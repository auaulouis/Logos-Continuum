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3B6340" w:rsidP="000D5D31">
      <w:pPr>
        <w:pStyle w:val="Heading1"/>
      </w:pPr>
      <w:r>
        <w:t>***</w:t>
      </w:r>
      <w:r w:rsidR="000D5D31">
        <w:t>HEGEMONY BAD</w:t>
      </w:r>
      <w:r>
        <w:t>***</w:t>
      </w:r>
    </w:p>
    <w:p w:rsidR="00125E77" w:rsidRDefault="00125E77" w:rsidP="00125E77"/>
    <w:p w:rsidR="00B42B0B" w:rsidRPr="00125E77" w:rsidRDefault="00F61839" w:rsidP="003B6340">
      <w:pPr>
        <w:pStyle w:val="Heading1"/>
      </w:pPr>
      <w:r>
        <w:lastRenderedPageBreak/>
        <w:t xml:space="preserve">***HEG BAD – </w:t>
      </w:r>
      <w:r w:rsidR="003B6340">
        <w:t>Nuts/Bolts</w:t>
      </w:r>
      <w:r>
        <w:t>***</w:t>
      </w:r>
    </w:p>
    <w:p w:rsidR="00AE05AA" w:rsidRDefault="00AE05AA" w:rsidP="00AE05AA"/>
    <w:p w:rsidR="006D487F" w:rsidRPr="00A609CF" w:rsidRDefault="00093FBD" w:rsidP="006D487F">
      <w:pPr>
        <w:pStyle w:val="Heading3"/>
        <w:rPr>
          <w:rFonts w:cs="Arial"/>
        </w:rPr>
      </w:pPr>
      <w:proofErr w:type="spellStart"/>
      <w:r>
        <w:rPr>
          <w:rFonts w:cs="Arial"/>
        </w:rPr>
        <w:lastRenderedPageBreak/>
        <w:t>Heg</w:t>
      </w:r>
      <w:proofErr w:type="spellEnd"/>
      <w:r>
        <w:rPr>
          <w:rFonts w:cs="Arial"/>
        </w:rPr>
        <w:t xml:space="preserve"> Unsustainable - General</w:t>
      </w:r>
    </w:p>
    <w:p w:rsidR="00093FBD" w:rsidRPr="00B9344E" w:rsidRDefault="00093FBD" w:rsidP="00093FBD">
      <w:pPr>
        <w:pStyle w:val="Heading4"/>
        <w:rPr>
          <w:rFonts w:ascii="Georgia" w:hAnsi="Georgia"/>
        </w:rPr>
      </w:pPr>
      <w:r w:rsidRPr="00B9344E">
        <w:rPr>
          <w:rFonts w:ascii="Georgia" w:hAnsi="Georgia"/>
        </w:rPr>
        <w:t>US Hegemony decline inevitable and causes wars and structural violence- newest evidence proves</w:t>
      </w:r>
    </w:p>
    <w:p w:rsidR="00093FBD" w:rsidRPr="00B9344E" w:rsidRDefault="00093FBD" w:rsidP="00093FBD">
      <w:pPr>
        <w:rPr>
          <w:rFonts w:ascii="Georgia" w:hAnsi="Georgia"/>
          <w:sz w:val="24"/>
        </w:rPr>
      </w:pPr>
      <w:r w:rsidRPr="00EF2CBA">
        <w:t>(</w:t>
      </w:r>
      <w:proofErr w:type="spellStart"/>
      <w:r w:rsidRPr="00EF2CBA">
        <w:t>Sinmun</w:t>
      </w:r>
      <w:proofErr w:type="spellEnd"/>
      <w:r w:rsidRPr="00EF2CBA">
        <w:t xml:space="preserve"> July 12</w:t>
      </w:r>
      <w:r w:rsidRPr="00B9344E">
        <w:rPr>
          <w:rFonts w:ascii="Georgia" w:hAnsi="Georgia"/>
          <w:vertAlign w:val="superscript"/>
        </w:rPr>
        <w:t>th</w:t>
      </w:r>
      <w:r w:rsidRPr="00EF2CBA">
        <w:t xml:space="preserve"> 2014, </w:t>
      </w:r>
      <w:proofErr w:type="spellStart"/>
      <w:r w:rsidRPr="00EF2CBA">
        <w:t>Rodong</w:t>
      </w:r>
      <w:proofErr w:type="spellEnd"/>
      <w:r w:rsidRPr="00EF2CBA">
        <w:t xml:space="preserve"> </w:t>
      </w:r>
      <w:proofErr w:type="spellStart"/>
      <w:r w:rsidRPr="00EF2CBA">
        <w:t>Sinmun</w:t>
      </w:r>
      <w:proofErr w:type="spellEnd"/>
      <w:r w:rsidRPr="00EF2CBA">
        <w:t xml:space="preserve"> (</w:t>
      </w:r>
      <w:r w:rsidRPr="00B9344E">
        <w:rPr>
          <w:rFonts w:ascii="Georgia" w:hAnsi="Georgia"/>
          <w:sz w:val="24"/>
        </w:rPr>
        <w:t xml:space="preserve">English: Workers' Newspaper) is a North Korean newspaper and the official newspaper of the Central Committee of the Workers' Party of Korea. It was first published on November 1, 1945, as </w:t>
      </w:r>
      <w:proofErr w:type="spellStart"/>
      <w:r w:rsidRPr="00B9344E">
        <w:rPr>
          <w:rFonts w:ascii="Georgia" w:hAnsi="Georgia"/>
          <w:sz w:val="24"/>
        </w:rPr>
        <w:t>Ch</w:t>
      </w:r>
      <w:r w:rsidRPr="00B9344E">
        <w:rPr>
          <w:rFonts w:ascii="Times New Roman" w:hAnsi="Times New Roman" w:cs="Times New Roman"/>
          <w:sz w:val="24"/>
        </w:rPr>
        <w:t>ǒ</w:t>
      </w:r>
      <w:r w:rsidRPr="00B9344E">
        <w:rPr>
          <w:rFonts w:ascii="Georgia" w:hAnsi="Georgia"/>
          <w:sz w:val="24"/>
        </w:rPr>
        <w:t>ngro</w:t>
      </w:r>
      <w:proofErr w:type="spellEnd"/>
      <w:r w:rsidRPr="00B9344E">
        <w:rPr>
          <w:rFonts w:ascii="Georgia" w:hAnsi="Georgia"/>
          <w:sz w:val="24"/>
        </w:rPr>
        <w:t xml:space="preserve"> (</w:t>
      </w:r>
      <w:proofErr w:type="spellStart"/>
      <w:r w:rsidRPr="00B9344E">
        <w:rPr>
          <w:rFonts w:ascii="Georgia" w:hAnsi="Georgia"/>
          <w:sz w:val="24"/>
        </w:rPr>
        <w:t>Chos</w:t>
      </w:r>
      <w:r w:rsidRPr="00B9344E">
        <w:rPr>
          <w:rFonts w:ascii="Times New Roman" w:hAnsi="Times New Roman" w:cs="Times New Roman"/>
          <w:sz w:val="24"/>
        </w:rPr>
        <w:t>ŏ</w:t>
      </w:r>
      <w:r w:rsidRPr="00B9344E">
        <w:rPr>
          <w:rFonts w:ascii="Georgia" w:hAnsi="Georgia"/>
          <w:sz w:val="24"/>
        </w:rPr>
        <w:t>n'g</w:t>
      </w:r>
      <w:r w:rsidRPr="00B9344E">
        <w:rPr>
          <w:rFonts w:ascii="Times New Roman" w:hAnsi="Times New Roman" w:cs="Times New Roman"/>
          <w:sz w:val="24"/>
        </w:rPr>
        <w:t>ŭ</w:t>
      </w:r>
      <w:r w:rsidRPr="00B9344E">
        <w:rPr>
          <w:rFonts w:ascii="Georgia" w:hAnsi="Georgia"/>
          <w:sz w:val="24"/>
        </w:rPr>
        <w:t>l</w:t>
      </w:r>
      <w:proofErr w:type="spellEnd"/>
      <w:r w:rsidRPr="00B9344E">
        <w:rPr>
          <w:rFonts w:ascii="Georgia" w:hAnsi="Georgia"/>
          <w:sz w:val="24"/>
        </w:rPr>
        <w:t xml:space="preserve">: </w:t>
      </w:r>
      <w:proofErr w:type="spellStart"/>
      <w:r w:rsidRPr="00B9344E">
        <w:rPr>
          <w:rFonts w:ascii="Georgia" w:eastAsia="AppleMyungjo" w:hAnsi="Georgia" w:cs="AppleMyungjo"/>
          <w:sz w:val="24"/>
        </w:rPr>
        <w:t>정로</w:t>
      </w:r>
      <w:proofErr w:type="spellEnd"/>
      <w:r w:rsidRPr="00B9344E">
        <w:rPr>
          <w:rFonts w:ascii="Georgia" w:hAnsi="Georgia"/>
          <w:sz w:val="24"/>
        </w:rPr>
        <w:t xml:space="preserve">; </w:t>
      </w:r>
      <w:proofErr w:type="spellStart"/>
      <w:r w:rsidRPr="00B9344E">
        <w:rPr>
          <w:rFonts w:ascii="Georgia" w:hAnsi="Georgia"/>
          <w:sz w:val="24"/>
        </w:rPr>
        <w:t>hancha</w:t>
      </w:r>
      <w:proofErr w:type="spellEnd"/>
      <w:r w:rsidRPr="00B9344E">
        <w:rPr>
          <w:rFonts w:ascii="Georgia" w:hAnsi="Georgia"/>
          <w:sz w:val="24"/>
        </w:rPr>
        <w:t xml:space="preserve">: </w:t>
      </w:r>
      <w:proofErr w:type="spellStart"/>
      <w:r w:rsidRPr="00B9344E">
        <w:rPr>
          <w:rFonts w:ascii="Georgia" w:hAnsi="Georgia"/>
          <w:sz w:val="24"/>
        </w:rPr>
        <w:t>正路</w:t>
      </w:r>
      <w:proofErr w:type="spellEnd"/>
      <w:r w:rsidRPr="00B9344E">
        <w:rPr>
          <w:rFonts w:ascii="Georgia" w:hAnsi="Georgia"/>
          <w:sz w:val="24"/>
        </w:rPr>
        <w:t xml:space="preserve">; "right path"), serving as a communication channel for the North Korea Bureau of the Communist Party of Korea. It </w:t>
      </w:r>
      <w:proofErr w:type="gramStart"/>
      <w:r w:rsidRPr="00B9344E">
        <w:rPr>
          <w:rFonts w:ascii="Georgia" w:hAnsi="Georgia"/>
          <w:sz w:val="24"/>
        </w:rPr>
        <w:t>was renamed</w:t>
      </w:r>
      <w:proofErr w:type="gramEnd"/>
      <w:r w:rsidRPr="00B9344E">
        <w:rPr>
          <w:rFonts w:ascii="Georgia" w:hAnsi="Georgia"/>
          <w:sz w:val="24"/>
        </w:rPr>
        <w:t xml:space="preserve"> in September 1946 to its current name upon the steady development of the Workers' Party of Korea. Quoted frequently by the Korean Central News Agency (KCNA) and international media, it </w:t>
      </w:r>
      <w:proofErr w:type="gramStart"/>
      <w:r w:rsidRPr="00B9344E">
        <w:rPr>
          <w:rFonts w:ascii="Georgia" w:hAnsi="Georgia"/>
          <w:sz w:val="24"/>
        </w:rPr>
        <w:t>is regarded</w:t>
      </w:r>
      <w:proofErr w:type="gramEnd"/>
      <w:r w:rsidRPr="00B9344E">
        <w:rPr>
          <w:rFonts w:ascii="Georgia" w:hAnsi="Georgia"/>
          <w:sz w:val="24"/>
        </w:rPr>
        <w:t xml:space="preserve"> as a source of official North Korean viewpoints on many issues.)</w:t>
      </w:r>
    </w:p>
    <w:p w:rsidR="00093FBD" w:rsidRPr="00B9344E" w:rsidRDefault="00093FBD" w:rsidP="00093FBD">
      <w:pPr>
        <w:rPr>
          <w:rFonts w:ascii="Georgia" w:hAnsi="Georgia"/>
          <w:sz w:val="24"/>
        </w:rPr>
      </w:pPr>
      <w:r w:rsidRPr="00B9344E">
        <w:rPr>
          <w:rFonts w:ascii="Georgia" w:hAnsi="Georgia"/>
          <w:sz w:val="24"/>
        </w:rPr>
        <w:t>(</w:t>
      </w:r>
      <w:proofErr w:type="spellStart"/>
      <w:r w:rsidRPr="00B9344E">
        <w:rPr>
          <w:rFonts w:ascii="Georgia" w:hAnsi="Georgia"/>
          <w:sz w:val="24"/>
        </w:rPr>
        <w:t>Rodong</w:t>
      </w:r>
      <w:proofErr w:type="spellEnd"/>
      <w:r w:rsidRPr="00B9344E">
        <w:rPr>
          <w:rFonts w:ascii="Georgia" w:hAnsi="Georgia"/>
          <w:sz w:val="24"/>
        </w:rPr>
        <w:t xml:space="preserve">, “U.S. Decline and Ruin Are Inevitability of History: KCNA White Paper”, </w:t>
      </w:r>
      <w:hyperlink r:id="rId6" w:history="1">
        <w:r w:rsidRPr="00B9344E">
          <w:rPr>
            <w:rStyle w:val="Hyperlink"/>
            <w:rFonts w:ascii="Georgia" w:hAnsi="Georgia"/>
            <w:sz w:val="24"/>
          </w:rPr>
          <w:t>http://www.rodong.rep.kp/en/index.php?strPageID=SF01_02_01&amp;newsID=2014-07-12-0011&amp;chAction=T</w:t>
        </w:r>
      </w:hyperlink>
      <w:r w:rsidRPr="00B9344E">
        <w:rPr>
          <w:rFonts w:ascii="Georgia" w:hAnsi="Georgia"/>
          <w:sz w:val="24"/>
        </w:rPr>
        <w:t>)</w:t>
      </w:r>
    </w:p>
    <w:p w:rsidR="00093FBD" w:rsidRPr="005017B3" w:rsidRDefault="00093FBD" w:rsidP="00093FBD">
      <w:pPr>
        <w:rPr>
          <w:rStyle w:val="StyleUnderline"/>
        </w:rPr>
      </w:pPr>
      <w:r w:rsidRPr="00EF2CBA">
        <w:t>The Korean Central News Agency released white paper "Decline and Ruin of the U.S. Are Inevitability of History".</w:t>
      </w:r>
      <w:r w:rsidRPr="00B9344E">
        <w:rPr>
          <w:rFonts w:ascii="Georgia" w:hAnsi="Georgia"/>
          <w:sz w:val="12"/>
        </w:rPr>
        <w:t xml:space="preserve"> </w:t>
      </w:r>
      <w:r w:rsidRPr="005017B3">
        <w:rPr>
          <w:rStyle w:val="StyleUnderline"/>
        </w:rPr>
        <w:t xml:space="preserve">Since the demise of the Cold War era, the U.S., obsessed by the ambition for building a </w:t>
      </w:r>
      <w:proofErr w:type="spellStart"/>
      <w:r w:rsidRPr="005017B3">
        <w:rPr>
          <w:rStyle w:val="StyleUnderline"/>
        </w:rPr>
        <w:t>uni</w:t>
      </w:r>
      <w:proofErr w:type="spellEnd"/>
      <w:r w:rsidRPr="005017B3">
        <w:rPr>
          <w:rStyle w:val="StyleUnderline"/>
        </w:rPr>
        <w:t xml:space="preserve">-polar world, ignited wars in different parts of the world without hesitation and stained the world arena with </w:t>
      </w:r>
      <w:proofErr w:type="gramStart"/>
      <w:r w:rsidRPr="005017B3">
        <w:rPr>
          <w:rStyle w:val="StyleUnderline"/>
        </w:rPr>
        <w:t>high-handed</w:t>
      </w:r>
      <w:proofErr w:type="gramEnd"/>
      <w:r w:rsidRPr="005017B3">
        <w:rPr>
          <w:rStyle w:val="StyleUnderline"/>
        </w:rPr>
        <w:t xml:space="preserve"> practices and unilateral policies, the white paper said, and went on</w:t>
      </w:r>
      <w:r w:rsidRPr="00EF2CBA">
        <w:t>:</w:t>
      </w:r>
      <w:r w:rsidRPr="00B9344E">
        <w:rPr>
          <w:rFonts w:ascii="Georgia" w:hAnsi="Georgia"/>
          <w:sz w:val="12"/>
        </w:rPr>
        <w:t xml:space="preserve"> </w:t>
      </w:r>
      <w:r w:rsidRPr="00EF2CBA">
        <w:t>When Bush doctrine reached the extremes, not a few conservative scholars and politicians of the U.S. let loose such sophism as "</w:t>
      </w:r>
      <w:r w:rsidRPr="005017B3">
        <w:rPr>
          <w:rStyle w:val="StyleUnderline"/>
        </w:rPr>
        <w:t>American-style peace" and "American empire" in a bid to build public opinion.</w:t>
      </w:r>
      <w:r w:rsidRPr="00B9344E">
        <w:rPr>
          <w:rFonts w:ascii="Georgia" w:hAnsi="Georgia"/>
          <w:sz w:val="12"/>
          <w:u w:val="single"/>
        </w:rPr>
        <w:t xml:space="preserve"> </w:t>
      </w:r>
      <w:r w:rsidRPr="005017B3">
        <w:rPr>
          <w:rStyle w:val="StyleUnderline"/>
        </w:rPr>
        <w:t xml:space="preserve">The U.S. administration openly said that the future U.S. </w:t>
      </w:r>
      <w:proofErr w:type="gramStart"/>
      <w:r w:rsidRPr="005017B3">
        <w:rPr>
          <w:rStyle w:val="StyleUnderline"/>
        </w:rPr>
        <w:t>will be related</w:t>
      </w:r>
      <w:proofErr w:type="gramEnd"/>
      <w:r w:rsidRPr="005017B3">
        <w:rPr>
          <w:rStyle w:val="StyleUnderline"/>
        </w:rPr>
        <w:t xml:space="preserve"> to Asia-Pacific and the future Asia-Pacific depends on the U.S. and that no other country will be able to dominate Asia-Pacific, openly disclosing its hegemonic scenario for the regio</w:t>
      </w:r>
      <w:r w:rsidRPr="00EF2CBA">
        <w:t>n.</w:t>
      </w:r>
      <w:r w:rsidRPr="00B9344E">
        <w:rPr>
          <w:rFonts w:ascii="Georgia" w:hAnsi="Georgia"/>
          <w:sz w:val="12"/>
        </w:rPr>
        <w:t xml:space="preserve"> </w:t>
      </w:r>
      <w:r w:rsidRPr="005017B3">
        <w:rPr>
          <w:rStyle w:val="StyleUnderline"/>
        </w:rPr>
        <w:t>This met an immediate strong rebuff of regional countries and proved to be total bankrupt.</w:t>
      </w:r>
      <w:r w:rsidRPr="00B9344E">
        <w:rPr>
          <w:rFonts w:ascii="Georgia" w:hAnsi="Georgia"/>
          <w:sz w:val="12"/>
          <w:u w:val="single"/>
        </w:rPr>
        <w:t xml:space="preserve"> </w:t>
      </w:r>
      <w:r w:rsidRPr="005017B3">
        <w:rPr>
          <w:rStyle w:val="StyleUnderline"/>
        </w:rPr>
        <w:t>Referring to the U.S. new strategy, foreign media said that differences exist not only in U.S. Congress but in the Democratic Party over Obama's strategic plan and its implementation. Obama's strategy has faced three challenges called "imbalance of resources", "imbalance of energy" and "imbalance of power</w:t>
      </w:r>
      <w:r w:rsidRPr="00EF2CBA">
        <w:t>," they added.</w:t>
      </w:r>
      <w:r w:rsidRPr="00B9344E">
        <w:rPr>
          <w:rFonts w:ascii="Georgia" w:hAnsi="Georgia"/>
          <w:sz w:val="12"/>
        </w:rPr>
        <w:t xml:space="preserve"> </w:t>
      </w:r>
      <w:r w:rsidRPr="005017B3">
        <w:rPr>
          <w:rStyle w:val="StyleUnderline"/>
        </w:rPr>
        <w:t xml:space="preserve">The U.S. hegemonic position is sinking in different parts of the world. </w:t>
      </w:r>
      <w:r w:rsidRPr="00EF2CBA">
        <w:t xml:space="preserve">The Russian magazine Expert said that the </w:t>
      </w:r>
      <w:r w:rsidRPr="005017B3">
        <w:rPr>
          <w:rStyle w:val="StyleUnderline"/>
        </w:rPr>
        <w:t>U.S. military edge will be contained and disappear in the end due to the regional conflict in which this country is locked, adding that the U.S. is being restricted in the sphere of its action where he employed all possible means such as alliance, division, estrangement and engagement over geo-political issues. The U.S. obviously lacks of power.</w:t>
      </w:r>
      <w:r w:rsidRPr="00B9344E">
        <w:rPr>
          <w:rFonts w:ascii="Georgia" w:hAnsi="Georgia"/>
          <w:sz w:val="12"/>
          <w:u w:val="single"/>
        </w:rPr>
        <w:t xml:space="preserve"> </w:t>
      </w:r>
      <w:r w:rsidRPr="005017B3">
        <w:rPr>
          <w:rStyle w:val="StyleUnderline"/>
        </w:rPr>
        <w:t>The U.S. is at its wits' end over the civil war sweeping Iraq.</w:t>
      </w:r>
      <w:r w:rsidRPr="00B9344E">
        <w:rPr>
          <w:rFonts w:ascii="Georgia" w:hAnsi="Georgia"/>
          <w:sz w:val="12"/>
          <w:u w:val="single"/>
        </w:rPr>
        <w:t xml:space="preserve"> </w:t>
      </w:r>
      <w:r w:rsidRPr="005017B3">
        <w:rPr>
          <w:rStyle w:val="StyleUnderline"/>
        </w:rPr>
        <w:t>As for the issue of Afghanistan, the U.S. is also finding itself in a quagmire.</w:t>
      </w:r>
      <w:r w:rsidRPr="00B9344E">
        <w:rPr>
          <w:rFonts w:ascii="Georgia" w:hAnsi="Georgia"/>
          <w:sz w:val="12"/>
        </w:rPr>
        <w:t xml:space="preserve"> </w:t>
      </w:r>
      <w:r w:rsidRPr="005017B3">
        <w:rPr>
          <w:rStyle w:val="StyleUnderline"/>
        </w:rPr>
        <w:t xml:space="preserve">The U.S. is in a weak position in the all-out confrontation with Russia over the issue of Ukraine. The U.S. is wielding a sanctions stick against Russia but is proving to be counterproductive as the latter is maintaining its </w:t>
      </w:r>
      <w:proofErr w:type="spellStart"/>
      <w:r w:rsidRPr="005017B3">
        <w:rPr>
          <w:rStyle w:val="StyleUnderline"/>
        </w:rPr>
        <w:t>hard-line</w:t>
      </w:r>
      <w:proofErr w:type="spellEnd"/>
      <w:r w:rsidRPr="005017B3">
        <w:rPr>
          <w:rStyle w:val="StyleUnderline"/>
        </w:rPr>
        <w:t xml:space="preserve"> stand not to compromise over its national interests even a bit</w:t>
      </w:r>
      <w:r w:rsidRPr="00EF2CBA">
        <w:t>.</w:t>
      </w:r>
      <w:r w:rsidRPr="00B9344E">
        <w:rPr>
          <w:rFonts w:ascii="Georgia" w:hAnsi="Georgia"/>
          <w:sz w:val="12"/>
        </w:rPr>
        <w:t xml:space="preserve"> </w:t>
      </w:r>
      <w:r w:rsidRPr="005017B3">
        <w:rPr>
          <w:rStyle w:val="StyleUnderline"/>
        </w:rPr>
        <w:t>China and India are opposed to the sanctions.</w:t>
      </w:r>
      <w:r w:rsidRPr="00B9344E">
        <w:rPr>
          <w:rFonts w:ascii="Georgia" w:hAnsi="Georgia"/>
          <w:sz w:val="12"/>
          <w:u w:val="single"/>
        </w:rPr>
        <w:t xml:space="preserve"> </w:t>
      </w:r>
      <w:r w:rsidRPr="005017B3">
        <w:rPr>
          <w:rStyle w:val="StyleUnderline"/>
        </w:rPr>
        <w:t xml:space="preserve">The U.S. </w:t>
      </w:r>
      <w:proofErr w:type="gramStart"/>
      <w:r w:rsidRPr="005017B3">
        <w:rPr>
          <w:rStyle w:val="StyleUnderline"/>
        </w:rPr>
        <w:t>is hard hit, isolated and rejected worldwide amid the anti-American spirit mounting worldwide</w:t>
      </w:r>
      <w:proofErr w:type="gramEnd"/>
      <w:r w:rsidRPr="00EF2CBA">
        <w:t xml:space="preserve">. </w:t>
      </w:r>
      <w:r w:rsidRPr="005017B3">
        <w:rPr>
          <w:rStyle w:val="StyleUnderline"/>
        </w:rPr>
        <w:t>The U.S. is also out of favor with its allies.</w:t>
      </w:r>
      <w:r w:rsidRPr="00B9344E">
        <w:rPr>
          <w:rFonts w:ascii="Georgia" w:hAnsi="Georgia"/>
          <w:sz w:val="12"/>
          <w:u w:val="single"/>
        </w:rPr>
        <w:t xml:space="preserve"> </w:t>
      </w:r>
      <w:r w:rsidRPr="005017B3">
        <w:rPr>
          <w:rStyle w:val="StyleUnderline"/>
        </w:rPr>
        <w:t>All facts go to prove that the U.S. is paying a high price for its wars and interventions worldwide and that its position as the "super power" remains in its name only</w:t>
      </w:r>
      <w:r w:rsidRPr="00EF2CBA">
        <w:t>.</w:t>
      </w:r>
      <w:r w:rsidRPr="00B9344E">
        <w:rPr>
          <w:rFonts w:ascii="Georgia" w:hAnsi="Georgia"/>
          <w:sz w:val="12"/>
        </w:rPr>
        <w:t xml:space="preserve"> </w:t>
      </w:r>
      <w:r w:rsidRPr="00EF2CBA">
        <w:t>The U.S. has long regarded dollars as one of twin pillars supporting its ambition for world domination along with its nuclear weapons.</w:t>
      </w:r>
      <w:r w:rsidRPr="00B9344E">
        <w:rPr>
          <w:rFonts w:ascii="Georgia" w:hAnsi="Georgia"/>
          <w:sz w:val="12"/>
        </w:rPr>
        <w:t xml:space="preserve"> </w:t>
      </w:r>
      <w:r w:rsidRPr="005017B3">
        <w:rPr>
          <w:rStyle w:val="StyleUnderline"/>
        </w:rPr>
        <w:t>The U.S. economy relying on dollars is on the verge of a slump.</w:t>
      </w:r>
      <w:r w:rsidRPr="00B9344E">
        <w:rPr>
          <w:rFonts w:ascii="Georgia" w:hAnsi="Georgia"/>
          <w:sz w:val="12"/>
          <w:u w:val="single"/>
        </w:rPr>
        <w:t xml:space="preserve"> </w:t>
      </w:r>
      <w:r w:rsidRPr="005017B3">
        <w:rPr>
          <w:rStyle w:val="StyleUnderline"/>
        </w:rPr>
        <w:t>The financial crisis that hit the U.S. in 2008 is precipitating its economic doom.</w:t>
      </w:r>
      <w:r w:rsidRPr="00B9344E">
        <w:rPr>
          <w:rFonts w:ascii="Georgia" w:hAnsi="Georgia"/>
          <w:sz w:val="12"/>
          <w:u w:val="single"/>
        </w:rPr>
        <w:t xml:space="preserve"> </w:t>
      </w:r>
      <w:r w:rsidRPr="005017B3">
        <w:rPr>
          <w:rStyle w:val="StyleUnderline"/>
        </w:rPr>
        <w:t xml:space="preserve">As regards this economic situation, the international credit estimation </w:t>
      </w:r>
      <w:r w:rsidRPr="005017B3">
        <w:rPr>
          <w:rStyle w:val="StyleUnderline"/>
        </w:rPr>
        <w:lastRenderedPageBreak/>
        <w:t>organization lowered the U.S. credit grade for the first/ time in 70 years</w:t>
      </w:r>
      <w:r w:rsidRPr="00EF2CBA">
        <w:t>.</w:t>
      </w:r>
      <w:r w:rsidRPr="00B9344E">
        <w:rPr>
          <w:rFonts w:ascii="Georgia" w:hAnsi="Georgia"/>
          <w:sz w:val="12"/>
        </w:rPr>
        <w:t xml:space="preserve"> </w:t>
      </w:r>
      <w:r w:rsidRPr="005017B3">
        <w:rPr>
          <w:rStyle w:val="StyleUnderline"/>
        </w:rPr>
        <w:t xml:space="preserve">Foreign media warns this is a big blow at the "heart" of the U.S. economy and that the U.S. economy will face the "second recession", adding that now is the time for the U.S. to repent of its hegemonic way of thinking and actions as it </w:t>
      </w:r>
      <w:proofErr w:type="gramStart"/>
      <w:r w:rsidRPr="005017B3">
        <w:rPr>
          <w:rStyle w:val="StyleUnderline"/>
        </w:rPr>
        <w:t>is driven</w:t>
      </w:r>
      <w:proofErr w:type="gramEnd"/>
      <w:r w:rsidRPr="005017B3">
        <w:rPr>
          <w:rStyle w:val="StyleUnderline"/>
        </w:rPr>
        <w:t xml:space="preserve"> into a tight corner in terms of economy.</w:t>
      </w:r>
      <w:r w:rsidRPr="00B9344E">
        <w:rPr>
          <w:rFonts w:ascii="Georgia" w:hAnsi="Georgia"/>
          <w:sz w:val="12"/>
        </w:rPr>
        <w:t xml:space="preserve"> </w:t>
      </w:r>
      <w:r w:rsidRPr="005017B3">
        <w:rPr>
          <w:rStyle w:val="StyleUnderline"/>
        </w:rPr>
        <w:t>Its state debt and budgetary deficit are out of control now. Due to serious financial shortage, the U.S. government is undergoing unprecedented difficulties and evil cycle of financial bankruptcy, federal government's automatic expenditure cutback, government shutdown and default on debts</w:t>
      </w:r>
      <w:r w:rsidRPr="00EF2CBA">
        <w:t xml:space="preserve">. </w:t>
      </w:r>
      <w:r w:rsidRPr="005017B3">
        <w:rPr>
          <w:rStyle w:val="StyleUnderline"/>
        </w:rPr>
        <w:t>The value of the U.S. dollar is sharply sinking.</w:t>
      </w:r>
      <w:r w:rsidRPr="00B9344E">
        <w:rPr>
          <w:rFonts w:ascii="Georgia" w:hAnsi="Georgia"/>
          <w:sz w:val="12"/>
          <w:u w:val="single"/>
        </w:rPr>
        <w:t xml:space="preserve"> </w:t>
      </w:r>
      <w:r w:rsidRPr="005017B3">
        <w:rPr>
          <w:rStyle w:val="StyleUnderline"/>
        </w:rPr>
        <w:t>The U.S. dollar has faced its third crisis in the 21st century. So the present international financial system based on the U.S. dollar is rapidly collapsing</w:t>
      </w:r>
      <w:r w:rsidRPr="00EF2CBA">
        <w:t>.</w:t>
      </w:r>
      <w:r w:rsidRPr="00B9344E">
        <w:rPr>
          <w:rFonts w:ascii="Georgia" w:hAnsi="Georgia"/>
          <w:sz w:val="12"/>
        </w:rPr>
        <w:t xml:space="preserve"> </w:t>
      </w:r>
      <w:r w:rsidRPr="00EF2CBA">
        <w:t>Russia is directing big efforts to expanding the scope of use of ruble.</w:t>
      </w:r>
      <w:r w:rsidRPr="00B9344E">
        <w:rPr>
          <w:rFonts w:ascii="Georgia" w:hAnsi="Georgia"/>
          <w:sz w:val="12"/>
        </w:rPr>
        <w:t xml:space="preserve"> </w:t>
      </w:r>
      <w:r w:rsidRPr="00EF2CBA">
        <w:t xml:space="preserve">Last year an agreement on exchange of currency </w:t>
      </w:r>
      <w:proofErr w:type="gramStart"/>
      <w:r w:rsidRPr="00EF2CBA">
        <w:t>was concluded</w:t>
      </w:r>
      <w:proofErr w:type="gramEnd"/>
      <w:r w:rsidRPr="00EF2CBA">
        <w:t xml:space="preserve"> between the Chinese People's Bank and the European Central Bank</w:t>
      </w:r>
      <w:r w:rsidRPr="005017B3">
        <w:rPr>
          <w:rStyle w:val="StyleUnderline"/>
        </w:rPr>
        <w:t>. To counter the U.S. persistent financial sanctions the Iranian government declared that it would stop the oil dealing by the U.S. dollar and from 2012 it is receiving part of the funds for oil exports in national currency of relevant countrie</w:t>
      </w:r>
      <w:r w:rsidRPr="00EF2CBA">
        <w:t>s.</w:t>
      </w:r>
      <w:r w:rsidRPr="00B9344E">
        <w:rPr>
          <w:rFonts w:ascii="Georgia" w:hAnsi="Georgia"/>
          <w:sz w:val="12"/>
        </w:rPr>
        <w:t xml:space="preserve"> </w:t>
      </w:r>
      <w:r w:rsidRPr="00EF2CBA">
        <w:t>BRICS, a multi-national cooperative body made up of Brazil, Russia, India, China and South Africa put up the slogan of building more equal and fair world, and is exerting positive efforts to this end.</w:t>
      </w:r>
      <w:r w:rsidRPr="00B9344E">
        <w:rPr>
          <w:rFonts w:ascii="Georgia" w:hAnsi="Georgia"/>
          <w:sz w:val="12"/>
        </w:rPr>
        <w:t xml:space="preserve"> </w:t>
      </w:r>
      <w:r w:rsidRPr="00EF2CBA">
        <w:t xml:space="preserve">ALBA nations of Latin America officially use their common currency </w:t>
      </w:r>
      <w:proofErr w:type="spellStart"/>
      <w:r w:rsidRPr="00EF2CBA">
        <w:t>Sukre</w:t>
      </w:r>
      <w:proofErr w:type="spellEnd"/>
      <w:r w:rsidRPr="00EF2CBA">
        <w:t xml:space="preserve"> as currency for trade among its member nations and it </w:t>
      </w:r>
      <w:proofErr w:type="gramStart"/>
      <w:r w:rsidRPr="00EF2CBA">
        <w:t>is expected</w:t>
      </w:r>
      <w:proofErr w:type="gramEnd"/>
      <w:r w:rsidRPr="00EF2CBA">
        <w:t xml:space="preserve"> that all countries in the continent will introduce the currency in the future.</w:t>
      </w:r>
      <w:r w:rsidRPr="00B9344E">
        <w:rPr>
          <w:rFonts w:ascii="Georgia" w:hAnsi="Georgia"/>
          <w:sz w:val="12"/>
        </w:rPr>
        <w:t xml:space="preserve"> </w:t>
      </w:r>
      <w:r w:rsidRPr="00EF2CBA">
        <w:t>Five countries in the western area of the African continent decided to use common currency for the establishment of Western African currency zone and the member nations of the South Africa Development Community announced a plan to set up a single currency by 2018.</w:t>
      </w:r>
      <w:r w:rsidRPr="00B9344E">
        <w:rPr>
          <w:rFonts w:ascii="Georgia" w:hAnsi="Georgia"/>
          <w:sz w:val="12"/>
        </w:rPr>
        <w:t xml:space="preserve"> </w:t>
      </w:r>
      <w:r w:rsidRPr="00EF2CBA">
        <w:t xml:space="preserve">Besides this, oil producing countries in the Gulf region discussed the introduction of single currency in the Mid-east. Efforts </w:t>
      </w:r>
      <w:proofErr w:type="gramStart"/>
      <w:r w:rsidRPr="00EF2CBA">
        <w:t>are being made</w:t>
      </w:r>
      <w:proofErr w:type="gramEnd"/>
      <w:r w:rsidRPr="00EF2CBA">
        <w:t xml:space="preserve"> in different parts of the world to introduce single currency.</w:t>
      </w:r>
      <w:r w:rsidRPr="00B9344E">
        <w:rPr>
          <w:rFonts w:ascii="Georgia" w:hAnsi="Georgia"/>
          <w:sz w:val="12"/>
        </w:rPr>
        <w:t xml:space="preserve"> </w:t>
      </w:r>
      <w:r w:rsidRPr="005017B3">
        <w:rPr>
          <w:rStyle w:val="StyleUnderline"/>
        </w:rPr>
        <w:t>This trend of multi-polarization in the financial field would destroy the U.S.-led international economic system affected by pressure and arbitrary practices and lead to the establishment of a new order based on justice, equality and democracy</w:t>
      </w:r>
      <w:r w:rsidRPr="00EF2CBA">
        <w:t>.</w:t>
      </w:r>
      <w:r w:rsidRPr="00B9344E">
        <w:rPr>
          <w:rFonts w:ascii="Georgia" w:hAnsi="Georgia"/>
          <w:sz w:val="12"/>
        </w:rPr>
        <w:t xml:space="preserve"> </w:t>
      </w:r>
      <w:r w:rsidRPr="005017B3">
        <w:rPr>
          <w:rStyle w:val="StyleUnderline"/>
        </w:rPr>
        <w:t>Gone are the days when the U.S. swayed over the world economy by brandishing dollars and the dollar empire is sure to collapse any time</w:t>
      </w:r>
      <w:r w:rsidRPr="00EF2CBA">
        <w:t>.</w:t>
      </w:r>
      <w:r w:rsidRPr="00B9344E">
        <w:rPr>
          <w:rFonts w:ascii="Georgia" w:hAnsi="Georgia"/>
          <w:sz w:val="12"/>
        </w:rPr>
        <w:t xml:space="preserve"> </w:t>
      </w:r>
      <w:r w:rsidRPr="005017B3">
        <w:rPr>
          <w:rStyle w:val="StyleUnderline"/>
        </w:rPr>
        <w:t xml:space="preserve">The U.S. is on the verge of ruin due to the fin de </w:t>
      </w:r>
      <w:proofErr w:type="spellStart"/>
      <w:r w:rsidRPr="005017B3">
        <w:rPr>
          <w:rStyle w:val="StyleUnderline"/>
        </w:rPr>
        <w:t>siecle</w:t>
      </w:r>
      <w:proofErr w:type="spellEnd"/>
      <w:r w:rsidRPr="005017B3">
        <w:rPr>
          <w:rStyle w:val="StyleUnderline"/>
        </w:rPr>
        <w:t xml:space="preserve"> lifestyle in the material life as well as mental and cultural life. The U.S. capitalists are widely spreading reactionary ideology and culture and corrupt bourgeois lifestyle to benumb the independent awareness of the toiling masses and make them slave of money subservient to them.</w:t>
      </w:r>
      <w:r w:rsidRPr="00B9344E">
        <w:rPr>
          <w:rFonts w:ascii="Georgia" w:hAnsi="Georgia"/>
          <w:sz w:val="12"/>
        </w:rPr>
        <w:t xml:space="preserve"> </w:t>
      </w:r>
      <w:r w:rsidRPr="00EF2CBA">
        <w:t>The U.S. is systematically training criminals at "gangsters university" and "pickpockets school" unprecedented in history.</w:t>
      </w:r>
      <w:r w:rsidRPr="00B9344E">
        <w:rPr>
          <w:rFonts w:ascii="Georgia" w:hAnsi="Georgia"/>
          <w:sz w:val="12"/>
        </w:rPr>
        <w:t xml:space="preserve"> </w:t>
      </w:r>
      <w:r w:rsidRPr="005017B3">
        <w:rPr>
          <w:rStyle w:val="StyleUnderline"/>
        </w:rPr>
        <w:t>All kinds of crimes like gun-related crimes and drug crimes are everyday occurrences among Americans who are corrupt in their mental and cultural life.</w:t>
      </w:r>
      <w:r w:rsidRPr="00B9344E">
        <w:rPr>
          <w:rFonts w:ascii="Georgia" w:hAnsi="Georgia"/>
          <w:sz w:val="12"/>
        </w:rPr>
        <w:t xml:space="preserve"> </w:t>
      </w:r>
      <w:r w:rsidRPr="00EF2CBA">
        <w:t>Gun-related crimes have become an incurable disease.</w:t>
      </w:r>
      <w:r w:rsidRPr="00B9344E">
        <w:rPr>
          <w:rFonts w:ascii="Georgia" w:hAnsi="Georgia"/>
          <w:sz w:val="12"/>
        </w:rPr>
        <w:t xml:space="preserve"> </w:t>
      </w:r>
      <w:r w:rsidRPr="00EF2CBA">
        <w:t>Drug-related crimes have become another headache in the U.S.</w:t>
      </w:r>
      <w:r w:rsidRPr="00B9344E">
        <w:rPr>
          <w:rFonts w:ascii="Georgia" w:hAnsi="Georgia"/>
          <w:sz w:val="12"/>
        </w:rPr>
        <w:t xml:space="preserve"> </w:t>
      </w:r>
      <w:r w:rsidRPr="00EF2CBA">
        <w:t>The education in the U.S. is all the more deplorable.</w:t>
      </w:r>
      <w:r w:rsidRPr="00B9344E">
        <w:rPr>
          <w:rFonts w:ascii="Georgia" w:hAnsi="Georgia"/>
          <w:sz w:val="12"/>
        </w:rPr>
        <w:t xml:space="preserve"> </w:t>
      </w:r>
      <w:r w:rsidRPr="00EF2CBA">
        <w:t>Anti-Wall Street demonstration that took place in 2011 is the largest-ever anti-capitalist struggle in the U.S. history, an inevitable product of the extremely acute social and class contradictions</w:t>
      </w:r>
      <w:r w:rsidRPr="005017B3">
        <w:rPr>
          <w:rStyle w:val="StyleUnderline"/>
        </w:rPr>
        <w:t>. All facts go to clearly prove that the collapse of "American empire" is becoming a reality.</w:t>
      </w:r>
    </w:p>
    <w:p w:rsidR="00093FBD" w:rsidRPr="00EF2CBA" w:rsidRDefault="00093FBD" w:rsidP="00EF2CBA"/>
    <w:p w:rsidR="006D487F" w:rsidRPr="00A609CF" w:rsidRDefault="006D487F" w:rsidP="006D487F">
      <w:pPr>
        <w:pStyle w:val="Heading4"/>
        <w:rPr>
          <w:rFonts w:cs="Arial"/>
        </w:rPr>
      </w:pPr>
      <w:r w:rsidRPr="00A609CF">
        <w:rPr>
          <w:rFonts w:cs="Arial"/>
        </w:rPr>
        <w:t>Decline is inevitable and destroys global politics</w:t>
      </w:r>
    </w:p>
    <w:p w:rsidR="006D487F" w:rsidRPr="00A609CF" w:rsidRDefault="006D487F" w:rsidP="006D487F">
      <w:pPr>
        <w:rPr>
          <w:rStyle w:val="Style13ptBold"/>
          <w:b w:val="0"/>
          <w:bCs w:val="0"/>
          <w:sz w:val="22"/>
        </w:rPr>
      </w:pPr>
      <w:proofErr w:type="spellStart"/>
      <w:r w:rsidRPr="00A609CF">
        <w:rPr>
          <w:rStyle w:val="Style13ptBold"/>
        </w:rPr>
        <w:t>Blinova</w:t>
      </w:r>
      <w:proofErr w:type="spellEnd"/>
      <w:r w:rsidRPr="00A609CF">
        <w:rPr>
          <w:rStyle w:val="Style13ptBold"/>
        </w:rPr>
        <w:t xml:space="preserve"> 6/20</w:t>
      </w:r>
      <w:r w:rsidRPr="00A609CF">
        <w:t xml:space="preserve">/14 – Analyst for </w:t>
      </w:r>
      <w:proofErr w:type="gramStart"/>
      <w:r w:rsidRPr="00A609CF">
        <w:t>The</w:t>
      </w:r>
      <w:proofErr w:type="gramEnd"/>
      <w:r w:rsidRPr="00A609CF">
        <w:t xml:space="preserve"> Voice of Russia </w:t>
      </w:r>
    </w:p>
    <w:p w:rsidR="006D487F" w:rsidRPr="00A609CF" w:rsidRDefault="006D487F" w:rsidP="006D487F">
      <w:r w:rsidRPr="00A609CF">
        <w:t>[Ekaterina</w:t>
      </w:r>
      <w:proofErr w:type="gramStart"/>
      <w:r w:rsidRPr="00A609CF">
        <w:t>,  “</w:t>
      </w:r>
      <w:proofErr w:type="gramEnd"/>
      <w:r w:rsidRPr="00A609CF">
        <w:t>US entering 'Age of Entropy' as global hegemony ends – expert”, Voice of Russia, http://voiceofrussia.com/2014_06_20/US-entering-Age-of-Entropy-as-global-hegemony-ends-expert-0438/]//AS</w:t>
      </w:r>
    </w:p>
    <w:p w:rsidR="006D487F" w:rsidRPr="00A609CF" w:rsidRDefault="006D487F" w:rsidP="006D487F">
      <w:r w:rsidRPr="00A609CF">
        <w:lastRenderedPageBreak/>
        <w:t xml:space="preserve">Randall L. </w:t>
      </w:r>
      <w:proofErr w:type="spellStart"/>
      <w:r w:rsidRPr="00A609CF">
        <w:rPr>
          <w:rStyle w:val="StyleUnderline"/>
        </w:rPr>
        <w:t>Schweller</w:t>
      </w:r>
      <w:proofErr w:type="spellEnd"/>
      <w:r w:rsidRPr="00A609CF">
        <w:t xml:space="preserve">, a professor of political science at the Ohio State University, </w:t>
      </w:r>
      <w:r w:rsidRPr="00A609CF">
        <w:rPr>
          <w:rStyle w:val="StyleUnderline"/>
        </w:rPr>
        <w:t>claims that the world will no longer have a single superpower to bring order to international politics. The global hegemony concept does not apply</w:t>
      </w:r>
      <w:r w:rsidRPr="00A609CF">
        <w:t xml:space="preserve"> in our era, he stresses.</w:t>
      </w:r>
    </w:p>
    <w:p w:rsidR="006D487F" w:rsidRPr="00A609CF" w:rsidRDefault="006D487F" w:rsidP="006D487F">
      <w:r w:rsidRPr="00A609CF">
        <w:t>"</w:t>
      </w:r>
      <w:r w:rsidRPr="00A609CF">
        <w:rPr>
          <w:rStyle w:val="StyleUnderline"/>
        </w:rPr>
        <w:t>The United States remains</w:t>
      </w:r>
      <w:r w:rsidRPr="00A609CF">
        <w:t xml:space="preserve"> an </w:t>
      </w:r>
      <w:r w:rsidRPr="00A609CF">
        <w:rPr>
          <w:rStyle w:val="StyleUnderline"/>
        </w:rPr>
        <w:t xml:space="preserve">important </w:t>
      </w:r>
      <w:r w:rsidRPr="00A609CF">
        <w:t xml:space="preserve">power, </w:t>
      </w:r>
      <w:r w:rsidRPr="00A609CF">
        <w:rPr>
          <w:rStyle w:val="StyleUnderline"/>
        </w:rPr>
        <w:t>but it knows that it no longer towers over all contenders</w:t>
      </w:r>
      <w:r w:rsidRPr="00A609CF">
        <w:t xml:space="preserve">," writes Randall </w:t>
      </w:r>
      <w:proofErr w:type="spellStart"/>
      <w:r w:rsidRPr="00A609CF">
        <w:t>Schweller</w:t>
      </w:r>
      <w:proofErr w:type="spellEnd"/>
      <w:r w:rsidRPr="00A609CF">
        <w:t xml:space="preserve"> in his article "The Age of Entropy: Why the New World Order Won't Be Orderly."</w:t>
      </w:r>
    </w:p>
    <w:p w:rsidR="006D487F" w:rsidRPr="00A609CF" w:rsidRDefault="006D487F" w:rsidP="006D487F">
      <w:r w:rsidRPr="00A609CF">
        <w:rPr>
          <w:rStyle w:val="StyleUnderline"/>
        </w:rPr>
        <w:t>"Plagued by ballooning debt</w:t>
      </w:r>
      <w:r w:rsidRPr="00A609CF">
        <w:t xml:space="preserve">, Washington has narrowed its foreign policy to a few basic objectives. Yet the </w:t>
      </w:r>
      <w:r w:rsidRPr="00A609CF">
        <w:rPr>
          <w:rStyle w:val="StyleUnderline"/>
        </w:rPr>
        <w:t>deterioration of '</w:t>
      </w:r>
      <w:proofErr w:type="spellStart"/>
      <w:r w:rsidRPr="00A609CF">
        <w:rPr>
          <w:rStyle w:val="StyleUnderline"/>
        </w:rPr>
        <w:t>Pax</w:t>
      </w:r>
      <w:proofErr w:type="spellEnd"/>
      <w:r w:rsidRPr="00A609CF">
        <w:rPr>
          <w:rStyle w:val="StyleUnderline"/>
        </w:rPr>
        <w:t xml:space="preserve"> Americana'</w:t>
      </w:r>
      <w:r w:rsidRPr="00A609CF">
        <w:t xml:space="preserve"> is not due solely to the United States' declining power. It is also </w:t>
      </w:r>
      <w:r w:rsidRPr="00A609CF">
        <w:rPr>
          <w:rStyle w:val="StyleUnderline"/>
        </w:rPr>
        <w:t>a problem of will - one rooted in fading national resolve to use those power advantages that the United States still enjoys</w:t>
      </w:r>
      <w:r w:rsidRPr="00A609CF">
        <w:t>," the professor emphasizes.</w:t>
      </w:r>
    </w:p>
    <w:p w:rsidR="006D487F" w:rsidRPr="00A609CF" w:rsidRDefault="006D487F" w:rsidP="006D487F">
      <w:r w:rsidRPr="00A609CF">
        <w:t xml:space="preserve">According to Mr. </w:t>
      </w:r>
      <w:proofErr w:type="spellStart"/>
      <w:r w:rsidRPr="00A609CF">
        <w:t>Schweller</w:t>
      </w:r>
      <w:proofErr w:type="spellEnd"/>
      <w:r w:rsidRPr="00A609CF">
        <w:t xml:space="preserve">, </w:t>
      </w:r>
      <w:r w:rsidRPr="00A609CF">
        <w:rPr>
          <w:rStyle w:val="StyleUnderline"/>
        </w:rPr>
        <w:t>the world will most likely consist of a variety of powers, including nations, multinational corporations, ideological movements, global crime and terror groups, and human rights organizations</w:t>
      </w:r>
      <w:r w:rsidRPr="00A609CF">
        <w:t xml:space="preserve">. </w:t>
      </w:r>
      <w:r w:rsidRPr="00A609CF">
        <w:rPr>
          <w:rStyle w:val="StyleUnderline"/>
        </w:rPr>
        <w:t>International politics will no longer b</w:t>
      </w:r>
      <w:r w:rsidRPr="00A609CF">
        <w:t xml:space="preserve">e an </w:t>
      </w:r>
      <w:r w:rsidRPr="00A609CF">
        <w:rPr>
          <w:rStyle w:val="StyleUnderline"/>
        </w:rPr>
        <w:t>ordered</w:t>
      </w:r>
      <w:r w:rsidRPr="00A609CF">
        <w:t xml:space="preserve"> system, based on predictable and relatively constant principles. Instead, </w:t>
      </w:r>
      <w:r w:rsidRPr="00A609CF">
        <w:rPr>
          <w:rStyle w:val="StyleUnderline"/>
        </w:rPr>
        <w:t>we will face a far more erratic system, unsettled and devoid of behavioral regularities. In terms of geopolitics, we have moved from an age of order to an age of entropy.</w:t>
      </w:r>
    </w:p>
    <w:p w:rsidR="006D487F" w:rsidRPr="00A609CF" w:rsidRDefault="006D487F" w:rsidP="006D487F">
      <w:r w:rsidRPr="00A609CF">
        <w:t>According to the second law of thermodynamics, entropy measures the disorganization in a system. "Disorder" is the word that will characterize future international politics, explains the professor.</w:t>
      </w:r>
    </w:p>
    <w:p w:rsidR="006D487F" w:rsidRPr="00A609CF" w:rsidRDefault="006D487F" w:rsidP="006D487F">
      <w:pPr>
        <w:rPr>
          <w:rStyle w:val="StyleUnderline"/>
        </w:rPr>
      </w:pPr>
      <w:r w:rsidRPr="00A609CF">
        <w:t xml:space="preserve">The digital revolution is only adding fuel to the flame, notes Randall </w:t>
      </w:r>
      <w:proofErr w:type="spellStart"/>
      <w:r w:rsidRPr="00A609CF">
        <w:t>Schweller</w:t>
      </w:r>
      <w:proofErr w:type="spellEnd"/>
      <w:r w:rsidRPr="00A609CF">
        <w:t xml:space="preserve">: information spreads further than ever before, it rains down faster and thicker by the day. Thus, </w:t>
      </w:r>
      <w:r w:rsidRPr="00A609CF">
        <w:rPr>
          <w:rStyle w:val="StyleUnderline"/>
        </w:rPr>
        <w:t>an information overload causes a general sense of banality and loss of meaning, people feel that an "irremediable flatness is coming over the world".</w:t>
      </w:r>
    </w:p>
    <w:p w:rsidR="006D487F" w:rsidRPr="00A609CF" w:rsidRDefault="006D487F" w:rsidP="006D487F">
      <w:pPr>
        <w:rPr>
          <w:rStyle w:val="StyleUnderline"/>
        </w:rPr>
      </w:pPr>
      <w:r w:rsidRPr="00A609CF">
        <w:t xml:space="preserve">Mr. </w:t>
      </w:r>
      <w:proofErr w:type="spellStart"/>
      <w:r w:rsidRPr="00A609CF">
        <w:t>Schweller</w:t>
      </w:r>
      <w:proofErr w:type="spellEnd"/>
      <w:r w:rsidRPr="00A609CF">
        <w:t xml:space="preserve"> depicts t</w:t>
      </w:r>
      <w:r w:rsidRPr="00A609CF">
        <w:rPr>
          <w:rStyle w:val="StyleUnderline"/>
        </w:rPr>
        <w:t>he future of humanity as everlasting "purgatory": the new world of rising structural and informational entropy will have neither sharp falls nor rises.</w:t>
      </w:r>
      <w:r w:rsidRPr="00A609CF">
        <w:t xml:space="preserve"> We will not suffer from a world war or utter economic catastrophe. </w:t>
      </w:r>
      <w:r w:rsidRPr="00A609CF">
        <w:rPr>
          <w:rStyle w:val="StyleUnderline"/>
        </w:rPr>
        <w:t>This lasting peace will not, however, be heaven on earth either: instead, "we are on the cusp of an eternal purgatory".</w:t>
      </w:r>
    </w:p>
    <w:p w:rsidR="006D487F" w:rsidRDefault="006D487F" w:rsidP="006D487F">
      <w:r w:rsidRPr="00A609CF">
        <w:t>Is there a way out? No, says the professor. Like Sisyphus</w:t>
      </w:r>
      <w:r w:rsidRPr="00A609CF">
        <w:rPr>
          <w:rStyle w:val="StyleUnderline"/>
        </w:rPr>
        <w:t>, humanity will be involved in an eternal and meaningless struggle and, "like Sisyphus, we need to embrace the unknowable, to accept our unintelligible world and our futile struggle to come to terms with its incomprehensibility</w:t>
      </w:r>
      <w:r w:rsidRPr="00A609CF">
        <w:t xml:space="preserve">. For better or worse, we have no other choice," Randall </w:t>
      </w:r>
      <w:proofErr w:type="spellStart"/>
      <w:r w:rsidRPr="00A609CF">
        <w:t>Schweller</w:t>
      </w:r>
      <w:proofErr w:type="spellEnd"/>
      <w:r w:rsidRPr="00A609CF">
        <w:t xml:space="preserve"> concludes.</w:t>
      </w:r>
    </w:p>
    <w:p w:rsidR="005017B3" w:rsidRPr="00A609CF" w:rsidRDefault="005017B3" w:rsidP="005017B3">
      <w:pPr>
        <w:pStyle w:val="Heading4"/>
        <w:rPr>
          <w:rFonts w:cs="Arial"/>
        </w:rPr>
      </w:pPr>
      <w:r w:rsidRPr="00A609CF">
        <w:rPr>
          <w:rFonts w:cs="Arial"/>
        </w:rPr>
        <w:t>U.S. hegemony is unsustainable – credibility is declining rapidly while costs rise – a shift toward “restraint” is key</w:t>
      </w:r>
    </w:p>
    <w:p w:rsidR="005017B3" w:rsidRPr="00A609CF" w:rsidRDefault="005017B3" w:rsidP="005017B3">
      <w:proofErr w:type="spellStart"/>
      <w:r w:rsidRPr="00A609CF">
        <w:rPr>
          <w:rStyle w:val="Style13ptBold"/>
        </w:rPr>
        <w:t>Dizikes</w:t>
      </w:r>
      <w:proofErr w:type="spellEnd"/>
      <w:r w:rsidRPr="00A609CF">
        <w:rPr>
          <w:rStyle w:val="Style13ptBold"/>
        </w:rPr>
        <w:t xml:space="preserve"> 7/09</w:t>
      </w:r>
      <w:r w:rsidRPr="00A609CF">
        <w:t>/14 – MIT News Office Analyst</w:t>
      </w:r>
    </w:p>
    <w:p w:rsidR="005017B3" w:rsidRPr="00A609CF" w:rsidRDefault="005017B3" w:rsidP="005017B3">
      <w:r w:rsidRPr="00A609CF">
        <w:t>Peter, “Time to rethink foreign policy?</w:t>
      </w:r>
      <w:proofErr w:type="gramStart"/>
      <w:r w:rsidRPr="00A609CF">
        <w:t>”,</w:t>
      </w:r>
      <w:proofErr w:type="gramEnd"/>
      <w:r w:rsidRPr="00A609CF">
        <w:t xml:space="preserve"> MIT News, http://newsoffice.mit.edu/2014/rethink-foreign-policy-0709]//AS</w:t>
      </w:r>
    </w:p>
    <w:p w:rsidR="005017B3" w:rsidRDefault="005017B3" w:rsidP="005017B3">
      <w:r w:rsidRPr="00A609CF">
        <w:t xml:space="preserve">The ongoing </w:t>
      </w:r>
      <w:r w:rsidRPr="00A609CF">
        <w:rPr>
          <w:rStyle w:val="StyleUnderline"/>
        </w:rPr>
        <w:t>turmoil in Iraq has prompted calls for a renewal of U.S. military action</w:t>
      </w:r>
      <w:r w:rsidRPr="00A609CF">
        <w:t xml:space="preserve"> in that </w:t>
      </w:r>
      <w:proofErr w:type="gramStart"/>
      <w:r w:rsidRPr="00A609CF">
        <w:t xml:space="preserve">country, </w:t>
      </w:r>
      <w:r w:rsidRPr="00A609CF">
        <w:rPr>
          <w:rStyle w:val="StyleUnderline"/>
        </w:rPr>
        <w:t>as well as criticism</w:t>
      </w:r>
      <w:r w:rsidRPr="00A609CF">
        <w:t xml:space="preserve"> from those who want to avoid</w:t>
      </w:r>
      <w:proofErr w:type="gramEnd"/>
      <w:r w:rsidRPr="00A609CF">
        <w:t xml:space="preserve"> further military commitment there. Among the dissenters: Barry Posen, </w:t>
      </w:r>
      <w:r w:rsidRPr="00A609CF">
        <w:rPr>
          <w:rStyle w:val="StyleUnderline"/>
        </w:rPr>
        <w:t xml:space="preserve">an MIT political scientist who has become an increasingly vocal critic of what he </w:t>
      </w:r>
      <w:r w:rsidRPr="00A609CF">
        <w:rPr>
          <w:rStyle w:val="StyleUnderline"/>
        </w:rPr>
        <w:lastRenderedPageBreak/>
        <w:t xml:space="preserve">sees as excessive hawkishness in U.S. foreign policy. </w:t>
      </w:r>
      <w:r w:rsidRPr="00A609CF">
        <w:t xml:space="preserve">Posen believes </w:t>
      </w:r>
      <w:r w:rsidRPr="00A609CF">
        <w:rPr>
          <w:rStyle w:val="StyleUnderline"/>
        </w:rPr>
        <w:t>that U.S. long-term strategy relies too heavily on a bipartisan commitment to military activism in order to pursue the goal of spreading liberal democracy — what he calls the “liberal hegemony project”</w:t>
      </w:r>
      <w:r w:rsidRPr="00A609CF">
        <w:t xml:space="preserve"> that </w:t>
      </w:r>
      <w:r w:rsidRPr="00A609CF">
        <w:rPr>
          <w:rStyle w:val="StyleUnderline"/>
        </w:rPr>
        <w:t>dominates Washington. After years of war</w:t>
      </w:r>
      <w:r w:rsidRPr="00A609CF">
        <w:t xml:space="preserve"> in Iraq and Afghanistan without lasting stability to show for it, Posen says, </w:t>
      </w:r>
      <w:r w:rsidRPr="00A609CF">
        <w:rPr>
          <w:rStyle w:val="StyleUnderline"/>
        </w:rPr>
        <w:t>it is time to use U.S. military power more judiciously, with a narrower range of goals. Liberal hegemony “has performed poorly in securing the U</w:t>
      </w:r>
      <w:r w:rsidRPr="00A609CF">
        <w:t xml:space="preserve">nited </w:t>
      </w:r>
      <w:r w:rsidRPr="00A609CF">
        <w:rPr>
          <w:rStyle w:val="StyleUnderline"/>
        </w:rPr>
        <w:t>S</w:t>
      </w:r>
      <w:r w:rsidRPr="00A609CF">
        <w:t xml:space="preserve">tates over the last two decades, </w:t>
      </w:r>
      <w:r w:rsidRPr="00A609CF">
        <w:rPr>
          <w:rStyle w:val="StyleUnderline"/>
        </w:rPr>
        <w:t xml:space="preserve">and given ongoing changes in the world it will perform less and less well,” </w:t>
      </w:r>
      <w:r w:rsidRPr="00A609CF">
        <w:t>Posen writes in a new book, “Restraint: A New Foundation for U.S. Grand Strategy,” published this month by Cornell University Press. “</w:t>
      </w:r>
      <w:r w:rsidRPr="005017B3">
        <w:rPr>
          <w:rStyle w:val="StyleUnderline"/>
        </w:rPr>
        <w:t>The strategy has been costly, wasteful, and counterproductive</w:t>
      </w:r>
      <w:r w:rsidRPr="00A609CF">
        <w:t xml:space="preserve">.” Iraq and Afghanistan have been problematic not because of bad luck or bad decisions, Posen asserts, but because such </w:t>
      </w:r>
      <w:r w:rsidRPr="00A609CF">
        <w:rPr>
          <w:rStyle w:val="StyleUnderline"/>
        </w:rPr>
        <w:t xml:space="preserve">interventions are extremely unlikely to create sustainably peaceful polities of the sort that foreign-policy activists envisioned. </w:t>
      </w:r>
      <w:r w:rsidRPr="00A609CF">
        <w:t xml:space="preserve">“I think </w:t>
      </w:r>
      <w:r w:rsidRPr="00A609CF">
        <w:rPr>
          <w:rStyle w:val="StyleUnderline"/>
        </w:rPr>
        <w:t>they’re mistakes that are inherent to the [liberal hegemony] project</w:t>
      </w:r>
      <w:r w:rsidRPr="00A609CF">
        <w:t xml:space="preserve">,” contends Posen, the Ford International Professor of Political Science and director of MIT’s Security Studies Program. A three-part grand strategy In Posen’s view, </w:t>
      </w:r>
      <w:r w:rsidRPr="00A609CF">
        <w:rPr>
          <w:rStyle w:val="StyleUnderline"/>
        </w:rPr>
        <w:t>the U.S. has three main international tasks that should inform the country’s grand strategy in foreign affairs and military deployment</w:t>
      </w:r>
      <w:r w:rsidRPr="00A609CF">
        <w:t xml:space="preserve">. </w:t>
      </w:r>
      <w:r w:rsidRPr="00A609CF">
        <w:rPr>
          <w:rStyle w:val="StyleUnderline"/>
        </w:rPr>
        <w:t>First</w:t>
      </w:r>
      <w:r w:rsidRPr="00A609CF">
        <w:t xml:space="preserve">, Posen thinks it is almost inevitable that </w:t>
      </w:r>
      <w:r w:rsidRPr="005017B3">
        <w:rPr>
          <w:rStyle w:val="StyleUnderline"/>
        </w:rPr>
        <w:t>the U.S. and other large countries will seek a geopolitical balance of power</w:t>
      </w:r>
      <w:r w:rsidRPr="00A609CF">
        <w:rPr>
          <w:rStyle w:val="StyleUnderline"/>
        </w:rPr>
        <w:t xml:space="preserve">, a policy he regards as having centuries of precedent. </w:t>
      </w:r>
      <w:r w:rsidRPr="00A609CF">
        <w:t>“</w:t>
      </w:r>
      <w:r w:rsidRPr="00A609CF">
        <w:rPr>
          <w:rStyle w:val="StyleUnderline"/>
        </w:rPr>
        <w:t>Other states will balance against the largest state in the system</w:t>
      </w:r>
      <w:r w:rsidRPr="00A609CF">
        <w:t xml:space="preserve">,” he says. In this view, </w:t>
      </w:r>
      <w:r w:rsidRPr="00A609CF">
        <w:rPr>
          <w:rStyle w:val="StyleUnderline"/>
        </w:rPr>
        <w:t>the U.S. does need to maintain an active and well-honed military. But a theme of “Restraint</w:t>
      </w:r>
      <w:r w:rsidRPr="00A609CF">
        <w:t xml:space="preserve">” is that U.S. foreign policy starts from a position of strength, not weakness: As an economically powerful, nuclear-equipped country screened by vast oceans, Posen believes, </w:t>
      </w:r>
      <w:r w:rsidRPr="00A609CF">
        <w:rPr>
          <w:rStyle w:val="StyleUnderline"/>
        </w:rPr>
        <w:t xml:space="preserve">the U.S. naturally has an extremely strong hand in international affairs, which it only weakens with wars such as the one in Iraq. </w:t>
      </w:r>
      <w:r w:rsidRPr="00A609CF">
        <w:t xml:space="preserve">“It’s very hard for anybody to generate enough power to really affect us, but it’s an experiment that we’ve never wanted to run historically, and I don’t really want to run it,” says Posen — who therefore thinks the U.S. should, when necessary, act to block the rise of a hegemonic power in Eurasia. </w:t>
      </w:r>
      <w:r w:rsidRPr="00A609CF">
        <w:rPr>
          <w:rStyle w:val="StyleUnderline"/>
        </w:rPr>
        <w:t>Second</w:t>
      </w:r>
      <w:r w:rsidRPr="00A609CF">
        <w:t xml:space="preserve">, Posen believes </w:t>
      </w:r>
      <w:r w:rsidRPr="00A609CF">
        <w:rPr>
          <w:rStyle w:val="StyleUnderline"/>
        </w:rPr>
        <w:t>the U.S. should be active in limiting the proliferation of nuclear weapons</w:t>
      </w:r>
      <w:r w:rsidRPr="00A609CF">
        <w:t xml:space="preserve">, and in tracing their locations. Eliminating nuclear weapons altogether, he thinks, is unrealistic. However, he says, “Our mission should be to do the best we can in terms of sanctions, technology control, diplomacy, to keep proliferation slow, and to ensure, as best we can, that it’s states who have nuclear weapons, and not groups who may not be </w:t>
      </w:r>
      <w:proofErr w:type="spellStart"/>
      <w:r w:rsidRPr="00A609CF">
        <w:t>deterrable</w:t>
      </w:r>
      <w:proofErr w:type="spellEnd"/>
      <w:r w:rsidRPr="00A609CF">
        <w:t xml:space="preserve">.” </w:t>
      </w:r>
      <w:r w:rsidRPr="00A609CF">
        <w:rPr>
          <w:rStyle w:val="StyleUnderline"/>
        </w:rPr>
        <w:t>Third</w:t>
      </w:r>
      <w:r w:rsidRPr="00A609CF">
        <w:t xml:space="preserve">, in a related point, Posen contends that </w:t>
      </w:r>
      <w:r w:rsidRPr="00A609CF">
        <w:rPr>
          <w:rStyle w:val="StyleUnderline"/>
        </w:rPr>
        <w:t>the U.S. needs to be active in limiting the capabilities of terrorist groups, using “a mix of defensive and offensive means,”</w:t>
      </w:r>
      <w:r w:rsidRPr="00A609CF">
        <w:t xml:space="preserve"> as he writes in the book. At its most severe, that risk involves terrorists obtaining nuclear arms. Posen recommends a mix of intelligence and counterterrorism activities as starting points for a sustained effort to reduce the potency of terror groups. </w:t>
      </w:r>
      <w:r w:rsidRPr="00A609CF">
        <w:rPr>
          <w:rStyle w:val="StyleUnderline"/>
        </w:rPr>
        <w:t>But can a policy shift occu</w:t>
      </w:r>
      <w:r w:rsidRPr="00A609CF">
        <w:t>r? “</w:t>
      </w:r>
      <w:r w:rsidRPr="00A609CF">
        <w:rPr>
          <w:rStyle w:val="StyleUnderline"/>
        </w:rPr>
        <w:t xml:space="preserve">Restraint” has received praise from other foreign-policy scholars. </w:t>
      </w:r>
      <w:r w:rsidRPr="00A609CF">
        <w:t xml:space="preserve">Andrew </w:t>
      </w:r>
      <w:proofErr w:type="spellStart"/>
      <w:r w:rsidRPr="00A609CF">
        <w:t>Bacevich</w:t>
      </w:r>
      <w:proofErr w:type="spellEnd"/>
      <w:r w:rsidRPr="00A609CF">
        <w:t xml:space="preserve">, </w:t>
      </w:r>
      <w:r w:rsidRPr="00A609CF">
        <w:rPr>
          <w:rStyle w:val="StyleUnderline"/>
        </w:rPr>
        <w:t>a political scientist at Boston University, calls it a “splendid achievement,”</w:t>
      </w:r>
      <w:r w:rsidRPr="00A609CF">
        <w:t xml:space="preserve"> and says that Posen “</w:t>
      </w:r>
      <w:r w:rsidRPr="00A609CF">
        <w:rPr>
          <w:rStyle w:val="StyleUnderline"/>
        </w:rPr>
        <w:t>illuminates the path back toward good sense</w:t>
      </w:r>
      <w:r w:rsidRPr="00A609CF">
        <w:t xml:space="preserve"> and sobriety.” Richard K. Betts, of Columbia University, calls it “a realistic alternative to American overstretch.” Still, Posen acknowledges that calls for more selective use of U.S. force face an uphill battle in Washington. “The vast tracts of the American foreign policy debate are populated with people of both parties who actually agree on most things,” Posen says. “They all agree on the liberal hegemony project.” He wrote the book, he says, in part to see if </w:t>
      </w:r>
      <w:r w:rsidRPr="00A609CF">
        <w:rPr>
          <w:rStyle w:val="StyleUnderline"/>
        </w:rPr>
        <w:t>it were possible to craft an alternative approach in the realm of grand-strategy thinking, and then to see how much traction such a view would receive. “A coherent alternative … is a tool of change,”</w:t>
      </w:r>
      <w:r w:rsidRPr="00A609CF">
        <w:t xml:space="preserve"> Posen says. “Even if you can’t win, you force the other side to think, explain, defend, and hold them to account.” Finally, Posen thinks popular opinion has turned against military interventions in a way that was not the case a decade ago, when the Iraq war was more widely regarded </w:t>
      </w:r>
      <w:r w:rsidRPr="00A609CF">
        <w:lastRenderedPageBreak/>
        <w:t>as a success. “</w:t>
      </w:r>
      <w:r w:rsidRPr="00A609CF">
        <w:rPr>
          <w:rStyle w:val="StyleUnderline"/>
        </w:rPr>
        <w:t>Presently public opinion is strikingly disenchanted with this grand strategy</w:t>
      </w:r>
      <w:r w:rsidRPr="00A609CF">
        <w:t>,” Posen says. “</w:t>
      </w:r>
      <w:r w:rsidRPr="00A609CF">
        <w:rPr>
          <w:rStyle w:val="StyleUnderline"/>
        </w:rPr>
        <w:t xml:space="preserve">There is a body politic out there that is much less hospitable to the liberal hegemony project than it’s been.” </w:t>
      </w:r>
      <w:r w:rsidRPr="00A609CF">
        <w:t xml:space="preserve">Posen ascribes this less to a generalized war-weariness among the American people than to an increasing lack of public confidence in the idea that these wars have created tangible gains. Too many claims of success, </w:t>
      </w:r>
      <w:r w:rsidRPr="00A609CF">
        <w:rPr>
          <w:rStyle w:val="StyleUnderline"/>
        </w:rPr>
        <w:t xml:space="preserve">he says, have created a new “credibility gap,” using a phrase that originated during the Vietnam War. </w:t>
      </w:r>
      <w:r w:rsidRPr="00A609CF">
        <w:t>“</w:t>
      </w:r>
      <w:r w:rsidRPr="00A609CF">
        <w:rPr>
          <w:rStyle w:val="StyleUnderline"/>
        </w:rPr>
        <w:t>We treated [the public] to tale after tale of success, victory, progress, and none of it seems to add up, after more than a decade</w:t>
      </w:r>
      <w:r w:rsidRPr="00A609CF">
        <w:t xml:space="preserve">,” Posen says. “This is interminable, and </w:t>
      </w:r>
      <w:r w:rsidRPr="00A609CF">
        <w:rPr>
          <w:rStyle w:val="StyleUnderline"/>
        </w:rPr>
        <w:t>it’s not credible</w:t>
      </w:r>
      <w:r w:rsidRPr="00A609CF">
        <w:t>. I think we’re back in the days of the credibility gap.”</w:t>
      </w:r>
    </w:p>
    <w:p w:rsidR="005017B3" w:rsidRPr="00A609CF" w:rsidRDefault="005017B3" w:rsidP="005017B3">
      <w:pPr>
        <w:pStyle w:val="Heading3"/>
      </w:pPr>
      <w:proofErr w:type="spellStart"/>
      <w:r>
        <w:lastRenderedPageBreak/>
        <w:t>Heg</w:t>
      </w:r>
      <w:proofErr w:type="spellEnd"/>
      <w:r>
        <w:t xml:space="preserve"> Unsustainable – Domestic Issues</w:t>
      </w:r>
    </w:p>
    <w:p w:rsidR="005017B3" w:rsidRDefault="005017B3" w:rsidP="005017B3">
      <w:pPr>
        <w:pStyle w:val="Heading4"/>
      </w:pPr>
      <w:r>
        <w:t>Economic decline and internal domestic conflict following it has made American soft and hard power unsustainable and ineffective at current levels</w:t>
      </w:r>
    </w:p>
    <w:p w:rsidR="005017B3" w:rsidRPr="00076409" w:rsidRDefault="005017B3" w:rsidP="005017B3">
      <w:proofErr w:type="spellStart"/>
      <w:proofErr w:type="gramStart"/>
      <w:r w:rsidRPr="00076409">
        <w:rPr>
          <w:rStyle w:val="Style13ptBold"/>
        </w:rPr>
        <w:t>Cedras</w:t>
      </w:r>
      <w:proofErr w:type="spellEnd"/>
      <w:r w:rsidRPr="00076409">
        <w:rPr>
          <w:rStyle w:val="Style13ptBold"/>
        </w:rPr>
        <w:t>, Undergraduate at the Department of Politics and International Relations at the University of Reading, 14</w:t>
      </w:r>
      <w:r>
        <w:t xml:space="preserve"> (</w:t>
      </w:r>
      <w:proofErr w:type="spellStart"/>
      <w:r>
        <w:t>Jamina</w:t>
      </w:r>
      <w:proofErr w:type="spellEnd"/>
      <w:r>
        <w:t>, 7-3-14, Academia, “Is US power in decline?”</w:t>
      </w:r>
      <w:proofErr w:type="gramEnd"/>
      <w:r>
        <w:t xml:space="preserve">  , https://www.academia.edu/7516584/Is_US_power_in_decline)</w:t>
      </w:r>
    </w:p>
    <w:p w:rsidR="005017B3" w:rsidRDefault="005017B3" w:rsidP="005017B3">
      <w:r w:rsidRPr="00076409">
        <w:t xml:space="preserve">A state’s ability to exercise both soft and hard power stems primarily from its intrastate stability and domestic capabilities. Given that contemporary declinist rhetoric has centered on the economic rise of China, it is fundamental to note that the rise of one country's power does not necessarily translate to the fall of another in absolute terms. </w:t>
      </w:r>
      <w:r w:rsidRPr="00076409">
        <w:rPr>
          <w:rStyle w:val="StyleUnderline"/>
        </w:rPr>
        <w:t xml:space="preserve">The decline of American power in absolute terms </w:t>
      </w:r>
      <w:proofErr w:type="gramStart"/>
      <w:r w:rsidRPr="00076409">
        <w:rPr>
          <w:rStyle w:val="StyleUnderline"/>
        </w:rPr>
        <w:t>may thus be made</w:t>
      </w:r>
      <w:proofErr w:type="gramEnd"/>
      <w:r w:rsidRPr="00076409">
        <w:rPr>
          <w:rStyle w:val="StyleUnderline"/>
        </w:rPr>
        <w:t xml:space="preserve"> apparent through an internal examination of the U</w:t>
      </w:r>
      <w:r w:rsidRPr="00076409">
        <w:t xml:space="preserve">nited </w:t>
      </w:r>
      <w:r w:rsidRPr="00076409">
        <w:rPr>
          <w:rStyle w:val="StyleUnderline"/>
        </w:rPr>
        <w:t>S</w:t>
      </w:r>
      <w:r w:rsidRPr="00076409">
        <w:t xml:space="preserve">tates. </w:t>
      </w:r>
      <w:r w:rsidRPr="005017B3">
        <w:rPr>
          <w:rStyle w:val="StyleUnderline"/>
        </w:rPr>
        <w:t>Economically, politically, socially and environmentally, the US now faces an array of complications that have burdened its role as the global hegemony</w:t>
      </w:r>
      <w:r w:rsidRPr="00076409">
        <w:t xml:space="preserve">. Granted these complications are nothing new, they are worrisome given the interdependent nature of economies today. At present, </w:t>
      </w:r>
      <w:r w:rsidRPr="005017B3">
        <w:rPr>
          <w:rStyle w:val="StyleUnderline"/>
        </w:rPr>
        <w:t>the economic foundation of US hegemony stems from the dollar’s role as the international system’s reserve currency</w:t>
      </w:r>
      <w:r w:rsidRPr="00076409">
        <w:t xml:space="preserve"> (Layne, 2012: 418). </w:t>
      </w:r>
      <w:r w:rsidRPr="005017B3">
        <w:rPr>
          <w:rStyle w:val="StyleUnderline"/>
        </w:rPr>
        <w:t>However, given the US’s economic downturn</w:t>
      </w:r>
      <w:r w:rsidRPr="00076409">
        <w:t xml:space="preserve"> post 2008 </w:t>
      </w:r>
      <w:r w:rsidRPr="005017B3">
        <w:rPr>
          <w:rStyle w:val="StyleUnderline"/>
        </w:rPr>
        <w:t>and the federal government’s credit rating downgrade to AA+</w:t>
      </w:r>
      <w:r w:rsidRPr="00076409">
        <w:t xml:space="preserve"> in 2011, </w:t>
      </w:r>
      <w:r w:rsidRPr="005017B3">
        <w:rPr>
          <w:rStyle w:val="StyleUnderline"/>
        </w:rPr>
        <w:t>fears of dollar devaluation are not unwarranted</w:t>
      </w:r>
      <w:r w:rsidRPr="00076409">
        <w:t xml:space="preserve">. The American </w:t>
      </w:r>
      <w:r w:rsidRPr="00076409">
        <w:rPr>
          <w:rStyle w:val="StyleUnderline"/>
        </w:rPr>
        <w:t>budget and trade deficits have ballooned and discredited the US’s debt repayment capabilities</w:t>
      </w:r>
      <w:r w:rsidRPr="00076409">
        <w:t xml:space="preserve">. Although it is essential to note that no country is without fault, surely </w:t>
      </w:r>
      <w:r w:rsidRPr="00076409">
        <w:rPr>
          <w:rStyle w:val="StyleUnderline"/>
        </w:rPr>
        <w:t>it is not irrational to expect a global hegemony to help solve an economic crisis and not initiate one. The</w:t>
      </w:r>
      <w:r w:rsidRPr="00076409">
        <w:t xml:space="preserve"> US </w:t>
      </w:r>
      <w:r w:rsidRPr="00076409">
        <w:rPr>
          <w:rStyle w:val="StyleUnderline"/>
        </w:rPr>
        <w:t xml:space="preserve">deficit shows no signs of reduction within the foreseeable future and </w:t>
      </w:r>
      <w:r w:rsidRPr="005017B3">
        <w:rPr>
          <w:rStyle w:val="StyleUnderline"/>
        </w:rPr>
        <w:t>imperial overstretch has been costly</w:t>
      </w:r>
      <w:r w:rsidRPr="00076409">
        <w:rPr>
          <w:rStyle w:val="StyleUnderline"/>
        </w:rPr>
        <w:t xml:space="preserve"> for the US national budget</w:t>
      </w:r>
      <w:r w:rsidRPr="00076409">
        <w:t xml:space="preserve">, </w:t>
      </w:r>
      <w:r w:rsidRPr="005017B3">
        <w:rPr>
          <w:rStyle w:val="StyleUnderline"/>
        </w:rPr>
        <w:t xml:space="preserve">a decline in US power is obvious </w:t>
      </w:r>
      <w:r w:rsidRPr="00076409">
        <w:t>from this perspective.</w:t>
      </w:r>
      <w:r>
        <w:t xml:space="preserve"> </w:t>
      </w:r>
      <w:r w:rsidRPr="00076409">
        <w:t xml:space="preserve">The </w:t>
      </w:r>
      <w:r w:rsidRPr="00076409">
        <w:rPr>
          <w:rStyle w:val="StyleUnderline"/>
        </w:rPr>
        <w:t>political rigidity surrounding the legislative branch of government has also had a magnitude of implications for the US economy</w:t>
      </w:r>
      <w:r w:rsidRPr="00076409">
        <w:t>. At present the US is exhibiting the greatest division over foreign policy between the Democrats and Republicans since the Second World War (</w:t>
      </w:r>
      <w:proofErr w:type="spellStart"/>
      <w:r w:rsidRPr="00076409">
        <w:t>Trubowitz</w:t>
      </w:r>
      <w:proofErr w:type="spellEnd"/>
      <w:r w:rsidRPr="00076409">
        <w:t>, 2012: 157). As Timothy Ash asserts: “</w:t>
      </w:r>
      <w:r w:rsidRPr="00076409">
        <w:rPr>
          <w:rStyle w:val="StyleUnderline"/>
        </w:rPr>
        <w:t>The erosion of American power is happening faster than</w:t>
      </w:r>
      <w:r w:rsidRPr="00076409">
        <w:t xml:space="preserve"> most of us </w:t>
      </w:r>
      <w:r w:rsidRPr="00076409">
        <w:rPr>
          <w:rStyle w:val="StyleUnderline"/>
        </w:rPr>
        <w:t>predicted - while</w:t>
      </w:r>
      <w:r w:rsidRPr="00076409">
        <w:t xml:space="preserve"> the </w:t>
      </w:r>
      <w:r w:rsidRPr="00076409">
        <w:rPr>
          <w:rStyle w:val="StyleUnderline"/>
        </w:rPr>
        <w:t>politicians behave like rutting stags with locked antlers</w:t>
      </w:r>
      <w:r w:rsidRPr="00076409">
        <w:t xml:space="preserve">" (Timothy </w:t>
      </w:r>
      <w:proofErr w:type="spellStart"/>
      <w:r w:rsidRPr="00076409">
        <w:t>Garton</w:t>
      </w:r>
      <w:proofErr w:type="spellEnd"/>
      <w:r w:rsidRPr="00076409">
        <w:t xml:space="preserve"> Ash, 2013). One only needs to consider the 2013 Government shutdown and its subsequent costs as confirmation of this. </w:t>
      </w:r>
      <w:r w:rsidRPr="00076409">
        <w:rPr>
          <w:rStyle w:val="StyleUnderline"/>
        </w:rPr>
        <w:t>In addition to these monetary costs, the continual trend of rising income inequality and the deep rooted concerns surrounding the education and healthcare market alike have raised intrinsic equity concerns that may pose threats to future political stability in the US, damaging both America’s soft and hard power.</w:t>
      </w:r>
      <w:r>
        <w:t xml:space="preserve"> </w:t>
      </w:r>
    </w:p>
    <w:p w:rsidR="005017B3" w:rsidRDefault="005017B3" w:rsidP="005017B3">
      <w:pPr>
        <w:pStyle w:val="Heading3"/>
      </w:pPr>
      <w:proofErr w:type="spellStart"/>
      <w:r>
        <w:lastRenderedPageBreak/>
        <w:t>Heg</w:t>
      </w:r>
      <w:proofErr w:type="spellEnd"/>
      <w:r>
        <w:t xml:space="preserve"> Unsustainable - Dollar</w:t>
      </w:r>
    </w:p>
    <w:p w:rsidR="005017B3" w:rsidRDefault="005017B3" w:rsidP="005017B3">
      <w:pPr>
        <w:pStyle w:val="Heading4"/>
      </w:pPr>
      <w:proofErr w:type="spellStart"/>
      <w:r>
        <w:t>Heg</w:t>
      </w:r>
      <w:proofErr w:type="spellEnd"/>
      <w:r>
        <w:t xml:space="preserve"> decline is peaceful and happening now- credit market proves</w:t>
      </w:r>
    </w:p>
    <w:p w:rsidR="005017B3" w:rsidRDefault="005017B3" w:rsidP="005017B3">
      <w:r>
        <w:t>(Roberts May 22</w:t>
      </w:r>
      <w:r w:rsidRPr="0052416F">
        <w:rPr>
          <w:vertAlign w:val="superscript"/>
        </w:rPr>
        <w:t>nd</w:t>
      </w:r>
      <w:r>
        <w:t>, 2014, Secretary of the Treasury)</w:t>
      </w:r>
    </w:p>
    <w:p w:rsidR="005017B3" w:rsidRPr="0052416F" w:rsidRDefault="005017B3" w:rsidP="005017B3">
      <w:r>
        <w:t>(Paul, “</w:t>
      </w:r>
      <w:r w:rsidRPr="0052416F">
        <w:t>'World moving away from American financial hegemony'</w:t>
      </w:r>
      <w:r>
        <w:t xml:space="preserve">”, </w:t>
      </w:r>
      <w:r w:rsidRPr="0052416F">
        <w:t>http://rt.com/op-edge/160720-russia-china-move-from-west/</w:t>
      </w:r>
      <w:r>
        <w:t>)</w:t>
      </w:r>
    </w:p>
    <w:p w:rsidR="005017B3" w:rsidRPr="00EF2CBA" w:rsidRDefault="005017B3" w:rsidP="00EF2CBA">
      <w:r w:rsidRPr="005017B3">
        <w:rPr>
          <w:rStyle w:val="StyleUnderline"/>
        </w:rPr>
        <w:t>With the China-Russia deal conducted outside the dollar system we see the beginning of the de-dollarization and de-Americanization of the world</w:t>
      </w:r>
      <w:r w:rsidRPr="00EF2CBA">
        <w:t>, former assistant Secretary of the Treasury Paul Craig Roberts told RT.</w:t>
      </w:r>
      <w:r w:rsidRPr="00463537">
        <w:t xml:space="preserve"> </w:t>
      </w:r>
      <w:r w:rsidRPr="00EF2CBA">
        <w:t>RT: A number of Western businesspeople have boycotted the St. Petersburg economic forum. Are they going to lose out?</w:t>
      </w:r>
      <w:r w:rsidRPr="00463537">
        <w:t xml:space="preserve"> </w:t>
      </w:r>
      <w:r w:rsidRPr="00EF2CBA">
        <w:t>Paul Craig Roberts: I think it is just a symbolic way of accommodating Washington</w:t>
      </w:r>
      <w:r w:rsidRPr="005017B3">
        <w:rPr>
          <w:rStyle w:val="StyleUnderline"/>
        </w:rPr>
        <w:t>. I don’t think it means anything, I do not think the firms in Germany, for example, want to harm the relationships with Russia, nor do they want it in France.</w:t>
      </w:r>
      <w:r w:rsidRPr="00EF2CBA">
        <w:t xml:space="preserve"> So I do not think it means much. </w:t>
      </w:r>
      <w:r w:rsidRPr="005017B3">
        <w:rPr>
          <w:rStyle w:val="StyleUnderline"/>
        </w:rPr>
        <w:t>What is much more significant is that the number of Asian countries that are coming to this forum, and energy deal signed by Russia and China, is an indication that the world will be moving away from American financial hegemony</w:t>
      </w:r>
      <w:r w:rsidRPr="00EF2CBA">
        <w:t>.</w:t>
      </w:r>
      <w:r w:rsidRPr="00463537">
        <w:t xml:space="preserve"> </w:t>
      </w:r>
      <w:r w:rsidRPr="005017B3">
        <w:rPr>
          <w:rStyle w:val="StyleUnderline"/>
        </w:rPr>
        <w:t xml:space="preserve">This large energy deal </w:t>
      </w:r>
      <w:proofErr w:type="gramStart"/>
      <w:r w:rsidRPr="005017B3">
        <w:rPr>
          <w:rStyle w:val="StyleUnderline"/>
        </w:rPr>
        <w:t>will be conducted</w:t>
      </w:r>
      <w:proofErr w:type="gramEnd"/>
      <w:r w:rsidRPr="005017B3">
        <w:rPr>
          <w:rStyle w:val="StyleUnderline"/>
        </w:rPr>
        <w:t xml:space="preserve"> outside the dollar system, so here is the beginning of the de-dollarization, the beginning of the de-Americanization.</w:t>
      </w:r>
      <w:r w:rsidRPr="00EF2CBA">
        <w:t xml:space="preserve"> This is an indication that the two large countries, </w:t>
      </w:r>
      <w:r w:rsidRPr="005017B3">
        <w:rPr>
          <w:rStyle w:val="StyleUnderline"/>
        </w:rPr>
        <w:t xml:space="preserve">Russia and China, are forming a strategic alliance because they are tired of being harassed and cut out of the Western </w:t>
      </w:r>
      <w:proofErr w:type="gramStart"/>
      <w:r w:rsidRPr="005017B3">
        <w:rPr>
          <w:rStyle w:val="StyleUnderline"/>
        </w:rPr>
        <w:t>mechanisms,</w:t>
      </w:r>
      <w:proofErr w:type="gramEnd"/>
      <w:r w:rsidRPr="005017B3">
        <w:rPr>
          <w:rStyle w:val="StyleUnderline"/>
        </w:rPr>
        <w:t xml:space="preserve"> they are tired of the threat</w:t>
      </w:r>
      <w:r w:rsidRPr="00EF2CBA">
        <w:t xml:space="preserve">s. </w:t>
      </w:r>
      <w:r w:rsidRPr="00E91D5D">
        <w:rPr>
          <w:u w:val="single"/>
        </w:rPr>
        <w:t>So they</w:t>
      </w:r>
      <w:r w:rsidRPr="005017B3">
        <w:rPr>
          <w:rStyle w:val="StyleUnderline"/>
        </w:rPr>
        <w:t xml:space="preserve"> are moving in a new direction, and they will take much of the world with them.</w:t>
      </w:r>
      <w:r w:rsidRPr="00EF2CBA">
        <w:t xml:space="preserve"> I do not think the European countries that have strong economic relations with Russia will want to lose those.</w:t>
      </w:r>
      <w:r w:rsidRPr="00463537">
        <w:t xml:space="preserve"> </w:t>
      </w:r>
      <w:r w:rsidRPr="00EF2CBA">
        <w:t xml:space="preserve">This is a beginning </w:t>
      </w:r>
      <w:r w:rsidRPr="005017B3">
        <w:rPr>
          <w:rStyle w:val="StyleUnderline"/>
        </w:rPr>
        <w:t>of a turn from Russia toward the East</w:t>
      </w:r>
      <w:r w:rsidRPr="00EF2CBA">
        <w:t xml:space="preserve">. Previously Russia </w:t>
      </w:r>
      <w:proofErr w:type="gramStart"/>
      <w:r w:rsidRPr="00EF2CBA">
        <w:t>was focused</w:t>
      </w:r>
      <w:proofErr w:type="gramEnd"/>
      <w:r w:rsidRPr="00EF2CBA">
        <w:t xml:space="preserve"> on being accepted by the West, being accepted by the Americans. It waited for years to </w:t>
      </w:r>
      <w:proofErr w:type="gramStart"/>
      <w:r w:rsidRPr="00EF2CBA">
        <w:t>be allowed</w:t>
      </w:r>
      <w:proofErr w:type="gramEnd"/>
      <w:r w:rsidRPr="00EF2CBA">
        <w:t xml:space="preserve"> to join the WTO. I think this was a mistake on Russia’s part because the </w:t>
      </w:r>
      <w:r w:rsidRPr="005017B3">
        <w:rPr>
          <w:rStyle w:val="StyleUnderline"/>
        </w:rPr>
        <w:t>West is not the rising part of the world.</w:t>
      </w:r>
      <w:r w:rsidRPr="00EF2CBA">
        <w:t xml:space="preserve"> </w:t>
      </w:r>
      <w:r w:rsidRPr="005017B3">
        <w:rPr>
          <w:rStyle w:val="StyleUnderline"/>
        </w:rPr>
        <w:t>The rising part of the world is the East</w:t>
      </w:r>
      <w:r w:rsidRPr="00EF2CBA">
        <w:t>.</w:t>
      </w:r>
      <w:r w:rsidRPr="00463537">
        <w:t xml:space="preserve"> </w:t>
      </w:r>
      <w:r w:rsidRPr="00EF2CBA">
        <w:t>RT: Pressure from Washington may account for some business figures not going to the forum, but are there other reasons too?</w:t>
      </w:r>
      <w:r w:rsidRPr="00463537">
        <w:t xml:space="preserve"> </w:t>
      </w:r>
      <w:r w:rsidRPr="00EF2CBA">
        <w:t xml:space="preserve">PR: They have made it for that reason, if there are opportunities that they could have made there, if they are not present they cannot make the deals. In that sense it is a bad decision. I do not know how many countries actually decided not to come. </w:t>
      </w:r>
      <w:r w:rsidRPr="005017B3">
        <w:rPr>
          <w:rStyle w:val="StyleUnderline"/>
        </w:rPr>
        <w:t>I think in a way the American credit card companies were hurt by the sanctions that Washington kept talking about because this has now forced Russia to develop its own credit card companies</w:t>
      </w:r>
      <w:r w:rsidRPr="00EF2CBA">
        <w:t>, which it should have done a long time ago.</w:t>
      </w:r>
      <w:r w:rsidRPr="00463537">
        <w:t xml:space="preserve"> </w:t>
      </w:r>
      <w:r w:rsidRPr="00EF2CBA">
        <w:t xml:space="preserve">It has always been a mystery to me that economically stable countries continue to operate within the American financial system. They are dependent on American credit card companies, for example. They are dependent on American internet </w:t>
      </w:r>
      <w:proofErr w:type="gramStart"/>
      <w:r w:rsidRPr="00EF2CBA">
        <w:t>companies, which simply allows</w:t>
      </w:r>
      <w:proofErr w:type="gramEnd"/>
      <w:r w:rsidRPr="00EF2CBA">
        <w:t xml:space="preserve"> the NSA to spy on them better. Why do they accept such dependence on American economic institutions? I have never understood. I think in a sense these developments are good for Russia because it means it is now developing its own infrastructure and will not be dependent on Washington’s infrastructure for communications, for finance, for credit. So this development is good for Russia, it is not good for Washington.</w:t>
      </w:r>
      <w:r w:rsidRPr="00463537">
        <w:t xml:space="preserve"> </w:t>
      </w:r>
      <w:r w:rsidRPr="00EF2CBA">
        <w:t xml:space="preserve">RT: A lot of people </w:t>
      </w:r>
      <w:proofErr w:type="gramStart"/>
      <w:r w:rsidRPr="00EF2CBA">
        <w:t>are expected</w:t>
      </w:r>
      <w:proofErr w:type="gramEnd"/>
      <w:r w:rsidRPr="00EF2CBA">
        <w:t xml:space="preserve"> to come from Asia for the forum. Can we expect any major trade deals between Russia and that part of the world?</w:t>
      </w:r>
      <w:r w:rsidRPr="00463537">
        <w:t xml:space="preserve"> </w:t>
      </w:r>
      <w:r w:rsidRPr="00EF2CBA">
        <w:t>PR: I would think so</w:t>
      </w:r>
      <w:r w:rsidRPr="005017B3">
        <w:rPr>
          <w:rStyle w:val="StyleUnderline"/>
        </w:rPr>
        <w:t xml:space="preserve">. I mean all countries need energy and all countries are getting tired of Western bullying. </w:t>
      </w:r>
      <w:proofErr w:type="gramStart"/>
      <w:r w:rsidRPr="005017B3">
        <w:rPr>
          <w:rStyle w:val="StyleUnderline"/>
        </w:rPr>
        <w:t>Western machinations, the air of superiority over the world that Washington has.</w:t>
      </w:r>
      <w:proofErr w:type="gramEnd"/>
      <w:r w:rsidRPr="005017B3">
        <w:rPr>
          <w:rStyle w:val="StyleUnderline"/>
        </w:rPr>
        <w:t xml:space="preserve"> It was not long ago that President Obama declared that the US was the exceptional country</w:t>
      </w:r>
      <w:r w:rsidRPr="00EF2CBA">
        <w:t xml:space="preserve">. </w:t>
      </w:r>
    </w:p>
    <w:p w:rsidR="005017B3" w:rsidRPr="00EF2CBA" w:rsidRDefault="005017B3" w:rsidP="00EF2CBA"/>
    <w:p w:rsidR="005017B3" w:rsidRPr="00A609CF" w:rsidRDefault="005017B3" w:rsidP="005017B3">
      <w:pPr>
        <w:pStyle w:val="Heading3"/>
      </w:pPr>
      <w:proofErr w:type="spellStart"/>
      <w:r>
        <w:lastRenderedPageBreak/>
        <w:t>Heg</w:t>
      </w:r>
      <w:proofErr w:type="spellEnd"/>
      <w:r>
        <w:t xml:space="preserve"> Unsustainable - Syria</w:t>
      </w:r>
    </w:p>
    <w:p w:rsidR="006D487F" w:rsidRPr="00A609CF" w:rsidRDefault="006D487F" w:rsidP="006D487F">
      <w:pPr>
        <w:pStyle w:val="Heading4"/>
        <w:rPr>
          <w:rFonts w:cs="Arial"/>
        </w:rPr>
      </w:pPr>
      <w:r w:rsidRPr="00A609CF">
        <w:rPr>
          <w:rFonts w:cs="Arial"/>
        </w:rPr>
        <w:t>Syria posturing proves – hegemony is in decline</w:t>
      </w:r>
    </w:p>
    <w:p w:rsidR="006D487F" w:rsidRPr="00A609CF" w:rsidRDefault="006D487F" w:rsidP="006D487F">
      <w:pPr>
        <w:rPr>
          <w:rStyle w:val="Style13ptBold"/>
          <w:b w:val="0"/>
          <w:bCs w:val="0"/>
          <w:sz w:val="22"/>
        </w:rPr>
      </w:pPr>
      <w:r w:rsidRPr="00A609CF">
        <w:rPr>
          <w:rStyle w:val="Style13ptBold"/>
        </w:rPr>
        <w:t>People’s Daily 6/05</w:t>
      </w:r>
      <w:r w:rsidRPr="00A609CF">
        <w:t>/14 – http://english.peopledaily.com.cn/n/2014/0605/c98649-8737275.html]//AS</w:t>
      </w:r>
    </w:p>
    <w:p w:rsidR="006D487F" w:rsidRPr="00A609CF" w:rsidRDefault="006D487F" w:rsidP="006D487F">
      <w:r w:rsidRPr="00A609CF">
        <w:t>[People’s Daily, “US frustration as its hegemony declines”, http://english.peopledaily.com.cn/n/2014/0605/c98649-8737275.html]//AS</w:t>
      </w:r>
    </w:p>
    <w:p w:rsidR="006D487F" w:rsidRPr="00A609CF" w:rsidRDefault="006D487F" w:rsidP="006D487F">
      <w:r w:rsidRPr="00A609CF">
        <w:t xml:space="preserve">The Syrian authorities opted to hold a presidential election on June 3. Bashar al-Assad is one of the three candidates. The international media generally assume that there is no doubt that Bashar al-Assad will win re-election. </w:t>
      </w:r>
      <w:r w:rsidRPr="00A609CF">
        <w:rPr>
          <w:rStyle w:val="StyleUnderline"/>
        </w:rPr>
        <w:t>In spite of public discontent with the current situation and a desire for change, the essence of the Syria crisis is that foreign forces have tried to interfere in Syria's internal affairs, provoking a civil war in an attempt to overthrow the Syrian government. The US President Barack Obama announced</w:t>
      </w:r>
      <w:r w:rsidRPr="00A609CF">
        <w:t xml:space="preserve"> on August: "</w:t>
      </w:r>
      <w:r w:rsidRPr="00A609CF">
        <w:rPr>
          <w:rStyle w:val="StyleUnderline"/>
        </w:rPr>
        <w:t>The rule of Bashar al-Assad has lost its legitimacy</w:t>
      </w:r>
      <w:r w:rsidRPr="00A609CF">
        <w:t xml:space="preserve"> and he must step down." However, far from falling, Bashar al-Assad has secured another three years in power, for many reasons. Most importantly, </w:t>
      </w:r>
      <w:r w:rsidRPr="00A609CF">
        <w:rPr>
          <w:rStyle w:val="StyleUnderline"/>
        </w:rPr>
        <w:t>the United States has made no direct military strikes against Syria. Why did the U.S. military decide not to wield the big stick</w:t>
      </w:r>
      <w:r w:rsidRPr="00A609CF">
        <w:t xml:space="preserve"> this time? </w:t>
      </w:r>
      <w:proofErr w:type="spellStart"/>
      <w:r w:rsidRPr="00A609CF">
        <w:rPr>
          <w:rStyle w:val="StyleUnderline"/>
        </w:rPr>
        <w:t>Boogged</w:t>
      </w:r>
      <w:proofErr w:type="spellEnd"/>
      <w:r w:rsidRPr="00A609CF">
        <w:rPr>
          <w:rStyle w:val="StyleUnderline"/>
        </w:rPr>
        <w:t xml:space="preserve"> down by its wars</w:t>
      </w:r>
      <w:r w:rsidRPr="00A609CF">
        <w:t xml:space="preserve"> in Afghanistan and Iraq, </w:t>
      </w:r>
      <w:r w:rsidRPr="005017B3">
        <w:rPr>
          <w:rStyle w:val="StyleUnderline"/>
        </w:rPr>
        <w:t>the peak of the United States hegemony is past</w:t>
      </w:r>
      <w:r w:rsidRPr="00A609CF">
        <w:t xml:space="preserve">. The U.S. </w:t>
      </w:r>
      <w:r w:rsidRPr="00A609CF">
        <w:rPr>
          <w:rStyle w:val="StyleUnderline"/>
        </w:rPr>
        <w:t>economy crashed during the 2008 financial crisis, triggering further domestic issues. Coupled with the rise of the emerging economies, it is an indisputable fact that the dominance of the U.S.A. is in decline</w:t>
      </w:r>
      <w:r w:rsidRPr="00A609CF">
        <w:t xml:space="preserve">. Increasingly powerless to halt this decline, the United States is at a </w:t>
      </w:r>
      <w:proofErr w:type="spellStart"/>
      <w:r w:rsidRPr="00A609CF">
        <w:t>loss.Through</w:t>
      </w:r>
      <w:proofErr w:type="spellEnd"/>
      <w:r w:rsidRPr="00A609CF">
        <w:t xml:space="preserve"> his implementation of the "Asia-Pacific rebalancing strategy" in 2011</w:t>
      </w:r>
      <w:r w:rsidRPr="00A609CF">
        <w:rPr>
          <w:rStyle w:val="StyleUnderline"/>
        </w:rPr>
        <w:t>, Obama adjusted his Middle East policy by reducing investment in the Middle East, slowing down the implementation of the "new interventionism” and seeking shelter in stability</w:t>
      </w:r>
      <w:r w:rsidRPr="00A609CF">
        <w:t xml:space="preserve">. </w:t>
      </w:r>
      <w:r w:rsidRPr="00A609CF">
        <w:rPr>
          <w:rStyle w:val="StyleUnderline"/>
        </w:rPr>
        <w:t>A war in Syria is now contrary to its global strategy, and it would leave the U.S. facing too many associated difficulties.</w:t>
      </w:r>
      <w:r w:rsidRPr="00A609CF">
        <w:t xml:space="preserve"> In August 2013, the West contrived the Syrian 'chemical weapons' crisis. The United States schemed with the United Kingdom to threaten Syria, declaring its intention to carry out a limited military strike. But 59% of Americans were opposed to aiding the Syrian opposition. The UK Parliament forced their government to abandon its war plans. Obama had to accept a Russian proposal to turn over control of Syria's chemical weapons in exchange for peace as an "acceptable" conclusion to the crisis. Mr. Qian </w:t>
      </w:r>
      <w:proofErr w:type="spellStart"/>
      <w:r w:rsidRPr="00A609CF">
        <w:t>Wenrong</w:t>
      </w:r>
      <w:proofErr w:type="spellEnd"/>
      <w:r w:rsidRPr="00A609CF">
        <w:t xml:space="preserve">, a reputable Chinese scholar, points out that after World War II and the Cold War, the United States has always been ready to make war, and has always been able to assemble a group of willing helpers. As a result, the U.S. suffers from the illusion that it can do whatever it wants. This time round, </w:t>
      </w:r>
      <w:r w:rsidRPr="00A609CF">
        <w:rPr>
          <w:rStyle w:val="StyleUnderline"/>
        </w:rPr>
        <w:t>Obama’s compromises on the Syrian "</w:t>
      </w:r>
      <w:proofErr w:type="spellStart"/>
      <w:r w:rsidRPr="00A609CF">
        <w:rPr>
          <w:rStyle w:val="StyleUnderline"/>
        </w:rPr>
        <w:t>Chemcal</w:t>
      </w:r>
      <w:proofErr w:type="spellEnd"/>
      <w:r w:rsidRPr="00A609CF">
        <w:rPr>
          <w:rStyle w:val="StyleUnderline"/>
        </w:rPr>
        <w:t xml:space="preserve"> Weapons crisis" testify to the declining strength of the United States. The U.S. is weaker than before. The prime of U.S. hegemony has passed, and is perhaps fated to disappear </w:t>
      </w:r>
      <w:proofErr w:type="spellStart"/>
      <w:r w:rsidRPr="00A609CF">
        <w:rPr>
          <w:rStyle w:val="StyleUnderline"/>
        </w:rPr>
        <w:t>for ever</w:t>
      </w:r>
      <w:proofErr w:type="spellEnd"/>
      <w:r w:rsidRPr="00A609CF">
        <w:rPr>
          <w:rStyle w:val="StyleUnderline"/>
        </w:rPr>
        <w:t xml:space="preserve">. </w:t>
      </w:r>
      <w:r w:rsidRPr="00A609CF">
        <w:t xml:space="preserve">Some commentators suggest that Bashar al-Assad’s participation in the 2014 presidential election will become an excuse for the U.S. to use military force. However, the U.S. response to date has been firstly to claim that the elections are not legitimate and the U.S. will not accept the results, secondly to grant diplomatic status to the Syrian anti-government organization office in the U.S.A., and thirdly to provide $ 27 million in aid to the Syrian opposition. The United States and its allies may have plans for further actions, but so far there is no sign of any military strike against Syria. On May 28 Obama delivered a speech at West Point in which he stated that as far as Syria is concerned, while military action is not a solution, the United States will support the opposition against the authorities. The speech suggests that the option of direct military intervention has been ruled </w:t>
      </w:r>
      <w:proofErr w:type="spellStart"/>
      <w:r w:rsidRPr="00A609CF">
        <w:t>out.A</w:t>
      </w:r>
      <w:proofErr w:type="spellEnd"/>
      <w:r w:rsidRPr="00A609CF">
        <w:t xml:space="preserve"> political solution to the Syrian crisis </w:t>
      </w:r>
      <w:proofErr w:type="spellStart"/>
      <w:r w:rsidRPr="00A609CF">
        <w:t>repressents</w:t>
      </w:r>
      <w:proofErr w:type="spellEnd"/>
      <w:r w:rsidRPr="00A609CF">
        <w:t xml:space="preserve"> the international consensus. But Western countries, led </w:t>
      </w:r>
      <w:r w:rsidRPr="00A609CF">
        <w:lastRenderedPageBreak/>
        <w:t xml:space="preserve">by the U.S., and some of the countries of the Middle East, still insist on supporting the Syrian opposition and on demanding that Bashar al-Assad should step down as a prerequisite to any talks. Only a political solution will resolve this </w:t>
      </w:r>
      <w:proofErr w:type="gramStart"/>
      <w:r w:rsidRPr="00A609CF">
        <w:t>impasse .</w:t>
      </w:r>
      <w:proofErr w:type="gramEnd"/>
      <w:r w:rsidRPr="00A609CF">
        <w:t xml:space="preserve"> </w:t>
      </w:r>
      <w:r w:rsidRPr="00A609CF">
        <w:rPr>
          <w:rStyle w:val="StyleUnderline"/>
        </w:rPr>
        <w:t xml:space="preserve">As long as the U.S. continues to support the opposition, it will be difficult to end the Syrian civil war; as long as the United States does not launch direct military strikes, </w:t>
      </w:r>
      <w:r w:rsidRPr="00A609CF">
        <w:t xml:space="preserve">Bashar al-Assad’s regime will not be overthrown. </w:t>
      </w:r>
      <w:r w:rsidRPr="00A609CF">
        <w:rPr>
          <w:rStyle w:val="StyleUnderline"/>
        </w:rPr>
        <w:t xml:space="preserve">Efforts </w:t>
      </w:r>
      <w:proofErr w:type="gramStart"/>
      <w:r w:rsidRPr="00A609CF">
        <w:rPr>
          <w:rStyle w:val="StyleUnderline"/>
        </w:rPr>
        <w:t>are still being made</w:t>
      </w:r>
      <w:proofErr w:type="gramEnd"/>
      <w:r w:rsidRPr="00A609CF">
        <w:rPr>
          <w:rStyle w:val="StyleUnderline"/>
        </w:rPr>
        <w:t xml:space="preserve"> to find a political solution to the crisis, but if neither side is willing to change its attitude, any such efforts will be in vain. The Syrian crisis could drag </w:t>
      </w:r>
      <w:proofErr w:type="spellStart"/>
      <w:r w:rsidRPr="00A609CF">
        <w:rPr>
          <w:rStyle w:val="StyleUnderline"/>
        </w:rPr>
        <w:t>on.The</w:t>
      </w:r>
      <w:proofErr w:type="spellEnd"/>
      <w:r w:rsidRPr="00A609CF">
        <w:rPr>
          <w:rStyle w:val="StyleUnderline"/>
        </w:rPr>
        <w:t xml:space="preserve"> crisis has not evolved in the way that the U.S wished.</w:t>
      </w:r>
      <w:r w:rsidRPr="00A609CF">
        <w:t xml:space="preserve"> Not only has Bashar al-Assad refused to step down, he will be re-elected as a president. </w:t>
      </w:r>
      <w:r w:rsidRPr="005017B3">
        <w:rPr>
          <w:rStyle w:val="StyleUnderline"/>
        </w:rPr>
        <w:t>His continuance in power is a frustrating reminder to the U.S. of its declining hegemony</w:t>
      </w:r>
      <w:r w:rsidRPr="00A609CF">
        <w:t xml:space="preserve">. </w:t>
      </w:r>
    </w:p>
    <w:p w:rsidR="005017B3" w:rsidRDefault="005017B3" w:rsidP="005017B3">
      <w:pPr>
        <w:pStyle w:val="Heading3"/>
      </w:pPr>
      <w:proofErr w:type="spellStart"/>
      <w:r>
        <w:lastRenderedPageBreak/>
        <w:t>Heg</w:t>
      </w:r>
      <w:proofErr w:type="spellEnd"/>
      <w:r>
        <w:t xml:space="preserve"> Unsustainable - Afghanistan</w:t>
      </w:r>
    </w:p>
    <w:p w:rsidR="005017B3" w:rsidRDefault="005017B3" w:rsidP="005017B3">
      <w:pPr>
        <w:pStyle w:val="Heading4"/>
      </w:pPr>
      <w:r>
        <w:t xml:space="preserve">The perception of defeat in Afghanistan makes US decline inevitable </w:t>
      </w:r>
      <w:r>
        <w:sym w:font="Wingdings" w:char="F0E0"/>
      </w:r>
      <w:r>
        <w:t xml:space="preserve"> there’s no faith in American hard power</w:t>
      </w:r>
    </w:p>
    <w:p w:rsidR="005017B3" w:rsidRPr="00D13369" w:rsidRDefault="005017B3" w:rsidP="005017B3">
      <w:r w:rsidRPr="006978AC">
        <w:rPr>
          <w:rStyle w:val="Style13ptBold"/>
        </w:rPr>
        <w:t>Ash, historian, political writer and Guardian columnist, 13</w:t>
      </w:r>
      <w:r>
        <w:t xml:space="preserve"> (Timothy </w:t>
      </w:r>
      <w:proofErr w:type="spellStart"/>
      <w:r>
        <w:t>Garton</w:t>
      </w:r>
      <w:proofErr w:type="spellEnd"/>
      <w:r>
        <w:t>, 9-15-13, The Guardian, “Americans need to discover how the world sees them”, http://www.theguardian.com/commentisfree/2013/oct/15/americans-need-discover-how-world-sees-them)</w:t>
      </w:r>
    </w:p>
    <w:p w:rsidR="005017B3" w:rsidRDefault="005017B3" w:rsidP="005017B3">
      <w:r w:rsidRPr="00703AF2">
        <w:rPr>
          <w:rStyle w:val="StyleUnderline"/>
        </w:rPr>
        <w:t>It's not just in</w:t>
      </w:r>
      <w:r>
        <w:t xml:space="preserve"> the arena of </w:t>
      </w:r>
      <w:r w:rsidRPr="00703AF2">
        <w:rPr>
          <w:rStyle w:val="StyleUnderline"/>
        </w:rPr>
        <w:t>soft power that perceptions are</w:t>
      </w:r>
      <w:r>
        <w:t xml:space="preserve"> also </w:t>
      </w:r>
      <w:r w:rsidRPr="00703AF2">
        <w:rPr>
          <w:rStyle w:val="StyleUnderline"/>
        </w:rPr>
        <w:t>realities</w:t>
      </w:r>
      <w:r>
        <w:t xml:space="preserve">. As George Soros keeps pointing out, that's true of financial markets. Just as a reminder: the US hit its debt limit of $16.699 trillion in May this year. (For comparison: the World Bank estimates its 2012 GDP at $15.685tn.) Since May, </w:t>
      </w:r>
      <w:r w:rsidRPr="00703AF2">
        <w:rPr>
          <w:rStyle w:val="StyleUnderline"/>
        </w:rPr>
        <w:t xml:space="preserve">the federal government has been using </w:t>
      </w:r>
      <w:r>
        <w:t xml:space="preserve">so-called </w:t>
      </w:r>
      <w:r w:rsidRPr="00703AF2">
        <w:rPr>
          <w:rStyle w:val="StyleUnderline"/>
        </w:rPr>
        <w:t>extraordinary measures to pay its bills and refinance its debt. These measures</w:t>
      </w:r>
      <w:r>
        <w:t xml:space="preserve"> are what treasury secretary Jack Lew said would reach the end of their tether on October 17. A few days ago he told the Senate treasury committee that rates on short-term treasury bonds had almost tripled in a single seven-day period. And last week Fidelity, the largest American money market mutual fund manager, sold all its short-dated US government bonds. Just a temporary precaution, you understand. But </w:t>
      </w:r>
      <w:r w:rsidRPr="00703AF2">
        <w:rPr>
          <w:rStyle w:val="StyleUnderline"/>
        </w:rPr>
        <w:t>if the US goes on like this</w:t>
      </w:r>
      <w:r>
        <w:t xml:space="preserve">, then one day – one year, one decade </w:t>
      </w:r>
      <w:r w:rsidRPr="00703AF2">
        <w:rPr>
          <w:rStyle w:val="StyleUnderline"/>
        </w:rPr>
        <w:t xml:space="preserve">– the copper bottom of investors' confidence will fall </w:t>
      </w:r>
      <w:r w:rsidRPr="00D13369">
        <w:rPr>
          <w:rStyle w:val="StyleUnderline"/>
        </w:rPr>
        <w:t>out. Even</w:t>
      </w:r>
      <w:r>
        <w:t xml:space="preserve"> the hardest form of </w:t>
      </w:r>
      <w:r w:rsidRPr="00D13369">
        <w:rPr>
          <w:rStyle w:val="StyleUnderline"/>
        </w:rPr>
        <w:t>hard power, military action, involves a significant element of perceptio</w:t>
      </w:r>
      <w:r>
        <w:t xml:space="preserve">n. Vietnam has just said farewell to its war hero, General </w:t>
      </w:r>
      <w:proofErr w:type="gramStart"/>
      <w:r>
        <w:t>Vo</w:t>
      </w:r>
      <w:proofErr w:type="gramEnd"/>
      <w:r>
        <w:t xml:space="preserve"> Nguyen </w:t>
      </w:r>
      <w:proofErr w:type="spellStart"/>
      <w:r>
        <w:t>Giap</w:t>
      </w:r>
      <w:proofErr w:type="spellEnd"/>
      <w:r>
        <w:t xml:space="preserve">, credited with driving both France and the US out of his country. As obituaries pointed out, his Tet offensive of 1968 was a military failure, since the Viet Cong </w:t>
      </w:r>
      <w:proofErr w:type="gramStart"/>
      <w:r>
        <w:t>were thrown</w:t>
      </w:r>
      <w:proofErr w:type="gramEnd"/>
      <w:r>
        <w:t xml:space="preserve"> back with huge losses. But politically, it played a key role in turning American public opinion against the war. Similarly, </w:t>
      </w:r>
      <w:r w:rsidRPr="005017B3">
        <w:rPr>
          <w:rStyle w:val="StyleUnderline"/>
        </w:rPr>
        <w:t>there is no purely objective truth about the wars in Afghanistan and Iraq, but in the view of a large part of the world, the US military did not exactly win</w:t>
      </w:r>
      <w:r>
        <w:t xml:space="preserve">. At the time of writing, it looks as if the rutting stags in the Senate and House of Representatives will step back from the canyon's edge at the last minute. But even if they do, </w:t>
      </w:r>
      <w:r w:rsidRPr="005017B3">
        <w:rPr>
          <w:rStyle w:val="StyleUnderline"/>
        </w:rPr>
        <w:t xml:space="preserve">huge damage </w:t>
      </w:r>
      <w:proofErr w:type="gramStart"/>
      <w:r w:rsidRPr="005017B3">
        <w:rPr>
          <w:rStyle w:val="StyleUnderline"/>
        </w:rPr>
        <w:t>has already been done</w:t>
      </w:r>
      <w:proofErr w:type="gramEnd"/>
      <w:r w:rsidRPr="005017B3">
        <w:rPr>
          <w:rStyle w:val="StyleUnderline"/>
        </w:rPr>
        <w:t>. Politically, in the eyes of the world, the "full faith and credit" of the US has been further eroded.</w:t>
      </w:r>
      <w:r>
        <w:t xml:space="preserve"> Americans need to see those views from outside. Some understand this need: that's one reason so many visit the US version of the Guardian's website. It's also a service the digital International New York Times (formerly International Herald Tribune) may help provide, with a wider range of international voices – although its target audience </w:t>
      </w:r>
      <w:proofErr w:type="gramStart"/>
      <w:r>
        <w:t>is modestly described</w:t>
      </w:r>
      <w:proofErr w:type="gramEnd"/>
      <w:r>
        <w:t xml:space="preserve"> by the responsible assistant managing editor, in a New York Times piece about itself, as "the political, business and cultural elite of the world". But what about those proudly less cosmopolitan, non-elite Americans back home, including the active minorities who pre-select Democrat and Republican representatives in Washington, in partisan primaries for gerrymandered constituencies? So here's my au revoir suggestion. Let some public-spirited American billionaire set up a mainstream TV and internet channel dedicated to conveying to a wider American audience, in a vivid and accessible way, how the US </w:t>
      </w:r>
      <w:proofErr w:type="gramStart"/>
      <w:r>
        <w:t>is seen</w:t>
      </w:r>
      <w:proofErr w:type="gramEnd"/>
      <w:r>
        <w:t xml:space="preserve"> around the world. In Britain, people still occasionally use an old-fashioned slang phrase to express incredulity at something that is at once amazing and a bit ludicrous too – such as what's been happening in Washington. They say: "Christopher Columbus!" Complete with Yahoo!-style exclamation mark, that might be a good name for the channel.</w:t>
      </w:r>
    </w:p>
    <w:p w:rsidR="005017B3" w:rsidRPr="00676AEA" w:rsidRDefault="005017B3" w:rsidP="005017B3">
      <w:pPr>
        <w:pStyle w:val="Heading3"/>
        <w:rPr>
          <w:iCs/>
        </w:rPr>
      </w:pPr>
      <w:proofErr w:type="spellStart"/>
      <w:r>
        <w:lastRenderedPageBreak/>
        <w:t>Heg</w:t>
      </w:r>
      <w:proofErr w:type="spellEnd"/>
      <w:r>
        <w:t xml:space="preserve"> Unsustainable - Proliferation</w:t>
      </w:r>
    </w:p>
    <w:p w:rsidR="005017B3" w:rsidRDefault="005017B3" w:rsidP="005017B3">
      <w:pPr>
        <w:pStyle w:val="Heading4"/>
      </w:pPr>
      <w:r>
        <w:t>Proliferation inevitable now – collapse of hegemony inevitable</w:t>
      </w:r>
    </w:p>
    <w:p w:rsidR="005017B3" w:rsidRPr="00EF2CBA" w:rsidRDefault="005017B3" w:rsidP="00EF2CBA">
      <w:proofErr w:type="gramStart"/>
      <w:r w:rsidRPr="00EF2CBA">
        <w:t>(</w:t>
      </w:r>
      <w:proofErr w:type="spellStart"/>
      <w:r w:rsidRPr="00EF2CBA">
        <w:t>Maass</w:t>
      </w:r>
      <w:proofErr w:type="spellEnd"/>
      <w:r w:rsidRPr="00EF2CBA">
        <w:t xml:space="preserve"> 2012, Investment Banking Intern at Citi, Summer Analyst at Lazard </w:t>
      </w:r>
      <w:proofErr w:type="spellStart"/>
      <w:r w:rsidRPr="00EF2CBA">
        <w:t>Freres</w:t>
      </w:r>
      <w:proofErr w:type="spellEnd"/>
      <w:r w:rsidRPr="00EF2CBA">
        <w:t xml:space="preserve"> &amp; Co.</w:t>
      </w:r>
      <w:proofErr w:type="gramEnd"/>
    </w:p>
    <w:p w:rsidR="005017B3" w:rsidRPr="00EF2CBA" w:rsidRDefault="005017B3" w:rsidP="00EF2CBA">
      <w:proofErr w:type="gramStart"/>
      <w:r w:rsidRPr="00EF2CBA">
        <w:t>,Staff</w:t>
      </w:r>
      <w:proofErr w:type="gramEnd"/>
      <w:r w:rsidRPr="00EF2CBA">
        <w:t xml:space="preserve"> Writer at Hamilton College Communications and Development, Intern/Analyst at New Harbor </w:t>
      </w:r>
      <w:proofErr w:type="spellStart"/>
      <w:r w:rsidRPr="00EF2CBA">
        <w:t>Inc</w:t>
      </w:r>
      <w:proofErr w:type="spellEnd"/>
      <w:r w:rsidRPr="00EF2CBA">
        <w:t>, Graduate degree in International Relations)</w:t>
      </w:r>
    </w:p>
    <w:p w:rsidR="005017B3" w:rsidRPr="00EF2CBA" w:rsidRDefault="005017B3" w:rsidP="00EF2CBA"/>
    <w:p w:rsidR="005017B3" w:rsidRPr="00EF2CBA" w:rsidRDefault="005017B3" w:rsidP="00EF2CBA">
      <w:r w:rsidRPr="00EF2CBA">
        <w:t xml:space="preserve">(Richard, “Nuclear Proliferation and Declining U.S. Hegemony”, 2012, Hamilton College, </w:t>
      </w:r>
      <w:hyperlink r:id="rId7" w:history="1">
        <w:r w:rsidRPr="000870AB">
          <w:rPr>
            <w:rStyle w:val="Hyperlink"/>
            <w:rFonts w:ascii="Georgia" w:hAnsi="Georgia"/>
          </w:rPr>
          <w:t>https://www.hamilton.edu/documents//levitt-center/Maass_article.pdf</w:t>
        </w:r>
      </w:hyperlink>
      <w:r w:rsidRPr="00EF2CBA">
        <w:t>)</w:t>
      </w:r>
    </w:p>
    <w:p w:rsidR="005017B3" w:rsidRDefault="005017B3" w:rsidP="00EF2CBA">
      <w:r w:rsidRPr="00EF2CBA">
        <w:t xml:space="preserve">Allison’s ideas seem sound in theory, but cannot be applied </w:t>
      </w:r>
      <w:proofErr w:type="gramStart"/>
      <w:r w:rsidRPr="00EF2CBA">
        <w:t xml:space="preserve">in </w:t>
      </w:r>
      <w:r w:rsidRPr="00463537">
        <w:t xml:space="preserve"> </w:t>
      </w:r>
      <w:r w:rsidRPr="00EF2CBA">
        <w:t>practice</w:t>
      </w:r>
      <w:proofErr w:type="gramEnd"/>
      <w:r w:rsidRPr="00EF2CBA">
        <w:t xml:space="preserve">. </w:t>
      </w:r>
      <w:r w:rsidRPr="005017B3">
        <w:rPr>
          <w:rStyle w:val="StyleUnderline"/>
        </w:rPr>
        <w:t xml:space="preserve">Proliferation is inevitable, and its effects will </w:t>
      </w:r>
      <w:proofErr w:type="gramStart"/>
      <w:r w:rsidRPr="005017B3">
        <w:rPr>
          <w:rStyle w:val="StyleUnderline"/>
        </w:rPr>
        <w:t xml:space="preserve">ultimately </w:t>
      </w:r>
      <w:r w:rsidRPr="00DD69F1">
        <w:rPr>
          <w:sz w:val="12"/>
          <w:u w:val="single"/>
        </w:rPr>
        <w:t xml:space="preserve"> </w:t>
      </w:r>
      <w:r w:rsidRPr="005017B3">
        <w:rPr>
          <w:rStyle w:val="StyleUnderline"/>
        </w:rPr>
        <w:t>deteriorate</w:t>
      </w:r>
      <w:proofErr w:type="gramEnd"/>
      <w:r w:rsidRPr="005017B3">
        <w:rPr>
          <w:rStyle w:val="StyleUnderline"/>
        </w:rPr>
        <w:t xml:space="preserve"> U.S. hegemony. The world could very plausibly witness </w:t>
      </w:r>
      <w:proofErr w:type="gramStart"/>
      <w:r w:rsidRPr="005017B3">
        <w:rPr>
          <w:rStyle w:val="StyleUnderline"/>
        </w:rPr>
        <w:t xml:space="preserve">the </w:t>
      </w:r>
      <w:r w:rsidRPr="00DD69F1">
        <w:rPr>
          <w:sz w:val="12"/>
          <w:u w:val="single"/>
        </w:rPr>
        <w:t xml:space="preserve"> </w:t>
      </w:r>
      <w:r w:rsidRPr="005017B3">
        <w:rPr>
          <w:rStyle w:val="StyleUnderline"/>
        </w:rPr>
        <w:t>proliferation</w:t>
      </w:r>
      <w:proofErr w:type="gramEnd"/>
      <w:r w:rsidRPr="005017B3">
        <w:rPr>
          <w:rStyle w:val="StyleUnderline"/>
        </w:rPr>
        <w:t xml:space="preserve"> of five or ten new nuclear states within the next few </w:t>
      </w:r>
      <w:r w:rsidRPr="00DD69F1">
        <w:rPr>
          <w:sz w:val="12"/>
          <w:u w:val="single"/>
        </w:rPr>
        <w:t xml:space="preserve"> </w:t>
      </w:r>
      <w:r w:rsidRPr="005017B3">
        <w:rPr>
          <w:rStyle w:val="StyleUnderline"/>
        </w:rPr>
        <w:t xml:space="preserve">decades. As more states acquire nuclear instruments, the U.S. will </w:t>
      </w:r>
      <w:proofErr w:type="gramStart"/>
      <w:r w:rsidRPr="005017B3">
        <w:rPr>
          <w:rStyle w:val="StyleUnderline"/>
        </w:rPr>
        <w:t xml:space="preserve">be </w:t>
      </w:r>
      <w:r w:rsidRPr="00DD69F1">
        <w:rPr>
          <w:sz w:val="12"/>
          <w:u w:val="single"/>
        </w:rPr>
        <w:t xml:space="preserve"> </w:t>
      </w:r>
      <w:r w:rsidRPr="005017B3">
        <w:rPr>
          <w:rStyle w:val="StyleUnderline"/>
        </w:rPr>
        <w:t>forced</w:t>
      </w:r>
      <w:proofErr w:type="gramEnd"/>
      <w:r w:rsidRPr="005017B3">
        <w:rPr>
          <w:rStyle w:val="StyleUnderline"/>
        </w:rPr>
        <w:t xml:space="preserve"> to further change its policies and adapt to a multi-lateral nuclear </w:t>
      </w:r>
      <w:r w:rsidRPr="00DD69F1">
        <w:rPr>
          <w:sz w:val="12"/>
          <w:u w:val="single"/>
        </w:rPr>
        <w:t xml:space="preserve"> </w:t>
      </w:r>
      <w:r w:rsidRPr="005017B3">
        <w:rPr>
          <w:rStyle w:val="StyleUnderline"/>
        </w:rPr>
        <w:t>theater</w:t>
      </w:r>
      <w:r w:rsidRPr="00EF2CBA">
        <w:t xml:space="preserve">. </w:t>
      </w:r>
      <w:r w:rsidRPr="005017B3">
        <w:rPr>
          <w:rStyle w:val="StyleUnderline"/>
        </w:rPr>
        <w:t xml:space="preserve">Proliferation places conventionally weaker states in a </w:t>
      </w:r>
      <w:proofErr w:type="gramStart"/>
      <w:r w:rsidRPr="005017B3">
        <w:rPr>
          <w:rStyle w:val="StyleUnderline"/>
        </w:rPr>
        <w:t>better  bargaining</w:t>
      </w:r>
      <w:proofErr w:type="gramEnd"/>
      <w:r w:rsidRPr="005017B3">
        <w:rPr>
          <w:rStyle w:val="StyleUnderline"/>
        </w:rPr>
        <w:t xml:space="preserve"> position with the United States, forcing the U.S. into a  position of acquiescence</w:t>
      </w:r>
      <w:r w:rsidRPr="00EF2CBA">
        <w:t xml:space="preserve">. A multilateral nuclear theater poses </w:t>
      </w:r>
      <w:proofErr w:type="gramStart"/>
      <w:r w:rsidRPr="00EF2CBA">
        <w:t xml:space="preserve">too </w:t>
      </w:r>
      <w:r w:rsidRPr="00463537">
        <w:t xml:space="preserve"> </w:t>
      </w:r>
      <w:r w:rsidRPr="00EF2CBA">
        <w:t>many</w:t>
      </w:r>
      <w:proofErr w:type="gramEnd"/>
      <w:r w:rsidRPr="00EF2CBA">
        <w:t xml:space="preserve"> issues for the United States to resolve unilaterally. </w:t>
      </w:r>
      <w:r w:rsidRPr="005017B3">
        <w:rPr>
          <w:rStyle w:val="StyleUnderline"/>
        </w:rPr>
        <w:t xml:space="preserve">States such </w:t>
      </w:r>
      <w:proofErr w:type="gramStart"/>
      <w:r w:rsidRPr="005017B3">
        <w:rPr>
          <w:rStyle w:val="StyleUnderline"/>
        </w:rPr>
        <w:t xml:space="preserve">as </w:t>
      </w:r>
      <w:r w:rsidRPr="00DD69F1">
        <w:rPr>
          <w:sz w:val="12"/>
          <w:u w:val="single"/>
        </w:rPr>
        <w:t xml:space="preserve"> </w:t>
      </w:r>
      <w:r w:rsidRPr="005017B3">
        <w:rPr>
          <w:rStyle w:val="StyleUnderline"/>
        </w:rPr>
        <w:t>North</w:t>
      </w:r>
      <w:proofErr w:type="gramEnd"/>
      <w:r w:rsidRPr="005017B3">
        <w:rPr>
          <w:rStyle w:val="StyleUnderline"/>
        </w:rPr>
        <w:t xml:space="preserve"> Korea and Pakistan refuse U.S. intervention; North Korea even </w:t>
      </w:r>
      <w:r w:rsidRPr="00DD69F1">
        <w:rPr>
          <w:sz w:val="12"/>
          <w:u w:val="single"/>
        </w:rPr>
        <w:t xml:space="preserve"> </w:t>
      </w:r>
      <w:r w:rsidRPr="005017B3">
        <w:rPr>
          <w:rStyle w:val="StyleUnderline"/>
        </w:rPr>
        <w:t xml:space="preserve">withdrew from the 1994 Agreed Framework and “may have diverted </w:t>
      </w:r>
      <w:r w:rsidRPr="00DD69F1">
        <w:rPr>
          <w:sz w:val="12"/>
          <w:u w:val="single"/>
        </w:rPr>
        <w:t xml:space="preserve"> </w:t>
      </w:r>
      <w:r w:rsidRPr="005017B3">
        <w:rPr>
          <w:rStyle w:val="StyleUnderline"/>
        </w:rPr>
        <w:t>fissile material for nuclear weaponry</w:t>
      </w:r>
      <w:r w:rsidRPr="00EF2CBA">
        <w:t xml:space="preserve">”(US Department of Defense, </w:t>
      </w:r>
      <w:r w:rsidRPr="00463537">
        <w:t xml:space="preserve"> </w:t>
      </w:r>
      <w:r w:rsidRPr="00EF2CBA">
        <w:t xml:space="preserve">2001). Though riddled with domestic instability and stricken </w:t>
      </w:r>
      <w:proofErr w:type="gramStart"/>
      <w:r w:rsidRPr="00EF2CBA">
        <w:t xml:space="preserve">by </w:t>
      </w:r>
      <w:r w:rsidRPr="00463537">
        <w:t xml:space="preserve"> </w:t>
      </w:r>
      <w:r w:rsidRPr="00EF2CBA">
        <w:t>insurgency</w:t>
      </w:r>
      <w:proofErr w:type="gramEnd"/>
      <w:r w:rsidRPr="00EF2CBA">
        <w:t xml:space="preserve">, </w:t>
      </w:r>
      <w:r w:rsidRPr="005017B3">
        <w:rPr>
          <w:rStyle w:val="StyleUnderline"/>
        </w:rPr>
        <w:t xml:space="preserve">Pakistan refuses U.S. aid in directly securing its nuclear </w:t>
      </w:r>
      <w:r w:rsidRPr="00DD69F1">
        <w:rPr>
          <w:sz w:val="12"/>
          <w:u w:val="single"/>
        </w:rPr>
        <w:t xml:space="preserve"> </w:t>
      </w:r>
      <w:r w:rsidRPr="005017B3">
        <w:rPr>
          <w:rStyle w:val="StyleUnderline"/>
        </w:rPr>
        <w:t xml:space="preserve">sites and continues to hide their locations. Russia’s control over </w:t>
      </w:r>
      <w:proofErr w:type="gramStart"/>
      <w:r w:rsidRPr="005017B3">
        <w:rPr>
          <w:rStyle w:val="StyleUnderline"/>
        </w:rPr>
        <w:t xml:space="preserve">its </w:t>
      </w:r>
      <w:r w:rsidRPr="00DD69F1">
        <w:rPr>
          <w:sz w:val="12"/>
          <w:u w:val="single"/>
        </w:rPr>
        <w:t xml:space="preserve"> </w:t>
      </w:r>
      <w:r w:rsidRPr="005017B3">
        <w:rPr>
          <w:rStyle w:val="StyleUnderline"/>
        </w:rPr>
        <w:t>vast</w:t>
      </w:r>
      <w:proofErr w:type="gramEnd"/>
      <w:r w:rsidRPr="005017B3">
        <w:rPr>
          <w:rStyle w:val="StyleUnderline"/>
        </w:rPr>
        <w:t xml:space="preserve"> nuclear arsenal slowly diminishes with time, increasing the </w:t>
      </w:r>
      <w:r w:rsidRPr="00DD69F1">
        <w:rPr>
          <w:sz w:val="12"/>
          <w:u w:val="single"/>
        </w:rPr>
        <w:t xml:space="preserve"> </w:t>
      </w:r>
      <w:r w:rsidRPr="005017B3">
        <w:rPr>
          <w:rStyle w:val="StyleUnderline"/>
        </w:rPr>
        <w:t xml:space="preserve">likelihood that terrorist groups may seize a weapon. To continue as </w:t>
      </w:r>
      <w:proofErr w:type="gramStart"/>
      <w:r w:rsidRPr="005017B3">
        <w:rPr>
          <w:rStyle w:val="StyleUnderline"/>
        </w:rPr>
        <w:t xml:space="preserve">the </w:t>
      </w:r>
      <w:r w:rsidRPr="00DD69F1">
        <w:rPr>
          <w:sz w:val="12"/>
          <w:u w:val="single"/>
        </w:rPr>
        <w:t xml:space="preserve"> </w:t>
      </w:r>
      <w:r w:rsidRPr="005017B3">
        <w:rPr>
          <w:rStyle w:val="StyleUnderline"/>
        </w:rPr>
        <w:t>sole</w:t>
      </w:r>
      <w:proofErr w:type="gramEnd"/>
      <w:r w:rsidRPr="005017B3">
        <w:rPr>
          <w:rStyle w:val="StyleUnderline"/>
        </w:rPr>
        <w:t xml:space="preserve"> hegemon, the U.S. inevitably must violate national sovereignty to </w:t>
      </w:r>
      <w:r w:rsidRPr="00DD69F1">
        <w:rPr>
          <w:sz w:val="12"/>
          <w:u w:val="single"/>
        </w:rPr>
        <w:t xml:space="preserve"> </w:t>
      </w:r>
      <w:r w:rsidRPr="005017B3">
        <w:rPr>
          <w:rStyle w:val="StyleUnderline"/>
        </w:rPr>
        <w:t>promote its interests.</w:t>
      </w:r>
      <w:r w:rsidRPr="00EF2CBA">
        <w:t xml:space="preserve"> Infringement on states’ rights would </w:t>
      </w:r>
      <w:proofErr w:type="gramStart"/>
      <w:r w:rsidRPr="00EF2CBA">
        <w:t xml:space="preserve">only </w:t>
      </w:r>
      <w:r w:rsidRPr="00463537">
        <w:t xml:space="preserve"> </w:t>
      </w:r>
      <w:r w:rsidRPr="00EF2CBA">
        <w:t>escalate</w:t>
      </w:r>
      <w:proofErr w:type="gramEnd"/>
      <w:r w:rsidRPr="00EF2CBA">
        <w:t xml:space="preserve"> tensions, eventually leading to conflict. In order to fight </w:t>
      </w:r>
      <w:proofErr w:type="gramStart"/>
      <w:r w:rsidRPr="00EF2CBA">
        <w:t xml:space="preserve">a </w:t>
      </w:r>
      <w:r w:rsidRPr="00463537">
        <w:t xml:space="preserve"> </w:t>
      </w:r>
      <w:r w:rsidRPr="00EF2CBA">
        <w:t>multi</w:t>
      </w:r>
      <w:proofErr w:type="gramEnd"/>
      <w:r w:rsidRPr="00EF2CBA">
        <w:t>-front war on such a large scale, the U</w:t>
      </w:r>
      <w:r w:rsidRPr="005017B3">
        <w:rPr>
          <w:rStyle w:val="StyleUnderline"/>
        </w:rPr>
        <w:t xml:space="preserve">.S. needs to radically </w:t>
      </w:r>
      <w:r w:rsidRPr="00DD69F1">
        <w:rPr>
          <w:sz w:val="12"/>
          <w:u w:val="single"/>
        </w:rPr>
        <w:t xml:space="preserve"> </w:t>
      </w:r>
      <w:r w:rsidRPr="005017B3">
        <w:rPr>
          <w:rStyle w:val="StyleUnderline"/>
        </w:rPr>
        <w:t xml:space="preserve">change its policies. Regardless, the U.S. cannot continue to </w:t>
      </w:r>
      <w:proofErr w:type="gramStart"/>
      <w:r w:rsidRPr="005017B3">
        <w:rPr>
          <w:rStyle w:val="StyleUnderline"/>
        </w:rPr>
        <w:t xml:space="preserve">project </w:t>
      </w:r>
      <w:r w:rsidRPr="00DD69F1">
        <w:rPr>
          <w:sz w:val="12"/>
          <w:u w:val="single"/>
        </w:rPr>
        <w:t xml:space="preserve"> </w:t>
      </w:r>
      <w:r w:rsidRPr="005017B3">
        <w:rPr>
          <w:rStyle w:val="StyleUnderline"/>
        </w:rPr>
        <w:t>power</w:t>
      </w:r>
      <w:proofErr w:type="gramEnd"/>
      <w:r w:rsidRPr="005017B3">
        <w:rPr>
          <w:rStyle w:val="StyleUnderline"/>
        </w:rPr>
        <w:t xml:space="preserve"> in the manner it has done since the collapse of the Soviet Union.</w:t>
      </w:r>
      <w:r w:rsidRPr="00EF2CBA">
        <w:t xml:space="preserve"> </w:t>
      </w:r>
      <w:r w:rsidRPr="00463537">
        <w:t xml:space="preserve"> </w:t>
      </w:r>
      <w:r w:rsidRPr="00EF2CBA">
        <w:t xml:space="preserve">Steve Sagan is right in asserting that more is worse regarding </w:t>
      </w:r>
      <w:proofErr w:type="gramStart"/>
      <w:r w:rsidRPr="00EF2CBA">
        <w:t xml:space="preserve">the </w:t>
      </w:r>
      <w:r w:rsidRPr="00463537">
        <w:t xml:space="preserve"> </w:t>
      </w:r>
      <w:r w:rsidRPr="00EF2CBA">
        <w:t>spread</w:t>
      </w:r>
      <w:proofErr w:type="gramEnd"/>
      <w:r w:rsidRPr="00EF2CBA">
        <w:t xml:space="preserve"> of nuclear weapons. </w:t>
      </w:r>
      <w:r w:rsidRPr="005017B3">
        <w:rPr>
          <w:rStyle w:val="StyleUnderline"/>
        </w:rPr>
        <w:t xml:space="preserve">The U.S. no longer will be the </w:t>
      </w:r>
      <w:proofErr w:type="gramStart"/>
      <w:r w:rsidRPr="005017B3">
        <w:rPr>
          <w:rStyle w:val="StyleUnderline"/>
        </w:rPr>
        <w:t xml:space="preserve">sole </w:t>
      </w:r>
      <w:r w:rsidRPr="00DD69F1">
        <w:rPr>
          <w:sz w:val="12"/>
          <w:u w:val="single"/>
        </w:rPr>
        <w:t xml:space="preserve"> </w:t>
      </w:r>
      <w:r w:rsidRPr="005017B3">
        <w:rPr>
          <w:rStyle w:val="StyleUnderline"/>
        </w:rPr>
        <w:t>international</w:t>
      </w:r>
      <w:proofErr w:type="gramEnd"/>
      <w:r w:rsidRPr="005017B3">
        <w:rPr>
          <w:rStyle w:val="StyleUnderline"/>
        </w:rPr>
        <w:t xml:space="preserve"> hegemon; rather it will merely be the first among states </w:t>
      </w:r>
      <w:r w:rsidRPr="00DD69F1">
        <w:rPr>
          <w:sz w:val="12"/>
          <w:u w:val="single"/>
        </w:rPr>
        <w:t xml:space="preserve"> </w:t>
      </w:r>
      <w:r w:rsidRPr="005017B3">
        <w:rPr>
          <w:rStyle w:val="StyleUnderline"/>
        </w:rPr>
        <w:t>equally capable of instigating the ultimate catastrophe.</w:t>
      </w:r>
      <w:r>
        <w:t xml:space="preserve"> </w:t>
      </w:r>
    </w:p>
    <w:p w:rsidR="005017B3" w:rsidRDefault="005017B3" w:rsidP="005017B3">
      <w:pPr>
        <w:pStyle w:val="Heading3"/>
      </w:pPr>
      <w:proofErr w:type="spellStart"/>
      <w:r>
        <w:lastRenderedPageBreak/>
        <w:t>Heg</w:t>
      </w:r>
      <w:proofErr w:type="spellEnd"/>
      <w:r>
        <w:t xml:space="preserve"> =&gt; Conflict/Balancing</w:t>
      </w:r>
    </w:p>
    <w:p w:rsidR="005017B3" w:rsidRPr="00F61839" w:rsidRDefault="005017B3" w:rsidP="005017B3"/>
    <w:p w:rsidR="005017B3" w:rsidRPr="00F81922" w:rsidRDefault="005017B3" w:rsidP="005017B3">
      <w:pPr>
        <w:pStyle w:val="Heading4"/>
      </w:pPr>
      <w:r>
        <w:t>Realism means hegemony makes balancing and conflict inevitable</w:t>
      </w:r>
    </w:p>
    <w:p w:rsidR="005017B3" w:rsidRPr="00307961" w:rsidRDefault="005017B3" w:rsidP="005017B3">
      <w:proofErr w:type="spellStart"/>
      <w:r w:rsidRPr="00307961">
        <w:rPr>
          <w:rStyle w:val="Style13ptBold"/>
        </w:rPr>
        <w:t>Roskin</w:t>
      </w:r>
      <w:proofErr w:type="spellEnd"/>
      <w:r w:rsidRPr="00307961">
        <w:rPr>
          <w:rStyle w:val="Style13ptBold"/>
        </w:rPr>
        <w:t xml:space="preserve"> 7/10</w:t>
      </w:r>
      <w:r>
        <w:t>/14 – Retired prof. of political science at Lycoming College, previously taught at the US Army War College</w:t>
      </w:r>
    </w:p>
    <w:p w:rsidR="005017B3" w:rsidRPr="00307961" w:rsidRDefault="005017B3" w:rsidP="005017B3">
      <w:r>
        <w:t xml:space="preserve">[Michael G. “Michael G. </w:t>
      </w:r>
      <w:proofErr w:type="spellStart"/>
      <w:r>
        <w:t>Roskin</w:t>
      </w:r>
      <w:proofErr w:type="spellEnd"/>
      <w:r>
        <w:t xml:space="preserve">: A Question for </w:t>
      </w:r>
      <w:proofErr w:type="spellStart"/>
      <w:r>
        <w:t>Mearsheimer</w:t>
      </w:r>
      <w:proofErr w:type="spellEnd"/>
      <w:r>
        <w:t>”, http://www.freepressonline.com/main.asp?SectionID=50&amp;SubSectionID=72&amp;ArticleID=33446]//AS</w:t>
      </w:r>
    </w:p>
    <w:p w:rsidR="005017B3" w:rsidRDefault="005017B3" w:rsidP="005017B3">
      <w:r>
        <w:t xml:space="preserve">Getting John </w:t>
      </w:r>
      <w:proofErr w:type="spellStart"/>
      <w:r>
        <w:t>Mearsheimer</w:t>
      </w:r>
      <w:proofErr w:type="spellEnd"/>
      <w:r>
        <w:t xml:space="preserve"> to speak at the </w:t>
      </w:r>
      <w:proofErr w:type="spellStart"/>
      <w:r>
        <w:t>Midcoast</w:t>
      </w:r>
      <w:proofErr w:type="spellEnd"/>
      <w:r>
        <w:t xml:space="preserve"> Forum on Foreign Relations this coming Monday is a coup. Controversial for his "Israel lobby" claims, </w:t>
      </w:r>
      <w:r w:rsidRPr="00201C2D">
        <w:rPr>
          <w:rStyle w:val="StyleUnderline"/>
        </w:rPr>
        <w:t xml:space="preserve">the big question </w:t>
      </w:r>
      <w:r>
        <w:t xml:space="preserve">for him now </w:t>
      </w:r>
      <w:r w:rsidRPr="00201C2D">
        <w:rPr>
          <w:rStyle w:val="StyleUnderline"/>
        </w:rPr>
        <w:t>is whether U.S.-China conflict is inevitable</w:t>
      </w:r>
      <w:r>
        <w:t xml:space="preserve">. The updated 2014 edition of </w:t>
      </w:r>
      <w:r w:rsidRPr="00201C2D">
        <w:rPr>
          <w:rStyle w:val="StyleUnderline"/>
        </w:rPr>
        <w:t>his "Tragedy of Great Power Politics"</w:t>
      </w:r>
      <w:r>
        <w:t xml:space="preserve"> (first published in 2001) </w:t>
      </w:r>
      <w:r w:rsidRPr="00201C2D">
        <w:rPr>
          <w:rStyle w:val="StyleUnderline"/>
        </w:rPr>
        <w:t>explains China's recent moves as a drive for "regional hegemony" in Asia that excludes other powers, namely</w:t>
      </w:r>
      <w:r>
        <w:t xml:space="preserve"> </w:t>
      </w:r>
      <w:r w:rsidRPr="00201C2D">
        <w:rPr>
          <w:rStyle w:val="StyleUnderline"/>
        </w:rPr>
        <w:t>us.</w:t>
      </w:r>
      <w:r>
        <w:t xml:space="preserve"> </w:t>
      </w:r>
      <w:proofErr w:type="spellStart"/>
      <w:r>
        <w:t>Mearsheimer's</w:t>
      </w:r>
      <w:proofErr w:type="spellEnd"/>
      <w:r>
        <w:t xml:space="preserve"> original 2001 theory could have predicted that Hillary's 2009 "reset button" would not work: it ignored Russia's imperative to reestablish its regional hegemony. A social scientist who can predict anything deserves respect. The University of Chicago </w:t>
      </w:r>
      <w:r w:rsidRPr="00F81922">
        <w:rPr>
          <w:rStyle w:val="StyleUnderline"/>
        </w:rPr>
        <w:t>political scientist's "offensive realism" thesis argues that geopolitics compels major powers to control their regions to keep strategic threats distant. If another major power intrudes into their area, they're vulnerable</w:t>
      </w:r>
      <w:r>
        <w:t xml:space="preserve">. Thus </w:t>
      </w:r>
      <w:r w:rsidRPr="00F81922">
        <w:rPr>
          <w:rStyle w:val="StyleUnderline"/>
        </w:rPr>
        <w:t>Moscow annexes Crimea and snarls at Ukraine's turn to Europe, and Beijing reinforces its claims to the China Seas</w:t>
      </w:r>
      <w:r>
        <w:t xml:space="preserve"> in what the Pentagon calls "anti-access/area denial." It's not that they "want to," in </w:t>
      </w:r>
      <w:proofErr w:type="spellStart"/>
      <w:r>
        <w:t>Mearsheimer's</w:t>
      </w:r>
      <w:proofErr w:type="spellEnd"/>
      <w:r>
        <w:t xml:space="preserve"> theory, </w:t>
      </w:r>
      <w:r w:rsidRPr="00F81922">
        <w:rPr>
          <w:rStyle w:val="StyleUnderline"/>
        </w:rPr>
        <w:t xml:space="preserve">they've got to. </w:t>
      </w:r>
      <w:r>
        <w:t xml:space="preserve">Another plus of </w:t>
      </w:r>
      <w:proofErr w:type="spellStart"/>
      <w:r>
        <w:t>Mearsheimer's</w:t>
      </w:r>
      <w:proofErr w:type="spellEnd"/>
      <w:r>
        <w:t xml:space="preserve"> new last chapter on China is that it summarizes the entire book, which is overlong and repetitive. </w:t>
      </w:r>
      <w:r w:rsidRPr="00F81922">
        <w:rPr>
          <w:rStyle w:val="StyleUnderline"/>
        </w:rPr>
        <w:t xml:space="preserve">The huge oil rig China placed in Vietnam's exclusive economic zone illustrates </w:t>
      </w:r>
      <w:proofErr w:type="spellStart"/>
      <w:r w:rsidRPr="00F81922">
        <w:rPr>
          <w:rStyle w:val="StyleUnderline"/>
        </w:rPr>
        <w:t>Mearsheimer's</w:t>
      </w:r>
      <w:proofErr w:type="spellEnd"/>
      <w:r w:rsidRPr="00F81922">
        <w:rPr>
          <w:rStyle w:val="StyleUnderline"/>
        </w:rPr>
        <w:t xml:space="preserve"> thesis</w:t>
      </w:r>
      <w:r>
        <w:t xml:space="preserve">. Oil is not Beijing's chief concern here. One Chinese official called the rig a "floating sovereignty platform." Some claim China is now building a "neo-tributary system," harkening back to its centuries-long regional hegemony in Asia. Until recently, Beijing followed the ancient Chinese advice to "hide your capabilities and bide your time." China's economic growth and the 2008 U.S. financial meltdown seemed to prove Chinese ascendancy, so Beijing abandoned hide-and-bide (in my view, too soon). The Chinese Nationalists' old "nine-dash line" covering most of the South China Sea went from laughable to non-negotiable. China's claim to the </w:t>
      </w:r>
      <w:proofErr w:type="spellStart"/>
      <w:r>
        <w:t>Diaoyu</w:t>
      </w:r>
      <w:proofErr w:type="spellEnd"/>
      <w:r>
        <w:t>/</w:t>
      </w:r>
      <w:proofErr w:type="spellStart"/>
      <w:r>
        <w:t>Senkaku</w:t>
      </w:r>
      <w:proofErr w:type="spellEnd"/>
      <w:r>
        <w:t xml:space="preserve"> Islands (I suggest we call them the Slash Islands) just north of Taiwan in the East China Sea also suddenly became a core national interest. </w:t>
      </w:r>
      <w:proofErr w:type="spellStart"/>
      <w:r w:rsidRPr="00F81922">
        <w:rPr>
          <w:rStyle w:val="StyleUnderline"/>
        </w:rPr>
        <w:t>Mearsheimer</w:t>
      </w:r>
      <w:proofErr w:type="spellEnd"/>
      <w:r w:rsidRPr="00F81922">
        <w:rPr>
          <w:rStyle w:val="StyleUnderline"/>
        </w:rPr>
        <w:t xml:space="preserve"> stops short of calling a U.S.-China clash "inevitable" but emphasizes that all rising powers fight their way up</w:t>
      </w:r>
      <w:r>
        <w:t xml:space="preserve">. Athens, Rome, the Arabs, the British, the Habsburgs, Napoleon's France, Wilhelm's and Hitler's Germany, Stalin's Russia, and the U.S. engaged in long, deliberate warfare for security goals. (That some of these goals were absurd does not interest </w:t>
      </w:r>
      <w:proofErr w:type="spellStart"/>
      <w:r>
        <w:t>Mearsheimer</w:t>
      </w:r>
      <w:proofErr w:type="spellEnd"/>
      <w:r>
        <w:t xml:space="preserve">.) In the 19th century, </w:t>
      </w:r>
      <w:r w:rsidRPr="00F81922">
        <w:rPr>
          <w:rStyle w:val="StyleUnderline"/>
        </w:rPr>
        <w:t xml:space="preserve">the U.S. brilliantly established hegemony in North America, the only total success that </w:t>
      </w:r>
      <w:proofErr w:type="spellStart"/>
      <w:r w:rsidRPr="00F81922">
        <w:rPr>
          <w:rStyle w:val="StyleUnderline"/>
        </w:rPr>
        <w:t>Mearsheimer</w:t>
      </w:r>
      <w:proofErr w:type="spellEnd"/>
      <w:r w:rsidRPr="00F81922">
        <w:rPr>
          <w:rStyle w:val="StyleUnderline"/>
        </w:rPr>
        <w:t xml:space="preserve"> find</w:t>
      </w:r>
      <w:r>
        <w:t xml:space="preserve">s. </w:t>
      </w:r>
      <w:r w:rsidRPr="00F81922">
        <w:rPr>
          <w:rStyle w:val="StyleUnderline"/>
        </w:rPr>
        <w:t>But then</w:t>
      </w:r>
      <w:r>
        <w:t xml:space="preserve">, argues </w:t>
      </w:r>
      <w:proofErr w:type="spellStart"/>
      <w:r>
        <w:t>Mearsheimer</w:t>
      </w:r>
      <w:proofErr w:type="spellEnd"/>
      <w:r>
        <w:t xml:space="preserve">, </w:t>
      </w:r>
      <w:r w:rsidRPr="00F81922">
        <w:rPr>
          <w:rStyle w:val="StyleUnderline"/>
        </w:rPr>
        <w:t>it becomes imperative that no other power do likewise anywhere else.</w:t>
      </w:r>
      <w:r>
        <w:t xml:space="preserve"> A divided Europe and a divided Asia pose no threat to the U.S. A Europe or Asia united under a single hand does. </w:t>
      </w:r>
      <w:r w:rsidRPr="00F81922">
        <w:rPr>
          <w:rStyle w:val="StyleUnderline"/>
        </w:rPr>
        <w:t xml:space="preserve">To prevent this, the U.S. </w:t>
      </w:r>
      <w:proofErr w:type="gramStart"/>
      <w:r w:rsidRPr="00F81922">
        <w:rPr>
          <w:rStyle w:val="StyleUnderline"/>
        </w:rPr>
        <w:t>was drawn</w:t>
      </w:r>
      <w:proofErr w:type="gramEnd"/>
      <w:r w:rsidRPr="00F81922">
        <w:rPr>
          <w:rStyle w:val="StyleUnderline"/>
        </w:rPr>
        <w:t xml:space="preserve"> into two wars with Germany, one with Japan, and the Cold War with the Soviet Union. The same now applies to an Asia about to fall under Chinese dominance, which the U.S. "pivot" aims to counter.</w:t>
      </w:r>
      <w:r>
        <w:rPr>
          <w:rStyle w:val="StyleUnderline"/>
        </w:rPr>
        <w:t xml:space="preserve"> </w:t>
      </w:r>
      <w:r>
        <w:t xml:space="preserve">Thus </w:t>
      </w:r>
      <w:r w:rsidRPr="00F81922">
        <w:rPr>
          <w:rStyle w:val="StyleUnderline"/>
        </w:rPr>
        <w:t xml:space="preserve">the second prong of </w:t>
      </w:r>
      <w:proofErr w:type="spellStart"/>
      <w:r w:rsidRPr="00F81922">
        <w:rPr>
          <w:rStyle w:val="StyleUnderline"/>
        </w:rPr>
        <w:t>Mearsheimer's</w:t>
      </w:r>
      <w:proofErr w:type="spellEnd"/>
      <w:r w:rsidRPr="00F81922">
        <w:rPr>
          <w:rStyle w:val="StyleUnderline"/>
        </w:rPr>
        <w:t xml:space="preserve"> offensive realism is that a great power, having secured hegemony in its region, tries to prevent rival powers from doing the same in other regions</w:t>
      </w:r>
      <w:r>
        <w:t xml:space="preserve">. Long before </w:t>
      </w:r>
      <w:proofErr w:type="spellStart"/>
      <w:r>
        <w:t>Mearsheimer</w:t>
      </w:r>
      <w:proofErr w:type="spellEnd"/>
      <w:r>
        <w:t xml:space="preserve">, thinkers argued that the U.S. adopted Britain's traditional strategy of keeping Europe from </w:t>
      </w:r>
      <w:proofErr w:type="gramStart"/>
      <w:r>
        <w:t>being dominated</w:t>
      </w:r>
      <w:proofErr w:type="gramEnd"/>
      <w:r>
        <w:t xml:space="preserve"> by any one power, be it the Habsburgs, France, or Germany. Wilson and Roosevelt had to lead the U.S. into </w:t>
      </w:r>
      <w:r>
        <w:lastRenderedPageBreak/>
        <w:t xml:space="preserve">World Wars I and II to prevent German dominance of Europe. </w:t>
      </w:r>
      <w:proofErr w:type="spellStart"/>
      <w:r w:rsidRPr="00F81922">
        <w:rPr>
          <w:rStyle w:val="StyleUnderline"/>
        </w:rPr>
        <w:t>Mearsheimer</w:t>
      </w:r>
      <w:proofErr w:type="spellEnd"/>
      <w:r w:rsidRPr="00F81922">
        <w:rPr>
          <w:rStyle w:val="StyleUnderline"/>
        </w:rPr>
        <w:t>, like most realists, downplays ideology, morality, and personality in nations' motivations; geopolitics alone governs great-power thinking</w:t>
      </w:r>
      <w:r>
        <w:t xml:space="preserve">. He also doesn't mention national interests, the mainstay of classic realists such as Hans Morgenthau and George F. Kennan, whom he dismisses as "defensive realists" because they cannot explain the actual, expansionist behavior of great powers. For </w:t>
      </w:r>
      <w:proofErr w:type="spellStart"/>
      <w:r>
        <w:t>Mearsheimer</w:t>
      </w:r>
      <w:proofErr w:type="spellEnd"/>
      <w:r>
        <w:t xml:space="preserve">, the only national interest is regional hegemony and making sure no other power gains the equivalent elsewhere. Small issues, such as fishing and mineral rights and open sea lanes, are mere public-relations talking points that distract from the real U.S. national interest: preventing Chinese hegemony in Asia. Other strategic thinkers, including realists, object that </w:t>
      </w:r>
      <w:proofErr w:type="spellStart"/>
      <w:r>
        <w:t>Mearsheimer's</w:t>
      </w:r>
      <w:proofErr w:type="spellEnd"/>
      <w:r>
        <w:t xml:space="preserve"> two-pronged theory is much too limited. They see important national interests in nukes, oil, distant wars, economics, cybersecurity, climate change, human rights, and terrorism. (Especially serious: Chinese pirating of political-science textbooks.) For </w:t>
      </w:r>
      <w:proofErr w:type="spellStart"/>
      <w:r>
        <w:t>Mearsheimer</w:t>
      </w:r>
      <w:proofErr w:type="spellEnd"/>
      <w:r>
        <w:t xml:space="preserve">, a fragmented region where no hegemon can arise merits little attention. A divided Europe should concern us only if under threat of Russian hegemony. This does not explain why the U.S. deplores European disunity. Neither does his theory explain U.S. involvement in the chronically unstable Middle East, where no country is a candidate for regional hegemon, not even Iran. (Actually, Israel epitomizes </w:t>
      </w:r>
      <w:proofErr w:type="spellStart"/>
      <w:r>
        <w:t>Mearsheimer's</w:t>
      </w:r>
      <w:proofErr w:type="spellEnd"/>
      <w:r>
        <w:t xml:space="preserve"> imperative of regional military dominance: without it, Israel risks destruction.) Middle East terrorism is a non-category in </w:t>
      </w:r>
      <w:proofErr w:type="spellStart"/>
      <w:r>
        <w:t>Mearsheimer's</w:t>
      </w:r>
      <w:proofErr w:type="spellEnd"/>
      <w:r>
        <w:t xml:space="preserve"> theory because it cannot build a regional hegemony. </w:t>
      </w:r>
      <w:proofErr w:type="spellStart"/>
      <w:r w:rsidRPr="005017B3">
        <w:rPr>
          <w:rStyle w:val="StyleUnderline"/>
        </w:rPr>
        <w:t>Mearsheimer</w:t>
      </w:r>
      <w:proofErr w:type="spellEnd"/>
      <w:r w:rsidRPr="005017B3">
        <w:rPr>
          <w:rStyle w:val="StyleUnderline"/>
        </w:rPr>
        <w:t xml:space="preserve"> ignores domestic politics</w:t>
      </w:r>
      <w:r>
        <w:t xml:space="preserve">. </w:t>
      </w:r>
      <w:proofErr w:type="gramStart"/>
      <w:r w:rsidRPr="00F81922">
        <w:rPr>
          <w:rStyle w:val="StyleUnderline"/>
        </w:rPr>
        <w:t xml:space="preserve">For him, all major-power chiefs, whatever their political views and domestic pressures, automatically become </w:t>
      </w:r>
      <w:proofErr w:type="spellStart"/>
      <w:r w:rsidRPr="00F81922">
        <w:rPr>
          <w:rStyle w:val="StyleUnderline"/>
        </w:rPr>
        <w:t>hegemonists</w:t>
      </w:r>
      <w:proofErr w:type="spellEnd"/>
      <w:r w:rsidRPr="00F81922">
        <w:rPr>
          <w:rStyle w:val="StyleUnderline"/>
        </w:rPr>
        <w:t>.</w:t>
      </w:r>
      <w:proofErr w:type="gramEnd"/>
      <w:r>
        <w:t xml:space="preserve"> </w:t>
      </w:r>
      <w:r w:rsidRPr="00F81922">
        <w:rPr>
          <w:rStyle w:val="StyleUnderline"/>
        </w:rPr>
        <w:t>But a realist analysis must take domestic politics into account; mistaken or not, they often form the basis for policy</w:t>
      </w:r>
      <w:r>
        <w:t xml:space="preserve">. Republican pressure on LBJ and Obama push them into military action. </w:t>
      </w:r>
      <w:r w:rsidRPr="00F81922">
        <w:rPr>
          <w:rStyle w:val="StyleUnderline"/>
        </w:rPr>
        <w:t xml:space="preserve">Neither does </w:t>
      </w:r>
      <w:proofErr w:type="spellStart"/>
      <w:r w:rsidRPr="00F81922">
        <w:rPr>
          <w:rStyle w:val="StyleUnderline"/>
        </w:rPr>
        <w:t>Mearsheimer</w:t>
      </w:r>
      <w:proofErr w:type="spellEnd"/>
      <w:r w:rsidRPr="00F81922">
        <w:rPr>
          <w:rStyle w:val="StyleUnderline"/>
        </w:rPr>
        <w:t xml:space="preserve"> handle misperception and manipulation, such as North Vietnam as a Chinese proxy or Iraq's weapons of mass destruction.</w:t>
      </w:r>
      <w:r>
        <w:rPr>
          <w:rStyle w:val="StyleUnderline"/>
        </w:rPr>
        <w:t xml:space="preserve"> </w:t>
      </w:r>
      <w:r>
        <w:t xml:space="preserve">If, </w:t>
      </w:r>
      <w:r w:rsidRPr="00F81922">
        <w:rPr>
          <w:rStyle w:val="StyleUnderline"/>
        </w:rPr>
        <w:t xml:space="preserve">as </w:t>
      </w:r>
      <w:proofErr w:type="spellStart"/>
      <w:r w:rsidRPr="00F81922">
        <w:rPr>
          <w:rStyle w:val="StyleUnderline"/>
        </w:rPr>
        <w:t>Mearsheimer</w:t>
      </w:r>
      <w:proofErr w:type="spellEnd"/>
      <w:r w:rsidRPr="00F81922">
        <w:rPr>
          <w:rStyle w:val="StyleUnderline"/>
        </w:rPr>
        <w:t xml:space="preserve"> argues, all great powers are hegemons and all hegemons must battle each other, </w:t>
      </w:r>
      <w:r w:rsidRPr="005017B3">
        <w:rPr>
          <w:rStyle w:val="StyleUnderline"/>
        </w:rPr>
        <w:t xml:space="preserve">little </w:t>
      </w:r>
      <w:proofErr w:type="gramStart"/>
      <w:r w:rsidRPr="005017B3">
        <w:rPr>
          <w:rStyle w:val="StyleUnderline"/>
        </w:rPr>
        <w:t>can be done</w:t>
      </w:r>
      <w:proofErr w:type="gramEnd"/>
      <w:r w:rsidRPr="005017B3">
        <w:rPr>
          <w:rStyle w:val="StyleUnderline"/>
        </w:rPr>
        <w:t xml:space="preserve"> to calm or curb their clashes</w:t>
      </w:r>
      <w:r w:rsidRPr="00F81922">
        <w:rPr>
          <w:rStyle w:val="StyleUnderline"/>
        </w:rPr>
        <w:t>.</w:t>
      </w:r>
      <w:r>
        <w:t xml:space="preserve"> In a Hobbesian world, </w:t>
      </w:r>
      <w:r w:rsidRPr="00F81922">
        <w:rPr>
          <w:rStyle w:val="StyleUnderline"/>
        </w:rPr>
        <w:t xml:space="preserve">nations must build their strength in perpetual and justified fear. Diplomacy may delay conflicts, but long-term, if </w:t>
      </w:r>
      <w:proofErr w:type="spellStart"/>
      <w:r w:rsidRPr="00F81922">
        <w:rPr>
          <w:rStyle w:val="StyleUnderline"/>
        </w:rPr>
        <w:t>Mearsheimer</w:t>
      </w:r>
      <w:proofErr w:type="spellEnd"/>
      <w:r w:rsidRPr="00F81922">
        <w:rPr>
          <w:rStyle w:val="StyleUnderline"/>
        </w:rPr>
        <w:t xml:space="preserve"> is correct</w:t>
      </w:r>
      <w:r w:rsidRPr="005017B3">
        <w:rPr>
          <w:rStyle w:val="StyleUnderline"/>
        </w:rPr>
        <w:t xml:space="preserve">, conflict </w:t>
      </w:r>
      <w:proofErr w:type="gramStart"/>
      <w:r w:rsidRPr="005017B3">
        <w:rPr>
          <w:rStyle w:val="StyleUnderline"/>
        </w:rPr>
        <w:t>cannot be avoided</w:t>
      </w:r>
      <w:proofErr w:type="gramEnd"/>
      <w:r w:rsidRPr="005017B3">
        <w:rPr>
          <w:rStyle w:val="StyleUnderline"/>
        </w:rPr>
        <w:t>.</w:t>
      </w:r>
      <w:r>
        <w:rPr>
          <w:rStyle w:val="StyleUnderline"/>
        </w:rPr>
        <w:t xml:space="preserve"> </w:t>
      </w:r>
      <w:r w:rsidRPr="00F81922">
        <w:rPr>
          <w:rStyle w:val="StyleUnderline"/>
        </w:rPr>
        <w:t xml:space="preserve">The </w:t>
      </w:r>
      <w:r>
        <w:t xml:space="preserve">classic </w:t>
      </w:r>
      <w:r w:rsidRPr="00F81922">
        <w:rPr>
          <w:rStyle w:val="StyleUnderline"/>
        </w:rPr>
        <w:t xml:space="preserve">realists offered some hope that power and national interests </w:t>
      </w:r>
      <w:proofErr w:type="gramStart"/>
      <w:r w:rsidRPr="00F81922">
        <w:rPr>
          <w:rStyle w:val="StyleUnderline"/>
        </w:rPr>
        <w:t>could be aligned</w:t>
      </w:r>
      <w:proofErr w:type="gramEnd"/>
      <w:r w:rsidRPr="00F81922">
        <w:rPr>
          <w:rStyle w:val="StyleUnderline"/>
        </w:rPr>
        <w:t xml:space="preserve"> to build peace and stability, but the darkly pessimistic </w:t>
      </w:r>
      <w:proofErr w:type="spellStart"/>
      <w:r w:rsidRPr="00F81922">
        <w:rPr>
          <w:rStyle w:val="StyleUnderline"/>
        </w:rPr>
        <w:t>Mearsheimer</w:t>
      </w:r>
      <w:proofErr w:type="spellEnd"/>
      <w:r w:rsidRPr="00F81922">
        <w:rPr>
          <w:rStyle w:val="StyleUnderline"/>
        </w:rPr>
        <w:t xml:space="preserve"> looks at tragedy and sighs, "It cannot be helped."</w:t>
      </w:r>
      <w:r>
        <w:t xml:space="preserve"> If </w:t>
      </w:r>
      <w:proofErr w:type="spellStart"/>
      <w:r>
        <w:t>Mearsheimer</w:t>
      </w:r>
      <w:proofErr w:type="spellEnd"/>
      <w:r>
        <w:t xml:space="preserve"> is right that tragedy is the fate of great-power relations, we must resign ourselves to a dangerous U.S.-China clash. Ask him about that.</w:t>
      </w:r>
    </w:p>
    <w:p w:rsidR="005017B3" w:rsidRPr="00303D7E" w:rsidRDefault="005017B3" w:rsidP="005017B3">
      <w:pPr>
        <w:pStyle w:val="Heading4"/>
      </w:pPr>
      <w:r>
        <w:t>US hegemony lacks all credibility to act positively – constant suspicion makes war and backlash inevitable</w:t>
      </w:r>
    </w:p>
    <w:p w:rsidR="005017B3" w:rsidRDefault="005017B3" w:rsidP="005017B3">
      <w:proofErr w:type="gramStart"/>
      <w:r>
        <w:rPr>
          <w:rStyle w:val="Style13ptBold"/>
        </w:rPr>
        <w:t xml:space="preserve">Roberts </w:t>
      </w:r>
      <w:r w:rsidRPr="00303D7E">
        <w:rPr>
          <w:rStyle w:val="Style13ptBold"/>
        </w:rPr>
        <w:t>5/27</w:t>
      </w:r>
      <w:r>
        <w:t>/14 – Assistant Secretary of the US Treasury for Economic Policy in the Reagan Administration.</w:t>
      </w:r>
      <w:proofErr w:type="gramEnd"/>
      <w:r>
        <w:t xml:space="preserve"> He was associate editor and columnist with the Wall Street Journal, columnist for Business Week and the Scripps Howard News Service. He is a contributing editor to Gerald </w:t>
      </w:r>
      <w:proofErr w:type="spellStart"/>
      <w:r>
        <w:t>Celente's</w:t>
      </w:r>
      <w:proofErr w:type="spellEnd"/>
      <w:r>
        <w:t xml:space="preserve"> Trends Journal</w:t>
      </w:r>
    </w:p>
    <w:p w:rsidR="005017B3" w:rsidRPr="00303D7E" w:rsidRDefault="005017B3" w:rsidP="005017B3">
      <w:r>
        <w:t xml:space="preserve">[Paul C, “Why </w:t>
      </w:r>
      <w:r w:rsidRPr="00165037">
        <w:rPr>
          <w:rStyle w:val="StyleUnderline"/>
        </w:rPr>
        <w:t>War Is Inevitable</w:t>
      </w:r>
      <w:r>
        <w:t>”, Ammon News, http://en.ammonnews.net/article.aspx?articleno=25429#.U8Lsz_ldW6I]//AS</w:t>
      </w:r>
    </w:p>
    <w:p w:rsidR="005017B3" w:rsidRPr="00165037" w:rsidRDefault="005017B3" w:rsidP="005017B3">
      <w:pPr>
        <w:rPr>
          <w:rStyle w:val="StyleUnderline"/>
        </w:rPr>
      </w:pPr>
      <w:r>
        <w:t xml:space="preserve">The Bush and Obama </w:t>
      </w:r>
      <w:r w:rsidRPr="00165037">
        <w:rPr>
          <w:rStyle w:val="StyleUnderline"/>
        </w:rPr>
        <w:t>regimes have destroyed America's reputation with their incessant lies and violence against other peoples</w:t>
      </w:r>
      <w:r>
        <w:t xml:space="preserve">. The world sees Washington as the prime threat. Worldwide polls </w:t>
      </w:r>
      <w:r w:rsidRPr="00165037">
        <w:rPr>
          <w:rStyle w:val="StyleUnderline"/>
        </w:rPr>
        <w:t xml:space="preserve">consistently show that people around the world regard the US </w:t>
      </w:r>
      <w:r>
        <w:t xml:space="preserve">and Israel as the two countries that </w:t>
      </w:r>
      <w:r w:rsidRPr="00165037">
        <w:rPr>
          <w:rStyle w:val="StyleUnderline"/>
        </w:rPr>
        <w:t>pose the greatest threat to peace</w:t>
      </w:r>
      <w:r>
        <w:t xml:space="preserve">. See here and here. The </w:t>
      </w:r>
      <w:r w:rsidRPr="00165037">
        <w:rPr>
          <w:rStyle w:val="StyleUnderline"/>
        </w:rPr>
        <w:t xml:space="preserve">countries that Washington's propaganda declares to be "rogue </w:t>
      </w:r>
      <w:r w:rsidRPr="00165037">
        <w:rPr>
          <w:rStyle w:val="StyleUnderline"/>
        </w:rPr>
        <w:lastRenderedPageBreak/>
        <w:t>states" and the "axis of evil,"</w:t>
      </w:r>
      <w:r>
        <w:t xml:space="preserve"> such as Iran and North Korea, </w:t>
      </w:r>
      <w:r w:rsidRPr="00165037">
        <w:rPr>
          <w:rStyle w:val="StyleUnderline"/>
        </w:rPr>
        <w:t xml:space="preserve">are far down the list when the peoples in the world </w:t>
      </w:r>
      <w:proofErr w:type="gramStart"/>
      <w:r w:rsidRPr="00165037">
        <w:rPr>
          <w:rStyle w:val="StyleUnderline"/>
        </w:rPr>
        <w:t>are consulted</w:t>
      </w:r>
      <w:proofErr w:type="gramEnd"/>
      <w:r>
        <w:t xml:space="preserve">. It could not be </w:t>
      </w:r>
      <w:proofErr w:type="gramStart"/>
      <w:r>
        <w:t>more clear</w:t>
      </w:r>
      <w:proofErr w:type="gramEnd"/>
      <w:r>
        <w:t xml:space="preserve"> that the world does not believe Washington's self-serving propaganda. </w:t>
      </w:r>
      <w:r w:rsidRPr="00165037">
        <w:rPr>
          <w:rStyle w:val="StyleUnderline"/>
        </w:rPr>
        <w:t>The world sees the US and Israel as the rogue states.</w:t>
      </w:r>
      <w:r>
        <w:rPr>
          <w:rStyle w:val="StyleUnderline"/>
        </w:rPr>
        <w:t xml:space="preserve"> </w:t>
      </w:r>
      <w:r>
        <w:t xml:space="preserve">The </w:t>
      </w:r>
      <w:r w:rsidRPr="00165037">
        <w:rPr>
          <w:rStyle w:val="StyleUnderline"/>
        </w:rPr>
        <w:t>US and Israel are the only two countries in the world that are in the grip of ideologies</w:t>
      </w:r>
      <w:r>
        <w:t xml:space="preserve">. The US is in the grip of the </w:t>
      </w:r>
      <w:r w:rsidRPr="00165037">
        <w:rPr>
          <w:rStyle w:val="StyleUnderline"/>
        </w:rPr>
        <w:t>Neoconservative ideology which has declared the US to be the "exceptional</w:t>
      </w:r>
      <w:r>
        <w:t xml:space="preserve">, indispensable country" </w:t>
      </w:r>
      <w:r w:rsidRPr="00165037">
        <w:rPr>
          <w:rStyle w:val="StyleUnderline"/>
        </w:rPr>
        <w:t xml:space="preserve">chosen by history to exercise hegemony over all others. </w:t>
      </w:r>
      <w:r w:rsidRPr="00165037">
        <w:t>This ideology</w:t>
      </w:r>
      <w:r w:rsidRPr="00165037">
        <w:rPr>
          <w:rStyle w:val="StyleUnderline"/>
        </w:rPr>
        <w:t xml:space="preserve"> </w:t>
      </w:r>
      <w:proofErr w:type="gramStart"/>
      <w:r>
        <w:t>is buttressed</w:t>
      </w:r>
      <w:proofErr w:type="gramEnd"/>
      <w:r>
        <w:t xml:space="preserve"> by the Brzezinski and Wolfowitz doctrines that are the basis of US foreign policy. The Israeli government is in the grip of the Zionist ideology that declares a "greater Israel" from the Nile to the Euphrates. Many Israelis themselves do not accept this ideology, but it is the ideology of the "settlers" and those who control the Israeli government. </w:t>
      </w:r>
      <w:r w:rsidRPr="00165037">
        <w:rPr>
          <w:rStyle w:val="StyleUnderline"/>
        </w:rPr>
        <w:t>Ideologies are important causes of war</w:t>
      </w:r>
      <w:r>
        <w:t xml:space="preserve">. Just as the </w:t>
      </w:r>
      <w:proofErr w:type="spellStart"/>
      <w:r>
        <w:t>Hitlerian</w:t>
      </w:r>
      <w:proofErr w:type="spellEnd"/>
      <w:r>
        <w:t xml:space="preserve"> ideology of German superiority </w:t>
      </w:r>
      <w:proofErr w:type="gramStart"/>
      <w:r>
        <w:t>is mirrored</w:t>
      </w:r>
      <w:proofErr w:type="gramEnd"/>
      <w:r>
        <w:t xml:space="preserve"> in the Neoconservative ideology of US superiority, the Communist ideology that the working class is superior to the capitalist class is mirrored in the Zionist ideology that Israelis are superior to Palestinians. Zionists have never heard of squatters' rights and claim that recent Jewish immigrants into Palestine -- invaders really -- have the right to land occupied by others for millenniums. Washington's and Israel's </w:t>
      </w:r>
      <w:r w:rsidRPr="00165037">
        <w:rPr>
          <w:rStyle w:val="StyleUnderline"/>
        </w:rPr>
        <w:t>doctrines of superiority over others do not sit very well with the "others</w:t>
      </w:r>
      <w:r>
        <w:t xml:space="preserve">." When Obama declared in a speech that Americans are the exceptional people, Russia's President Putin responded, "God created us all equal." </w:t>
      </w:r>
      <w:r w:rsidRPr="00165037">
        <w:rPr>
          <w:rStyle w:val="StyleUnderline"/>
        </w:rPr>
        <w:t>To the detriment of its population, the Israeli government has made endless enemies. Israel has effectively isolated itself in the world. Israel's continued existence depends entirely on the willingness and ability of Washington to protect Israel.</w:t>
      </w:r>
      <w:r>
        <w:t xml:space="preserve"> This means that Israel's power is derivative of Washington's power. Washington's power is a different story. </w:t>
      </w:r>
      <w:r w:rsidRPr="00165037">
        <w:rPr>
          <w:rStyle w:val="StyleUnderline"/>
        </w:rPr>
        <w:t>As the only economy standing after WWII, the US dollar became the world money. This role for the dollar has given Washington financial hegemony over the world, the main source of Washington's power</w:t>
      </w:r>
      <w:r>
        <w:t xml:space="preserve">. As other countries rise, Washington's hegemony is imperiled. To prevent other countries from rising, Washington invokes the Brzezinski and Wolfowitz doctrines. To be brief, the Brzezinski doctrine says that in order to remain the only superpower, Washington must control the Eurasian land mass. Brzezinski is willing for this to occur peacefully by suborning the Russian government into Washington's empire. "A loosely confederated Russia ... a decentralized Russia would be less susceptible to imperial mobilization." In other words, break up Russia into associations of semi-autonomous states whose politicians </w:t>
      </w:r>
      <w:proofErr w:type="gramStart"/>
      <w:r>
        <w:t>can be suborned</w:t>
      </w:r>
      <w:proofErr w:type="gramEnd"/>
      <w:r>
        <w:t xml:space="preserve"> by Washington's money. Brzezinski propounded "a geo-strategy for Eurasia." In Brzezinski's strategy</w:t>
      </w:r>
      <w:r w:rsidRPr="00165037">
        <w:rPr>
          <w:rStyle w:val="StyleUnderline"/>
        </w:rPr>
        <w:t xml:space="preserve">, China and "a confederated Russia" are part of a "transcontinental security framework," managed by Washington in order to perpetuate the role of the US as the world's only superpower. </w:t>
      </w:r>
      <w:r>
        <w:t xml:space="preserve">I once asked my colleague, Brzezinski, that if everyone </w:t>
      </w:r>
      <w:proofErr w:type="gramStart"/>
      <w:r>
        <w:t>was allied</w:t>
      </w:r>
      <w:proofErr w:type="gramEnd"/>
      <w:r>
        <w:t xml:space="preserve"> with us, who were we organized against? My question surprised him, because I think that Brzezinski remains caught up in Cold War strategy even after the demise of the Soviet Union. In </w:t>
      </w:r>
      <w:r w:rsidRPr="00165037">
        <w:rPr>
          <w:rStyle w:val="StyleUnderline"/>
        </w:rPr>
        <w:t xml:space="preserve">Cold War thinking it was important to have the upper hand or else be at risk of </w:t>
      </w:r>
      <w:proofErr w:type="gramStart"/>
      <w:r w:rsidRPr="00165037">
        <w:rPr>
          <w:rStyle w:val="StyleUnderline"/>
        </w:rPr>
        <w:t>being eliminated</w:t>
      </w:r>
      <w:proofErr w:type="gramEnd"/>
      <w:r w:rsidRPr="00165037">
        <w:rPr>
          <w:rStyle w:val="StyleUnderline"/>
        </w:rPr>
        <w:t xml:space="preserve"> as a player. The importance of prevailing became all consuming, and this consuming drive survived the Soviet collapse</w:t>
      </w:r>
      <w:r>
        <w:t xml:space="preserve">. Prevailing over others is the only foreign policy that Washington knows. The mindset that America must prevail set the stage for the Neoconservatives and their 21st century wars, which, with Washington's overthrow of the democratically elected government of Ukraine, has resulted in a crisis that has brought Washington into direct conflict with Russia. I know the strategic institutes that serve Washington. I was the occupant of the William E. Simon Chair in Political Economy, Center for Strategic and International Studies, for a dozen years. </w:t>
      </w:r>
      <w:r w:rsidRPr="00165037">
        <w:rPr>
          <w:rStyle w:val="StyleUnderline"/>
        </w:rPr>
        <w:t>The idea is prevalent that Washington must prevail over Russia in Ukraine or Washington will lose prestige and its superpower status. The idea of prevailing always leads to war once one power thinks it has prevailed.</w:t>
      </w:r>
    </w:p>
    <w:p w:rsidR="005017B3" w:rsidRPr="003F7DE4" w:rsidRDefault="005017B3" w:rsidP="005017B3">
      <w:pPr>
        <w:pStyle w:val="Heading4"/>
      </w:pPr>
      <w:r w:rsidRPr="003F7DE4">
        <w:lastRenderedPageBreak/>
        <w:t>Hegemonic interventions result in complete destabilization of a region – escalates violence</w:t>
      </w:r>
    </w:p>
    <w:p w:rsidR="005017B3" w:rsidRPr="003136BB" w:rsidRDefault="005017B3" w:rsidP="005017B3">
      <w:r>
        <w:rPr>
          <w:rStyle w:val="Style13ptBold"/>
        </w:rPr>
        <w:t xml:space="preserve">ABNA </w:t>
      </w:r>
      <w:r w:rsidRPr="003136BB">
        <w:rPr>
          <w:rStyle w:val="Style13ptBold"/>
        </w:rPr>
        <w:t>6/17</w:t>
      </w:r>
      <w:r>
        <w:t xml:space="preserve">/14 – </w:t>
      </w:r>
      <w:proofErr w:type="spellStart"/>
      <w:r>
        <w:t>AhlulBayt</w:t>
      </w:r>
      <w:proofErr w:type="spellEnd"/>
      <w:r>
        <w:t xml:space="preserve"> News Agency</w:t>
      </w:r>
    </w:p>
    <w:p w:rsidR="005017B3" w:rsidRPr="003136BB" w:rsidRDefault="005017B3" w:rsidP="005017B3">
      <w:r>
        <w:t>[“</w:t>
      </w:r>
      <w:r w:rsidRPr="003F7DE4">
        <w:rPr>
          <w:rStyle w:val="StyleUnderline"/>
        </w:rPr>
        <w:t>Genocide</w:t>
      </w:r>
      <w:r>
        <w:t xml:space="preserve"> in Iraq </w:t>
      </w:r>
      <w:r w:rsidRPr="003F7DE4">
        <w:rPr>
          <w:rStyle w:val="StyleUnderline"/>
        </w:rPr>
        <w:t>result of U</w:t>
      </w:r>
      <w:r>
        <w:t xml:space="preserve">nited </w:t>
      </w:r>
      <w:r w:rsidRPr="003F7DE4">
        <w:rPr>
          <w:rStyle w:val="StyleUnderline"/>
        </w:rPr>
        <w:t>S</w:t>
      </w:r>
      <w:r>
        <w:t xml:space="preserve">tates and Western </w:t>
      </w:r>
      <w:r w:rsidRPr="003F7DE4">
        <w:rPr>
          <w:rStyle w:val="StyleUnderline"/>
        </w:rPr>
        <w:t>hegemony</w:t>
      </w:r>
      <w:r>
        <w:t xml:space="preserve">”, – </w:t>
      </w:r>
      <w:proofErr w:type="spellStart"/>
      <w:r>
        <w:t>AhlulBayt</w:t>
      </w:r>
      <w:proofErr w:type="spellEnd"/>
      <w:r>
        <w:t xml:space="preserve"> News Agency, http://www.abna.ir/english/service/middle-east-west-asia/archive/2014/06/17/616686/story.html]//AS</w:t>
      </w:r>
    </w:p>
    <w:p w:rsidR="005017B3" w:rsidRDefault="005017B3" w:rsidP="005017B3">
      <w:r w:rsidRPr="003F7DE4">
        <w:rPr>
          <w:rStyle w:val="StyleUnderline"/>
        </w:rPr>
        <w:t>The current situation in Iraq is the result of the U</w:t>
      </w:r>
      <w:r w:rsidRPr="003136BB">
        <w:t xml:space="preserve">nited </w:t>
      </w:r>
      <w:r w:rsidRPr="003F7DE4">
        <w:rPr>
          <w:rStyle w:val="StyleUnderline"/>
        </w:rPr>
        <w:t>S</w:t>
      </w:r>
      <w:r w:rsidRPr="003136BB">
        <w:t xml:space="preserve">tates’ </w:t>
      </w:r>
      <w:r w:rsidRPr="003F7DE4">
        <w:rPr>
          <w:rStyle w:val="StyleUnderline"/>
        </w:rPr>
        <w:t>desire to impose hegemony on the country</w:t>
      </w:r>
      <w:r w:rsidRPr="003136BB">
        <w:t>, an American political commentator says. “</w:t>
      </w:r>
      <w:r w:rsidRPr="003F7DE4">
        <w:rPr>
          <w:rStyle w:val="StyleUnderline"/>
        </w:rPr>
        <w:t xml:space="preserve">The situation and developments </w:t>
      </w:r>
      <w:r w:rsidRPr="003136BB">
        <w:t xml:space="preserve">in Iraq were absolutely </w:t>
      </w:r>
      <w:r w:rsidRPr="003F7DE4">
        <w:rPr>
          <w:rStyle w:val="StyleUnderline"/>
        </w:rPr>
        <w:t>predictable and are the results of the U</w:t>
      </w:r>
      <w:r w:rsidRPr="003136BB">
        <w:t xml:space="preserve">nited </w:t>
      </w:r>
      <w:r w:rsidRPr="003F7DE4">
        <w:rPr>
          <w:rStyle w:val="StyleUnderline"/>
        </w:rPr>
        <w:t>S</w:t>
      </w:r>
      <w:r w:rsidRPr="003136BB">
        <w:t xml:space="preserve">tates and Western </w:t>
      </w:r>
      <w:r w:rsidRPr="003F7DE4">
        <w:rPr>
          <w:rStyle w:val="StyleUnderline"/>
        </w:rPr>
        <w:t>hegemony</w:t>
      </w:r>
      <w:r w:rsidRPr="003136BB">
        <w:t xml:space="preserve"> in Iraq, </w:t>
      </w:r>
      <w:r w:rsidRPr="003F7DE4">
        <w:rPr>
          <w:rStyle w:val="StyleUnderline"/>
        </w:rPr>
        <w:t>their desire to impose</w:t>
      </w:r>
      <w:r w:rsidRPr="003136BB">
        <w:t xml:space="preserve"> the Western </w:t>
      </w:r>
      <w:r w:rsidRPr="003F7DE4">
        <w:rPr>
          <w:rStyle w:val="StyleUnderline"/>
        </w:rPr>
        <w:t>hegemony</w:t>
      </w:r>
      <w:r w:rsidRPr="003136BB">
        <w:t xml:space="preserve"> in Iraq, </w:t>
      </w:r>
      <w:r w:rsidRPr="003F7DE4">
        <w:rPr>
          <w:rStyle w:val="StyleUnderline"/>
        </w:rPr>
        <w:t>and to carry out this blueprint</w:t>
      </w:r>
      <w:r w:rsidRPr="003136BB">
        <w:t xml:space="preserve"> that’s widely available in public and can see, it’s called the peanut project for the new American century,” said Rodney Martin, who is the director of the World View Foundations, a website, and a host at the American Nationalist Network, an internet radio station. “</w:t>
      </w:r>
      <w:r w:rsidRPr="003F7DE4">
        <w:rPr>
          <w:rStyle w:val="StyleUnderline"/>
        </w:rPr>
        <w:t>The human cost</w:t>
      </w:r>
      <w:r w:rsidRPr="003136BB">
        <w:t xml:space="preserve">, which seems that </w:t>
      </w:r>
      <w:proofErr w:type="gramStart"/>
      <w:r w:rsidRPr="003136BB">
        <w:t>never</w:t>
      </w:r>
      <w:proofErr w:type="gramEnd"/>
      <w:r w:rsidRPr="003136BB">
        <w:t xml:space="preserve"> be a factor to these Zionist neo-cons, and we are seeing that on the ground in Iraq,” he said in a phone interview on Monday. </w:t>
      </w:r>
      <w:r w:rsidRPr="003F7DE4">
        <w:rPr>
          <w:rStyle w:val="StyleUnderline"/>
        </w:rPr>
        <w:t xml:space="preserve">Al-Qaeda-linked militants have taken control of some key northern Iraqi cities </w:t>
      </w:r>
      <w:r w:rsidRPr="003136BB">
        <w:t>including Mosul, the country’s second-largest city, and Tikrit, the birthplace of former Baathist dictator Saddam Hussein. The</w:t>
      </w:r>
      <w:r w:rsidRPr="003F7DE4">
        <w:rPr>
          <w:rStyle w:val="StyleUnderline"/>
        </w:rPr>
        <w:t xml:space="preserve"> militants</w:t>
      </w:r>
      <w:r w:rsidRPr="003136BB">
        <w:t xml:space="preserve">, who have posted pictures of their atrocious acts against Iraqi citizens online, have vowed to </w:t>
      </w:r>
      <w:r w:rsidRPr="003F7DE4">
        <w:rPr>
          <w:rStyle w:val="StyleUnderline"/>
        </w:rPr>
        <w:t>continue their offensive</w:t>
      </w:r>
      <w:r w:rsidRPr="003136BB">
        <w:t xml:space="preserve"> towards the capital Baghdad. Martin, who also served for a time on the staff of a US congressman assigned to Military and Veteran Issues, stated that Republican Sen. Lindsey Graham is “</w:t>
      </w:r>
      <w:r w:rsidRPr="003F7DE4">
        <w:rPr>
          <w:rStyle w:val="StyleUnderline"/>
        </w:rPr>
        <w:t>trying to create hysteria among the American population who has grown weary of wars</w:t>
      </w:r>
      <w:r w:rsidRPr="003136BB">
        <w:t xml:space="preserve">” </w:t>
      </w:r>
      <w:r w:rsidRPr="003F7DE4">
        <w:rPr>
          <w:rStyle w:val="StyleUnderline"/>
        </w:rPr>
        <w:t>and is trying “to drum up support for bombing and military intervention in Syria and Iraq by saying that there’s probably going to be another 9/11 unless we do this</w:t>
      </w:r>
      <w:r w:rsidRPr="003136BB">
        <w:t>.” “Well, you know, 9/11, terrorism, Soviet communist, these are all buzzwords that neo-cons and their Zionist supporters use to try to shape US policy in a certain direction, and it has had horrific consequences,” he noted. Martin went on to say that “</w:t>
      </w:r>
      <w:r w:rsidRPr="003F7DE4">
        <w:rPr>
          <w:rStyle w:val="StyleUnderline"/>
        </w:rPr>
        <w:t xml:space="preserve">the United States needs to take a step back and pause and reflect on these disastrous consequences.” </w:t>
      </w:r>
      <w:r w:rsidRPr="003136BB">
        <w:t xml:space="preserve">Elsewhere in his remarks, he said that “the positive side is that this [Iraq situation] has created a possibility for a direct dialogue with Iran, which needs to happen.” “This </w:t>
      </w:r>
      <w:r w:rsidRPr="003F7DE4">
        <w:rPr>
          <w:rStyle w:val="StyleUnderline"/>
        </w:rPr>
        <w:t>talk of a military action by the U</w:t>
      </w:r>
      <w:r w:rsidRPr="003136BB">
        <w:t xml:space="preserve">nited </w:t>
      </w:r>
      <w:r w:rsidRPr="003F7DE4">
        <w:rPr>
          <w:rStyle w:val="StyleUnderline"/>
        </w:rPr>
        <w:t>S</w:t>
      </w:r>
      <w:r w:rsidRPr="003136BB">
        <w:t xml:space="preserve">tates, which </w:t>
      </w:r>
      <w:r w:rsidRPr="003F7DE4">
        <w:rPr>
          <w:rStyle w:val="StyleUnderline"/>
        </w:rPr>
        <w:t>has been pushed</w:t>
      </w:r>
      <w:r w:rsidRPr="003F7DE4">
        <w:t xml:space="preserve"> by</w:t>
      </w:r>
      <w:r w:rsidRPr="003136BB">
        <w:t xml:space="preserve"> the Zionist extremists </w:t>
      </w:r>
      <w:r w:rsidRPr="003F7DE4">
        <w:rPr>
          <w:rStyle w:val="StyleUnderline"/>
        </w:rPr>
        <w:t>to get the U</w:t>
      </w:r>
      <w:r w:rsidRPr="003136BB">
        <w:t xml:space="preserve">nited </w:t>
      </w:r>
      <w:r w:rsidRPr="003F7DE4">
        <w:rPr>
          <w:rStyle w:val="StyleUnderline"/>
        </w:rPr>
        <w:t>S</w:t>
      </w:r>
      <w:r w:rsidRPr="003136BB">
        <w:t xml:space="preserve">tates </w:t>
      </w:r>
      <w:r w:rsidRPr="003F7DE4">
        <w:rPr>
          <w:rStyle w:val="StyleUnderline"/>
        </w:rPr>
        <w:t>to engage in some sort of a military strike agains</w:t>
      </w:r>
      <w:r w:rsidRPr="006D487F">
        <w:rPr>
          <w:rStyle w:val="StyleUnderline"/>
        </w:rPr>
        <w:t>t Iran that needs to stop because now we see that Iran is in the position of offering assistance to stop this genocide in Iraq, which is a result of American policy,”</w:t>
      </w:r>
      <w:r w:rsidRPr="003136BB">
        <w:t xml:space="preserve"> he emphasized. “I hope that there’s a direct dialogue between Iran and the United States, and that will demonstrate, once and for all, to the American public that these Zionist policies and these Zionist policymakers have been completely discredited,” Martin concluded.</w:t>
      </w:r>
    </w:p>
    <w:p w:rsidR="005017B3" w:rsidRPr="00A609CF" w:rsidRDefault="005017B3" w:rsidP="005017B3">
      <w:pPr>
        <w:pStyle w:val="Heading4"/>
        <w:rPr>
          <w:rFonts w:cs="Arial"/>
        </w:rPr>
      </w:pPr>
      <w:r w:rsidRPr="00A609CF">
        <w:rPr>
          <w:rFonts w:cs="Arial"/>
        </w:rPr>
        <w:t>Unipolar strategy causes backlash from Russia and China – makes the strategy unsustainable</w:t>
      </w:r>
    </w:p>
    <w:p w:rsidR="005017B3" w:rsidRPr="00A609CF" w:rsidRDefault="005017B3" w:rsidP="005017B3">
      <w:proofErr w:type="spellStart"/>
      <w:r w:rsidRPr="00A609CF">
        <w:rPr>
          <w:rStyle w:val="Style13ptBold"/>
        </w:rPr>
        <w:t>Draitser</w:t>
      </w:r>
      <w:proofErr w:type="spellEnd"/>
      <w:r w:rsidRPr="00A609CF">
        <w:rPr>
          <w:rStyle w:val="Style13ptBold"/>
        </w:rPr>
        <w:t xml:space="preserve"> 5/23</w:t>
      </w:r>
      <w:r w:rsidRPr="00A609CF">
        <w:t>/14 – independent geopolitical analyst</w:t>
      </w:r>
    </w:p>
    <w:p w:rsidR="005017B3" w:rsidRPr="00A609CF" w:rsidRDefault="005017B3" w:rsidP="005017B3">
      <w:r w:rsidRPr="00A609CF">
        <w:t>[Eric, “China v America’s cyber-hegemony”, http://rt.com/op-edge/161008-china-america-cyber-hegemony/]//AS</w:t>
      </w:r>
    </w:p>
    <w:p w:rsidR="005017B3" w:rsidRDefault="005017B3" w:rsidP="005017B3">
      <w:pPr>
        <w:rPr>
          <w:rStyle w:val="StyleUnderline"/>
        </w:rPr>
      </w:pPr>
      <w:r w:rsidRPr="00463537">
        <w:t xml:space="preserve">This week’s indictment by a US grand jury of five Chinese military officials on charges of cyber espionage is both revealing and hypocritical. After all, the US, along Israel, is the world’s leading purveyor of cyber espionage, warfare and subversion. Moreover, these latest charges should be understood against the </w:t>
      </w:r>
      <w:r w:rsidRPr="00463537">
        <w:lastRenderedPageBreak/>
        <w:t xml:space="preserve">broader backdrop of Washington’s ‘pivot to Asia’, including the much-touted corporate monopoly ‘free trade’ of the Trans-Pacific Partnership. Seen in this context, the charges brought against Chinese military officials are more about protecting corporate interests and US hegemony than about protecting national security. Emperor has no clothes </w:t>
      </w:r>
      <w:proofErr w:type="gramStart"/>
      <w:r w:rsidRPr="00A609CF">
        <w:rPr>
          <w:rStyle w:val="StyleUnderline"/>
        </w:rPr>
        <w:t>The</w:t>
      </w:r>
      <w:proofErr w:type="gramEnd"/>
      <w:r w:rsidRPr="00A609CF">
        <w:rPr>
          <w:rStyle w:val="StyleUnderline"/>
        </w:rPr>
        <w:t xml:space="preserve"> indictment against the Chinese military officials is particularly noteworthy for the fact that it is the first time hacking and ‘cyber espionage’ charges have been brought against a state in this manne</w:t>
      </w:r>
      <w:r w:rsidRPr="00463537">
        <w:t xml:space="preserve">r. Furthermore, it is critical to note </w:t>
      </w:r>
      <w:r w:rsidRPr="00A609CF">
        <w:rPr>
          <w:rStyle w:val="StyleUnderline"/>
        </w:rPr>
        <w:t>that the United States has engaged in exactly the same sort of activity for years, directed against many different corporations and nation</w:t>
      </w:r>
      <w:r w:rsidRPr="00463537">
        <w:t xml:space="preserve">s. This fact, known by all but still acknowledged by only some, paints these most recent charges in a very different light. The Western District of Pennsylvania grand jury that indicted the five Chinese military officials did </w:t>
      </w:r>
      <w:proofErr w:type="gramStart"/>
      <w:r w:rsidRPr="00463537">
        <w:t>so on</w:t>
      </w:r>
      <w:proofErr w:type="gramEnd"/>
      <w:r w:rsidRPr="00463537">
        <w:t xml:space="preserve"> behalf of major US corporations such as Westinghouse Electric, US Steel, Alcoa, and a handful of other corporations and entities. Painting these corporations, collectively worth hundreds of billions of dollars, as victims, and the Chinese as unrestrained aggressors, the </w:t>
      </w:r>
      <w:r w:rsidRPr="00A609CF">
        <w:rPr>
          <w:rStyle w:val="StyleUnderline"/>
        </w:rPr>
        <w:t>United States government once again serves as the attack dog for corporate America.</w:t>
      </w:r>
      <w:r w:rsidRPr="00463537">
        <w:t xml:space="preserve"> Never mind the hypocrisy of corporations such as these that have shut down US factories and moved much of their operations to China in search of ‘better business conditions’. Never mind the fact that these same corporations have no problem exploiting cheap Chinese labor and technical expertise in search of bigger and bigger profits. But </w:t>
      </w:r>
      <w:r w:rsidRPr="00A609CF">
        <w:rPr>
          <w:rStyle w:val="StyleUnderline"/>
        </w:rPr>
        <w:t>such obvious hypocrisy only begins to scratch the surface of the issue</w:t>
      </w:r>
      <w:r w:rsidRPr="00463537">
        <w:t xml:space="preserve">. The proverbial elephant in the room is the fact that it is the United States itself which has engaged in some of the most blatantly illegal and utterly dishonest military and corporate cyber espionage in recent years. In discussing the indictment and allegations, US Attorney General Eric Holder stated, “The range of trade secrets and other sensitive business information stolen in this case is significant and demands an aggressive response. Success in the global marketplace </w:t>
      </w:r>
      <w:proofErr w:type="gramStart"/>
      <w:r w:rsidRPr="00463537">
        <w:t>should be based</w:t>
      </w:r>
      <w:proofErr w:type="gramEnd"/>
      <w:r w:rsidRPr="00463537">
        <w:t xml:space="preserve"> solely on a company’s ability to innovate and compete, not on a sponsor government’s ability to spy and steal business secrets. This administration will not tolerate actions by any nation that seeks to illegally sabotage American companies and undermine the integrity of fair competition in the operation of the free market.” Undoubtedly, Holder would be loath to admit that the United States has been engaged in precisely this sort of activity for years, “undermining the integrity of fair competition” when it suits its economic and geopolitical purposes. As the Edward Snowden revelations demonstrated clearly, </w:t>
      </w:r>
      <w:r w:rsidRPr="00A609CF">
        <w:rPr>
          <w:rStyle w:val="StyleUnderline"/>
        </w:rPr>
        <w:t xml:space="preserve">the US intelligence and surveillance apparatus works directly with US corporate interests to give them an unfair advantage. </w:t>
      </w:r>
      <w:r w:rsidRPr="00463537">
        <w:t xml:space="preserve">One particularly egregious case that has had negative political ramifications is the case of Brazilian oil company </w:t>
      </w:r>
      <w:proofErr w:type="spellStart"/>
      <w:r w:rsidRPr="00463537">
        <w:t>Petrobras</w:t>
      </w:r>
      <w:proofErr w:type="spellEnd"/>
      <w:r w:rsidRPr="00463537">
        <w:t xml:space="preserve">. As revealed by the Guardian and Glenn Greenwald, the US National Security Agency (NSA) has for a long time been spying on </w:t>
      </w:r>
      <w:proofErr w:type="spellStart"/>
      <w:r w:rsidRPr="00463537">
        <w:t>Petrobras</w:t>
      </w:r>
      <w:proofErr w:type="spellEnd"/>
      <w:r w:rsidRPr="00463537">
        <w:t xml:space="preserve">. One of the world’s largest companies and majority owned by the Brazilian state, </w:t>
      </w:r>
      <w:proofErr w:type="spellStart"/>
      <w:r w:rsidRPr="00463537">
        <w:t>Petrobras</w:t>
      </w:r>
      <w:proofErr w:type="spellEnd"/>
      <w:r w:rsidRPr="00463537">
        <w:t xml:space="preserve"> is of particular interest to both the corporate and intelligence communities as it is at the forefront of some of the most important oil discoveries of the century. However, </w:t>
      </w:r>
      <w:proofErr w:type="spellStart"/>
      <w:r w:rsidRPr="00463537">
        <w:t>Petrobras</w:t>
      </w:r>
      <w:proofErr w:type="spellEnd"/>
      <w:r w:rsidRPr="00463537">
        <w:t xml:space="preserve"> was not alone. </w:t>
      </w:r>
      <w:r w:rsidRPr="00A609CF">
        <w:rPr>
          <w:rStyle w:val="StyleUnderline"/>
        </w:rPr>
        <w:t>The information revealed by Snowden made public the so called ‘</w:t>
      </w:r>
      <w:proofErr w:type="spellStart"/>
      <w:r w:rsidRPr="00A609CF">
        <w:rPr>
          <w:rStyle w:val="StyleUnderline"/>
        </w:rPr>
        <w:t>Blackpearl</w:t>
      </w:r>
      <w:proofErr w:type="spellEnd"/>
      <w:r w:rsidRPr="00A609CF">
        <w:rPr>
          <w:rStyle w:val="StyleUnderline"/>
        </w:rPr>
        <w:t>’ program, which did, on a far greater scale, precisely what the US government is now accusing Beijing of doing: using electronic surveillance and cyber espionage to steal valuable information from private networks of various corporations and other entities.</w:t>
      </w:r>
      <w:r w:rsidRPr="00463537">
        <w:t xml:space="preserve"> As reported in the Guardian, “</w:t>
      </w:r>
      <w:proofErr w:type="spellStart"/>
      <w:r w:rsidRPr="00463537">
        <w:t>Petrobras</w:t>
      </w:r>
      <w:proofErr w:type="spellEnd"/>
      <w:r w:rsidRPr="00463537">
        <w:t xml:space="preserve"> is among several targets for the agency's </w:t>
      </w:r>
      <w:proofErr w:type="spellStart"/>
      <w:r w:rsidRPr="00463537">
        <w:t>Blackpearl</w:t>
      </w:r>
      <w:proofErr w:type="spellEnd"/>
      <w:r w:rsidRPr="00463537">
        <w:t xml:space="preserve"> program, which extricates data from private networks. Titled ‘Private networks are important’, the slide [provided by Edward Snowden] names </w:t>
      </w:r>
      <w:proofErr w:type="spellStart"/>
      <w:r w:rsidRPr="00463537">
        <w:t>Petrobras</w:t>
      </w:r>
      <w:proofErr w:type="spellEnd"/>
      <w:r w:rsidRPr="00463537">
        <w:t xml:space="preserve"> along with the Swift network for global bank transfers, the French Foreign Ministry and Google...It presented a ‘network exploitation’ document from Britain's GCHQ, which works closely with the NSA, that affirms the importance of targeting companies in strategic industries. One slide, headed ‘Results – what do we find?</w:t>
      </w:r>
      <w:proofErr w:type="gramStart"/>
      <w:r w:rsidRPr="00463537">
        <w:t>’,</w:t>
      </w:r>
      <w:proofErr w:type="gramEnd"/>
      <w:r w:rsidRPr="00463537">
        <w:t xml:space="preserve"> notes that private network traffic is collected from energy companies, financial organizations and airlines, as well </w:t>
      </w:r>
      <w:r w:rsidRPr="00463537">
        <w:lastRenderedPageBreak/>
        <w:t xml:space="preserve">as foreign governments.” </w:t>
      </w:r>
      <w:r w:rsidRPr="00A609CF">
        <w:rPr>
          <w:rStyle w:val="StyleUnderline"/>
        </w:rPr>
        <w:t xml:space="preserve">Trade secrets, financial records, and confidential communications </w:t>
      </w:r>
      <w:proofErr w:type="gramStart"/>
      <w:r w:rsidRPr="00A609CF">
        <w:rPr>
          <w:rStyle w:val="StyleUnderline"/>
        </w:rPr>
        <w:t>have all been swept up</w:t>
      </w:r>
      <w:proofErr w:type="gramEnd"/>
      <w:r w:rsidRPr="00A609CF">
        <w:rPr>
          <w:rStyle w:val="StyleUnderline"/>
        </w:rPr>
        <w:t xml:space="preserve"> in the NSA’s </w:t>
      </w:r>
      <w:proofErr w:type="spellStart"/>
      <w:r w:rsidRPr="00A609CF">
        <w:rPr>
          <w:rStyle w:val="StyleUnderline"/>
        </w:rPr>
        <w:t>Blackpearl</w:t>
      </w:r>
      <w:proofErr w:type="spellEnd"/>
      <w:r w:rsidRPr="00A609CF">
        <w:rPr>
          <w:rStyle w:val="StyleUnderline"/>
        </w:rPr>
        <w:t xml:space="preserve"> dragnet. Naturally, it raises serious questions about how many other surveillance and espionage programs</w:t>
      </w:r>
      <w:r w:rsidRPr="00463537">
        <w:t xml:space="preserve"> besides </w:t>
      </w:r>
      <w:proofErr w:type="spellStart"/>
      <w:r w:rsidRPr="00463537">
        <w:t>Blackpearl</w:t>
      </w:r>
      <w:proofErr w:type="spellEnd"/>
      <w:r w:rsidRPr="00463537">
        <w:t xml:space="preserve"> have been (and continue to be) employed by US intelligence. It should be added that, far from merely stealing technical information (as has been alleged of the Chinese military), the NSA program has provided the intelligence and corporate community insights into the inner workings of powerful corporations, their decision-making processes, and much more. </w:t>
      </w:r>
      <w:r w:rsidRPr="00A609CF">
        <w:rPr>
          <w:rStyle w:val="StyleUnderline"/>
        </w:rPr>
        <w:t>In effect, the US program is far more detailed and comprehensive than what the Chinese have allegedly been doing. And the US does it all under the auspices of ‘national security’. It would seem then that the rhetoric of senior US officials is more than hypocrisy; it is deliberate distortion of reality</w:t>
      </w:r>
      <w:r w:rsidRPr="00463537">
        <w:t xml:space="preserve">. US Assistant Attorney General for National Security John Carlin expressed the kind of sanctimonious indignation that has become a hallmark of the Obama administration when he exclaimed, “State actors engaged in cyber espionage for economic advantage are not immune from the law just because they hack under the shadow of their country’s flag.” Perhaps Carlin is unaware of the fact that the NSA, among other agencies, has used precisely the same “shadow of their country’s flag” to justify their blatantly illegal espionage and surveillance. Or, as is more likely, perhaps Carlin believes that ‘American exceptionalism’ extends to national and international law? Making war in cyberspace One of the most strikingly hypocritical aspects of US foreign policy for decades has been the fact that Washington postures as the force for nuclear disarmament, accusing countries all over the world of ‘nuclear ambitions’ and aggression, while remaining the only nation in the history of the world to have ever actually used nuclear weapons. The same is true for cyber weapons, as the United States and Israel remain the only countries to </w:t>
      </w:r>
      <w:proofErr w:type="gramStart"/>
      <w:r w:rsidRPr="00463537">
        <w:t>have been documented</w:t>
      </w:r>
      <w:proofErr w:type="gramEnd"/>
      <w:r w:rsidRPr="00463537">
        <w:t xml:space="preserve"> as using such weapons. Named </w:t>
      </w:r>
      <w:proofErr w:type="spellStart"/>
      <w:r w:rsidRPr="00463537">
        <w:t>Stuxnet</w:t>
      </w:r>
      <w:proofErr w:type="spellEnd"/>
      <w:r w:rsidRPr="00463537">
        <w:t xml:space="preserve"> by security analysts, the weapon was a form of malware designed to infiltrate and damage the computer systems of Iranian oil and nuclear facilities. Though the classified program </w:t>
      </w:r>
      <w:proofErr w:type="gramStart"/>
      <w:r w:rsidRPr="00463537">
        <w:t>was initiated</w:t>
      </w:r>
      <w:proofErr w:type="gramEnd"/>
      <w:r w:rsidRPr="00463537">
        <w:t xml:space="preserve"> under the Bush administration, it was continued and expanded by Obama. As the Washington Post reported in 2012, “Even after software security companies discovered </w:t>
      </w:r>
      <w:proofErr w:type="spellStart"/>
      <w:r w:rsidRPr="00463537">
        <w:t>Stuxnet</w:t>
      </w:r>
      <w:proofErr w:type="spellEnd"/>
      <w:r w:rsidRPr="00463537">
        <w:t xml:space="preserve"> loose on the internet in 2010, causing concern among US officials, Obama secretly ordered the operation continued and authorized the use of several variations of the computer virus... The National Security Agency developed the cyber weapon with help of Israel.” So just to be clear, the administration crying foul over alleged Chinese corporate espionage is the same one which authorized the expanded use of an incredibly destructive cyber weapon without any oversight, legal proceedings or international authorization. In other words, the US and Israel committed what should be rightly be considered an act of war in cyberspace, while acting as if only Chinese hands are dirty. However, had it only been </w:t>
      </w:r>
      <w:proofErr w:type="spellStart"/>
      <w:r w:rsidRPr="00463537">
        <w:t>Stuxnet</w:t>
      </w:r>
      <w:proofErr w:type="spellEnd"/>
      <w:r w:rsidRPr="00463537">
        <w:t xml:space="preserve">, then US hypocrisy would be, relatively speaking, tolerable. Of course, </w:t>
      </w:r>
      <w:proofErr w:type="spellStart"/>
      <w:r w:rsidRPr="00463537">
        <w:t>Stuxnet</w:t>
      </w:r>
      <w:proofErr w:type="spellEnd"/>
      <w:r w:rsidRPr="00463537">
        <w:t xml:space="preserve"> was not alone. The Washington Post also revealed in 2012 that </w:t>
      </w:r>
      <w:proofErr w:type="gramStart"/>
      <w:r w:rsidRPr="00463537">
        <w:t>a collaboration</w:t>
      </w:r>
      <w:proofErr w:type="gramEnd"/>
      <w:r w:rsidRPr="00463537">
        <w:t xml:space="preserve"> between the NSA, CIA and Israeli military produced the Flame virus, a sophisticated computer virus which “collected intelligence in preparation for cyber-espionage.” The report noted that Flame was a “massive piece of malware [that] secretly mapped and monitored Iran’s computer networks, sending back a steady stream of intelligence to prepare for a cyber-warfare campaign.” Even if one were to believe in the doomsday prognostications of neocons regarding Iran’s alleged nuclear ambitions, the inescapable fact is that these cyber weapons </w:t>
      </w:r>
      <w:proofErr w:type="gramStart"/>
      <w:r w:rsidRPr="00463537">
        <w:t>were not solely relegated</w:t>
      </w:r>
      <w:proofErr w:type="gramEnd"/>
      <w:r w:rsidRPr="00463537">
        <w:t xml:space="preserve"> to the nuclear program’s computer systems. In fact, both </w:t>
      </w:r>
      <w:proofErr w:type="spellStart"/>
      <w:r w:rsidRPr="00463537">
        <w:t>Stuxnet</w:t>
      </w:r>
      <w:proofErr w:type="spellEnd"/>
      <w:r w:rsidRPr="00463537">
        <w:t xml:space="preserve"> and Flame, targeted a wide range of computer networks involved in everything from managing oil refineries to handling financial transactions and personal and industrial secrets. Additionally, </w:t>
      </w:r>
      <w:proofErr w:type="spellStart"/>
      <w:r w:rsidRPr="00463537">
        <w:t>Stuxnet</w:t>
      </w:r>
      <w:proofErr w:type="spellEnd"/>
      <w:r w:rsidRPr="00463537">
        <w:t xml:space="preserve"> and Flame’s cousin, nicknamed ‘Gauss’ expanded further the espionage capabilities of the US and Israel in the Middle East. As Kaspersky Labs, the privately-owned Russian cyber security firm, explained upon their discovery of the virus, “Gauss is a </w:t>
      </w:r>
      <w:r w:rsidRPr="00463537">
        <w:lastRenderedPageBreak/>
        <w:t xml:space="preserve">complex, nation-state sponsored cyber-espionage toolkit designed to steal sensitive data, with a specific focus on browser passwords, online banking account credentials, cookies, and specific configurations of infected machines...The online banking Trojan functionality found in Gauss is a unique characteristic that was not found in any previously known cyber-weapons.” Essentially then, the current administrations in both Washington and Tel Aviv are directly responsible for unleashing no less than three separate cyber weapons in the Middle East, each having significant impacts on a wide variety of commercial, military, and other critical systems. </w:t>
      </w:r>
      <w:proofErr w:type="gramStart"/>
      <w:r w:rsidRPr="00A609CF">
        <w:rPr>
          <w:rStyle w:val="StyleUnderline"/>
        </w:rPr>
        <w:t>Had such aggressive (and illegal) actions been carried out</w:t>
      </w:r>
      <w:proofErr w:type="gramEnd"/>
      <w:r w:rsidRPr="00A609CF">
        <w:rPr>
          <w:rStyle w:val="StyleUnderline"/>
        </w:rPr>
        <w:t xml:space="preserve"> by any other nations, they would immediately be denounced as threats to global peace. Once again it seems ‘American exceptionalism’ means that it is the exception to the international rule of law.</w:t>
      </w:r>
      <w:r w:rsidRPr="00463537">
        <w:t xml:space="preserve"> Protecting corporate America Perhaps the most interesting aspect of the charges brought against the Chinese military officials is the </w:t>
      </w:r>
      <w:r w:rsidRPr="00A609CF">
        <w:rPr>
          <w:rStyle w:val="StyleUnderline"/>
        </w:rPr>
        <w:t>recent history of allegations against China, specifically those making the allegations and their close ties to vested interests.</w:t>
      </w:r>
      <w:r w:rsidRPr="00463537">
        <w:t xml:space="preserve"> One of the most highly-publicized allegations of corporate espionage and wrongdoing by China comes from former CIA and NSA head General Michael Hayden in an interview with the Australian Financial Review, in which he charged that China’s telecom giant Huawei has engaged in espionage on behalf of Beijing. While the international press ran with the story, using the opportunity to once again accuse China of wrongdoing without ever having presented any hard evidence, they conveniently omitted one rather important aspect of the story: Hayden serves on the board of directors of Motorola Solutions, one of the principal competitors of Huawei. It would seem then that the interests of the US political and corporate establishments conveniently aligned in the demonization of Huawei and, by extension, Beijing. In fact, Huawei </w:t>
      </w:r>
      <w:proofErr w:type="gramStart"/>
      <w:r w:rsidRPr="00463537">
        <w:t>was banned</w:t>
      </w:r>
      <w:proofErr w:type="gramEnd"/>
      <w:r w:rsidRPr="00463537">
        <w:t xml:space="preserve"> from bidding on a number of lucrative contracts in Australia and elsewhere precisely due to these and other, similar allegations. Another instructive example is the Chinese partly state-owned computer manufacturer Lenovo, which </w:t>
      </w:r>
      <w:proofErr w:type="gramStart"/>
      <w:r w:rsidRPr="00463537">
        <w:t>has been banned</w:t>
      </w:r>
      <w:proofErr w:type="gramEnd"/>
      <w:r w:rsidRPr="00463537">
        <w:t xml:space="preserve"> from lucrative US government contracts with the CIA, in addition to UK’s MI5 and MI6 and a number of other international intelligence agencies. The somewhat embarrassing fact here again is that there remains zero hard evidence of any ‘backdoors’ and other security risks built into Lenovo’s hardware, as has been repeatedly alleged. It would seem then that, rather than any threat to national security, Lenovo </w:t>
      </w:r>
      <w:proofErr w:type="gramStart"/>
      <w:r w:rsidRPr="00463537">
        <w:t>was seen</w:t>
      </w:r>
      <w:proofErr w:type="gramEnd"/>
      <w:r w:rsidRPr="00463537">
        <w:t xml:space="preserve"> as a threat to the security of the profits of its competitors. While the list of such examples could be quite exhaustive, they </w:t>
      </w:r>
      <w:proofErr w:type="gramStart"/>
      <w:r w:rsidRPr="00463537">
        <w:t>should all be understood</w:t>
      </w:r>
      <w:proofErr w:type="gramEnd"/>
      <w:r w:rsidRPr="00463537">
        <w:t xml:space="preserve"> in the context of US foreign and trade policy. </w:t>
      </w:r>
      <w:r w:rsidRPr="00A609CF">
        <w:rPr>
          <w:rStyle w:val="StyleUnderline"/>
        </w:rPr>
        <w:t>The Trans-Pacific Partnership (TPP), a wide-reaching so called ‘free trade’ deal between the United States and a number of Asian countries (with the notable exception of China), would cement corporate power in ways hitherto unimaginable</w:t>
      </w:r>
      <w:r w:rsidRPr="00463537">
        <w:t xml:space="preserve">. As renowned activists and co-directors of </w:t>
      </w:r>
      <w:proofErr w:type="gramStart"/>
      <w:r w:rsidRPr="00463537">
        <w:t>It’s</w:t>
      </w:r>
      <w:proofErr w:type="gramEnd"/>
      <w:r w:rsidRPr="00463537">
        <w:t xml:space="preserve"> Our Economy, Margaret Flowers and Kevin </w:t>
      </w:r>
      <w:proofErr w:type="spellStart"/>
      <w:r w:rsidRPr="00463537">
        <w:t>Zeese</w:t>
      </w:r>
      <w:proofErr w:type="spellEnd"/>
      <w:r w:rsidRPr="00463537">
        <w:t xml:space="preserve">, noted on </w:t>
      </w:r>
      <w:proofErr w:type="spellStart"/>
      <w:r w:rsidRPr="00463537">
        <w:t>Truthout</w:t>
      </w:r>
      <w:proofErr w:type="spellEnd"/>
      <w:r w:rsidRPr="00463537">
        <w:t xml:space="preserve">, “The TPP is less about trade and more about entrenching corporate property rights. It will establish a judicial system that gives corporations greater power than sovereign nations and bypasses the democratic process. The TPP will affect the global economy so that corporations control all aspects of our lives from wages, food safety, the price of medications and our rights to clean water and air to internet freedom and more.” Beyond the corporate control over individual rights, </w:t>
      </w:r>
      <w:r w:rsidRPr="00A609CF">
        <w:rPr>
          <w:rStyle w:val="StyleUnderline"/>
        </w:rPr>
        <w:t xml:space="preserve">the TPP is a crucial aspect of the US attempt to contain China’s economic development by establishing a corporate-controlled framework of trade in the Asia-Pacific region that systematically cuts out China, thereby cementing the hegemony of US and Western corporations in the region. Obama’s ‘pivot’ strategy </w:t>
      </w:r>
      <w:proofErr w:type="gramStart"/>
      <w:r w:rsidRPr="00A609CF">
        <w:rPr>
          <w:rStyle w:val="StyleUnderline"/>
        </w:rPr>
        <w:t>is fundamentally based</w:t>
      </w:r>
      <w:proofErr w:type="gramEnd"/>
      <w:r w:rsidRPr="00A609CF">
        <w:rPr>
          <w:rStyle w:val="StyleUnderline"/>
        </w:rPr>
        <w:t xml:space="preserve"> on this line of reasoning</w:t>
      </w:r>
      <w:r w:rsidRPr="00463537">
        <w:t xml:space="preserve">. </w:t>
      </w:r>
      <w:r w:rsidRPr="00A609CF">
        <w:rPr>
          <w:rStyle w:val="StyleUnderline"/>
        </w:rPr>
        <w:t xml:space="preserve">More than simply shuffling around naval forces and showing military strength in Asia-Pacific, the ‘pivot’ is a focusing of all forms of both hard and soft power (military, corporate-financial, economic, cultural, etc.) at the ‘enemy’ in Beijing. With the inking of a massive energy deal between Moscow and Beijing, and the growing consensus internationally that US </w:t>
      </w:r>
      <w:r w:rsidRPr="00A609CF">
        <w:rPr>
          <w:rStyle w:val="StyleUnderline"/>
        </w:rPr>
        <w:lastRenderedPageBreak/>
        <w:t>attempts to isolate Russia have backfired by promoting Sino-Russian cooperation on a number of key issues relating to military, political, and economic cooperation, this week has been a decidedly bad one for the US political establishment</w:t>
      </w:r>
      <w:r w:rsidRPr="00463537">
        <w:t xml:space="preserve">. It would seem then that the indictment against the Chinese military officials is a miscalculation of just how far Washington might be able to push Beijing. </w:t>
      </w:r>
      <w:r w:rsidRPr="00A609CF">
        <w:rPr>
          <w:rStyle w:val="StyleUnderline"/>
        </w:rPr>
        <w:t>The sort of intimidation tactics that the US is accustomed to using in its dealings with China and other nations might now be a relic of the past. Perhaps this is the ultimate benefit of a more multi-polar world. It might just take a little time before officials in Washington choose to accept this reality</w:t>
      </w:r>
      <w:r>
        <w:rPr>
          <w:rStyle w:val="StyleUnderline"/>
        </w:rPr>
        <w:t>.</w:t>
      </w:r>
    </w:p>
    <w:p w:rsidR="005017B3" w:rsidRDefault="005017B3" w:rsidP="005017B3"/>
    <w:p w:rsidR="005017B3" w:rsidRPr="00165037" w:rsidRDefault="005017B3" w:rsidP="005017B3">
      <w:pPr>
        <w:pStyle w:val="Heading4"/>
      </w:pPr>
      <w:r>
        <w:t>Hegemony is unsustainable and perpetuates violence – restraint is the most ethical option</w:t>
      </w:r>
    </w:p>
    <w:p w:rsidR="005017B3" w:rsidRPr="009A466F" w:rsidRDefault="005017B3" w:rsidP="005017B3">
      <w:r w:rsidRPr="009A466F">
        <w:rPr>
          <w:rStyle w:val="Style13ptBold"/>
        </w:rPr>
        <w:t>BERLATSKY 6/17</w:t>
      </w:r>
      <w:r>
        <w:t xml:space="preserve">/14 – Correspondent for </w:t>
      </w:r>
      <w:proofErr w:type="gramStart"/>
      <w:r>
        <w:t>The</w:t>
      </w:r>
      <w:proofErr w:type="gramEnd"/>
      <w:r>
        <w:t xml:space="preserve"> Atlantic</w:t>
      </w:r>
    </w:p>
    <w:p w:rsidR="005017B3" w:rsidRDefault="005017B3" w:rsidP="005017B3">
      <w:r>
        <w:t xml:space="preserve">[NOAH, “The Moral Argument for American Restraint—in Iraq and </w:t>
      </w:r>
      <w:proofErr w:type="gramStart"/>
      <w:r>
        <w:t>Beyond</w:t>
      </w:r>
      <w:proofErr w:type="gramEnd"/>
      <w:r>
        <w:t>”, The Atlantic, http://www.theatlantic.com/international/archive/2014/06/the-moral-argument-for-restraintin-iraq-and-around-the-world/372933/]//AS</w:t>
      </w:r>
    </w:p>
    <w:p w:rsidR="005017B3" w:rsidRDefault="005017B3" w:rsidP="005017B3">
      <w:r w:rsidRPr="003F7DE4">
        <w:rPr>
          <w:rStyle w:val="StyleUnderline"/>
        </w:rPr>
        <w:t>Whenever there’s a conflict anywhere in the world, a gaggle of American pundits</w:t>
      </w:r>
      <w:r>
        <w:t xml:space="preserve"> and </w:t>
      </w:r>
      <w:r w:rsidRPr="003F7DE4">
        <w:rPr>
          <w:rStyle w:val="StyleUnderline"/>
        </w:rPr>
        <w:t>politicians insists that the U</w:t>
      </w:r>
      <w:r>
        <w:t xml:space="preserve">nited </w:t>
      </w:r>
      <w:r w:rsidRPr="003F7DE4">
        <w:rPr>
          <w:rStyle w:val="StyleUnderline"/>
        </w:rPr>
        <w:t>S</w:t>
      </w:r>
      <w:r>
        <w:t xml:space="preserve">tates fix it. Whether it's Senators John McCain and Lindsey Graham pushing weapons shipments to Ukraine, former ambassador Robert Ford urging Washington to arm Syrian rebels, or The Weekly Standard’s Bill </w:t>
      </w:r>
      <w:proofErr w:type="spellStart"/>
      <w:r>
        <w:t>Kristol</w:t>
      </w:r>
      <w:proofErr w:type="spellEnd"/>
      <w:r>
        <w:t xml:space="preserve"> </w:t>
      </w:r>
      <w:proofErr w:type="spellStart"/>
      <w:r>
        <w:t>callingfor</w:t>
      </w:r>
      <w:proofErr w:type="spellEnd"/>
      <w:r>
        <w:t xml:space="preserve"> troops to be sent to Iraq, </w:t>
      </w:r>
      <w:r w:rsidRPr="003F7DE4">
        <w:rPr>
          <w:rStyle w:val="StyleUnderline"/>
        </w:rPr>
        <w:t>the assumption is always that every problem is America's problem, and that the best way to solve America's problems is with force</w:t>
      </w:r>
      <w:r>
        <w:t xml:space="preserve">. Barry Posen, a professor of political science at MIT and a foreign-policy realist, advocates a different approach. The title of his new book, Restraint, succinctly expresses his policy recommendation. </w:t>
      </w:r>
      <w:r w:rsidRPr="00142BE2">
        <w:rPr>
          <w:rStyle w:val="StyleUnderline"/>
        </w:rPr>
        <w:t>The U.S., he argues, needs to stop trying to do more and more. Instead, it needs to do less</w:t>
      </w:r>
      <w:r>
        <w:t>. Or, as he puts it, "</w:t>
      </w:r>
      <w:r w:rsidRPr="00142BE2">
        <w:rPr>
          <w:rStyle w:val="StyleUnderline"/>
        </w:rPr>
        <w:t>Efforts to defend everything leave one defending not much of anything."</w:t>
      </w:r>
      <w:r>
        <w:rPr>
          <w:rStyle w:val="StyleUnderline"/>
        </w:rPr>
        <w:t xml:space="preserve"> </w:t>
      </w:r>
      <w:r>
        <w:t xml:space="preserve">Posen rests his discussion on two basic arguments. The </w:t>
      </w:r>
      <w:r w:rsidRPr="00142BE2">
        <w:rPr>
          <w:rStyle w:val="StyleUnderline"/>
        </w:rPr>
        <w:t>first is that the United States is, by any reasonable metric, an incredibly secure nation. It is geographically isolated from other great powers—a position that makes invading or even attacking the U.S. mainland prohibitively difficult.</w:t>
      </w:r>
      <w:r>
        <w:t xml:space="preserve"> U.S. conventional forces are by far the most powerful in the world. Posen notes that the U.S. </w:t>
      </w:r>
      <w:r w:rsidRPr="00142BE2">
        <w:rPr>
          <w:rStyle w:val="StyleUnderline"/>
        </w:rPr>
        <w:t>"accounted for a little more than a third of all the military</w:t>
      </w:r>
      <w:r>
        <w:t xml:space="preserve"> spending in the world during the 1990s," and has increased the percentage to about 41 percent of all military spending in the world today. </w:t>
      </w:r>
      <w:r w:rsidRPr="00142BE2">
        <w:rPr>
          <w:rStyle w:val="StyleUnderline"/>
        </w:rPr>
        <w:t>On top of that, the U.S. has a massive nuclear de</w:t>
      </w:r>
      <w:r w:rsidRPr="003B5F3C">
        <w:rPr>
          <w:rStyle w:val="StyleUnderline"/>
        </w:rPr>
        <w:t>terrent. It is simply not credible to argue that Iran, North Korea, Iraq, Pakistan, or even Russia or China have the combination of dangerous capabilities and malign intentions to pose a serious existential threat to the United States in anything but the most paranoid neocon fantasies.</w:t>
      </w:r>
      <w:r>
        <w:t xml:space="preserve"> Second, </w:t>
      </w:r>
      <w:r w:rsidRPr="00142BE2">
        <w:rPr>
          <w:rStyle w:val="StyleUnderline"/>
        </w:rPr>
        <w:t>enforcing “liberal hegemony</w:t>
      </w:r>
      <w:r>
        <w:t>”—</w:t>
      </w:r>
      <w:r w:rsidRPr="00142BE2">
        <w:rPr>
          <w:rStyle w:val="StyleUnderline"/>
        </w:rPr>
        <w:t>a grand strategy of promoting global democracy and peace underwritten by U.S. military power—is simply beyond America’s capabilities.</w:t>
      </w:r>
      <w:r>
        <w:t xml:space="preserve"> As the wars in Iraq, Afghanistan, and, earlier, Vietnam showed, the United States does not have the military resources and political will necessary to impose friendly democratic regimes upon distant peoples. Nor, as all three of those wars also demonstrate, does it have the ability to utterly destroy its enemies forever. </w:t>
      </w:r>
      <w:r w:rsidRPr="00142BE2">
        <w:rPr>
          <w:rStyle w:val="StyleUnderline"/>
        </w:rPr>
        <w:t>Nor, finally, can the U.S. ensure, militarily or otherwise, that no one anywhere gets nuclear weapons—after all, if it could, presumably Pakistan and North Korea wouldn't have them.</w:t>
      </w:r>
      <w:r>
        <w:rPr>
          <w:rStyle w:val="StyleUnderline"/>
        </w:rPr>
        <w:t xml:space="preserve"> </w:t>
      </w:r>
      <w:r>
        <w:t>Th</w:t>
      </w:r>
      <w:r w:rsidRPr="00142BE2">
        <w:rPr>
          <w:rStyle w:val="StyleUnderline"/>
        </w:rPr>
        <w:t>e effort to control and police the world through force of arms makes the U</w:t>
      </w:r>
      <w:r w:rsidRPr="00142BE2">
        <w:t>ni</w:t>
      </w:r>
      <w:r>
        <w:t xml:space="preserve">ted </w:t>
      </w:r>
      <w:r w:rsidRPr="00142BE2">
        <w:rPr>
          <w:rStyle w:val="StyleUnderline"/>
        </w:rPr>
        <w:t>S</w:t>
      </w:r>
      <w:r>
        <w:t xml:space="preserve">tates less secure in numerous ways, Posen argues. It bleeds U.S. resources, both military and economic, while leaving the country less prepared to face immediate threats. The belief that America will act as the world’s policeman encourages some of its allies to skimp on their own </w:t>
      </w:r>
      <w:r>
        <w:lastRenderedPageBreak/>
        <w:t xml:space="preserve">defense spending, forcing the U.S. to undertake further costly investments it cannot afford in the long term. In its role as Liberal Hegemon, it also encourages aggression and risky behavior in states like Israel, which can put off peace deals and engage in provocative actions like settlement construction because of the elaborate pledges of support it has received from America. </w:t>
      </w:r>
      <w:r w:rsidRPr="00142BE2">
        <w:rPr>
          <w:rStyle w:val="StyleUnderline"/>
        </w:rPr>
        <w:t>Rather than imposing American will by force, Posen suggests that we could more fruitfully and practically engage the world in other ways. For instance, if the U.S. is concerned about genocide</w:t>
      </w:r>
      <w:r>
        <w:t xml:space="preserve">, we could join the International Criminal Court and support the prosecution of those who commit war crimes (including, though Posen does not say this, </w:t>
      </w:r>
      <w:r w:rsidRPr="00142BE2">
        <w:rPr>
          <w:rStyle w:val="StyleUnderline"/>
        </w:rPr>
        <w:t>American officials, at whatever level, who condoned, or condone, torture</w:t>
      </w:r>
      <w:r>
        <w:t xml:space="preserve">.) </w:t>
      </w:r>
      <w:r w:rsidRPr="00142BE2">
        <w:rPr>
          <w:rStyle w:val="StyleUnderline"/>
        </w:rPr>
        <w:t>If we want to save people, we could honor our commitments under international treaties and open our borders to refugees; as Posen says, we are “rich enough to receive many individuals in such dire straits</w:t>
      </w:r>
      <w:r>
        <w:t xml:space="preserve">.” We could also send aid to poorer countries to encourage them to receive refugees. Posen makes a compelling argument. But he makes it almost entirely on realist grounds. </w:t>
      </w:r>
      <w:r w:rsidRPr="00142BE2">
        <w:rPr>
          <w:rStyle w:val="StyleUnderline"/>
        </w:rPr>
        <w:t>He advocates a policy of restraint because it will make the U.S. stronger and more secure, not—or at least not primarily—because a policy of restraint is more ethical than the alternative.</w:t>
      </w:r>
      <w:r>
        <w:t xml:space="preserve"> His humanitarian suggestions—joining the ICC, opening borders—are addendums to, rather than the essence of, his reasoning. But </w:t>
      </w:r>
      <w:r w:rsidRPr="00142BE2">
        <w:rPr>
          <w:rStyle w:val="StyleUnderline"/>
        </w:rPr>
        <w:t xml:space="preserve">liberal hegemony, </w:t>
      </w:r>
      <w:r>
        <w:t xml:space="preserve">the argument Posen is rebutting, </w:t>
      </w:r>
      <w:proofErr w:type="gramStart"/>
      <w:r w:rsidRPr="00142BE2">
        <w:rPr>
          <w:rStyle w:val="StyleUnderline"/>
        </w:rPr>
        <w:t>isn’t just based</w:t>
      </w:r>
      <w:proofErr w:type="gramEnd"/>
      <w:r w:rsidRPr="00142BE2">
        <w:rPr>
          <w:rStyle w:val="StyleUnderline"/>
        </w:rPr>
        <w:t xml:space="preserve"> on security interests. It</w:t>
      </w:r>
      <w:proofErr w:type="gramStart"/>
      <w:r w:rsidRPr="00142BE2">
        <w:rPr>
          <w:rStyle w:val="StyleUnderline"/>
        </w:rPr>
        <w:t>’s also predicated</w:t>
      </w:r>
      <w:proofErr w:type="gramEnd"/>
      <w:r w:rsidRPr="00142BE2">
        <w:rPr>
          <w:rStyle w:val="StyleUnderline"/>
        </w:rPr>
        <w:t xml:space="preserve"> on morality</w:t>
      </w:r>
      <w:r>
        <w:t xml:space="preserve">. For instance, the </w:t>
      </w:r>
      <w:r w:rsidRPr="00142BE2">
        <w:rPr>
          <w:rStyle w:val="StyleUnderline"/>
        </w:rPr>
        <w:t>rationale for invading Iraq was not only that the U</w:t>
      </w:r>
      <w:r>
        <w:t xml:space="preserve">nited </w:t>
      </w:r>
      <w:r w:rsidRPr="00142BE2">
        <w:rPr>
          <w:rStyle w:val="StyleUnderline"/>
        </w:rPr>
        <w:t>S</w:t>
      </w:r>
      <w:r>
        <w:t xml:space="preserve">tates needed to crush Saddam Hussein for its own safety. It was also that Saddam was uniquely evil and that it would be good for the people of Iraq, and for people around the world, if he </w:t>
      </w:r>
      <w:proofErr w:type="gramStart"/>
      <w:r>
        <w:t>were destroyed</w:t>
      </w:r>
      <w:proofErr w:type="gramEnd"/>
      <w:r>
        <w:t xml:space="preserve">. Similarly, the continuing presence of U.S. troops in Afghanistan is justified not only on the basis of protecting America from al-Qaeda, but also on the grounds that the Taliban are hideously oppressive, especially to women, and that it is America’s responsibility to stop </w:t>
      </w:r>
      <w:proofErr w:type="spellStart"/>
      <w:r>
        <w:t>themfrom</w:t>
      </w:r>
      <w:proofErr w:type="spellEnd"/>
      <w:r>
        <w:t xml:space="preserve"> returning to power. </w:t>
      </w:r>
      <w:r w:rsidRPr="00142BE2">
        <w:rPr>
          <w:rStyle w:val="StyleUnderline"/>
        </w:rPr>
        <w:t xml:space="preserve">Responding to the argument for liberal hegemony, then, requires consideration of the moral as well as the practical arguments for restraint. </w:t>
      </w:r>
      <w:r>
        <w:t xml:space="preserve">Fortunately for Posen, </w:t>
      </w:r>
      <w:r w:rsidRPr="00142BE2">
        <w:rPr>
          <w:rStyle w:val="StyleUnderline"/>
        </w:rPr>
        <w:t>the “just war” tradition of ethics yields a very strong argument for the morality of restraint—indeed, in many ways just-war doctrine is based on the restraint principle</w:t>
      </w:r>
      <w:r>
        <w:t xml:space="preserve">. As summarized by the Internet Encyclopedia of Philosophy: The principles of the justice of war are commonly held to be: having just cause, being a last resort, being declared by a proper authority, possessing right intention, having a reasonable chance of success, and the end being proportional to the means used. </w:t>
      </w:r>
      <w:r w:rsidRPr="00142BE2">
        <w:rPr>
          <w:rStyle w:val="StyleUnderline"/>
        </w:rPr>
        <w:t>The just-war doctrine is not equivalent to pacifism,</w:t>
      </w:r>
      <w:r>
        <w:t xml:space="preserve"> which holds that there is no justification for war at all. But it shares with pacifism, as political ethicist Jean </w:t>
      </w:r>
      <w:proofErr w:type="spellStart"/>
      <w:r>
        <w:t>Bethke</w:t>
      </w:r>
      <w:proofErr w:type="spellEnd"/>
      <w:r>
        <w:t xml:space="preserve"> </w:t>
      </w:r>
      <w:proofErr w:type="spellStart"/>
      <w:r>
        <w:t>Elshtain</w:t>
      </w:r>
      <w:proofErr w:type="spellEnd"/>
      <w:r>
        <w:t xml:space="preserve"> has written, the belief that "violence must never be celebrated, and that violence must always be put on trial." Though </w:t>
      </w:r>
      <w:proofErr w:type="spellStart"/>
      <w:r>
        <w:t>Elshtain</w:t>
      </w:r>
      <w:proofErr w:type="spellEnd"/>
      <w:r>
        <w:t xml:space="preserve"> herself supported the Iraq war, the reasoning here suggests, on the contrary, that preventive wars aimed at warding off the eventual emergence of a threat should be anathema. </w:t>
      </w:r>
      <w:r w:rsidRPr="00142BE2">
        <w:rPr>
          <w:rStyle w:val="StyleUnderline"/>
        </w:rPr>
        <w:t>Wars are by their nature bloody, destructive, and impossible to control (as the spiraling and ongoing violence in Iraq demonstrates all too clearly.</w:t>
      </w:r>
      <w:r w:rsidRPr="00142BE2">
        <w:t xml:space="preserve">) It is simply not tenable to argue that starting a war will preserve peace, because war by its nature breeds chaos and more war. </w:t>
      </w:r>
      <w:r w:rsidRPr="00142BE2">
        <w:rPr>
          <w:rStyle w:val="StyleUnderline"/>
        </w:rPr>
        <w:t>That's why war must be a last resort, and why it should solely be used in self-defense; the only time it's reasonable to think that war might reduce war is when you're already at war.</w:t>
      </w:r>
      <w:r>
        <w:rPr>
          <w:rStyle w:val="StyleUnderline"/>
        </w:rPr>
        <w:t xml:space="preserve"> </w:t>
      </w:r>
      <w:r w:rsidRPr="00142BE2">
        <w:rPr>
          <w:rStyle w:val="StyleUnderline"/>
        </w:rPr>
        <w:t xml:space="preserve">The essence of just war </w:t>
      </w:r>
      <w:proofErr w:type="gramStart"/>
      <w:r w:rsidRPr="00142BE2">
        <w:rPr>
          <w:rStyle w:val="StyleUnderline"/>
        </w:rPr>
        <w:t>can be summarized</w:t>
      </w:r>
      <w:proofErr w:type="gramEnd"/>
      <w:r w:rsidRPr="00142BE2">
        <w:rPr>
          <w:rStyle w:val="StyleUnderline"/>
        </w:rPr>
        <w:t xml:space="preserve"> generally as follows: first, try to limit harm, and second, treat war with respect and fear. Dropping bombs on Libya or</w:t>
      </w:r>
      <w:r>
        <w:rPr>
          <w:rStyle w:val="StyleUnderline"/>
        </w:rPr>
        <w:t xml:space="preserve"> </w:t>
      </w:r>
      <w:r w:rsidRPr="00142BE2">
        <w:rPr>
          <w:rStyle w:val="StyleUnderline"/>
        </w:rPr>
        <w:t>Iran to prevent evil is illegitimate because war itself is evil—and it is an evil not easily contained.</w:t>
      </w:r>
      <w:r>
        <w:t xml:space="preserve"> Treating war as a convenient tool of policy, rather than as a last resort, sows more death and hardship, not less. Similarly, building up massive stockpiles of weapons that are not immediately necessary creates a temptation to use those weapons—the succinct moral of Johnny Cash's "Don't Take Your Guns to Town." Outsized military expenditures </w:t>
      </w:r>
      <w:proofErr w:type="gramStart"/>
      <w:r>
        <w:t>can themselves be seen</w:t>
      </w:r>
      <w:proofErr w:type="gramEnd"/>
      <w:r>
        <w:t xml:space="preserve"> as a violation of the principles that inform the just-war doctrine. From the just-war perspective, </w:t>
      </w:r>
      <w:r>
        <w:lastRenderedPageBreak/>
        <w:t xml:space="preserve">Posen's realist arguments have an ethical force. Even from the perspective of the World War II-era realist theologian Reinhold Niebuhr, who rejected pacifism and just war alike as overly idealistic, Posen's position has moral consequences. Niebuhr saw war as moral when it advanced best outcomes. The case Posen outlines suggests what those best outcomes are. </w:t>
      </w:r>
      <w:proofErr w:type="gramStart"/>
      <w:r>
        <w:t xml:space="preserve">When Posen says, </w:t>
      </w:r>
      <w:r w:rsidRPr="00165037">
        <w:rPr>
          <w:rStyle w:val="StyleUnderline"/>
        </w:rPr>
        <w:t>for example, that the U.S. cannot, in the long run, defend Taiwan, that's not just a practical statement, but an ethical one.</w:t>
      </w:r>
      <w:proofErr w:type="gramEnd"/>
      <w:r w:rsidRPr="00165037">
        <w:rPr>
          <w:rStyle w:val="StyleUnderline"/>
        </w:rPr>
        <w:t xml:space="preserve"> </w:t>
      </w:r>
      <w:r>
        <w:t xml:space="preserve">That’s because </w:t>
      </w:r>
      <w:r w:rsidRPr="00165037">
        <w:rPr>
          <w:rStyle w:val="StyleUnderline"/>
        </w:rPr>
        <w:t>engaging in an unwinnable conflict over Taiwan—possibly unleashing nuclear war in a lost cause without a self-defense rationale—is, on just-war grounds</w:t>
      </w:r>
      <w:r>
        <w:t xml:space="preserve">, or even on </w:t>
      </w:r>
      <w:proofErr w:type="spellStart"/>
      <w:r>
        <w:t>Neibuhrian</w:t>
      </w:r>
      <w:proofErr w:type="spellEnd"/>
      <w:r>
        <w:t xml:space="preserve"> grounds, morally wrong. Similarly, there is plentiful evidence that the U.S. cannot impose its preferred form of government on the peoples of the Middle East</w:t>
      </w:r>
      <w:r w:rsidRPr="00165037">
        <w:rPr>
          <w:rStyle w:val="StyleUnderline"/>
        </w:rPr>
        <w:t>. Intervening in Middle Eastern civil wars when there is no realistic chance of success is an ethical failure as well as a tactical one. It is evil to bomb people purely in the hope, against all the evidence, that bombing will make things better</w:t>
      </w:r>
      <w:r>
        <w:t xml:space="preserve">. </w:t>
      </w:r>
      <w:r w:rsidRPr="005017B3">
        <w:rPr>
          <w:rStyle w:val="StyleUnderline"/>
        </w:rPr>
        <w:t xml:space="preserve">Restraint is also preferable to liberal hegemony from the standpoint of American ideals. </w:t>
      </w:r>
      <w:r w:rsidRPr="00165037">
        <w:rPr>
          <w:rStyle w:val="StyleUnderline"/>
        </w:rPr>
        <w:t>Proponents of liberal hegemony often argue that the United States has an ethical duty to spread its values</w:t>
      </w:r>
      <w:r>
        <w:t xml:space="preserve"> across the globe. But this </w:t>
      </w:r>
      <w:r w:rsidRPr="00165037">
        <w:rPr>
          <w:rStyle w:val="StyleUnderline"/>
        </w:rPr>
        <w:t>argument overlooks the fact that one of the most basic foundational values of America is self-determination.</w:t>
      </w:r>
      <w:r>
        <w:t xml:space="preserve"> The American Revolution </w:t>
      </w:r>
      <w:proofErr w:type="gramStart"/>
      <w:r>
        <w:t>was fought</w:t>
      </w:r>
      <w:proofErr w:type="gramEnd"/>
      <w:r>
        <w:t xml:space="preserve"> for the principle that people have a right to make decisions about their own fate through their own institutions. </w:t>
      </w:r>
      <w:r w:rsidRPr="00165037">
        <w:rPr>
          <w:rStyle w:val="StyleUnderline"/>
        </w:rPr>
        <w:t>When the U.S. sets itself up as a global policeman, it is saying, on the contrary, that U.S. policymakers have the right to decide who should rule in Iraq, or how Iran should conduct its nuclear program.</w:t>
      </w:r>
      <w:r>
        <w:t xml:space="preserve"> Perhaps, in certain cases, for the security of its own citizens, the U.S. may need to take steps to curtail the actions of other states and other people. </w:t>
      </w:r>
      <w:r w:rsidRPr="00165037">
        <w:rPr>
          <w:rStyle w:val="StyleUnderline"/>
        </w:rPr>
        <w:t>But as a wholesale philosophy, "the United States should run the world" contradicts America’s most basic value: that people have the right to rule themselves.</w:t>
      </w:r>
      <w:r>
        <w:rPr>
          <w:rStyle w:val="StyleUnderline"/>
        </w:rPr>
        <w:t xml:space="preserve"> </w:t>
      </w:r>
      <w:r w:rsidRPr="00142BE2">
        <w:rPr>
          <w:rStyle w:val="StyleUnderline"/>
        </w:rPr>
        <w:t>Restraint, then, is not merely a practical necessity for the United States to improve its security</w:t>
      </w:r>
      <w:r>
        <w:t xml:space="preserve">. </w:t>
      </w:r>
      <w:r w:rsidRPr="005017B3">
        <w:rPr>
          <w:rStyle w:val="StyleUnderline"/>
        </w:rPr>
        <w:t xml:space="preserve">It's also an ethical duty, </w:t>
      </w:r>
      <w:r w:rsidRPr="00142BE2">
        <w:rPr>
          <w:rStyle w:val="StyleUnderline"/>
        </w:rPr>
        <w:t>and a specifically American ideal.</w:t>
      </w:r>
      <w:r>
        <w:t xml:space="preserve"> Rather than fearing </w:t>
      </w:r>
      <w:r w:rsidRPr="00142BE2">
        <w:rPr>
          <w:rStyle w:val="StyleUnderline"/>
        </w:rPr>
        <w:t>America's "decline" because we’re not able to undertake a land war in Ukraine or a third invasion of Iraq, we should welcome a world in which the U.S. does not try to solve other people's problems by force.</w:t>
      </w:r>
      <w:r>
        <w:t xml:space="preserve"> </w:t>
      </w:r>
      <w:r w:rsidRPr="00142BE2">
        <w:rPr>
          <w:rStyle w:val="StyleUnderline"/>
        </w:rPr>
        <w:t>Liberal hegemony hasn't worked</w:t>
      </w:r>
      <w:r>
        <w:t xml:space="preserve">, and won't work. </w:t>
      </w:r>
      <w:r w:rsidRPr="00142BE2">
        <w:rPr>
          <w:rStyle w:val="StyleUnderline"/>
        </w:rPr>
        <w:t>The United States will be more secure—and more moral—if it can give up its dreams of empire, and restrain its impulse to war.</w:t>
      </w:r>
    </w:p>
    <w:p w:rsidR="005017B3" w:rsidRDefault="005017B3" w:rsidP="005017B3">
      <w:pPr>
        <w:pStyle w:val="Heading3"/>
      </w:pPr>
      <w:r>
        <w:lastRenderedPageBreak/>
        <w:t xml:space="preserve">Sustaining </w:t>
      </w:r>
      <w:proofErr w:type="spellStart"/>
      <w:r>
        <w:t>Heg</w:t>
      </w:r>
      <w:proofErr w:type="spellEnd"/>
      <w:r>
        <w:t xml:space="preserve"> =&gt; Bigger Wars</w:t>
      </w:r>
    </w:p>
    <w:p w:rsidR="005017B3" w:rsidRPr="005017B3" w:rsidRDefault="005017B3" w:rsidP="005017B3"/>
    <w:p w:rsidR="006D487F" w:rsidRPr="00A609CF" w:rsidRDefault="006D487F" w:rsidP="006D487F">
      <w:pPr>
        <w:pStyle w:val="Heading4"/>
        <w:rPr>
          <w:rFonts w:cs="Arial"/>
        </w:rPr>
      </w:pPr>
      <w:r w:rsidRPr="00A609CF">
        <w:rPr>
          <w:rFonts w:cs="Arial"/>
        </w:rPr>
        <w:t>Sustaining hegemony will draw us into larger security commitments – escalates conflict</w:t>
      </w:r>
    </w:p>
    <w:p w:rsidR="006D487F" w:rsidRPr="00A609CF" w:rsidRDefault="006D487F" w:rsidP="006D487F">
      <w:proofErr w:type="spellStart"/>
      <w:r w:rsidRPr="00A609CF">
        <w:rPr>
          <w:rStyle w:val="Style13ptBold"/>
        </w:rPr>
        <w:t>Jimin</w:t>
      </w:r>
      <w:proofErr w:type="spellEnd"/>
      <w:r w:rsidRPr="00A609CF">
        <w:rPr>
          <w:rStyle w:val="Style13ptBold"/>
        </w:rPr>
        <w:t xml:space="preserve"> 4/25</w:t>
      </w:r>
      <w:r w:rsidRPr="00A609CF">
        <w:t xml:space="preserve">/14 – </w:t>
      </w:r>
      <w:proofErr w:type="spellStart"/>
      <w:r w:rsidRPr="00A609CF">
        <w:t>Ph.D</w:t>
      </w:r>
      <w:proofErr w:type="spellEnd"/>
      <w:r w:rsidRPr="00A609CF">
        <w:t xml:space="preserve"> is an Assistant Research Fellow for the Institute for International and Strategic Studies</w:t>
      </w:r>
    </w:p>
    <w:p w:rsidR="006D487F" w:rsidRPr="00A609CF" w:rsidRDefault="006D487F" w:rsidP="006D487F">
      <w:r w:rsidRPr="00A609CF">
        <w:t>[Chen, “The Crisis of Confidence in US Hegemony”, The Diplomat, http://thediplomat.com/2014/04/the-crisis-of-confidence-in-us-hegemony/]//AS</w:t>
      </w:r>
    </w:p>
    <w:p w:rsidR="006D487F" w:rsidRPr="00A609CF" w:rsidRDefault="006D487F" w:rsidP="006D487F">
      <w:pPr>
        <w:rPr>
          <w:rStyle w:val="StyleUnderline"/>
        </w:rPr>
      </w:pPr>
      <w:r w:rsidRPr="00A609CF">
        <w:rPr>
          <w:rStyle w:val="StyleUnderline"/>
        </w:rPr>
        <w:t>The 21st century</w:t>
      </w:r>
      <w:r w:rsidRPr="00463537">
        <w:t xml:space="preserve"> is still young, but it </w:t>
      </w:r>
      <w:r w:rsidRPr="00A609CF">
        <w:rPr>
          <w:rStyle w:val="StyleUnderline"/>
        </w:rPr>
        <w:t xml:space="preserve">has </w:t>
      </w:r>
      <w:r w:rsidRPr="00463537">
        <w:t xml:space="preserve">already </w:t>
      </w:r>
      <w:r w:rsidRPr="00A609CF">
        <w:rPr>
          <w:rStyle w:val="StyleUnderline"/>
        </w:rPr>
        <w:t xml:space="preserve">presented the United States with a series of internal and external challenges. </w:t>
      </w:r>
      <w:r w:rsidRPr="00463537">
        <w:t xml:space="preserve">In the very first year, the U.S. faced a major security threat from non-state actors manifest in the 9/11 terrorist attacks, which completely changed Americans’ traditional view of their homeland as a safe haven. Following the attacks, the Bush administration launched its global war on terrorism. Rather than achieve its stated objective, however, the war placed the U.S. under fiscal pressure and damaged its international standing. Meanwhile, </w:t>
      </w:r>
      <w:r w:rsidRPr="00A609CF">
        <w:rPr>
          <w:rStyle w:val="StyleUnderline"/>
        </w:rPr>
        <w:t xml:space="preserve">America now faces </w:t>
      </w:r>
      <w:r w:rsidRPr="00463537">
        <w:t xml:space="preserve">a new challenge: </w:t>
      </w:r>
      <w:r w:rsidRPr="00A609CF">
        <w:rPr>
          <w:rStyle w:val="StyleUnderline"/>
        </w:rPr>
        <w:t xml:space="preserve">the rise of non-Western countries, a development likely to have a much more far-reaching impact on U.S. hegemony. </w:t>
      </w:r>
      <w:r w:rsidRPr="00463537">
        <w:t xml:space="preserve">When U.S. President Barack Obama took office, he found that global power had subtly but irreversibly shifted in a way that reflected the new features of the international system. Thus, in the U.S. National Security Strategy (2010), </w:t>
      </w:r>
      <w:r w:rsidRPr="00A609CF">
        <w:rPr>
          <w:rStyle w:val="StyleUnderline"/>
        </w:rPr>
        <w:t>the administration acknowledged that the international system needed to adjust to accommodate the interests of new centers of power</w:t>
      </w:r>
      <w:r w:rsidRPr="00463537">
        <w:t xml:space="preserve">. Even as the United States </w:t>
      </w:r>
      <w:proofErr w:type="gramStart"/>
      <w:r w:rsidRPr="00463537">
        <w:t>was trapped</w:t>
      </w:r>
      <w:proofErr w:type="gramEnd"/>
      <w:r w:rsidRPr="00463537">
        <w:t xml:space="preserve"> in two wars, the U.S. domestic economy was facing its own crisis: the meltdown that followed the collapse of Lehman Brothers. </w:t>
      </w:r>
      <w:r w:rsidRPr="00A609CF">
        <w:rPr>
          <w:rStyle w:val="StyleUnderline"/>
        </w:rPr>
        <w:t>Out of the recession that followed, new political and social movements emerged. The rise of Tea Party in 2010 produced a rupture in domestic politics</w:t>
      </w:r>
      <w:r w:rsidRPr="00463537">
        <w:t xml:space="preserve">. Late in September 2011, </w:t>
      </w:r>
      <w:r w:rsidRPr="00A609CF">
        <w:rPr>
          <w:rStyle w:val="StyleUnderline"/>
        </w:rPr>
        <w:t xml:space="preserve">Occupy Wall Street targeted injustices in American society. Political squabbles on domestic issues such as health care, immigration reform, and the debt ceiling have had repercussions for U.S. diplomacy. </w:t>
      </w:r>
      <w:r w:rsidRPr="00463537">
        <w:t xml:space="preserve">For instance, </w:t>
      </w:r>
      <w:r w:rsidRPr="00A609CF">
        <w:rPr>
          <w:rStyle w:val="StyleUnderline"/>
        </w:rPr>
        <w:t xml:space="preserve">Obama was absent from the APEC </w:t>
      </w:r>
      <w:r w:rsidRPr="00463537">
        <w:t xml:space="preserve">summit last year </w:t>
      </w:r>
      <w:r w:rsidRPr="00A609CF">
        <w:rPr>
          <w:rStyle w:val="StyleUnderline"/>
        </w:rPr>
        <w:t>largely because of the government shut-down.</w:t>
      </w:r>
      <w:r w:rsidRPr="00463537">
        <w:t xml:space="preserve"> In the name of fiscal austerity, the U.S. Department of Defense was required to cut military spending by $487 billion over the next decade. U.S. Defense Secretary Chuck Hagel </w:t>
      </w:r>
      <w:proofErr w:type="gramStart"/>
      <w:r w:rsidRPr="00463537">
        <w:t>was prompted</w:t>
      </w:r>
      <w:proofErr w:type="gramEnd"/>
      <w:r w:rsidRPr="00463537">
        <w:t xml:space="preserve"> to complain: “these cuts are too fast, too much, too abrupt, and too irresponsible,” asserting that they would seriously restrict America’s readiness and ability to respond to challenges. Indeed, the limits of U.S. military strength are already evident. One example </w:t>
      </w:r>
      <w:proofErr w:type="gramStart"/>
      <w:r w:rsidRPr="00463537">
        <w:t>could be found</w:t>
      </w:r>
      <w:proofErr w:type="gramEnd"/>
      <w:r w:rsidRPr="00463537">
        <w:t xml:space="preserve"> in the so-called “leading from behind” strategy in the Libyan war, which reflected constraints on U.S. forces. Washington’s Ukraine policy today is another example. Obama has made it clear that “We are not going to be getting into a military excursion in Ukraine.” At a joint press conference with Italian Prime Minister Matteo </w:t>
      </w:r>
      <w:proofErr w:type="spellStart"/>
      <w:r w:rsidRPr="00463537">
        <w:t>Renzi</w:t>
      </w:r>
      <w:proofErr w:type="spellEnd"/>
      <w:r w:rsidRPr="00463537">
        <w:t xml:space="preserve"> on March 27, he stressed that the U.S. would not make promises to Ukraine it could not keep. In both cases, </w:t>
      </w:r>
      <w:r w:rsidRPr="00A609CF">
        <w:rPr>
          <w:rStyle w:val="StyleUnderline"/>
        </w:rPr>
        <w:t>the embarrassment for the United States lay not only its “defensive” geostrategic posture, but also in the questions raised by its allies over its ability to fulfill the commitments</w:t>
      </w:r>
      <w:r w:rsidRPr="00463537">
        <w:t xml:space="preserve">. This distrust has implications for Washington’s ability to retain global leadership, given that the international order created and dominated by the United States depends heavily on the broad U.S. alliance and partner network. The elements that support this network are the comprehensive power of the U.S. and the confidence that it will provide protection at a critical moment. </w:t>
      </w:r>
      <w:r w:rsidRPr="00A609CF">
        <w:rPr>
          <w:rStyle w:val="StyleUnderline"/>
        </w:rPr>
        <w:t>How does the U.S. ask its allies and partners to retain confidence in those security commitments when it is in decline</w:t>
      </w:r>
      <w:r w:rsidRPr="00463537">
        <w:t xml:space="preserve">? There are two ways: one is to constantly stress that the U.S. has the ability and willingness to fulfill its obligations. This is </w:t>
      </w:r>
      <w:r w:rsidRPr="00463537">
        <w:lastRenderedPageBreak/>
        <w:t xml:space="preserve">what Washington is currently doing. For example, on March 20, 2014, Obama stressed that “America’s support for our NATO allies is unwavering” when delivering a speech on the Ukraine crisis. On March 26, he reiterated this point during a meeting with NATO Secretary General Anders </w:t>
      </w:r>
      <w:proofErr w:type="spellStart"/>
      <w:r w:rsidRPr="00463537">
        <w:t>Fogh</w:t>
      </w:r>
      <w:proofErr w:type="spellEnd"/>
      <w:r w:rsidRPr="00463537">
        <w:t xml:space="preserve"> Rasmussen. Before visiting Japan, Chuck Hagel told a press briefing that “another reason I’m here is to reassure our allies of our commitments to their security.” Obama is currently visiting four Asia countries, including its major allies in the region, Japan and South Korea. One of the main aims of the trip is to tell the allies and partners that the U.S. is and will be a Pacific power whatever the international situation. National Security Advisor Susan Rice said on April 18: “The President’s trip to Asia is an important opportunity to underscore our continued focus on the Asia Pacific region…The President will reaffirm as well our steadfast commitment to our allies and partners, which allow us to deter threats and respond to disasters.” The other approach </w:t>
      </w:r>
      <w:r w:rsidRPr="00A609CF">
        <w:rPr>
          <w:rStyle w:val="StyleUnderline"/>
        </w:rPr>
        <w:t>is to demonstrate the effectiveness of U.S. security commitments through action</w:t>
      </w:r>
      <w:r w:rsidRPr="00463537">
        <w:t xml:space="preserve">. For example, </w:t>
      </w:r>
      <w:r w:rsidRPr="00A609CF">
        <w:rPr>
          <w:rStyle w:val="StyleUnderline"/>
        </w:rPr>
        <w:t xml:space="preserve">the United States may take practical steps to support the </w:t>
      </w:r>
      <w:proofErr w:type="gramStart"/>
      <w:r w:rsidRPr="00A609CF">
        <w:rPr>
          <w:rStyle w:val="StyleUnderline"/>
        </w:rPr>
        <w:t>interests</w:t>
      </w:r>
      <w:proofErr w:type="gramEnd"/>
      <w:r w:rsidRPr="00A609CF">
        <w:rPr>
          <w:rStyle w:val="StyleUnderline"/>
        </w:rPr>
        <w:t xml:space="preserve"> demands of its allies or partners in international disputes, such as providing weapons to some countries, deploying advanced weapons systems to relevant areas, and conducting military exercises with its allies. However, this latter approach is not without risk. </w:t>
      </w:r>
      <w:r w:rsidRPr="00463537">
        <w:t>First</w:t>
      </w:r>
      <w:r w:rsidRPr="00A609CF">
        <w:rPr>
          <w:rStyle w:val="StyleUnderline"/>
        </w:rPr>
        <w:t>, the United States could find itself drawn into international disputes and forced to make clear its position on the issues.</w:t>
      </w:r>
      <w:r w:rsidRPr="00463537">
        <w:t xml:space="preserve"> In the past, the United States has adopted a strategic ambiguity towards international disputes that did not involve its core interests. Second, </w:t>
      </w:r>
      <w:r w:rsidRPr="00A609CF">
        <w:rPr>
          <w:rStyle w:val="StyleUnderline"/>
        </w:rPr>
        <w:t>the United States could face real strategic risks, such as conflict with another major power. History tells us that when one hegemon is in decline, international relations become more complex and uncertainties increase the risks. We may be in such a period today. But if the declining hegemon is careful in its strategic choices, and if other powers take into account its real interests and need for prestige, history need not necessarily repeat.</w:t>
      </w:r>
    </w:p>
    <w:p w:rsidR="00726B4D" w:rsidRDefault="00726B4D" w:rsidP="00726B4D">
      <w:pPr>
        <w:pStyle w:val="Heading3"/>
      </w:pPr>
      <w:r>
        <w:lastRenderedPageBreak/>
        <w:t>A2 Transition Wars</w:t>
      </w:r>
    </w:p>
    <w:p w:rsidR="00726B4D" w:rsidRDefault="00726B4D" w:rsidP="00726B4D"/>
    <w:p w:rsidR="00726B4D" w:rsidRDefault="00726B4D" w:rsidP="00726B4D">
      <w:pPr>
        <w:pStyle w:val="Heading4"/>
      </w:pPr>
      <w:r>
        <w:t>The transition to concerted multilateralism is inevitable – lack of post-Cold War balancing, neoliberal and international institutions, and power integration make it sustainable, stable, and prevents future conflict</w:t>
      </w:r>
    </w:p>
    <w:p w:rsidR="00726B4D" w:rsidRPr="007423D1" w:rsidRDefault="00726B4D" w:rsidP="00726B4D">
      <w:proofErr w:type="spellStart"/>
      <w:r w:rsidRPr="007423D1">
        <w:rPr>
          <w:rStyle w:val="Style13ptBold"/>
        </w:rPr>
        <w:t>Efstathopoulos</w:t>
      </w:r>
      <w:proofErr w:type="spellEnd"/>
      <w:r w:rsidRPr="007423D1">
        <w:rPr>
          <w:rStyle w:val="Style13ptBold"/>
        </w:rPr>
        <w:t xml:space="preserve">, </w:t>
      </w:r>
      <w:r w:rsidRPr="005017B3">
        <w:t xml:space="preserve">Professor at the Department of International Politics at </w:t>
      </w:r>
      <w:proofErr w:type="spellStart"/>
      <w:r w:rsidRPr="005017B3">
        <w:t>Aberystwyth</w:t>
      </w:r>
      <w:proofErr w:type="spellEnd"/>
      <w:r w:rsidRPr="005017B3">
        <w:t xml:space="preserve"> University,</w:t>
      </w:r>
      <w:r w:rsidRPr="007423D1">
        <w:rPr>
          <w:rStyle w:val="Style13ptBold"/>
        </w:rPr>
        <w:t xml:space="preserve"> 13</w:t>
      </w:r>
      <w:r>
        <w:t xml:space="preserve"> (</w:t>
      </w:r>
      <w:proofErr w:type="spellStart"/>
      <w:r>
        <w:t>Charalampos</w:t>
      </w:r>
      <w:proofErr w:type="spellEnd"/>
      <w:r>
        <w:t>, 6-21-13, Paper to be presented at the annual conference of the British International Studies, “Emerging Powers and Post-Crisis Governance in Global Trade”, pgs. 3-5)</w:t>
      </w:r>
    </w:p>
    <w:p w:rsidR="00726B4D" w:rsidRDefault="00726B4D" w:rsidP="00726B4D">
      <w:r w:rsidRPr="00A85807">
        <w:rPr>
          <w:rStyle w:val="StyleUnderline"/>
        </w:rPr>
        <w:t>The scenario of great-power conflict is rooted in</w:t>
      </w:r>
      <w:r>
        <w:t xml:space="preserve"> the </w:t>
      </w:r>
      <w:r w:rsidRPr="00A85807">
        <w:rPr>
          <w:rStyle w:val="StyleUnderline"/>
        </w:rPr>
        <w:t>neo-realist tradition</w:t>
      </w:r>
      <w:r>
        <w:t xml:space="preserve"> and power- transition theory. It is particularly associated with the notion that the emergence of </w:t>
      </w:r>
      <w:proofErr w:type="spellStart"/>
      <w:r>
        <w:t>multipolarity</w:t>
      </w:r>
      <w:proofErr w:type="spellEnd"/>
      <w:r>
        <w:t xml:space="preserve"> leads to systemic </w:t>
      </w:r>
      <w:proofErr w:type="spellStart"/>
      <w:r>
        <w:t>destabilisation</w:t>
      </w:r>
      <w:proofErr w:type="spellEnd"/>
      <w:r>
        <w:t xml:space="preserve">. This thesis builds upon Waltz's central proposition that </w:t>
      </w:r>
      <w:proofErr w:type="spellStart"/>
      <w:r>
        <w:t>unipolarity</w:t>
      </w:r>
      <w:proofErr w:type="spellEnd"/>
      <w:r>
        <w:t xml:space="preserve"> eventually leads to counter-balancing by other major powers, triggering the dynamics which lead to increased conflict in the international system (Waltz, 1979). For many realists, the end of the Cold War triggered exactly this change. The transition from bipolarity to </w:t>
      </w:r>
      <w:proofErr w:type="spellStart"/>
      <w:r>
        <w:t>multipolarity</w:t>
      </w:r>
      <w:proofErr w:type="spellEnd"/>
      <w:r>
        <w:t xml:space="preserve"> </w:t>
      </w:r>
      <w:proofErr w:type="gramStart"/>
      <w:r>
        <w:t>was expected</w:t>
      </w:r>
      <w:proofErr w:type="gramEnd"/>
      <w:r>
        <w:t xml:space="preserve"> to increase the possibilities for conflict as the balance of power becomes more difficult to manage amongst an increasing number of major powers (</w:t>
      </w:r>
      <w:proofErr w:type="spellStart"/>
      <w:r>
        <w:t>Mearscheimer</w:t>
      </w:r>
      <w:proofErr w:type="spellEnd"/>
      <w:r>
        <w:t xml:space="preserve">, 1990). </w:t>
      </w:r>
      <w:r w:rsidRPr="00A85807">
        <w:rPr>
          <w:rStyle w:val="StyleUnderline"/>
        </w:rPr>
        <w:t>The "unipolar moment" of the international system in the aftermath of the Cold War created the conditions for the emergence of new great powers that increasingly faced the necessity of counter-balancing the hegemon</w:t>
      </w:r>
      <w:r>
        <w:t xml:space="preserve"> (Layne, 1993). </w:t>
      </w:r>
      <w:r w:rsidRPr="00A85807">
        <w:rPr>
          <w:rStyle w:val="StyleUnderline"/>
        </w:rPr>
        <w:t>Structural factors</w:t>
      </w:r>
      <w:r>
        <w:t xml:space="preserve"> </w:t>
      </w:r>
      <w:r w:rsidRPr="00A85807">
        <w:rPr>
          <w:rStyle w:val="StyleUnderline"/>
        </w:rPr>
        <w:t>such as changes in the relative distribution of power (and</w:t>
      </w:r>
      <w:r>
        <w:t xml:space="preserve"> especially differential </w:t>
      </w:r>
      <w:r w:rsidRPr="00A85807">
        <w:rPr>
          <w:rStyle w:val="StyleUnderline"/>
        </w:rPr>
        <w:t>growth rates) and</w:t>
      </w:r>
      <w:r>
        <w:t xml:space="preserve"> the </w:t>
      </w:r>
      <w:r w:rsidRPr="00A85807">
        <w:rPr>
          <w:rStyle w:val="StyleUnderline"/>
        </w:rPr>
        <w:t>anarchical nature of the global system driving all states towards</w:t>
      </w:r>
      <w:r>
        <w:t xml:space="preserve"> </w:t>
      </w:r>
      <w:proofErr w:type="spellStart"/>
      <w:r>
        <w:t>behavioural</w:t>
      </w:r>
      <w:proofErr w:type="spellEnd"/>
      <w:r>
        <w:t xml:space="preserve"> "</w:t>
      </w:r>
      <w:r w:rsidRPr="00A85807">
        <w:rPr>
          <w:rStyle w:val="StyleUnderline"/>
        </w:rPr>
        <w:t>sameness", would lead to</w:t>
      </w:r>
      <w:r>
        <w:t xml:space="preserve"> a </w:t>
      </w:r>
      <w:r w:rsidRPr="00A85807">
        <w:rPr>
          <w:rStyle w:val="StyleUnderline"/>
        </w:rPr>
        <w:t>multipolar</w:t>
      </w:r>
      <w:r>
        <w:t xml:space="preserve"> setting of </w:t>
      </w:r>
      <w:r w:rsidRPr="00A85807">
        <w:rPr>
          <w:rStyle w:val="StyleUnderline"/>
        </w:rPr>
        <w:t xml:space="preserve">rivalry </w:t>
      </w:r>
      <w:r>
        <w:t xml:space="preserve">(ibid). Subsequent theories of </w:t>
      </w:r>
      <w:proofErr w:type="spellStart"/>
      <w:r>
        <w:t>multipolarity</w:t>
      </w:r>
      <w:proofErr w:type="spellEnd"/>
      <w:r>
        <w:t xml:space="preserve"> accepted the proposition that </w:t>
      </w:r>
      <w:r w:rsidRPr="005017B3">
        <w:rPr>
          <w:rStyle w:val="StyleUnderline"/>
        </w:rPr>
        <w:t>a multipolar order is inevitable</w:t>
      </w:r>
      <w:r>
        <w:t xml:space="preserve"> but questioned whether it was also inherently conflictual. </w:t>
      </w:r>
      <w:r w:rsidRPr="005017B3">
        <w:rPr>
          <w:rStyle w:val="StyleUnderline"/>
        </w:rPr>
        <w:t xml:space="preserve">Following </w:t>
      </w:r>
      <w:r>
        <w:t xml:space="preserve">the principles of </w:t>
      </w:r>
      <w:r w:rsidRPr="005017B3">
        <w:rPr>
          <w:rStyle w:val="StyleUnderline"/>
        </w:rPr>
        <w:t>neoliberal institutionalism</w:t>
      </w:r>
      <w:r>
        <w:t xml:space="preserve">, such </w:t>
      </w:r>
      <w:r w:rsidRPr="005017B3">
        <w:rPr>
          <w:rStyle w:val="StyleUnderline"/>
        </w:rPr>
        <w:t>theories</w:t>
      </w:r>
      <w:r>
        <w:t xml:space="preserve"> took a more liberal stance </w:t>
      </w:r>
      <w:r w:rsidRPr="005017B3">
        <w:rPr>
          <w:rStyle w:val="StyleUnderline"/>
        </w:rPr>
        <w:t xml:space="preserve">to identify the possibilities for cooperation and stability under </w:t>
      </w:r>
      <w:proofErr w:type="spellStart"/>
      <w:r w:rsidRPr="005017B3">
        <w:rPr>
          <w:rStyle w:val="StyleUnderline"/>
        </w:rPr>
        <w:t>multipolarity</w:t>
      </w:r>
      <w:proofErr w:type="spellEnd"/>
      <w:r>
        <w:t xml:space="preserve">. </w:t>
      </w:r>
      <w:r w:rsidRPr="00A85807">
        <w:rPr>
          <w:rStyle w:val="StyleUnderline"/>
        </w:rPr>
        <w:t xml:space="preserve">The </w:t>
      </w:r>
      <w:r w:rsidRPr="005017B3">
        <w:rPr>
          <w:rStyle w:val="StyleUnderline"/>
        </w:rPr>
        <w:t>interaction between</w:t>
      </w:r>
      <w:r w:rsidRPr="00A85807">
        <w:t xml:space="preserve"> th</w:t>
      </w:r>
      <w:r>
        <w:t xml:space="preserve">e </w:t>
      </w:r>
      <w:r w:rsidRPr="005017B3">
        <w:rPr>
          <w:rStyle w:val="StyleUnderline"/>
        </w:rPr>
        <w:t>hegemon and emerging powers</w:t>
      </w:r>
      <w:r w:rsidRPr="00A85807">
        <w:rPr>
          <w:rStyle w:val="StyleUnderline"/>
        </w:rPr>
        <w:t xml:space="preserve"> </w:t>
      </w:r>
      <w:r w:rsidRPr="00A85807">
        <w:t>could be</w:t>
      </w:r>
      <w:r w:rsidRPr="00A85807">
        <w:rPr>
          <w:rStyle w:val="StyleUnderline"/>
        </w:rPr>
        <w:t xml:space="preserve"> </w:t>
      </w:r>
      <w:r w:rsidRPr="005017B3">
        <w:rPr>
          <w:rStyle w:val="StyleUnderline"/>
        </w:rPr>
        <w:t>defined</w:t>
      </w:r>
      <w:r>
        <w:t xml:space="preserve"> more </w:t>
      </w:r>
      <w:r w:rsidRPr="005017B3">
        <w:rPr>
          <w:rStyle w:val="StyleUnderline"/>
        </w:rPr>
        <w:t>by how they interpreted</w:t>
      </w:r>
      <w:r w:rsidRPr="00A85807">
        <w:rPr>
          <w:rStyle w:val="StyleUnderline"/>
        </w:rPr>
        <w:t xml:space="preserve"> </w:t>
      </w:r>
      <w:r>
        <w:t xml:space="preserve">other states' </w:t>
      </w:r>
      <w:proofErr w:type="spellStart"/>
      <w:r>
        <w:t>behaviour</w:t>
      </w:r>
      <w:proofErr w:type="spellEnd"/>
      <w:r>
        <w:t xml:space="preserve"> (and particularly </w:t>
      </w:r>
      <w:r w:rsidRPr="00A85807">
        <w:rPr>
          <w:rStyle w:val="StyleUnderline"/>
        </w:rPr>
        <w:t>the extent of</w:t>
      </w:r>
      <w:r w:rsidRPr="005017B3">
        <w:rPr>
          <w:rStyle w:val="StyleUnderline"/>
        </w:rPr>
        <w:t xml:space="preserve"> threat</w:t>
      </w:r>
      <w:r>
        <w:t xml:space="preserve"> in such </w:t>
      </w:r>
      <w:proofErr w:type="spellStart"/>
      <w:r>
        <w:t>behaviour</w:t>
      </w:r>
      <w:proofErr w:type="spellEnd"/>
      <w:r>
        <w:t xml:space="preserve">), </w:t>
      </w:r>
      <w:r w:rsidRPr="005017B3">
        <w:rPr>
          <w:rStyle w:val="StyleUnderline"/>
        </w:rPr>
        <w:t>and less by</w:t>
      </w:r>
      <w:r>
        <w:t xml:space="preserve"> the (</w:t>
      </w:r>
      <w:r w:rsidRPr="005017B3">
        <w:rPr>
          <w:rStyle w:val="StyleUnderline"/>
        </w:rPr>
        <w:t>re-)distribution of relative capabilities</w:t>
      </w:r>
      <w:r>
        <w:t xml:space="preserve"> (</w:t>
      </w:r>
      <w:proofErr w:type="spellStart"/>
      <w:r>
        <w:t>Mastanduno</w:t>
      </w:r>
      <w:proofErr w:type="spellEnd"/>
      <w:r>
        <w:t xml:space="preserve">, 1997). This approach predicted that </w:t>
      </w:r>
      <w:r w:rsidRPr="007423D1">
        <w:rPr>
          <w:rStyle w:val="StyleUnderline"/>
        </w:rPr>
        <w:t>the US would follow a policy of accommodation towards status-quo powers</w:t>
      </w:r>
      <w:r>
        <w:t xml:space="preserve"> (Germany/Japan), a policy of </w:t>
      </w:r>
      <w:r w:rsidRPr="007423D1">
        <w:rPr>
          <w:rStyle w:val="StyleUnderline"/>
        </w:rPr>
        <w:t xml:space="preserve">engagement/integration towards </w:t>
      </w:r>
      <w:r>
        <w:t>uncertain states (</w:t>
      </w:r>
      <w:r w:rsidRPr="007423D1">
        <w:rPr>
          <w:rStyle w:val="StyleUnderline"/>
        </w:rPr>
        <w:t>Russia/China</w:t>
      </w:r>
      <w:r>
        <w:t xml:space="preserve">), </w:t>
      </w:r>
      <w:r w:rsidRPr="007423D1">
        <w:rPr>
          <w:rStyle w:val="StyleUnderline"/>
        </w:rPr>
        <w:t xml:space="preserve">and </w:t>
      </w:r>
      <w:r>
        <w:t xml:space="preserve">a policy of </w:t>
      </w:r>
      <w:r w:rsidRPr="007423D1">
        <w:rPr>
          <w:rStyle w:val="StyleUnderline"/>
        </w:rPr>
        <w:t>confrontation towards revisionist states</w:t>
      </w:r>
      <w:r>
        <w:t xml:space="preserve"> (ibid, p. 63). </w:t>
      </w:r>
      <w:r w:rsidRPr="007423D1">
        <w:rPr>
          <w:rStyle w:val="StyleUnderline"/>
        </w:rPr>
        <w:t>Since none</w:t>
      </w:r>
      <w:r>
        <w:t xml:space="preserve"> of the emerging powers </w:t>
      </w:r>
      <w:r w:rsidRPr="007423D1">
        <w:rPr>
          <w:rStyle w:val="StyleUnderline"/>
        </w:rPr>
        <w:t>fell into the latter category,</w:t>
      </w:r>
      <w:r>
        <w:t xml:space="preserve"> </w:t>
      </w:r>
      <w:r w:rsidRPr="005017B3">
        <w:rPr>
          <w:rStyle w:val="StyleUnderline"/>
        </w:rPr>
        <w:t xml:space="preserve">the prospect for conflict </w:t>
      </w:r>
      <w:proofErr w:type="gramStart"/>
      <w:r w:rsidRPr="005017B3">
        <w:rPr>
          <w:rStyle w:val="StyleUnderline"/>
        </w:rPr>
        <w:t>was diminished</w:t>
      </w:r>
      <w:proofErr w:type="gramEnd"/>
      <w:r w:rsidRPr="005017B3">
        <w:rPr>
          <w:rStyle w:val="StyleUnderline"/>
        </w:rPr>
        <w:t>.</w:t>
      </w:r>
      <w:r>
        <w:t xml:space="preserve"> Another possible scenario was a system of "</w:t>
      </w:r>
      <w:r w:rsidRPr="005017B3">
        <w:rPr>
          <w:rStyle w:val="StyleUnderline"/>
        </w:rPr>
        <w:t xml:space="preserve">benign </w:t>
      </w:r>
      <w:proofErr w:type="spellStart"/>
      <w:r w:rsidRPr="005017B3">
        <w:rPr>
          <w:rStyle w:val="StyleUnderline"/>
        </w:rPr>
        <w:t>unipolarity</w:t>
      </w:r>
      <w:proofErr w:type="spellEnd"/>
      <w:r>
        <w:t>". The formation of "consensual regional formations" ruled by "benign" core powers created the conditions for the same powers to engage with each other on a non-confrontational basis (</w:t>
      </w:r>
      <w:proofErr w:type="spellStart"/>
      <w:r>
        <w:t>Kupchan</w:t>
      </w:r>
      <w:proofErr w:type="spellEnd"/>
      <w:r>
        <w:t xml:space="preserve">, 1998). According to this perspective, polarity </w:t>
      </w:r>
      <w:proofErr w:type="gramStart"/>
      <w:r>
        <w:t>can be constructed</w:t>
      </w:r>
      <w:proofErr w:type="gramEnd"/>
      <w:r>
        <w:t xml:space="preserve"> and the benign "character" of the poles' </w:t>
      </w:r>
      <w:proofErr w:type="spellStart"/>
      <w:r>
        <w:t>behaviour</w:t>
      </w:r>
      <w:proofErr w:type="spellEnd"/>
      <w:r>
        <w:t xml:space="preserve"> influences the shape </w:t>
      </w:r>
      <w:proofErr w:type="spellStart"/>
      <w:r>
        <w:t>multipolarity</w:t>
      </w:r>
      <w:proofErr w:type="spellEnd"/>
      <w:r>
        <w:t xml:space="preserve"> takes. The mechanisms of managing power relations in such a system </w:t>
      </w:r>
      <w:r w:rsidRPr="005017B3">
        <w:rPr>
          <w:rStyle w:val="StyleUnderline"/>
        </w:rPr>
        <w:t xml:space="preserve">make it possible to create a system of "stable </w:t>
      </w:r>
      <w:proofErr w:type="spellStart"/>
      <w:r w:rsidRPr="005017B3">
        <w:rPr>
          <w:rStyle w:val="StyleUnderline"/>
        </w:rPr>
        <w:t>multipolarity</w:t>
      </w:r>
      <w:proofErr w:type="spellEnd"/>
      <w:r w:rsidRPr="005017B3">
        <w:rPr>
          <w:rStyle w:val="StyleUnderline"/>
        </w:rPr>
        <w:t>"</w:t>
      </w:r>
      <w:r>
        <w:t xml:space="preserve"> (ibid). </w:t>
      </w:r>
      <w:proofErr w:type="gramStart"/>
      <w:r w:rsidRPr="005017B3">
        <w:rPr>
          <w:rStyle w:val="StyleUnderline"/>
        </w:rPr>
        <w:t xml:space="preserve">The notion of unstable </w:t>
      </w:r>
      <w:proofErr w:type="spellStart"/>
      <w:r w:rsidRPr="005017B3">
        <w:rPr>
          <w:rStyle w:val="StyleUnderline"/>
        </w:rPr>
        <w:t>multipolarity</w:t>
      </w:r>
      <w:proofErr w:type="spellEnd"/>
      <w:r w:rsidRPr="005017B3">
        <w:rPr>
          <w:rStyle w:val="StyleUnderline"/>
        </w:rPr>
        <w:t xml:space="preserve"> was increasingly challenged by liberal theorists who noted the lack of hard counter-balancing against the US in the post-Cold War era</w:t>
      </w:r>
      <w:proofErr w:type="gramEnd"/>
      <w:r>
        <w:t xml:space="preserve">. Liberal theorists argued that </w:t>
      </w:r>
      <w:r w:rsidRPr="005017B3">
        <w:rPr>
          <w:rStyle w:val="StyleUnderline"/>
        </w:rPr>
        <w:t xml:space="preserve">the passage from </w:t>
      </w:r>
      <w:proofErr w:type="spellStart"/>
      <w:r w:rsidRPr="005017B3">
        <w:rPr>
          <w:rStyle w:val="StyleUnderline"/>
        </w:rPr>
        <w:t>unipolarity</w:t>
      </w:r>
      <w:proofErr w:type="spellEnd"/>
      <w:r w:rsidRPr="005017B3">
        <w:rPr>
          <w:rStyle w:val="StyleUnderline"/>
        </w:rPr>
        <w:t xml:space="preserve"> to </w:t>
      </w:r>
      <w:proofErr w:type="spellStart"/>
      <w:r w:rsidRPr="005017B3">
        <w:rPr>
          <w:rStyle w:val="StyleUnderline"/>
        </w:rPr>
        <w:t>multipolarity</w:t>
      </w:r>
      <w:proofErr w:type="spellEnd"/>
      <w:r w:rsidRPr="005017B3">
        <w:rPr>
          <w:rStyle w:val="StyleUnderline"/>
        </w:rPr>
        <w:t xml:space="preserve"> would be peaceful and that emerging powers would act as supporters of the current order through participation in a great-power concert</w:t>
      </w:r>
      <w:r>
        <w:t xml:space="preserve"> (</w:t>
      </w:r>
      <w:proofErr w:type="spellStart"/>
      <w:r>
        <w:t>Schweller</w:t>
      </w:r>
      <w:proofErr w:type="spellEnd"/>
      <w:r>
        <w:t xml:space="preserve">, 2011, p. 289). Liberals contend that </w:t>
      </w:r>
      <w:r w:rsidRPr="005017B3">
        <w:rPr>
          <w:rStyle w:val="StyleUnderline"/>
        </w:rPr>
        <w:t xml:space="preserve">the liberal international order faces no challengers willing to undermine and replace its dominant norms and principles. Rising powers do not seek the dissolution of the liberal international order and the creation </w:t>
      </w:r>
      <w:r w:rsidRPr="005017B3">
        <w:rPr>
          <w:rStyle w:val="StyleUnderline"/>
        </w:rPr>
        <w:lastRenderedPageBreak/>
        <w:t xml:space="preserve">of a new one. Instead, the </w:t>
      </w:r>
      <w:proofErr w:type="spellStart"/>
      <w:r w:rsidRPr="005017B3">
        <w:rPr>
          <w:rStyle w:val="StyleUnderline"/>
        </w:rPr>
        <w:t>realisation</w:t>
      </w:r>
      <w:proofErr w:type="spellEnd"/>
      <w:r w:rsidRPr="005017B3">
        <w:rPr>
          <w:rStyle w:val="StyleUnderline"/>
        </w:rPr>
        <w:t xml:space="preserve"> of their power ambitions necessitates integration with existing institutions, increasing the prospect for great power cooperation</w:t>
      </w:r>
      <w:r>
        <w:t xml:space="preserve"> (</w:t>
      </w:r>
      <w:proofErr w:type="spellStart"/>
      <w:r>
        <w:t>Ikenberry</w:t>
      </w:r>
      <w:proofErr w:type="spellEnd"/>
      <w:r>
        <w:t xml:space="preserve">, 2010). Liberals argued that the </w:t>
      </w:r>
      <w:r w:rsidRPr="005017B3">
        <w:rPr>
          <w:rStyle w:val="StyleUnderline"/>
        </w:rPr>
        <w:t>prospects for cooperation are increased by the qualities of the liberal international order which distinguish it from the</w:t>
      </w:r>
      <w:r>
        <w:t xml:space="preserve"> systemic orders of the </w:t>
      </w:r>
      <w:r w:rsidRPr="005017B3">
        <w:rPr>
          <w:rStyle w:val="StyleUnderline"/>
        </w:rPr>
        <w:t>past</w:t>
      </w:r>
      <w:r>
        <w:t xml:space="preserve"> (</w:t>
      </w:r>
      <w:proofErr w:type="spellStart"/>
      <w:r>
        <w:t>Ikenberry</w:t>
      </w:r>
      <w:proofErr w:type="spellEnd"/>
      <w:r>
        <w:t xml:space="preserve"> and Wright, 2008). </w:t>
      </w:r>
      <w:r w:rsidRPr="005017B3">
        <w:rPr>
          <w:rStyle w:val="StyleUnderline"/>
        </w:rPr>
        <w:t xml:space="preserve">The current order </w:t>
      </w:r>
      <w:proofErr w:type="gramStart"/>
      <w:r w:rsidRPr="005017B3">
        <w:rPr>
          <w:rStyle w:val="StyleUnderline"/>
        </w:rPr>
        <w:t>is built</w:t>
      </w:r>
      <w:proofErr w:type="gramEnd"/>
      <w:r w:rsidRPr="005017B3">
        <w:rPr>
          <w:rStyle w:val="StyleUnderline"/>
        </w:rPr>
        <w:t xml:space="preserve"> upon</w:t>
      </w:r>
      <w:r>
        <w:t xml:space="preserve"> </w:t>
      </w:r>
      <w:r w:rsidRPr="005017B3">
        <w:rPr>
          <w:rStyle w:val="StyleUnderline"/>
        </w:rPr>
        <w:t>rules-based multilateral institutions and cooperative relations</w:t>
      </w:r>
      <w:r>
        <w:t xml:space="preserve">, and an array of complex institutional arrangements which regulate state </w:t>
      </w:r>
      <w:proofErr w:type="spellStart"/>
      <w:r>
        <w:t>behaviour</w:t>
      </w:r>
      <w:proofErr w:type="spellEnd"/>
      <w:r>
        <w:t xml:space="preserve"> and restrain revisionist tendencies. The liberal order </w:t>
      </w:r>
      <w:r w:rsidRPr="005017B3">
        <w:rPr>
          <w:rStyle w:val="StyleUnderline"/>
        </w:rPr>
        <w:t>is open to rising states by providing "access points and opportunities for political communication and reciprocal influence</w:t>
      </w:r>
      <w:r>
        <w:t xml:space="preserve">" (ibid, p. 10). At the same time, engaging in revisionist politics entails many costs for rising powers. </w:t>
      </w:r>
      <w:r w:rsidRPr="005017B3">
        <w:rPr>
          <w:rStyle w:val="StyleUnderline"/>
        </w:rPr>
        <w:t xml:space="preserve">The current order is not susceptible to transformation through warfare, and established powers, inter-connected by a web of cooperative relationships, </w:t>
      </w:r>
      <w:proofErr w:type="gramStart"/>
      <w:r w:rsidRPr="005017B3">
        <w:rPr>
          <w:rStyle w:val="StyleUnderline"/>
        </w:rPr>
        <w:t>cannot easily be relegated</w:t>
      </w:r>
      <w:proofErr w:type="gramEnd"/>
      <w:r w:rsidRPr="005017B3">
        <w:rPr>
          <w:rStyle w:val="StyleUnderline"/>
        </w:rPr>
        <w:t xml:space="preserve"> downwards in the hierarchy of nations</w:t>
      </w:r>
      <w:r>
        <w:t xml:space="preserve">. From the perspective of </w:t>
      </w:r>
      <w:r w:rsidRPr="005017B3">
        <w:rPr>
          <w:rStyle w:val="StyleUnderline"/>
        </w:rPr>
        <w:t>rising states</w:t>
      </w:r>
      <w:r>
        <w:t xml:space="preserve">, the current order is "harder to overturn and easier to join". They </w:t>
      </w:r>
      <w:r w:rsidRPr="005017B3">
        <w:rPr>
          <w:rStyle w:val="StyleUnderline"/>
        </w:rPr>
        <w:t xml:space="preserve">are </w:t>
      </w:r>
      <w:r>
        <w:t xml:space="preserve">therefore </w:t>
      </w:r>
      <w:r w:rsidRPr="005017B3">
        <w:rPr>
          <w:rStyle w:val="StyleUnderline"/>
        </w:rPr>
        <w:t>more likely to opt for a policy of integration and accommodation rather than revisionism</w:t>
      </w:r>
      <w:r>
        <w:t xml:space="preserve"> (ibid).</w:t>
      </w:r>
    </w:p>
    <w:p w:rsidR="00726B4D" w:rsidRDefault="00726B4D" w:rsidP="00726B4D">
      <w:pPr>
        <w:pStyle w:val="Heading4"/>
      </w:pPr>
      <w:r>
        <w:t xml:space="preserve">The US has an incentive to continue accommodating the shift </w:t>
      </w:r>
      <w:r>
        <w:sym w:font="Wingdings" w:char="F0E0"/>
      </w:r>
      <w:r>
        <w:t xml:space="preserve"> multilateral institutions and rise ensures trade liberalization</w:t>
      </w:r>
    </w:p>
    <w:p w:rsidR="00726B4D" w:rsidRPr="00BF2834" w:rsidRDefault="00726B4D" w:rsidP="00726B4D">
      <w:proofErr w:type="spellStart"/>
      <w:r w:rsidRPr="00BF2834">
        <w:rPr>
          <w:rStyle w:val="Style13ptBold"/>
        </w:rPr>
        <w:t>Efstathopoulos</w:t>
      </w:r>
      <w:proofErr w:type="spellEnd"/>
      <w:r w:rsidRPr="00BF2834">
        <w:rPr>
          <w:rStyle w:val="Style13ptBold"/>
        </w:rPr>
        <w:t xml:space="preserve">, Professor at the Department of International Politics at </w:t>
      </w:r>
      <w:proofErr w:type="spellStart"/>
      <w:r w:rsidRPr="00BF2834">
        <w:rPr>
          <w:rStyle w:val="Style13ptBold"/>
        </w:rPr>
        <w:t>Aberystwyth</w:t>
      </w:r>
      <w:proofErr w:type="spellEnd"/>
      <w:r w:rsidRPr="00BF2834">
        <w:rPr>
          <w:rStyle w:val="Style13ptBold"/>
        </w:rPr>
        <w:t xml:space="preserve"> University, 13 </w:t>
      </w:r>
      <w:r>
        <w:t>(</w:t>
      </w:r>
      <w:proofErr w:type="spellStart"/>
      <w:r>
        <w:t>Charalampos</w:t>
      </w:r>
      <w:proofErr w:type="spellEnd"/>
      <w:r>
        <w:t>, 6-21-13, Paper to be presented at the annual conference of the British International Studies, “Emerging Powers and Post-Crisis Governance in Global Trade”, pgs. 10)</w:t>
      </w:r>
    </w:p>
    <w:p w:rsidR="00726B4D" w:rsidRPr="00BF2834" w:rsidRDefault="00726B4D" w:rsidP="00726B4D">
      <w:r w:rsidRPr="005017B3">
        <w:rPr>
          <w:rStyle w:val="StyleUnderline"/>
        </w:rPr>
        <w:t xml:space="preserve">In recent years, the recognition of emerging powers by the West </w:t>
      </w:r>
      <w:proofErr w:type="gramStart"/>
      <w:r w:rsidRPr="005017B3">
        <w:rPr>
          <w:rStyle w:val="StyleUnderline"/>
        </w:rPr>
        <w:t>is</w:t>
      </w:r>
      <w:r>
        <w:t xml:space="preserve"> mostly </w:t>
      </w:r>
      <w:r w:rsidRPr="005017B3">
        <w:rPr>
          <w:rStyle w:val="StyleUnderline"/>
        </w:rPr>
        <w:t>depicted</w:t>
      </w:r>
      <w:proofErr w:type="gramEnd"/>
      <w:r w:rsidRPr="005017B3">
        <w:rPr>
          <w:rStyle w:val="StyleUnderline"/>
        </w:rPr>
        <w:t xml:space="preserve"> in the G- 20</w:t>
      </w:r>
      <w:r>
        <w:t xml:space="preserve"> </w:t>
      </w:r>
      <w:r w:rsidRPr="005017B3">
        <w:rPr>
          <w:rStyle w:val="StyleUnderline"/>
        </w:rPr>
        <w:t>Leaders Summit</w:t>
      </w:r>
      <w:r>
        <w:t xml:space="preserve"> which constitutes the primary forum for </w:t>
      </w:r>
      <w:r w:rsidRPr="005017B3">
        <w:rPr>
          <w:rStyle w:val="StyleUnderline"/>
        </w:rPr>
        <w:t>managing the post-crisis global economy</w:t>
      </w:r>
      <w:r>
        <w:t xml:space="preserve"> (Cooper, 2010). The G-20 has repeatedly referred to the Doha Round as part of the collective effort of the G-20 states for more assertive management of the post-crisis global economy. In the first three summits, the G-20 </w:t>
      </w:r>
      <w:r w:rsidRPr="00BF2834">
        <w:rPr>
          <w:rStyle w:val="StyleUnderline"/>
        </w:rPr>
        <w:t>leaders committed to</w:t>
      </w:r>
      <w:r>
        <w:t xml:space="preserve"> a so-called 'standstill provision' provision, </w:t>
      </w:r>
      <w:r w:rsidRPr="00BF2834">
        <w:rPr>
          <w:rStyle w:val="StyleUnderline"/>
        </w:rPr>
        <w:t>a common pledge</w:t>
      </w:r>
      <w:r>
        <w:t xml:space="preserve"> of the G-20 countries </w:t>
      </w:r>
      <w:r w:rsidRPr="00BF2834">
        <w:rPr>
          <w:rStyle w:val="StyleUnderline"/>
        </w:rPr>
        <w:t>to refrain from</w:t>
      </w:r>
      <w:r>
        <w:t xml:space="preserve"> introducing </w:t>
      </w:r>
      <w:r w:rsidRPr="00BF2834">
        <w:rPr>
          <w:rStyle w:val="StyleUnderline"/>
        </w:rPr>
        <w:t>protectionist measures</w:t>
      </w:r>
      <w:r>
        <w:t xml:space="preserve"> (Schott, 2010). It </w:t>
      </w:r>
      <w:proofErr w:type="gramStart"/>
      <w:r>
        <w:t>has been estimated</w:t>
      </w:r>
      <w:proofErr w:type="gramEnd"/>
      <w:r>
        <w:t>, however, that by 2010, the G-20 countries had introduced at least 658 discriminatory measures (</w:t>
      </w:r>
      <w:proofErr w:type="spellStart"/>
      <w:r>
        <w:t>Tussie</w:t>
      </w:r>
      <w:proofErr w:type="spellEnd"/>
      <w:r>
        <w:t xml:space="preserve">, 2010, p. 3). The G-20 has also called for the successful conclusion of the Doha Round. While all G- 20 declarations have shown a firm commitment to </w:t>
      </w:r>
      <w:proofErr w:type="spellStart"/>
      <w:r>
        <w:t>materialising</w:t>
      </w:r>
      <w:proofErr w:type="spellEnd"/>
      <w:r>
        <w:t xml:space="preserve"> the DDA, the public statements of individual countries give a different picture since trade officials express their pessimism on the prospects of the DDA (ibid, p. 4). The most recent target set by the G-20 was for the round to </w:t>
      </w:r>
      <w:proofErr w:type="gramStart"/>
      <w:r>
        <w:t>be completed</w:t>
      </w:r>
      <w:proofErr w:type="gramEnd"/>
      <w:r>
        <w:t xml:space="preserve"> within 2011. The G-20 leaders allegedly instructed trade ministers to engage in the negotiations towards this end, but by mid-2011 it became evident that differences could not be bridged (</w:t>
      </w:r>
      <w:proofErr w:type="spellStart"/>
      <w:r>
        <w:t>Evenett</w:t>
      </w:r>
      <w:proofErr w:type="spellEnd"/>
      <w:r>
        <w:t xml:space="preserve">, 2011, p. 37). </w:t>
      </w:r>
      <w:r w:rsidRPr="00BF2834">
        <w:rPr>
          <w:rStyle w:val="StyleUnderline"/>
        </w:rPr>
        <w:t>The traditional major powers of the WTO, the US and the EU, have faced the challenge of accommodating shifts in the global balance of power</w:t>
      </w:r>
      <w:r>
        <w:t xml:space="preserve">, and by extension, within the WTO. </w:t>
      </w:r>
      <w:r w:rsidRPr="00BF2834">
        <w:rPr>
          <w:rStyle w:val="StyleUnderline"/>
        </w:rPr>
        <w:t>Initially, both</w:t>
      </w:r>
      <w:r>
        <w:t xml:space="preserve"> powers </w:t>
      </w:r>
      <w:r w:rsidRPr="00BF2834">
        <w:rPr>
          <w:rStyle w:val="StyleUnderline"/>
        </w:rPr>
        <w:t>attempted to overcome the resistance</w:t>
      </w:r>
      <w:r>
        <w:t xml:space="preserve"> of leading developing countries through an array of divide-and-conquer strategies. </w:t>
      </w:r>
      <w:r w:rsidRPr="005017B3">
        <w:rPr>
          <w:rStyle w:val="StyleUnderline"/>
        </w:rPr>
        <w:t>Both the US and the EU</w:t>
      </w:r>
      <w:r>
        <w:t xml:space="preserve">, however, </w:t>
      </w:r>
      <w:r w:rsidRPr="005017B3">
        <w:rPr>
          <w:rStyle w:val="StyleUnderline"/>
        </w:rPr>
        <w:t xml:space="preserve">have gradually </w:t>
      </w:r>
      <w:proofErr w:type="spellStart"/>
      <w:r w:rsidRPr="005017B3">
        <w:rPr>
          <w:rStyle w:val="StyleUnderline"/>
        </w:rPr>
        <w:t>recognised</w:t>
      </w:r>
      <w:proofErr w:type="spellEnd"/>
      <w:r w:rsidRPr="005017B3">
        <w:rPr>
          <w:rStyle w:val="StyleUnderline"/>
        </w:rPr>
        <w:t xml:space="preserve"> the role of the BRICS as key stakeholders for achieving progress</w:t>
      </w:r>
      <w:r>
        <w:t xml:space="preserve"> in the Doha Round. </w:t>
      </w:r>
      <w:r w:rsidRPr="005017B3">
        <w:rPr>
          <w:rStyle w:val="StyleUnderline"/>
        </w:rPr>
        <w:t xml:space="preserve">They have invited emerging powers to provide leadership in the negotiations and use their authority as leaders of the global South to persuade developing countries on the benefits of trade </w:t>
      </w:r>
      <w:proofErr w:type="spellStart"/>
      <w:r w:rsidRPr="005017B3">
        <w:rPr>
          <w:rStyle w:val="StyleUnderline"/>
        </w:rPr>
        <w:t>liberalisation</w:t>
      </w:r>
      <w:proofErr w:type="spellEnd"/>
      <w:r>
        <w:t xml:space="preserve">. In this </w:t>
      </w:r>
      <w:r w:rsidRPr="005017B3">
        <w:rPr>
          <w:rStyle w:val="StyleUnderline"/>
        </w:rPr>
        <w:t>respect, the US and the EU have engaged in a concentrated campaign to delegate responsibility on the side of the emerging economies. This</w:t>
      </w:r>
      <w:r>
        <w:t xml:space="preserve"> effort </w:t>
      </w:r>
      <w:r w:rsidRPr="005017B3">
        <w:rPr>
          <w:rStyle w:val="StyleUnderline"/>
        </w:rPr>
        <w:t>signifies a shift from the early years</w:t>
      </w:r>
      <w:r>
        <w:t xml:space="preserve"> of the Doha Round when it </w:t>
      </w:r>
      <w:proofErr w:type="gramStart"/>
      <w:r>
        <w:t>was assumed</w:t>
      </w:r>
      <w:proofErr w:type="gramEnd"/>
      <w:r>
        <w:t xml:space="preserve"> that reaching a US-EU bilateral consensus was sufficient to drive the negotiating process forward.</w:t>
      </w:r>
    </w:p>
    <w:p w:rsidR="00726B4D" w:rsidRDefault="00726B4D" w:rsidP="00726B4D">
      <w:pPr>
        <w:pStyle w:val="Heading4"/>
      </w:pPr>
      <w:proofErr w:type="spellStart"/>
      <w:r>
        <w:lastRenderedPageBreak/>
        <w:t>Multilat</w:t>
      </w:r>
      <w:proofErr w:type="spellEnd"/>
      <w:r>
        <w:t xml:space="preserve"> institutions give way to rising powers – emerging powers constrain brinkmanship and US leadership through economic influence and bargaining</w:t>
      </w:r>
    </w:p>
    <w:p w:rsidR="00726B4D" w:rsidRPr="0014051F" w:rsidRDefault="00726B4D" w:rsidP="00726B4D">
      <w:proofErr w:type="spellStart"/>
      <w:r w:rsidRPr="0014051F">
        <w:rPr>
          <w:rStyle w:val="Style13ptBold"/>
        </w:rPr>
        <w:t>Efstathopoulos</w:t>
      </w:r>
      <w:proofErr w:type="spellEnd"/>
      <w:r w:rsidRPr="0014051F">
        <w:rPr>
          <w:rStyle w:val="Style13ptBold"/>
        </w:rPr>
        <w:t xml:space="preserve">, Professor at the Department of International Politics at </w:t>
      </w:r>
      <w:proofErr w:type="spellStart"/>
      <w:r w:rsidRPr="0014051F">
        <w:rPr>
          <w:rStyle w:val="Style13ptBold"/>
        </w:rPr>
        <w:t>Aberystwyth</w:t>
      </w:r>
      <w:proofErr w:type="spellEnd"/>
      <w:r w:rsidRPr="0014051F">
        <w:rPr>
          <w:rStyle w:val="Style13ptBold"/>
        </w:rPr>
        <w:t xml:space="preserve"> University, 13 </w:t>
      </w:r>
      <w:r>
        <w:t>(</w:t>
      </w:r>
      <w:proofErr w:type="spellStart"/>
      <w:r>
        <w:t>Charalampos</w:t>
      </w:r>
      <w:proofErr w:type="spellEnd"/>
      <w:r>
        <w:t>, 6-21-13, Paper to be presented at the annual conference of the British International Studies, “Emerging Powers and Post-Crisis Governance in Global Trade”</w:t>
      </w:r>
      <w:proofErr w:type="gramStart"/>
      <w:r>
        <w:t>, )</w:t>
      </w:r>
      <w:proofErr w:type="gramEnd"/>
    </w:p>
    <w:p w:rsidR="00726B4D" w:rsidRDefault="00726B4D" w:rsidP="00726B4D">
      <w:r>
        <w:t xml:space="preserve">Both </w:t>
      </w:r>
      <w:r w:rsidRPr="0014051F">
        <w:rPr>
          <w:rStyle w:val="StyleUnderline"/>
        </w:rPr>
        <w:t>the US</w:t>
      </w:r>
      <w:r>
        <w:t xml:space="preserve"> and the EU </w:t>
      </w:r>
      <w:r w:rsidRPr="0014051F">
        <w:rPr>
          <w:rStyle w:val="StyleUnderline"/>
        </w:rPr>
        <w:t>have failed to provide the level of structural leadership which they exerted in the past. In previous phases of negotiations</w:t>
      </w:r>
      <w:r>
        <w:t xml:space="preserve">, a bilateral </w:t>
      </w:r>
      <w:r w:rsidRPr="0014051F">
        <w:rPr>
          <w:rStyle w:val="StyleUnderline"/>
        </w:rPr>
        <w:t>consensus between the US and the EU was sufficient for promoting, or even enforcing, a trade deal to the rest of the WTO</w:t>
      </w:r>
      <w:r>
        <w:t xml:space="preserve"> membership. In the Doha Round, </w:t>
      </w:r>
      <w:r w:rsidRPr="005017B3">
        <w:rPr>
          <w:rStyle w:val="StyleUnderline"/>
        </w:rPr>
        <w:t>it has become increasingly evident that the process of consensus-building among the critical players of the WTO</w:t>
      </w:r>
      <w:r>
        <w:t xml:space="preserve"> must necessarily </w:t>
      </w:r>
      <w:r w:rsidRPr="005017B3">
        <w:rPr>
          <w:rStyle w:val="StyleUnderline"/>
        </w:rPr>
        <w:t>include leading developing countries</w:t>
      </w:r>
      <w:r>
        <w:t xml:space="preserve"> such as Brazil and India (</w:t>
      </w:r>
      <w:proofErr w:type="spellStart"/>
      <w:r>
        <w:t>Deese</w:t>
      </w:r>
      <w:proofErr w:type="spellEnd"/>
      <w:r>
        <w:t xml:space="preserve">, 2008). This became evident at </w:t>
      </w:r>
      <w:r w:rsidRPr="005017B3">
        <w:rPr>
          <w:rStyle w:val="StyleUnderline"/>
        </w:rPr>
        <w:t>the 2009 Ministerial Conference</w:t>
      </w:r>
      <w:r>
        <w:t xml:space="preserve"> of the WTO in Geneva. The aim of the ministerial was to serve as a stocktaking exercise that would diffuse the highly </w:t>
      </w:r>
      <w:proofErr w:type="spellStart"/>
      <w:r>
        <w:t>politicised</w:t>
      </w:r>
      <w:proofErr w:type="spellEnd"/>
      <w:r>
        <w:t xml:space="preserve"> climate that usually surrounds ministerial conferences (Scott and Wilkinson, 2010, pp. 145, 149). The ministerial </w:t>
      </w:r>
      <w:proofErr w:type="gramStart"/>
      <w:r w:rsidRPr="005017B3">
        <w:rPr>
          <w:rStyle w:val="StyleUnderline"/>
        </w:rPr>
        <w:t>was marked</w:t>
      </w:r>
      <w:proofErr w:type="gramEnd"/>
      <w:r w:rsidRPr="005017B3">
        <w:rPr>
          <w:rStyle w:val="StyleUnderline"/>
        </w:rPr>
        <w:t xml:space="preserve"> by</w:t>
      </w:r>
      <w:r>
        <w:t xml:space="preserve"> the </w:t>
      </w:r>
      <w:r w:rsidRPr="005017B3">
        <w:rPr>
          <w:rStyle w:val="StyleUnderline"/>
        </w:rPr>
        <w:t>inability of the US</w:t>
      </w:r>
      <w:r>
        <w:t xml:space="preserve"> and the EU </w:t>
      </w:r>
      <w:r w:rsidRPr="005017B3">
        <w:rPr>
          <w:rStyle w:val="StyleUnderline"/>
        </w:rPr>
        <w:t>to provide leadership</w:t>
      </w:r>
      <w:r>
        <w:t xml:space="preserve">, </w:t>
      </w:r>
      <w:r w:rsidRPr="005017B3">
        <w:rPr>
          <w:rStyle w:val="StyleUnderline"/>
        </w:rPr>
        <w:t>contrasting previous conferences which witnessed the exercise of brinkmanship</w:t>
      </w:r>
      <w:r>
        <w:t xml:space="preserve"> by the two major powers. In the 2009 conference, a US delegate privately admitted that </w:t>
      </w:r>
      <w:r w:rsidRPr="005017B3">
        <w:rPr>
          <w:rStyle w:val="StyleUnderline"/>
        </w:rPr>
        <w:t>the US was now diplomatically constrained by the bargaining position of emerging powers</w:t>
      </w:r>
      <w:r>
        <w:t xml:space="preserve"> (ibid). Emerging powers </w:t>
      </w:r>
      <w:proofErr w:type="gramStart"/>
      <w:r>
        <w:t>have often been understood</w:t>
      </w:r>
      <w:proofErr w:type="gramEnd"/>
      <w:r>
        <w:t xml:space="preserve"> to act as veto players in the Doha Round. They effectively possess the capacity to block WTO negotiations but in various phases have refrained from proactively shaping negotiations and driving the DDA forward. To a large extent, this depiction is accurate though it fails to capture some of the more diffuse and underlying dynamics in global trade governance. </w:t>
      </w:r>
      <w:r w:rsidRPr="005017B3">
        <w:rPr>
          <w:rStyle w:val="StyleUnderline"/>
        </w:rPr>
        <w:t>Emerging powers</w:t>
      </w:r>
      <w:r>
        <w:t xml:space="preserve"> have gradually emerged as supporters of the WTO system and as self-appointed guardians of the DDA. They </w:t>
      </w:r>
      <w:r w:rsidRPr="005017B3">
        <w:rPr>
          <w:rStyle w:val="StyleUnderline"/>
        </w:rPr>
        <w:t>aim to promote 'change from within' and achieve the redistribution of influence</w:t>
      </w:r>
      <w:r>
        <w:t xml:space="preserve"> in the WTO in order </w:t>
      </w:r>
      <w:r w:rsidRPr="005017B3">
        <w:rPr>
          <w:rStyle w:val="StyleUnderline"/>
        </w:rPr>
        <w:t>to increase the representation and participation of the global South</w:t>
      </w:r>
      <w:r>
        <w:t xml:space="preserve"> in the negotiations. Emerging powers have gradually succeeded in projecting a distinct world-view of international trade policy-making which accepts the core principles of trade </w:t>
      </w:r>
      <w:proofErr w:type="spellStart"/>
      <w:r>
        <w:t>liberalisation</w:t>
      </w:r>
      <w:proofErr w:type="spellEnd"/>
      <w:r>
        <w:t xml:space="preserve"> as an engine of growth, </w:t>
      </w:r>
      <w:r w:rsidRPr="005017B3">
        <w:rPr>
          <w:rStyle w:val="StyleUnderline"/>
        </w:rPr>
        <w:t>but aspires to</w:t>
      </w:r>
      <w:r>
        <w:t xml:space="preserve"> </w:t>
      </w:r>
      <w:proofErr w:type="spellStart"/>
      <w:r>
        <w:t>revitalise</w:t>
      </w:r>
      <w:proofErr w:type="spellEnd"/>
      <w:r>
        <w:t xml:space="preserve"> the importance of development in this process and, consequently, justify the notion of common but differentiated responsibilities for developed and developing countries (</w:t>
      </w:r>
      <w:proofErr w:type="spellStart"/>
      <w:r>
        <w:t>Baracuhy</w:t>
      </w:r>
      <w:proofErr w:type="spellEnd"/>
      <w:r>
        <w:t>, 2012, pp. 11-12). Different public statements reflect the ideational commitment of emerging powers to the DDA. The BRICS trade ministers released a statement in 2012 which noted: "We, therefore, call upon our fellow G-20 Trade Ministers to identify ways to</w:t>
      </w:r>
      <w:r w:rsidRPr="005017B3">
        <w:rPr>
          <w:rStyle w:val="StyleUnderline"/>
        </w:rPr>
        <w:t xml:space="preserve"> improve the multilateral</w:t>
      </w:r>
      <w:r w:rsidRPr="0014051F">
        <w:t xml:space="preserve"> trading </w:t>
      </w:r>
      <w:r w:rsidRPr="005017B3">
        <w:rPr>
          <w:rStyle w:val="StyleUnderline"/>
        </w:rPr>
        <w:t>system</w:t>
      </w:r>
      <w:r>
        <w:t xml:space="preserve"> so that all economies may pursue a sustainable and "development-friendly" integration in global trade... The conclusion of the Doha Development Round would be a significant step in this direction. The BRICS WTO members will continue their efforts for the successful conclusion of the Doha Round, based on the progress made and in keeping with its mandate, while upholding the principles of transparency, inclusiveness and multilateralism" (BRICS, 2012). After Russia's accession to the WTO, the BRICS released another statement which noted: "We </w:t>
      </w:r>
      <w:proofErr w:type="spellStart"/>
      <w:r>
        <w:t>emphasise</w:t>
      </w:r>
      <w:proofErr w:type="spellEnd"/>
      <w:r>
        <w:t xml:space="preserve"> that negotiations on any component of the DDA must be based on the mandates multilaterally agreed since the launching of the Round in 2001 and on the delicate balance of trade-offs achieved over the last 10 years, which are also reflected in the draft modalities texts of December 2008. </w:t>
      </w:r>
      <w:proofErr w:type="gramStart"/>
      <w:r>
        <w:t>We remain willing to conclude the Round on the basis of those draft modalities" (WTO, 2011, p. 2).</w:t>
      </w:r>
      <w:proofErr w:type="gramEnd"/>
      <w:r>
        <w:t xml:space="preserve"> The statement also suggested that the US must not undermine multilateralism and promote </w:t>
      </w:r>
      <w:proofErr w:type="spellStart"/>
      <w:r>
        <w:t>plurilateralism</w:t>
      </w:r>
      <w:proofErr w:type="spellEnd"/>
      <w:r>
        <w:t xml:space="preserve">: "...we will not encourage or support </w:t>
      </w:r>
      <w:proofErr w:type="spellStart"/>
      <w:r>
        <w:t>plurilateral</w:t>
      </w:r>
      <w:proofErr w:type="spellEnd"/>
      <w:r>
        <w:t xml:space="preserve"> approaches, or any other negotiating modality that may compromise or weaken the multilateral nature of the negotiations" (ibid).</w:t>
      </w:r>
    </w:p>
    <w:p w:rsidR="00726B4D" w:rsidRDefault="00726B4D" w:rsidP="00726B4D">
      <w:pPr>
        <w:pStyle w:val="Heading4"/>
      </w:pPr>
      <w:r>
        <w:lastRenderedPageBreak/>
        <w:t>No impact to transition-other powers can re-balance</w:t>
      </w:r>
    </w:p>
    <w:p w:rsidR="00726B4D" w:rsidRDefault="00726B4D" w:rsidP="00726B4D">
      <w:pPr>
        <w:rPr>
          <w:sz w:val="24"/>
        </w:rPr>
      </w:pPr>
      <w:r>
        <w:t xml:space="preserve">Murray and </w:t>
      </w:r>
      <w:proofErr w:type="spellStart"/>
      <w:r>
        <w:t>Herrinton</w:t>
      </w:r>
      <w:proofErr w:type="spellEnd"/>
      <w:r>
        <w:t xml:space="preserve"> March 24</w:t>
      </w:r>
      <w:r w:rsidRPr="006565E4">
        <w:rPr>
          <w:vertAlign w:val="superscript"/>
        </w:rPr>
        <w:t>th</w:t>
      </w:r>
      <w:r>
        <w:t xml:space="preserve">, 2014, </w:t>
      </w:r>
      <w:r w:rsidRPr="00463537">
        <w:t>Dr. Robert W. Murray (@</w:t>
      </w:r>
      <w:proofErr w:type="spellStart"/>
      <w:r w:rsidRPr="00463537">
        <w:t>DrRWM</w:t>
      </w:r>
      <w:proofErr w:type="spellEnd"/>
      <w:r w:rsidRPr="00463537">
        <w:t xml:space="preserve">) is the Vice-President, Research at the Frontier Centre for Public Policy, an Adjunct Professor of Political Science at the University of Alberta, a Senior Fellow of Security and </w:t>
      </w:r>
      <w:proofErr w:type="spellStart"/>
      <w:r w:rsidRPr="00463537">
        <w:t>Defence</w:t>
      </w:r>
      <w:proofErr w:type="spellEnd"/>
      <w:r w:rsidRPr="00463537">
        <w:t xml:space="preserve"> Policy at the Atlantic Institute for Market Studies, and a Research Fellow at the University of Alberta’s European Union Centre of Excellence. He is the Editor of the IR Theory and Practice blog on E-IR, Luke M. Herrington is an Editor-At-Large for E-IR and Assistant Reviews Editor for Special Operations Journal. He is a graduate student in the Department of Political Science at the University of Kansas where he previously earned an MA in Global and International Studies. His interests include the role(s) of religion in international politics, hegemonic stability theory, and ontological security (among other things). Follow him on Twitter: @</w:t>
      </w:r>
      <w:proofErr w:type="spellStart"/>
      <w:r w:rsidRPr="00463537">
        <w:t>HST_rocks</w:t>
      </w:r>
      <w:proofErr w:type="spellEnd"/>
      <w:r w:rsidRPr="00463537">
        <w:t xml:space="preserve"> or @</w:t>
      </w:r>
      <w:proofErr w:type="spellStart"/>
      <w:r w:rsidRPr="00463537">
        <w:t>HolySee_News</w:t>
      </w:r>
      <w:proofErr w:type="spellEnd"/>
      <w:r w:rsidRPr="00463537">
        <w:t>.</w:t>
      </w:r>
    </w:p>
    <w:p w:rsidR="00726B4D" w:rsidRPr="006565E4" w:rsidRDefault="00726B4D" w:rsidP="00726B4D">
      <w:r w:rsidRPr="006565E4">
        <w:t xml:space="preserve">(Robert and Luke, “Russia, Ukraine, and the Testing of American Hegemony”, </w:t>
      </w:r>
      <w:hyperlink r:id="rId8" w:history="1">
        <w:r w:rsidRPr="006565E4">
          <w:rPr>
            <w:rStyle w:val="Hyperlink"/>
          </w:rPr>
          <w:t>http://www.e-ir.info/2014/03/06/russia-ukraine-and-the-testing-of-american-hegemony/</w:t>
        </w:r>
      </w:hyperlink>
      <w:r w:rsidRPr="006565E4">
        <w:t>)</w:t>
      </w:r>
    </w:p>
    <w:p w:rsidR="00726B4D" w:rsidRPr="00EF2CBA" w:rsidRDefault="00726B4D" w:rsidP="00EF2CBA">
      <w:r w:rsidRPr="005017B3">
        <w:rPr>
          <w:rStyle w:val="StyleUnderline"/>
        </w:rPr>
        <w:t>The “unipolar moment” ushered in by the collapse of the Soviet Union in 1991 and the end of the Cold War more or less persists today</w:t>
      </w:r>
      <w:r w:rsidRPr="00EF2CBA">
        <w:t xml:space="preserve">. The United States is the world’s only superpower. </w:t>
      </w:r>
      <w:r w:rsidRPr="005017B3">
        <w:rPr>
          <w:rStyle w:val="StyleUnderline"/>
        </w:rPr>
        <w:t>Several, however, contend that the world may be entering a “post-American,” multipolar phase, in which US hegemony will decline, and the emergence of new superpowers capable of dominating world politics will be constrained by a realignment of the balance of power</w:t>
      </w:r>
      <w:r w:rsidRPr="00EF2CBA">
        <w:t xml:space="preserve">. </w:t>
      </w:r>
      <w:r w:rsidRPr="00516A94">
        <w:rPr>
          <w:b/>
          <w:u w:val="single"/>
        </w:rPr>
        <w:t>Rising powers, ranging from Brazil, Russia, India, and China, to Japan, the EU, and on eventually to Iran, the narrative goes, will become new centers of power capable of augmenting the international distribution of power in a way that constrains US adventurism. S</w:t>
      </w:r>
      <w:r w:rsidRPr="00EF2CBA">
        <w:t xml:space="preserve">temming from a classical understanding of balance of power theory, this narrative holds that </w:t>
      </w:r>
      <w:r w:rsidRPr="005017B3">
        <w:rPr>
          <w:rStyle w:val="StyleUnderline"/>
        </w:rPr>
        <w:t xml:space="preserve">a hegemonic actor cannot emerge in an international system characterized by bipolarity or </w:t>
      </w:r>
      <w:proofErr w:type="spellStart"/>
      <w:r w:rsidRPr="005017B3">
        <w:rPr>
          <w:rStyle w:val="StyleUnderline"/>
        </w:rPr>
        <w:t>multipolarity</w:t>
      </w:r>
      <w:proofErr w:type="spellEnd"/>
      <w:r w:rsidRPr="005017B3">
        <w:rPr>
          <w:rStyle w:val="StyleUnderline"/>
        </w:rPr>
        <w:t xml:space="preserve">, but this mistakenly conflates hegemony with </w:t>
      </w:r>
      <w:proofErr w:type="spellStart"/>
      <w:r w:rsidRPr="005017B3">
        <w:rPr>
          <w:rStyle w:val="StyleUnderline"/>
        </w:rPr>
        <w:t>unipolarity</w:t>
      </w:r>
      <w:proofErr w:type="spellEnd"/>
      <w:r w:rsidRPr="00EF2CBA">
        <w:t>.</w:t>
      </w:r>
    </w:p>
    <w:p w:rsidR="00093FBD" w:rsidRPr="00EF2CBA" w:rsidRDefault="00093FBD" w:rsidP="00EF2CBA"/>
    <w:p w:rsidR="00093FBD" w:rsidRPr="00A609CF" w:rsidRDefault="00093FBD" w:rsidP="00093FBD">
      <w:pPr>
        <w:pStyle w:val="Heading4"/>
        <w:rPr>
          <w:rFonts w:cs="Arial"/>
        </w:rPr>
      </w:pPr>
      <w:r>
        <w:rPr>
          <w:rFonts w:cs="Arial"/>
        </w:rPr>
        <w:t>Restraint makes the US more effective at avoiding and solving conflicts – US exertions of power don’t solve</w:t>
      </w:r>
    </w:p>
    <w:p w:rsidR="00093FBD" w:rsidRPr="00A609CF" w:rsidRDefault="00093FBD" w:rsidP="00093FBD">
      <w:r w:rsidRPr="00A609CF">
        <w:rPr>
          <w:rStyle w:val="Style13ptBold"/>
        </w:rPr>
        <w:t>BERLATSKY 6/17</w:t>
      </w:r>
      <w:r w:rsidRPr="00A609CF">
        <w:t xml:space="preserve">/14 – Correspondent for </w:t>
      </w:r>
      <w:proofErr w:type="gramStart"/>
      <w:r w:rsidRPr="00A609CF">
        <w:t>The</w:t>
      </w:r>
      <w:proofErr w:type="gramEnd"/>
      <w:r w:rsidRPr="00A609CF">
        <w:t xml:space="preserve"> Atlantic</w:t>
      </w:r>
    </w:p>
    <w:p w:rsidR="00093FBD" w:rsidRPr="00A609CF" w:rsidRDefault="00093FBD" w:rsidP="00093FBD">
      <w:r w:rsidRPr="00A609CF">
        <w:t xml:space="preserve">[NOAH, “The Moral Argument for American Restraint—in Iraq and </w:t>
      </w:r>
      <w:proofErr w:type="gramStart"/>
      <w:r w:rsidRPr="00A609CF">
        <w:t>Beyond</w:t>
      </w:r>
      <w:proofErr w:type="gramEnd"/>
      <w:r w:rsidRPr="00A609CF">
        <w:t>”, The Atlantic, http://www.theatlantic.com/international/archive/2014/06/the-moral-argument-for-restraintin-iraq-and-around-the-world/372933/]//AS</w:t>
      </w:r>
    </w:p>
    <w:p w:rsidR="00093FBD" w:rsidRPr="00EF2CBA" w:rsidRDefault="00093FBD" w:rsidP="00726B4D">
      <w:r w:rsidRPr="00A609CF">
        <w:rPr>
          <w:rStyle w:val="StyleUnderline"/>
        </w:rPr>
        <w:t>Whenever there’s a conflict anywhere in the world, a gaggle of American pundits</w:t>
      </w:r>
      <w:r w:rsidRPr="00A609CF">
        <w:t xml:space="preserve"> and </w:t>
      </w:r>
      <w:r w:rsidRPr="00A609CF">
        <w:rPr>
          <w:rStyle w:val="StyleUnderline"/>
        </w:rPr>
        <w:t>politicians insists that the U</w:t>
      </w:r>
      <w:r w:rsidRPr="00A609CF">
        <w:t xml:space="preserve">nited </w:t>
      </w:r>
      <w:r w:rsidRPr="00A609CF">
        <w:rPr>
          <w:rStyle w:val="StyleUnderline"/>
        </w:rPr>
        <w:t>S</w:t>
      </w:r>
      <w:r w:rsidRPr="00A609CF">
        <w:t xml:space="preserve">tates fix it. Whether it's Senators John McCain and Lindsey Graham pushing weapons shipments to Ukraine, former ambassador Robert Ford urging Washington to arm Syrian rebels, or The Weekly Standard’s Bill </w:t>
      </w:r>
      <w:proofErr w:type="spellStart"/>
      <w:r w:rsidRPr="00A609CF">
        <w:t>Kristol</w:t>
      </w:r>
      <w:proofErr w:type="spellEnd"/>
      <w:r w:rsidRPr="00A609CF">
        <w:t xml:space="preserve"> </w:t>
      </w:r>
      <w:proofErr w:type="spellStart"/>
      <w:r w:rsidRPr="00A609CF">
        <w:t>callingfor</w:t>
      </w:r>
      <w:proofErr w:type="spellEnd"/>
      <w:r w:rsidRPr="00A609CF">
        <w:t xml:space="preserve"> troops to be sent to Iraq, </w:t>
      </w:r>
      <w:r w:rsidRPr="00A609CF">
        <w:rPr>
          <w:rStyle w:val="StyleUnderline"/>
        </w:rPr>
        <w:t>the assumption is always that every problem is America's problem, and that the best way to solve America's problems is with force</w:t>
      </w:r>
      <w:r w:rsidRPr="00A609CF">
        <w:t xml:space="preserve">. Barry Posen, a professor of political science at MIT and a foreign-policy realist, advocates a different approach. The title of his new book, Restraint, succinctly expresses his policy recommendation. </w:t>
      </w:r>
      <w:r w:rsidRPr="00A609CF">
        <w:rPr>
          <w:rStyle w:val="StyleUnderline"/>
        </w:rPr>
        <w:t>The U.S., he argues, needs to stop trying to do more and more. Instead, it needs to do less</w:t>
      </w:r>
      <w:r w:rsidRPr="00A609CF">
        <w:t>. Or, as he puts it, "</w:t>
      </w:r>
      <w:r w:rsidRPr="00A609CF">
        <w:rPr>
          <w:rStyle w:val="StyleUnderline"/>
        </w:rPr>
        <w:t xml:space="preserve">Efforts to defend everything leave one defending not much of anything." </w:t>
      </w:r>
      <w:r w:rsidRPr="00A609CF">
        <w:t xml:space="preserve">Posen rests his discussion on two basic arguments. The </w:t>
      </w:r>
      <w:r w:rsidRPr="00A609CF">
        <w:rPr>
          <w:rStyle w:val="StyleUnderline"/>
        </w:rPr>
        <w:t xml:space="preserve">first is that the United States is, by any reasonable metric, an incredibly secure </w:t>
      </w:r>
      <w:r w:rsidRPr="00A609CF">
        <w:rPr>
          <w:rStyle w:val="StyleUnderline"/>
        </w:rPr>
        <w:lastRenderedPageBreak/>
        <w:t>nation. It is geographically isolated from other great powers—a position that makes invading or even attacking the U.S. mainland prohibitively difficult.</w:t>
      </w:r>
      <w:r w:rsidRPr="00A609CF">
        <w:t xml:space="preserve"> U.S. conventional forces are by far the most powerful in the world. Posen notes that the U.S. </w:t>
      </w:r>
      <w:r w:rsidRPr="00A609CF">
        <w:rPr>
          <w:rStyle w:val="StyleUnderline"/>
        </w:rPr>
        <w:t>"accounted for a little more than a third of all the military</w:t>
      </w:r>
      <w:r w:rsidRPr="00A609CF">
        <w:t xml:space="preserve"> spending in the world during the 1990s," and has increased the percentage to about 41 percent of all military spending in the world today. </w:t>
      </w:r>
      <w:r w:rsidRPr="00A609CF">
        <w:rPr>
          <w:rStyle w:val="StyleUnderline"/>
        </w:rPr>
        <w:t>On top of that, the U.S. has a massive nuclear deterrent</w:t>
      </w:r>
      <w:r w:rsidRPr="00A609CF">
        <w:t xml:space="preserve">. It is simply not credible to argue that Iran, North Korea, Iraq, Pakistan, or even Russia or China have the combination of dangerous capabilities and malign intentions to pose a serious existential threat to the United States in anything but the most paranoid neocon fantasies. Second, </w:t>
      </w:r>
      <w:r w:rsidRPr="00A609CF">
        <w:rPr>
          <w:rStyle w:val="StyleUnderline"/>
        </w:rPr>
        <w:t>enforcing “liberal hegemony</w:t>
      </w:r>
      <w:r w:rsidRPr="00A609CF">
        <w:t>”—</w:t>
      </w:r>
      <w:r w:rsidRPr="00A609CF">
        <w:rPr>
          <w:rStyle w:val="StyleUnderline"/>
        </w:rPr>
        <w:t>a grand strategy of promoting global democracy and peace underwritten by U.S. military power—is simply beyond America’s capabilities.</w:t>
      </w:r>
      <w:r w:rsidRPr="00A609CF">
        <w:t xml:space="preserve"> As the wars in Iraq, Afghanistan, and, earlier, Vietnam showed, the United States does not have the military resources and political will necessary to impose friendly democratic regimes upon distant peoples. Nor, as all three of those wars also demonstrate, does it have the ability to utterly destroy its enemies forever. </w:t>
      </w:r>
      <w:r w:rsidRPr="00A609CF">
        <w:rPr>
          <w:rStyle w:val="StyleUnderline"/>
        </w:rPr>
        <w:t xml:space="preserve">Nor, finally, can the U.S. ensure, militarily or otherwise, that no one anywhere gets nuclear weapons—after all, if it could, presumably Pakistan and North Korea wouldn't have them. </w:t>
      </w:r>
      <w:r w:rsidRPr="00A609CF">
        <w:t>Th</w:t>
      </w:r>
      <w:r w:rsidRPr="00A609CF">
        <w:rPr>
          <w:rStyle w:val="StyleUnderline"/>
        </w:rPr>
        <w:t>e effort to control and police the world through force of arms makes the U</w:t>
      </w:r>
      <w:r w:rsidRPr="00A609CF">
        <w:t xml:space="preserve">nited </w:t>
      </w:r>
      <w:r w:rsidRPr="00A609CF">
        <w:rPr>
          <w:rStyle w:val="StyleUnderline"/>
        </w:rPr>
        <w:t>S</w:t>
      </w:r>
      <w:r w:rsidRPr="00A609CF">
        <w:t xml:space="preserve">tates less secure in numerous ways, Posen argues. It bleeds U.S. resources, both military and economic, while leaving the country less prepared to face immediate threats. The belief that America will act as the world’s policeman encourages some of its allies to skimp on their own defense spending, forcing the U.S. to undertake further costly investments it cannot afford in the long term. In its role as Liberal Hegemon, it also encourages aggression and risky behavior in states like Israel, which can put off peace deals and engage in provocative actions like settlement construction because of the elaborate pledges of support it has received from America. </w:t>
      </w:r>
      <w:r w:rsidRPr="00A609CF">
        <w:rPr>
          <w:rStyle w:val="StyleUnderline"/>
        </w:rPr>
        <w:t>Rather than imposing American will by force, Posen suggests that we could more fruitfully and practically engage the world in other ways. For instance, if the U.S. is concerned about genocide</w:t>
      </w:r>
      <w:r w:rsidRPr="00A609CF">
        <w:t xml:space="preserve">, we could join the International Criminal Court and support the prosecution of those who commit war crimes (including, though Posen does not say this, </w:t>
      </w:r>
      <w:r w:rsidRPr="00A609CF">
        <w:rPr>
          <w:rStyle w:val="StyleUnderline"/>
        </w:rPr>
        <w:t>American officials, at whatever level, who condoned, or condone, torture</w:t>
      </w:r>
      <w:r w:rsidRPr="00A609CF">
        <w:t xml:space="preserve">.) </w:t>
      </w:r>
      <w:r w:rsidRPr="00A609CF">
        <w:rPr>
          <w:rStyle w:val="StyleUnderline"/>
        </w:rPr>
        <w:t>If we want to save people, we could honor our commitments under international treaties and open our borders to refugees; as Posen says, we are “rich enough to receive many individuals in such dire straits</w:t>
      </w:r>
      <w:r w:rsidRPr="00A609CF">
        <w:t xml:space="preserve">.” We could also send aid to poorer countries to encourage them to receive refugees. Posen makes a compelling argument. But he makes it almost entirely on realist grounds. </w:t>
      </w:r>
      <w:r w:rsidRPr="00A609CF">
        <w:rPr>
          <w:rStyle w:val="StyleUnderline"/>
        </w:rPr>
        <w:t>He advocates a policy of restraint because it will make the U.S. stronger and more secure, not—or at least not primarily—because a policy of restraint is more ethical than the alternative.</w:t>
      </w:r>
      <w:r w:rsidRPr="00A609CF">
        <w:t xml:space="preserve"> His humanitarian suggestions—joining the ICC, opening borders—are addendums to, rather than the essence of, his reasoning. But </w:t>
      </w:r>
      <w:r w:rsidRPr="00A609CF">
        <w:rPr>
          <w:rStyle w:val="StyleUnderline"/>
        </w:rPr>
        <w:t xml:space="preserve">liberal hegemony, </w:t>
      </w:r>
      <w:r w:rsidRPr="00A609CF">
        <w:t xml:space="preserve">the argument Posen is rebutting, </w:t>
      </w:r>
      <w:proofErr w:type="gramStart"/>
      <w:r w:rsidRPr="00A609CF">
        <w:rPr>
          <w:rStyle w:val="StyleUnderline"/>
        </w:rPr>
        <w:t>isn’t just based</w:t>
      </w:r>
      <w:proofErr w:type="gramEnd"/>
      <w:r w:rsidRPr="00A609CF">
        <w:rPr>
          <w:rStyle w:val="StyleUnderline"/>
        </w:rPr>
        <w:t xml:space="preserve"> on security interests. It</w:t>
      </w:r>
      <w:proofErr w:type="gramStart"/>
      <w:r w:rsidRPr="00A609CF">
        <w:rPr>
          <w:rStyle w:val="StyleUnderline"/>
        </w:rPr>
        <w:t>’s also predicated</w:t>
      </w:r>
      <w:proofErr w:type="gramEnd"/>
      <w:r w:rsidRPr="00A609CF">
        <w:rPr>
          <w:rStyle w:val="StyleUnderline"/>
        </w:rPr>
        <w:t xml:space="preserve"> on morality</w:t>
      </w:r>
      <w:r w:rsidRPr="00A609CF">
        <w:t xml:space="preserve">. For instance, the </w:t>
      </w:r>
      <w:r w:rsidRPr="00A609CF">
        <w:rPr>
          <w:rStyle w:val="StyleUnderline"/>
        </w:rPr>
        <w:t>rationale for invading Iraq was not only that the U</w:t>
      </w:r>
      <w:r w:rsidRPr="00A609CF">
        <w:t xml:space="preserve">nited </w:t>
      </w:r>
      <w:r w:rsidRPr="00A609CF">
        <w:rPr>
          <w:rStyle w:val="StyleUnderline"/>
        </w:rPr>
        <w:t>S</w:t>
      </w:r>
      <w:r w:rsidRPr="00A609CF">
        <w:t xml:space="preserve">tates needed to crush Saddam Hussein for its own safety. It was also that Saddam was uniquely evil and that it would be good for the people of Iraq, and for people around the world, if he </w:t>
      </w:r>
      <w:proofErr w:type="gramStart"/>
      <w:r w:rsidRPr="00A609CF">
        <w:t>were destroyed</w:t>
      </w:r>
      <w:proofErr w:type="gramEnd"/>
      <w:r w:rsidRPr="00A609CF">
        <w:t xml:space="preserve">. Similarly, the continuing presence of U.S. troops in Afghanistan is justified not only on the basis of protecting America from al-Qaeda, but also on the grounds that the Taliban are hideously oppressive, especially to women, and that it is America’s responsibility to stop </w:t>
      </w:r>
      <w:proofErr w:type="spellStart"/>
      <w:r w:rsidRPr="00A609CF">
        <w:t>themfrom</w:t>
      </w:r>
      <w:proofErr w:type="spellEnd"/>
      <w:r w:rsidRPr="00A609CF">
        <w:t xml:space="preserve"> returning to power. </w:t>
      </w:r>
      <w:r w:rsidRPr="00A609CF">
        <w:rPr>
          <w:rStyle w:val="StyleUnderline"/>
        </w:rPr>
        <w:t xml:space="preserve">Responding to the argument for liberal hegemony, then, requires consideration of the moral as well as the practical arguments for restraint. </w:t>
      </w:r>
      <w:r w:rsidRPr="00A609CF">
        <w:t xml:space="preserve">Fortunately for Posen, </w:t>
      </w:r>
      <w:r w:rsidRPr="00A609CF">
        <w:rPr>
          <w:rStyle w:val="StyleUnderline"/>
        </w:rPr>
        <w:t>the “just war” tradition of ethics yields a very strong argument for the morality of restraint—indeed, in many ways just-war doctrine is based on the restraint principle</w:t>
      </w:r>
      <w:r w:rsidRPr="00A609CF">
        <w:t xml:space="preserve">. As summarized by the Internet Encyclopedia of Philosophy: The principles of the justice of war are commonly held to be: </w:t>
      </w:r>
      <w:r w:rsidRPr="00A609CF">
        <w:lastRenderedPageBreak/>
        <w:t xml:space="preserve">having just cause, being a last resort, being declared by a proper authority, possessing right intention, having a reasonable chance of success, and the end being proportional to the means used. </w:t>
      </w:r>
      <w:r w:rsidRPr="00A609CF">
        <w:rPr>
          <w:rStyle w:val="StyleUnderline"/>
        </w:rPr>
        <w:t>The just-war doctrine is not equivalent to pacifism,</w:t>
      </w:r>
      <w:r w:rsidRPr="00A609CF">
        <w:t xml:space="preserve"> which holds that there is no justification for war at all. But it shares with pacifism, as political ethicist Jean </w:t>
      </w:r>
      <w:proofErr w:type="spellStart"/>
      <w:r w:rsidRPr="00A609CF">
        <w:t>Bethke</w:t>
      </w:r>
      <w:proofErr w:type="spellEnd"/>
      <w:r w:rsidRPr="00A609CF">
        <w:t xml:space="preserve"> </w:t>
      </w:r>
      <w:proofErr w:type="spellStart"/>
      <w:r w:rsidRPr="00A609CF">
        <w:t>Elshtain</w:t>
      </w:r>
      <w:proofErr w:type="spellEnd"/>
      <w:r w:rsidRPr="00A609CF">
        <w:t xml:space="preserve"> has written, the belief that "violence must never be celebrated, and that violence must always be put on trial." Though </w:t>
      </w:r>
      <w:proofErr w:type="spellStart"/>
      <w:r w:rsidRPr="00A609CF">
        <w:t>Elshtain</w:t>
      </w:r>
      <w:proofErr w:type="spellEnd"/>
      <w:r w:rsidRPr="00A609CF">
        <w:t xml:space="preserve"> herself supported the Iraq war, the reasoning here suggests, on the contrary, that preventive wars aimed at warding off the eventual emergence of a threat should be anathema. </w:t>
      </w:r>
      <w:r w:rsidRPr="00A609CF">
        <w:rPr>
          <w:rStyle w:val="StyleUnderline"/>
        </w:rPr>
        <w:t>Wars are by their nature bloody, destructive, and impossible to control (as the spiraling and ongoing violence in Iraq demonstrates all too clearly.</w:t>
      </w:r>
      <w:r w:rsidRPr="00A609CF">
        <w:t xml:space="preserve">) It is simply not tenable to argue that starting a war will preserve peace, because war by its nature breeds chaos and more war. </w:t>
      </w:r>
      <w:r w:rsidRPr="00A609CF">
        <w:rPr>
          <w:rStyle w:val="StyleUnderline"/>
        </w:rPr>
        <w:t xml:space="preserve">That's why war must be a last resort, and why it should solely be used in self-defense; the only time it's reasonable to think that war might reduce war is when you're already at war. The essence of just war </w:t>
      </w:r>
      <w:proofErr w:type="gramStart"/>
      <w:r w:rsidRPr="00A609CF">
        <w:rPr>
          <w:rStyle w:val="StyleUnderline"/>
        </w:rPr>
        <w:t>can be summarized</w:t>
      </w:r>
      <w:proofErr w:type="gramEnd"/>
      <w:r w:rsidRPr="00A609CF">
        <w:rPr>
          <w:rStyle w:val="StyleUnderline"/>
        </w:rPr>
        <w:t xml:space="preserve"> generally as follows: first, try to limit harm, and second, treat war with respect and fear. Dropping bombs on Libya or Iran to prevent evil is illegitimate because war itself is evil—and it is an evil not easily contained.</w:t>
      </w:r>
      <w:r w:rsidRPr="00A609CF">
        <w:t xml:space="preserve"> Treating war as a convenient tool of policy, rather than as a last resort, sows more death and hardship, not less. Similarly, building up massive stockpiles of weapons that are not immediately necessary creates a temptation to use those weapons—the succinct moral of Johnny Cash's "Don't Take Your Guns to Town." Outsized military expenditures </w:t>
      </w:r>
      <w:proofErr w:type="gramStart"/>
      <w:r w:rsidRPr="00A609CF">
        <w:t>can themselves be seen</w:t>
      </w:r>
      <w:proofErr w:type="gramEnd"/>
      <w:r w:rsidRPr="00A609CF">
        <w:t xml:space="preserve"> as a violation of the principles that inform the just-war doctrine. From the just-war perspective, Posen's realist arguments have an ethical force. Even from the perspective of the World War II-era realist theologian Reinhold Niebuhr, who rejected pacifism and just war alike as overly idealistic, Posen's position has moral consequences. Niebuhr saw war as moral when it advanced best outcomes. The case Posen outlines suggests what those best outcomes are. </w:t>
      </w:r>
      <w:proofErr w:type="gramStart"/>
      <w:r w:rsidRPr="00A609CF">
        <w:t xml:space="preserve">When Posen says, </w:t>
      </w:r>
      <w:r w:rsidRPr="00A609CF">
        <w:rPr>
          <w:rStyle w:val="StyleUnderline"/>
        </w:rPr>
        <w:t>for example, that the U.S. cannot, in the long run, defend Taiwan, that's not just a practical statement, but an ethical one.</w:t>
      </w:r>
      <w:proofErr w:type="gramEnd"/>
      <w:r w:rsidRPr="00A609CF">
        <w:rPr>
          <w:rStyle w:val="StyleUnderline"/>
        </w:rPr>
        <w:t xml:space="preserve"> </w:t>
      </w:r>
      <w:r w:rsidRPr="00A609CF">
        <w:t xml:space="preserve">That’s because </w:t>
      </w:r>
      <w:r w:rsidRPr="00A609CF">
        <w:rPr>
          <w:rStyle w:val="StyleUnderline"/>
        </w:rPr>
        <w:t>engaging in an unwinnable conflict over Taiwan—possibly unleashing nuclear war in a lost cause without a self-defense rationale—is, on just-war grounds</w:t>
      </w:r>
      <w:r w:rsidRPr="00A609CF">
        <w:t xml:space="preserve">, or even on </w:t>
      </w:r>
      <w:proofErr w:type="spellStart"/>
      <w:r w:rsidRPr="00A609CF">
        <w:t>Neibuhrian</w:t>
      </w:r>
      <w:proofErr w:type="spellEnd"/>
      <w:r w:rsidRPr="00A609CF">
        <w:t xml:space="preserve"> grounds, morally wrong. Similarly, there is plentiful evidence that the U.S. cannot impose its preferred form of government on the peoples of the Middle East</w:t>
      </w:r>
      <w:r w:rsidRPr="00A609CF">
        <w:rPr>
          <w:rStyle w:val="StyleUnderline"/>
        </w:rPr>
        <w:t>. Intervening in Middle Eastern civil wars when there is no realistic chance of success is an ethical failure as well as a tactical one. It is evil to bomb people purely in the hope, against all the evidence, that bombing will make things better</w:t>
      </w:r>
      <w:r w:rsidRPr="00A609CF">
        <w:t xml:space="preserve">. </w:t>
      </w:r>
      <w:r w:rsidRPr="005017B3">
        <w:rPr>
          <w:rStyle w:val="StyleUnderline"/>
        </w:rPr>
        <w:t xml:space="preserve">Restraint is also preferable to liberal hegemony from the standpoint of American ideals. </w:t>
      </w:r>
      <w:r w:rsidRPr="00A609CF">
        <w:rPr>
          <w:rStyle w:val="StyleUnderline"/>
        </w:rPr>
        <w:t>Proponents of liberal hegemony often argue that the United States has an ethical duty to spread its values</w:t>
      </w:r>
      <w:r w:rsidRPr="00A609CF">
        <w:t xml:space="preserve"> across the globe. But this </w:t>
      </w:r>
      <w:r w:rsidRPr="00A609CF">
        <w:rPr>
          <w:rStyle w:val="StyleUnderline"/>
        </w:rPr>
        <w:t>argument overlooks the fact that one of the most basic foundational values of America is self-determination.</w:t>
      </w:r>
      <w:r w:rsidRPr="00A609CF">
        <w:t xml:space="preserve"> The American Revolution </w:t>
      </w:r>
      <w:proofErr w:type="gramStart"/>
      <w:r w:rsidRPr="00A609CF">
        <w:t>was fought</w:t>
      </w:r>
      <w:proofErr w:type="gramEnd"/>
      <w:r w:rsidRPr="00A609CF">
        <w:t xml:space="preserve"> for the principle that people have a right to make decisions about their own fate through their own institutions. </w:t>
      </w:r>
      <w:r w:rsidRPr="00A609CF">
        <w:rPr>
          <w:rStyle w:val="StyleUnderline"/>
        </w:rPr>
        <w:t>When the U.S. sets itself up as a global policeman, it is saying, on the contrary, that U.S. policymakers have the right to decide who should rule in Iraq, or how Iran should conduct its nuclear program.</w:t>
      </w:r>
      <w:r w:rsidRPr="00A609CF">
        <w:t xml:space="preserve"> Perhaps, in certain cases, for the security of its own citizens, the U.S. may need to take steps to curtail the actions of other states and other people. </w:t>
      </w:r>
      <w:r w:rsidRPr="00A609CF">
        <w:rPr>
          <w:rStyle w:val="StyleUnderline"/>
        </w:rPr>
        <w:t>But as a wholesale philosophy, "the United States should run the world" contradicts America’s most basic value: that people have the right to rule themselves. Restraint, then, is not merely a practical necessity for the United States to improve its security</w:t>
      </w:r>
      <w:r w:rsidRPr="00A609CF">
        <w:t xml:space="preserve">. </w:t>
      </w:r>
      <w:r w:rsidRPr="005017B3">
        <w:rPr>
          <w:rStyle w:val="StyleUnderline"/>
        </w:rPr>
        <w:t xml:space="preserve">It's also an ethical duty, </w:t>
      </w:r>
      <w:r w:rsidRPr="00A609CF">
        <w:rPr>
          <w:rStyle w:val="StyleUnderline"/>
        </w:rPr>
        <w:t>and a specifically American ideal.</w:t>
      </w:r>
      <w:r w:rsidRPr="00A609CF">
        <w:t xml:space="preserve"> Rather than fearing </w:t>
      </w:r>
      <w:r w:rsidRPr="00A609CF">
        <w:rPr>
          <w:rStyle w:val="StyleUnderline"/>
        </w:rPr>
        <w:t>America's "decline" because we’re not able to undertake a land war in Ukraine or a third invasion of Iraq, we should welcome a world in which the U.S. does not try to solve other people's problems by force.</w:t>
      </w:r>
      <w:r w:rsidRPr="00A609CF">
        <w:t xml:space="preserve"> </w:t>
      </w:r>
      <w:r w:rsidRPr="00A609CF">
        <w:rPr>
          <w:rStyle w:val="StyleUnderline"/>
        </w:rPr>
        <w:t>Liberal hegemony hasn't worked</w:t>
      </w:r>
      <w:r w:rsidRPr="00A609CF">
        <w:t xml:space="preserve">, and won't work. </w:t>
      </w:r>
      <w:r w:rsidRPr="00A609CF">
        <w:rPr>
          <w:rStyle w:val="StyleUnderline"/>
        </w:rPr>
        <w:t>The United States will be more secure—and more moral—if it can give up its dreams of empire, and restrain its impulse to war.</w:t>
      </w:r>
    </w:p>
    <w:p w:rsidR="005017B3" w:rsidRPr="00332842" w:rsidRDefault="005017B3" w:rsidP="005017B3">
      <w:pPr>
        <w:pStyle w:val="Heading4"/>
      </w:pPr>
      <w:r>
        <w:lastRenderedPageBreak/>
        <w:t xml:space="preserve">Gradual transition to </w:t>
      </w:r>
      <w:proofErr w:type="spellStart"/>
      <w:r>
        <w:t>multipolarity</w:t>
      </w:r>
      <w:proofErr w:type="spellEnd"/>
      <w:r>
        <w:t xml:space="preserve"> now – US hegemony is unsustainable</w:t>
      </w:r>
    </w:p>
    <w:p w:rsidR="005017B3" w:rsidRPr="00332842" w:rsidRDefault="005017B3" w:rsidP="005017B3">
      <w:proofErr w:type="spellStart"/>
      <w:proofErr w:type="gramStart"/>
      <w:r w:rsidRPr="00332842">
        <w:rPr>
          <w:rStyle w:val="Style13ptBold"/>
        </w:rPr>
        <w:t>Cedras</w:t>
      </w:r>
      <w:proofErr w:type="spellEnd"/>
      <w:r w:rsidRPr="00332842">
        <w:rPr>
          <w:rStyle w:val="Style13ptBold"/>
        </w:rPr>
        <w:t xml:space="preserve">, Undergraduate at the Department of Politics and International Relations at the University of Reading, 14 </w:t>
      </w:r>
      <w:r w:rsidRPr="00332842">
        <w:t>(</w:t>
      </w:r>
      <w:proofErr w:type="spellStart"/>
      <w:r w:rsidRPr="00332842">
        <w:t>Jamina</w:t>
      </w:r>
      <w:proofErr w:type="spellEnd"/>
      <w:r>
        <w:t>, 7-3-14, Academia, “Is US power in decline?”</w:t>
      </w:r>
      <w:proofErr w:type="gramEnd"/>
      <w:r>
        <w:t xml:space="preserve">  , https://www.academia.edu/7516584/Is_US_power_in_decline)</w:t>
      </w:r>
    </w:p>
    <w:p w:rsidR="005017B3" w:rsidRDefault="005017B3" w:rsidP="005017B3">
      <w:pPr>
        <w:rPr>
          <w:rStyle w:val="StyleUnderline"/>
        </w:rPr>
      </w:pPr>
      <w:r>
        <w:t xml:space="preserve">The </w:t>
      </w:r>
      <w:r w:rsidRPr="00332842">
        <w:rPr>
          <w:rStyle w:val="StyleUnderline"/>
        </w:rPr>
        <w:t>US's forceful interventionist agenda coupled with the</w:t>
      </w:r>
      <w:r>
        <w:t xml:space="preserve"> impact of the </w:t>
      </w:r>
      <w:r w:rsidRPr="00332842">
        <w:rPr>
          <w:rStyle w:val="StyleUnderline"/>
        </w:rPr>
        <w:t xml:space="preserve">2008 global recession has had a detrimental effect on the US economy and provided a </w:t>
      </w:r>
      <w:r>
        <w:t xml:space="preserve">growing </w:t>
      </w:r>
      <w:r w:rsidRPr="00332842">
        <w:rPr>
          <w:rStyle w:val="StyleUnderline"/>
        </w:rPr>
        <w:t>platform for anti-American sentiment</w:t>
      </w:r>
      <w:r>
        <w:t xml:space="preserve"> internationally. </w:t>
      </w:r>
      <w:r w:rsidRPr="00332842">
        <w:rPr>
          <w:rStyle w:val="StyleUnderline"/>
        </w:rPr>
        <w:t xml:space="preserve">With </w:t>
      </w:r>
      <w:r>
        <w:t xml:space="preserve">an ever </w:t>
      </w:r>
      <w:r w:rsidRPr="00332842">
        <w:rPr>
          <w:rStyle w:val="StyleUnderline"/>
        </w:rPr>
        <w:t>increasing national debt and an inflexible and uncompromising Congress</w:t>
      </w:r>
      <w:r>
        <w:t xml:space="preserve">, America's </w:t>
      </w:r>
      <w:r w:rsidRPr="005017B3">
        <w:rPr>
          <w:rStyle w:val="StyleUnderline"/>
        </w:rPr>
        <w:t>internal affairs have tarnished its power capabilities in both absolute and relative terms</w:t>
      </w:r>
      <w:r>
        <w:t xml:space="preserve">. Furthermore, given </w:t>
      </w:r>
      <w:r w:rsidRPr="00332842">
        <w:rPr>
          <w:rStyle w:val="StyleUnderline"/>
        </w:rPr>
        <w:t>the simultaneous economic rise of developing countries</w:t>
      </w:r>
      <w:r>
        <w:t xml:space="preserve"> and most specifically, the rapid growth of </w:t>
      </w:r>
      <w:r w:rsidRPr="00332842">
        <w:rPr>
          <w:rStyle w:val="StyleUnderline"/>
        </w:rPr>
        <w:t>India and China</w:t>
      </w:r>
      <w:r>
        <w:t xml:space="preserve">, emerging market nations </w:t>
      </w:r>
      <w:r w:rsidRPr="005017B3">
        <w:rPr>
          <w:rStyle w:val="StyleUnderline"/>
        </w:rPr>
        <w:t>have threatened the composition of global</w:t>
      </w:r>
      <w:r>
        <w:t xml:space="preserve"> </w:t>
      </w:r>
      <w:r w:rsidRPr="005017B3">
        <w:rPr>
          <w:rStyle w:val="StyleUnderline"/>
        </w:rPr>
        <w:t>politics and imposed a possible limit to US relative power</w:t>
      </w:r>
      <w:r>
        <w:t xml:space="preserve">. For decades, declinist theory has provided a dampening outlook for the future of US power. The term </w:t>
      </w:r>
      <w:r w:rsidRPr="005017B3">
        <w:rPr>
          <w:rStyle w:val="StyleUnderline"/>
        </w:rPr>
        <w:t>'imperial overstretch'</w:t>
      </w:r>
      <w:r>
        <w:t xml:space="preserve"> (Kennedy, 1987) has been popularly coined to </w:t>
      </w:r>
      <w:r w:rsidRPr="005017B3">
        <w:rPr>
          <w:rStyle w:val="StyleUnderline"/>
        </w:rPr>
        <w:t>describe the US's modern failures in foreign policy and the eventual fall of the</w:t>
      </w:r>
      <w:r>
        <w:t xml:space="preserve"> American '</w:t>
      </w:r>
      <w:r w:rsidRPr="005017B3">
        <w:rPr>
          <w:rStyle w:val="StyleUnderline"/>
        </w:rPr>
        <w:t>empire'</w:t>
      </w:r>
      <w:r>
        <w:t xml:space="preserve"> – a concept strongly opposed by proponents of US sustainability. Central to understanding the decline of US power is a substantive analysis of what makes a global hegemony; as shown within the body of this essay, these necessary and sufficient conditions when applied to the present-day United States, provide a worrying case for the future US power. This essay aims to evaluate the question at hand in two parts, the first being an analysis of intrastate themes within the US. </w:t>
      </w:r>
      <w:proofErr w:type="gramStart"/>
      <w:r>
        <w:t>By deconstructing the character of the state itself, such as the ideology surrounding the 'American dream' and critically assessing its 21st century reality, we are able to see a more diminishing view of US power.</w:t>
      </w:r>
      <w:proofErr w:type="gramEnd"/>
      <w:r>
        <w:t xml:space="preserve"> The second section looks at the evolution of interstate relationships in modern geopolitics and the role of the US within the new world order. Thus, </w:t>
      </w:r>
      <w:r w:rsidRPr="00332842">
        <w:rPr>
          <w:rStyle w:val="StyleUnderline"/>
        </w:rPr>
        <w:t xml:space="preserve">by </w:t>
      </w:r>
      <w:r>
        <w:t xml:space="preserve">providing </w:t>
      </w:r>
      <w:r w:rsidRPr="00332842">
        <w:rPr>
          <w:rStyle w:val="StyleUnderline"/>
        </w:rPr>
        <w:t>both an empirical and observational perspective</w:t>
      </w:r>
      <w:r w:rsidRPr="005017B3">
        <w:rPr>
          <w:rStyle w:val="StyleUnderline"/>
        </w:rPr>
        <w:t xml:space="preserve">, it becomes evident to see that the gradual transition from a unilateral to multilateral world is upon us. US power decline is no longer a possibility, but an inevitability demanding general acceptance. </w:t>
      </w:r>
    </w:p>
    <w:p w:rsidR="003A18CB" w:rsidRDefault="003A18CB" w:rsidP="003A18CB">
      <w:pPr>
        <w:pStyle w:val="Heading4"/>
      </w:pPr>
      <w:r>
        <w:t>Decline gets more violent the longer we wait – their internal link is proof that hegemony can’t be sustained – withdrawal allows the U.S. to shape the future without digesting all of the risk</w:t>
      </w:r>
    </w:p>
    <w:p w:rsidR="003A18CB" w:rsidRDefault="003A18CB" w:rsidP="003A18CB">
      <w:r>
        <w:t xml:space="preserve">Barbara </w:t>
      </w:r>
      <w:proofErr w:type="spellStart"/>
      <w:r w:rsidRPr="003A18CB">
        <w:rPr>
          <w:rStyle w:val="Heading4Char"/>
        </w:rPr>
        <w:t>Conry</w:t>
      </w:r>
      <w:proofErr w:type="spellEnd"/>
      <w:r>
        <w:t xml:space="preserve"> (foreign policy analyst at the Cato Institute) 2/5/</w:t>
      </w:r>
      <w:r w:rsidRPr="003A18CB">
        <w:rPr>
          <w:rStyle w:val="Heading4Char"/>
        </w:rPr>
        <w:t>1997</w:t>
      </w:r>
      <w:r>
        <w:t xml:space="preserve"> </w:t>
      </w:r>
      <w:r w:rsidRPr="00C42444">
        <w:t>"</w:t>
      </w:r>
      <w:smartTag w:uri="urn:schemas-microsoft-com:office:smarttags" w:element="country-region">
        <w:smartTag w:uri="urn:schemas-microsoft-com:office:smarttags" w:element="place">
          <w:r>
            <w:t>U.S.</w:t>
          </w:r>
        </w:smartTag>
      </w:smartTag>
      <w:r w:rsidRPr="00C42444">
        <w:t xml:space="preserve"> "Global Leadership": A Euphemism for World Policeman" CATO INSTITUTE http://www.cato.org/pub_display.php?pub_id=1126</w:t>
      </w:r>
    </w:p>
    <w:p w:rsidR="003A18CB" w:rsidRDefault="003A18CB" w:rsidP="003A18CB">
      <w:r w:rsidRPr="00C42444">
        <w:t xml:space="preserve">The </w:t>
      </w:r>
      <w:smartTag w:uri="urn:schemas-microsoft-com:office:smarttags" w:element="country-region">
        <w:smartTag w:uri="urn:schemas-microsoft-com:office:smarttags" w:element="place">
          <w:r w:rsidRPr="00C42444">
            <w:t>United States</w:t>
          </w:r>
        </w:smartTag>
      </w:smartTag>
      <w:r w:rsidRPr="00C42444">
        <w:t xml:space="preserve"> cannot d</w:t>
      </w:r>
      <w:r w:rsidRPr="003A18CB">
        <w:t xml:space="preserve">ictate the precise nature of the global system that succeeds </w:t>
      </w:r>
      <w:smartTag w:uri="urn:schemas-microsoft-com:office:smarttags" w:element="country-region">
        <w:smartTag w:uri="urn:schemas-microsoft-com:office:smarttags" w:element="place">
          <w:r w:rsidRPr="003A18CB">
            <w:t>U.S.</w:t>
          </w:r>
        </w:smartTag>
      </w:smartTag>
      <w:r w:rsidRPr="003A18CB">
        <w:t xml:space="preserve"> hegemony, but it can exert considerable influence. In the final analysis, any of the above scenarios, or a combination of them--say, a stronger WEU in </w:t>
      </w:r>
      <w:smartTag w:uri="urn:schemas-microsoft-com:office:smarttags" w:element="place">
        <w:r w:rsidRPr="003A18CB">
          <w:t>Europe</w:t>
        </w:r>
      </w:smartTag>
      <w:r w:rsidRPr="003A18CB">
        <w:t xml:space="preserve"> and spheres of influence or regional balance-of-power arrangements in other regions--should be tolerable. As long as no single power or group of powers emerges with the capability and intent to challenge </w:t>
      </w:r>
      <w:smartTag w:uri="urn:schemas-microsoft-com:office:smarttags" w:element="country-region">
        <w:smartTag w:uri="urn:schemas-microsoft-com:office:smarttags" w:element="place">
          <w:r w:rsidRPr="003A18CB">
            <w:t>U.S.</w:t>
          </w:r>
        </w:smartTag>
      </w:smartTag>
      <w:r w:rsidRPr="003A18CB">
        <w:t xml:space="preserve"> vital interests, the </w:t>
      </w:r>
      <w:smartTag w:uri="urn:schemas-microsoft-com:office:smarttags" w:element="country-region">
        <w:smartTag w:uri="urn:schemas-microsoft-com:office:smarttags" w:element="place">
          <w:r w:rsidRPr="003A18CB">
            <w:t>United States</w:t>
          </w:r>
        </w:smartTag>
      </w:smartTag>
      <w:r w:rsidRPr="003A18CB">
        <w:t xml:space="preserve"> should be reasonably secure. To further enhance its security, </w:t>
      </w:r>
      <w:r w:rsidRPr="003A18CB">
        <w:rPr>
          <w:rStyle w:val="StyleUnderline"/>
        </w:rPr>
        <w:t>the U</w:t>
      </w:r>
      <w:r w:rsidRPr="003A18CB">
        <w:rPr>
          <w:rStyle w:val="UnderlineChar"/>
        </w:rPr>
        <w:t xml:space="preserve">nited </w:t>
      </w:r>
      <w:r w:rsidRPr="003A18CB">
        <w:rPr>
          <w:rStyle w:val="StyleUnderline"/>
        </w:rPr>
        <w:t>S</w:t>
      </w:r>
      <w:r w:rsidRPr="003A18CB">
        <w:rPr>
          <w:rStyle w:val="UnderlineChar"/>
        </w:rPr>
        <w:t xml:space="preserve">tates </w:t>
      </w:r>
      <w:r w:rsidRPr="003A18CB">
        <w:rPr>
          <w:rStyle w:val="StyleUnderline"/>
        </w:rPr>
        <w:t>should always maintain sufficient military strength</w:t>
      </w:r>
      <w:r w:rsidRPr="003A18CB">
        <w:rPr>
          <w:rStyle w:val="UnderlineChar"/>
        </w:rPr>
        <w:t xml:space="preserve"> so that it could influence the distribution of power if serious imbalances were to arise</w:t>
      </w:r>
      <w:r w:rsidRPr="003A18CB">
        <w:t xml:space="preserve">. It should do so as a balancer of last resort, however, and allow smaller scale shifts to </w:t>
      </w:r>
      <w:proofErr w:type="gramStart"/>
      <w:r w:rsidRPr="003A18CB">
        <w:t>be addressed</w:t>
      </w:r>
      <w:proofErr w:type="gramEnd"/>
      <w:r w:rsidRPr="003A18CB">
        <w:t xml:space="preserve"> at the regional level. There are risks associated with any of the above scenarios, to be sure, but a strategy of </w:t>
      </w:r>
      <w:smartTag w:uri="urn:schemas-microsoft-com:office:smarttags" w:element="country-region">
        <w:smartTag w:uri="urn:schemas-microsoft-com:office:smarttags" w:element="place">
          <w:r w:rsidRPr="003A18CB">
            <w:rPr>
              <w:rStyle w:val="UnderlineChar"/>
            </w:rPr>
            <w:t>U.S.</w:t>
          </w:r>
        </w:smartTag>
      </w:smartTag>
      <w:r w:rsidRPr="003A18CB">
        <w:rPr>
          <w:rStyle w:val="UnderlineChar"/>
        </w:rPr>
        <w:t xml:space="preserve"> global </w:t>
      </w:r>
      <w:r w:rsidRPr="003A18CB">
        <w:rPr>
          <w:rStyle w:val="StyleUnderline"/>
        </w:rPr>
        <w:t>leadership entails</w:t>
      </w:r>
      <w:r w:rsidRPr="003A18CB">
        <w:rPr>
          <w:rStyle w:val="UnderlineChar"/>
        </w:rPr>
        <w:t xml:space="preserve"> an equally </w:t>
      </w:r>
      <w:r w:rsidRPr="003A18CB">
        <w:rPr>
          <w:rStyle w:val="StyleUnderline"/>
        </w:rPr>
        <w:t>high</w:t>
      </w:r>
      <w:r w:rsidRPr="003A18CB">
        <w:rPr>
          <w:rStyle w:val="UnderlineChar"/>
        </w:rPr>
        <w:t xml:space="preserve"> or even higher level of </w:t>
      </w:r>
      <w:r w:rsidRPr="003A18CB">
        <w:rPr>
          <w:rStyle w:val="StyleUnderline"/>
        </w:rPr>
        <w:t>risk and much higher costs</w:t>
      </w:r>
      <w:r w:rsidRPr="003A18CB">
        <w:rPr>
          <w:rStyle w:val="UnderlineChar"/>
        </w:rPr>
        <w:t>. Moreover, it is</w:t>
      </w:r>
      <w:r w:rsidRPr="003A18CB">
        <w:t xml:space="preserve"> probably </w:t>
      </w:r>
      <w:r w:rsidRPr="003A18CB">
        <w:rPr>
          <w:rStyle w:val="UnderlineChar"/>
        </w:rPr>
        <w:t>unsustainable</w:t>
      </w:r>
      <w:r w:rsidRPr="003A18CB">
        <w:t xml:space="preserve"> in the long term. </w:t>
      </w:r>
      <w:r w:rsidRPr="003A18CB">
        <w:rPr>
          <w:rStyle w:val="StyleUnderline"/>
        </w:rPr>
        <w:t>If the U</w:t>
      </w:r>
      <w:r w:rsidRPr="003A18CB">
        <w:rPr>
          <w:rStyle w:val="UnderlineChar"/>
        </w:rPr>
        <w:t xml:space="preserve">nited </w:t>
      </w:r>
      <w:r w:rsidRPr="003A18CB">
        <w:rPr>
          <w:rStyle w:val="StyleUnderline"/>
        </w:rPr>
        <w:t>S</w:t>
      </w:r>
      <w:r w:rsidRPr="003A18CB">
        <w:rPr>
          <w:rStyle w:val="UnderlineChar"/>
        </w:rPr>
        <w:t xml:space="preserve">tates </w:t>
      </w:r>
      <w:r w:rsidRPr="003A18CB">
        <w:rPr>
          <w:rStyle w:val="StyleUnderline"/>
        </w:rPr>
        <w:t>makes the transition</w:t>
      </w:r>
      <w:r w:rsidRPr="003A18CB">
        <w:rPr>
          <w:rStyle w:val="UnderlineChar"/>
        </w:rPr>
        <w:t xml:space="preserve"> to a </w:t>
      </w:r>
      <w:r w:rsidRPr="003A18CB">
        <w:rPr>
          <w:rStyle w:val="UnderlineChar"/>
        </w:rPr>
        <w:lastRenderedPageBreak/>
        <w:t xml:space="preserve">sustainable foreign policy </w:t>
      </w:r>
      <w:r w:rsidRPr="003A18CB">
        <w:rPr>
          <w:rStyle w:val="StyleUnderline"/>
        </w:rPr>
        <w:t>in the near future, it should be able to do so on its own terms</w:t>
      </w:r>
      <w:r w:rsidRPr="003A18CB">
        <w:t xml:space="preserve">. By ceding extraneous global responsibilities in a reasoned and orderly fashion, </w:t>
      </w:r>
      <w:smartTag w:uri="urn:schemas-microsoft-com:office:smarttags" w:element="State">
        <w:smartTag w:uri="urn:schemas-microsoft-com:office:smarttags" w:element="place">
          <w:r w:rsidRPr="003A18CB">
            <w:rPr>
              <w:rStyle w:val="UnderlineChar"/>
            </w:rPr>
            <w:t>Washington</w:t>
          </w:r>
        </w:smartTag>
      </w:smartTag>
      <w:r w:rsidRPr="003A18CB">
        <w:rPr>
          <w:rStyle w:val="UnderlineChar"/>
        </w:rPr>
        <w:t xml:space="preserve"> will be in a good position to influence the redistribution of global power. </w:t>
      </w:r>
      <w:r w:rsidRPr="003A18CB">
        <w:rPr>
          <w:rStyle w:val="StyleUnderline"/>
        </w:rPr>
        <w:t>Conversely, policymakers can</w:t>
      </w:r>
      <w:r w:rsidRPr="003A18CB">
        <w:rPr>
          <w:rStyle w:val="UnderlineChar"/>
        </w:rPr>
        <w:t xml:space="preserve"> continue to </w:t>
      </w:r>
      <w:r w:rsidRPr="003A18CB">
        <w:rPr>
          <w:rStyle w:val="StyleUnderline"/>
        </w:rPr>
        <w:t>pursue</w:t>
      </w:r>
      <w:r w:rsidRPr="003A18CB">
        <w:rPr>
          <w:rStyle w:val="UnderlineChar"/>
        </w:rPr>
        <w:t xml:space="preserve"> a world </w:t>
      </w:r>
      <w:r w:rsidRPr="003A18CB">
        <w:rPr>
          <w:rStyle w:val="StyleUnderline"/>
        </w:rPr>
        <w:t>leadership</w:t>
      </w:r>
      <w:r w:rsidRPr="003A18CB">
        <w:rPr>
          <w:rStyle w:val="UnderlineChar"/>
        </w:rPr>
        <w:t xml:space="preserve"> strategy </w:t>
      </w:r>
      <w:r w:rsidRPr="003A18CB">
        <w:rPr>
          <w:rStyle w:val="StyleUnderline"/>
        </w:rPr>
        <w:t>and face the crises that</w:t>
      </w:r>
      <w:r w:rsidRPr="003A18CB">
        <w:rPr>
          <w:rStyle w:val="UnderlineChar"/>
        </w:rPr>
        <w:t xml:space="preserve"> are likely to </w:t>
      </w:r>
      <w:r w:rsidRPr="003A18CB">
        <w:rPr>
          <w:rStyle w:val="StyleUnderline"/>
        </w:rPr>
        <w:t>result from</w:t>
      </w:r>
      <w:r w:rsidRPr="003A18CB">
        <w:rPr>
          <w:rStyle w:val="UnderlineChar"/>
        </w:rPr>
        <w:t xml:space="preserve"> that </w:t>
      </w:r>
      <w:r w:rsidRPr="003A18CB">
        <w:rPr>
          <w:rStyle w:val="StyleUnderline"/>
        </w:rPr>
        <w:t>overextension</w:t>
      </w:r>
      <w:r w:rsidRPr="003A18CB">
        <w:rPr>
          <w:rStyle w:val="UnderlineChar"/>
        </w:rPr>
        <w:t xml:space="preserve">. When such crises arise, </w:t>
      </w:r>
      <w:r w:rsidRPr="003A18CB">
        <w:rPr>
          <w:rStyle w:val="StyleUnderline"/>
        </w:rPr>
        <w:t>the U</w:t>
      </w:r>
      <w:r w:rsidRPr="003A18CB">
        <w:rPr>
          <w:rStyle w:val="UnderlineChar"/>
        </w:rPr>
        <w:t xml:space="preserve">nited </w:t>
      </w:r>
      <w:r w:rsidRPr="003A18CB">
        <w:rPr>
          <w:rStyle w:val="StyleUnderline"/>
        </w:rPr>
        <w:t>S</w:t>
      </w:r>
      <w:r w:rsidRPr="003A18CB">
        <w:rPr>
          <w:rStyle w:val="UnderlineChar"/>
        </w:rPr>
        <w:t xml:space="preserve">tates </w:t>
      </w:r>
      <w:proofErr w:type="gramStart"/>
      <w:r w:rsidRPr="003A18CB">
        <w:rPr>
          <w:rStyle w:val="StyleUnderline"/>
        </w:rPr>
        <w:t>may be forced</w:t>
      </w:r>
      <w:proofErr w:type="gramEnd"/>
      <w:r w:rsidRPr="003A18CB">
        <w:rPr>
          <w:rStyle w:val="StyleUnderline"/>
        </w:rPr>
        <w:t xml:space="preserve"> to make abrupt shifts</w:t>
      </w:r>
      <w:r w:rsidRPr="003A18CB">
        <w:rPr>
          <w:rStyle w:val="UnderlineChar"/>
        </w:rPr>
        <w:t xml:space="preserve"> in policy </w:t>
      </w:r>
      <w:r w:rsidRPr="003A18CB">
        <w:rPr>
          <w:rStyle w:val="StyleUnderline"/>
        </w:rPr>
        <w:t>and</w:t>
      </w:r>
      <w:r w:rsidRPr="003A18CB">
        <w:rPr>
          <w:rStyle w:val="UnderlineChar"/>
        </w:rPr>
        <w:t xml:space="preserve"> may </w:t>
      </w:r>
      <w:r w:rsidRPr="003A18CB">
        <w:rPr>
          <w:rStyle w:val="StyleUnderline"/>
        </w:rPr>
        <w:t>have little ability to influence the subsequent</w:t>
      </w:r>
      <w:r w:rsidRPr="003A18CB">
        <w:t xml:space="preserve"> redistribution of power and responsibility in the </w:t>
      </w:r>
      <w:r w:rsidRPr="003A18CB">
        <w:rPr>
          <w:rStyle w:val="StyleUnderline"/>
        </w:rPr>
        <w:t>international system</w:t>
      </w:r>
      <w:r w:rsidRPr="003A18CB">
        <w:rPr>
          <w:rStyle w:val="UnderlineChar"/>
        </w:rPr>
        <w:t xml:space="preserve">. The benefits of voluntarily </w:t>
      </w:r>
      <w:r w:rsidRPr="003A18CB">
        <w:rPr>
          <w:rStyle w:val="StyleUnderline"/>
        </w:rPr>
        <w:t>scaling back</w:t>
      </w:r>
      <w:r w:rsidRPr="003A18CB">
        <w:rPr>
          <w:rStyle w:val="UnderlineChar"/>
        </w:rPr>
        <w:t xml:space="preserve"> American global </w:t>
      </w:r>
      <w:r w:rsidRPr="003A18CB">
        <w:rPr>
          <w:rStyle w:val="StyleUnderline"/>
        </w:rPr>
        <w:t xml:space="preserve">responsibilities sooner instead of </w:t>
      </w:r>
      <w:proofErr w:type="gramStart"/>
      <w:r w:rsidRPr="003A18CB">
        <w:rPr>
          <w:rStyle w:val="StyleUnderline"/>
        </w:rPr>
        <w:t>being forced</w:t>
      </w:r>
      <w:proofErr w:type="gramEnd"/>
      <w:r w:rsidRPr="003A18CB">
        <w:rPr>
          <w:rStyle w:val="StyleUnderline"/>
        </w:rPr>
        <w:t xml:space="preserve"> to do so later</w:t>
      </w:r>
      <w:r w:rsidRPr="003A18CB">
        <w:rPr>
          <w:rStyle w:val="UnderlineChar"/>
        </w:rPr>
        <w:t xml:space="preserve"> are obvious. It is not a formula for utopia, but it </w:t>
      </w:r>
      <w:r w:rsidRPr="003A18CB">
        <w:rPr>
          <w:rStyle w:val="StyleUnderline"/>
        </w:rPr>
        <w:t>is far more realistic than a crusade to lead the world</w:t>
      </w:r>
      <w:r w:rsidRPr="003A18CB">
        <w:t>.</w:t>
      </w:r>
      <w:r>
        <w:t xml:space="preserve"> </w:t>
      </w:r>
    </w:p>
    <w:p w:rsidR="003A18CB" w:rsidRDefault="003A18CB" w:rsidP="003A18CB"/>
    <w:p w:rsidR="003A18CB" w:rsidRDefault="003A18CB" w:rsidP="003A18CB">
      <w:pPr>
        <w:pStyle w:val="Heading4"/>
      </w:pPr>
      <w:r>
        <w:t>Modern rising powers will be benign.</w:t>
      </w:r>
    </w:p>
    <w:p w:rsidR="003A18CB" w:rsidRDefault="003A18CB" w:rsidP="003A18CB">
      <w:r w:rsidRPr="002F33BA">
        <w:t xml:space="preserve">Charles A. </w:t>
      </w:r>
      <w:proofErr w:type="spellStart"/>
      <w:r w:rsidRPr="003A18CB">
        <w:rPr>
          <w:rStyle w:val="Style13ptBold"/>
        </w:rPr>
        <w:t>Kupchan</w:t>
      </w:r>
      <w:proofErr w:type="spellEnd"/>
      <w:r w:rsidRPr="002F33BA">
        <w:t xml:space="preserve"> (Associate Professor of International Relations at Georgetown University and Senior Fellow at the Council on Foreign Relations) Fall </w:t>
      </w:r>
      <w:r w:rsidRPr="003A18CB">
        <w:rPr>
          <w:rStyle w:val="Style13ptBold"/>
        </w:rPr>
        <w:t>1998</w:t>
      </w:r>
      <w:r w:rsidRPr="002F33BA">
        <w:t xml:space="preserve"> </w:t>
      </w:r>
      <w:r w:rsidRPr="00C42444">
        <w:t xml:space="preserve">“after </w:t>
      </w:r>
      <w:proofErr w:type="spellStart"/>
      <w:r w:rsidRPr="00C42444">
        <w:t>pax</w:t>
      </w:r>
      <w:proofErr w:type="spellEnd"/>
      <w:r w:rsidRPr="00C42444">
        <w:t xml:space="preserve"> Americana” International Security, Vol. 23, No. 2 (Fall 1998), pp. 40—79</w:t>
      </w:r>
      <w:r w:rsidRPr="002F33BA">
        <w:t xml:space="preserve"> </w:t>
      </w:r>
    </w:p>
    <w:p w:rsidR="003A18CB" w:rsidRDefault="003A18CB" w:rsidP="003A18CB">
      <w:r w:rsidRPr="009D5953">
        <w:rPr>
          <w:rStyle w:val="UnderlineChar"/>
        </w:rPr>
        <w:t>Core states are exercising their power in a more benign fashion than in previous historical eras for five main reasons</w:t>
      </w:r>
      <w:r w:rsidRPr="002F33BA">
        <w:t xml:space="preserve">.24 </w:t>
      </w:r>
      <w:r w:rsidRPr="009D5953">
        <w:rPr>
          <w:rStyle w:val="UnderlineChar"/>
        </w:rPr>
        <w:t>First, changes in the sources of state power have diminished the returns to predatory behavior</w:t>
      </w:r>
      <w:r w:rsidRPr="002F33BA">
        <w:t xml:space="preserve">. </w:t>
      </w:r>
      <w:r w:rsidRPr="00C42444">
        <w:t>Technology, information, and productivity have replaced land and labor as the key determinants of wealth, making trade and investment far more effective tools of statecraft than territorial conquest.25</w:t>
      </w:r>
      <w:r w:rsidRPr="002F33BA">
        <w:t xml:space="preserve"> </w:t>
      </w:r>
      <w:r w:rsidRPr="009D5953">
        <w:rPr>
          <w:rStyle w:val="UnderlineChar"/>
        </w:rPr>
        <w:t>Nuclear weapons and the proliferation of sophisticated conventional weapons also make conquest more difficult</w:t>
      </w:r>
      <w:r w:rsidRPr="002F33BA">
        <w:t xml:space="preserve">. </w:t>
      </w:r>
      <w:r w:rsidRPr="00C42444">
        <w:t>Liberating wealth creation from questions of territorial control enables core and periphery to pursue joint gains through cooperative strategies more regularly than during previous eras</w:t>
      </w:r>
      <w:r w:rsidRPr="002F33BA">
        <w:t xml:space="preserve">. </w:t>
      </w:r>
      <w:r w:rsidRPr="009D5953">
        <w:rPr>
          <w:rStyle w:val="UnderlineChar"/>
        </w:rPr>
        <w:t>In addition, economic and technological transformation gives core states considerable influence over their smaller neighbors</w:t>
      </w:r>
      <w:r w:rsidRPr="002F33BA">
        <w:t xml:space="preserve">.26 </w:t>
      </w:r>
      <w:proofErr w:type="gramStart"/>
      <w:r w:rsidRPr="009D5953">
        <w:rPr>
          <w:rStyle w:val="UnderlineChar"/>
        </w:rPr>
        <w:t>In</w:t>
      </w:r>
      <w:proofErr w:type="gramEnd"/>
      <w:r w:rsidRPr="009D5953">
        <w:rPr>
          <w:rStyle w:val="UnderlineChar"/>
        </w:rPr>
        <w:t xml:space="preserve"> sum, core states can get what they want and think they deserve without resorting to overt forms of coercion</w:t>
      </w:r>
      <w:r w:rsidRPr="002F33BA">
        <w:t xml:space="preserve">. </w:t>
      </w:r>
      <w:r w:rsidRPr="009D5953">
        <w:rPr>
          <w:rStyle w:val="UnderlineChar"/>
        </w:rPr>
        <w:t xml:space="preserve">Second, changes in prevailing international norms encourage benign behavior. Were a regional power to attempt to coerce its neighbors into a hierarchical order, both its victims and </w:t>
      </w:r>
      <w:proofErr w:type="spellStart"/>
      <w:r w:rsidRPr="009D5953">
        <w:rPr>
          <w:rStyle w:val="UnderlineChar"/>
        </w:rPr>
        <w:t>extraregional</w:t>
      </w:r>
      <w:proofErr w:type="spellEnd"/>
      <w:r w:rsidRPr="009D5953">
        <w:rPr>
          <w:rStyle w:val="UnderlineChar"/>
        </w:rPr>
        <w:t xml:space="preserve"> states would resist</w:t>
      </w:r>
      <w:r w:rsidRPr="002F33BA">
        <w:t xml:space="preserve">. </w:t>
      </w:r>
      <w:r w:rsidRPr="00C42444">
        <w:t>So too might its own population oppose such coercive behavior. Order that emerges through consensus is thus likely to be cheaper and more durable than order that emerges through coercion. Accordingly,</w:t>
      </w:r>
      <w:r w:rsidRPr="002F33BA">
        <w:t xml:space="preserve"> </w:t>
      </w:r>
      <w:r w:rsidRPr="009D5953">
        <w:rPr>
          <w:rStyle w:val="UnderlineChar"/>
        </w:rPr>
        <w:t>cores face normative</w:t>
      </w:r>
      <w:r w:rsidRPr="002F33BA">
        <w:t>—</w:t>
      </w:r>
      <w:r w:rsidRPr="00C42444">
        <w:t>and, consequently, instrumental</w:t>
      </w:r>
      <w:r w:rsidRPr="002F33BA">
        <w:t>—</w:t>
      </w:r>
      <w:r w:rsidRPr="009D5953">
        <w:rPr>
          <w:rStyle w:val="UnderlineChar"/>
        </w:rPr>
        <w:t>incentives to self-bind even when preponderance provides them the option of resorting to coercive behavior</w:t>
      </w:r>
      <w:r w:rsidRPr="002F33BA">
        <w:t xml:space="preserve">. </w:t>
      </w:r>
      <w:r w:rsidRPr="009D5953">
        <w:rPr>
          <w:rStyle w:val="UnderlineChar"/>
        </w:rPr>
        <w:t>Third, the spread of democracy</w:t>
      </w:r>
      <w:r w:rsidRPr="002F33BA">
        <w:t xml:space="preserve"> </w:t>
      </w:r>
      <w:r w:rsidRPr="00C42444">
        <w:t>makes more likely the benign exercise of power</w:t>
      </w:r>
      <w:r w:rsidRPr="002F33BA">
        <w:t xml:space="preserve">. </w:t>
      </w:r>
      <w:r w:rsidRPr="009D5953">
        <w:rPr>
          <w:rStyle w:val="UnderlineChar"/>
        </w:rPr>
        <w:t>Cores ruled by democratic regimes tend to pursue moderate foreign policies toward other democracies for both institutional and normative reasons.</w:t>
      </w:r>
      <w:r w:rsidRPr="002F33BA">
        <w:t xml:space="preserve"> </w:t>
      </w:r>
      <w:r w:rsidRPr="00C42444">
        <w:t xml:space="preserve">On the institutional side, the checks and balances associated with democracy constrain the conduct of foreign policy and limit the resources that the state allocates to foreign engagement. Open debate also tends to produce centrist policies. On the normative side, democracies develop a mutual respect based on their shared commitment to the rule of law and consensual politics. Conflicts of interest between them are therefore settled through peaceful means.27 In </w:t>
      </w:r>
      <w:proofErr w:type="gramStart"/>
      <w:r w:rsidRPr="00C42444">
        <w:t>addition,</w:t>
      </w:r>
      <w:proofErr w:type="gramEnd"/>
      <w:r w:rsidRPr="00C42444">
        <w:t xml:space="preserve"> common domestic norms nurture a shared sense of community, helping to forge a transnational space in which the rules of self- help competition no longer apply.</w:t>
      </w:r>
      <w:r w:rsidRPr="00A30814">
        <w:t xml:space="preserve"> </w:t>
      </w:r>
      <w:r w:rsidRPr="009D5953">
        <w:rPr>
          <w:rStyle w:val="UnderlineChar"/>
        </w:rPr>
        <w:t>Fourth, ongoing processes of integration are normalizing and institutionalizing self-binding practices</w:t>
      </w:r>
      <w:r w:rsidRPr="002F33BA">
        <w:t xml:space="preserve">. </w:t>
      </w:r>
      <w:r w:rsidRPr="00C42444">
        <w:t xml:space="preserve">For example, pluralistic cores (cores that consist of more than one state) produce an intrinsic binding effect that extends into the core’s relationship with its periphery. Sustaining the coherence of the </w:t>
      </w:r>
      <w:proofErr w:type="spellStart"/>
      <w:r w:rsidRPr="00C42444">
        <w:t>FrancoGerman</w:t>
      </w:r>
      <w:proofErr w:type="spellEnd"/>
      <w:r w:rsidRPr="00C42444">
        <w:t xml:space="preserve"> coalition requires bargaining and self-limitation on behalf of both parties, which in </w:t>
      </w:r>
      <w:r w:rsidRPr="00C42444">
        <w:lastRenderedPageBreak/>
        <w:t xml:space="preserve">turn moderate the influence that the coalition wields over the periphery. The EU as a whole, because it institutionalizes power-constraint devices internationally just as a constitution does so domestically, and because it promotes </w:t>
      </w:r>
      <w:proofErr w:type="spellStart"/>
      <w:r w:rsidRPr="00C42444">
        <w:t>regionwide</w:t>
      </w:r>
      <w:proofErr w:type="spellEnd"/>
      <w:r w:rsidRPr="00C42444">
        <w:t xml:space="preserve"> interests and identities, reinforces self-binding practices</w:t>
      </w:r>
      <w:r w:rsidRPr="002F33BA">
        <w:t xml:space="preserve">. </w:t>
      </w:r>
      <w:r w:rsidRPr="009D5953">
        <w:rPr>
          <w:rStyle w:val="UnderlineChar"/>
        </w:rPr>
        <w:t>Fifth, many of the world’s leading regional powers have undergone moderating social transformations</w:t>
      </w:r>
      <w:r w:rsidRPr="002F33BA">
        <w:t xml:space="preserve">. </w:t>
      </w:r>
      <w:r w:rsidRPr="00C42444">
        <w:t xml:space="preserve">The political and social legacy of World War II reinforces self-binding in </w:t>
      </w:r>
      <w:smartTag w:uri="urn:schemas-microsoft-com:office:smarttags" w:element="country-region">
        <w:smartTag w:uri="urn:schemas-microsoft-com:office:smarttags" w:element="place">
          <w:r w:rsidRPr="00C42444">
            <w:t>Germany</w:t>
          </w:r>
        </w:smartTag>
      </w:smartTag>
      <w:r w:rsidRPr="00C42444">
        <w:t xml:space="preserve"> and </w:t>
      </w:r>
      <w:smartTag w:uri="urn:schemas-microsoft-com:office:smarttags" w:element="country-region">
        <w:smartTag w:uri="urn:schemas-microsoft-com:office:smarttags" w:element="place">
          <w:r w:rsidRPr="00C42444">
            <w:t>Japan</w:t>
          </w:r>
        </w:smartTag>
      </w:smartTag>
      <w:r w:rsidRPr="00C42444">
        <w:t>. Societal aversion to war and a commitment to wielding influence through other than military means continue to limit the scope of external ambition in both countries.28</w:t>
      </w:r>
      <w:r w:rsidRPr="002F33BA">
        <w:t xml:space="preserve"> </w:t>
      </w:r>
      <w:r w:rsidRPr="009D5953">
        <w:rPr>
          <w:rStyle w:val="UnderlineChar"/>
        </w:rPr>
        <w:t>Even in the United States</w:t>
      </w:r>
      <w:r w:rsidRPr="002F33BA">
        <w:t xml:space="preserve">, </w:t>
      </w:r>
      <w:r w:rsidRPr="00C42444">
        <w:t>whose territory has not been subjected to the devastation of war since the nineteenth century,</w:t>
      </w:r>
      <w:r w:rsidRPr="002F33BA">
        <w:t xml:space="preserve"> </w:t>
      </w:r>
      <w:r w:rsidRPr="009D5953">
        <w:rPr>
          <w:rStyle w:val="UnderlineChar"/>
        </w:rPr>
        <w:t>aversion to the use of force and the potential loss of life runs strong</w:t>
      </w:r>
      <w:r w:rsidRPr="002F33BA">
        <w:t>.29</w:t>
      </w:r>
    </w:p>
    <w:p w:rsidR="003A18CB" w:rsidRDefault="003A18CB" w:rsidP="003A18CB"/>
    <w:p w:rsidR="003A18CB" w:rsidRDefault="003A18CB" w:rsidP="003A18CB">
      <w:pPr>
        <w:pStyle w:val="Heading4"/>
      </w:pPr>
      <w:r>
        <w:t xml:space="preserve">American withdrawal is necessary for a peaceful transition to </w:t>
      </w:r>
      <w:proofErr w:type="spellStart"/>
      <w:r>
        <w:t>multipolarity</w:t>
      </w:r>
      <w:proofErr w:type="spellEnd"/>
      <w:r>
        <w:t xml:space="preserve"> – the change is inevitable but can only be peaceful without hegemony.</w:t>
      </w:r>
    </w:p>
    <w:p w:rsidR="003A18CB" w:rsidRDefault="003A18CB" w:rsidP="003A18CB">
      <w:r>
        <w:t xml:space="preserve">Charles A. </w:t>
      </w:r>
      <w:proofErr w:type="spellStart"/>
      <w:r w:rsidRPr="003A18CB">
        <w:rPr>
          <w:rStyle w:val="Style13ptBold"/>
        </w:rPr>
        <w:t>Kupchan</w:t>
      </w:r>
      <w:proofErr w:type="spellEnd"/>
      <w:r>
        <w:t xml:space="preserve">, Political Science Quarterly, 00323195, </w:t>
      </w:r>
      <w:proofErr w:type="gramStart"/>
      <w:r>
        <w:t>Summer</w:t>
      </w:r>
      <w:proofErr w:type="gramEnd"/>
      <w:r>
        <w:t xml:space="preserve"> </w:t>
      </w:r>
      <w:r w:rsidRPr="003A18CB">
        <w:rPr>
          <w:rStyle w:val="Style13ptBold"/>
        </w:rPr>
        <w:t>2003</w:t>
      </w:r>
      <w:r>
        <w:t xml:space="preserve">, Vol. 118, Issue 2 “The Rise of </w:t>
      </w:r>
      <w:smartTag w:uri="urn:schemas-microsoft-com:office:smarttags" w:element="place">
        <w:r>
          <w:t>Europe</w:t>
        </w:r>
      </w:smartTag>
      <w:r>
        <w:t xml:space="preserve">, </w:t>
      </w:r>
      <w:smartTag w:uri="urn:schemas-microsoft-com:office:smarttags" w:element="country-region">
        <w:smartTag w:uri="urn:schemas-microsoft-com:office:smarttags" w:element="place">
          <w:r>
            <w:t>America</w:t>
          </w:r>
        </w:smartTag>
      </w:smartTag>
      <w:r>
        <w:t xml:space="preserve">'s Changing Internationalism, and the End of </w:t>
      </w:r>
      <w:smartTag w:uri="urn:schemas-microsoft-com:office:smarttags" w:element="country-region">
        <w:smartTag w:uri="urn:schemas-microsoft-com:office:smarttags" w:element="place">
          <w:r>
            <w:t>U.S.</w:t>
          </w:r>
        </w:smartTag>
      </w:smartTag>
      <w:r>
        <w:t xml:space="preserve"> Primacy” Database: Academic Search Premier </w:t>
      </w:r>
    </w:p>
    <w:p w:rsidR="003A18CB" w:rsidRDefault="003A18CB" w:rsidP="003A18CB">
      <w:r w:rsidRPr="00DD0D38">
        <w:t xml:space="preserve">Combine the rise of </w:t>
      </w:r>
      <w:smartTag w:uri="urn:schemas-microsoft-com:office:smarttags" w:element="place">
        <w:r w:rsidRPr="00DD0D38">
          <w:t>Europe</w:t>
        </w:r>
      </w:smartTag>
      <w:r w:rsidRPr="00DD0D38">
        <w:t xml:space="preserve"> and </w:t>
      </w:r>
      <w:smartTag w:uri="urn:schemas-microsoft-com:office:smarttags" w:element="place">
        <w:r w:rsidRPr="00DD0D38">
          <w:t>Asia</w:t>
        </w:r>
      </w:smartTag>
      <w:r w:rsidRPr="00DD0D38">
        <w:t xml:space="preserve"> with the decline of liberal internationalism in the </w:t>
      </w:r>
      <w:smartTag w:uri="urn:schemas-microsoft-com:office:smarttags" w:element="country-region">
        <w:smartTag w:uri="urn:schemas-microsoft-com:office:smarttags" w:element="place">
          <w:r w:rsidRPr="00DD0D38">
            <w:t>United States</w:t>
          </w:r>
        </w:smartTag>
      </w:smartTag>
      <w:r w:rsidRPr="00DD0D38">
        <w:t xml:space="preserve"> and it becomes clear that </w:t>
      </w:r>
      <w:smartTag w:uri="urn:schemas-microsoft-com:office:smarttags" w:element="country-region">
        <w:smartTag w:uri="urn:schemas-microsoft-com:office:smarttags" w:element="place">
          <w:r w:rsidRPr="00DD0D38">
            <w:t>America</w:t>
          </w:r>
        </w:smartTag>
      </w:smartTag>
      <w:r w:rsidRPr="00DD0D38">
        <w:t xml:space="preserve">'s unipolar moment is not long for this world. At the same time that alternative centers of power are taking shape, the </w:t>
      </w:r>
      <w:smartTag w:uri="urn:schemas-microsoft-com:office:smarttags" w:element="country-region">
        <w:smartTag w:uri="urn:schemas-microsoft-com:office:smarttags" w:element="place">
          <w:r w:rsidRPr="00DD0D38">
            <w:t>United States</w:t>
          </w:r>
        </w:smartTag>
      </w:smartTag>
      <w:r w:rsidRPr="00DD0D38">
        <w:t xml:space="preserve"> is drawing away from multilateral institutions in favor of a unilateralism </w:t>
      </w:r>
      <w:proofErr w:type="gramStart"/>
      <w:r w:rsidRPr="00DD0D38">
        <w:t>that risks</w:t>
      </w:r>
      <w:proofErr w:type="gramEnd"/>
      <w:r w:rsidRPr="00DD0D38">
        <w:t xml:space="preserve"> estranging those power centers, raising the chances that their ascent will lead to a new era of geopolitical rivalry.</w:t>
      </w:r>
      <w:r>
        <w:t xml:space="preserve"> </w:t>
      </w:r>
      <w:r w:rsidRPr="00DD0D38">
        <w:rPr>
          <w:rStyle w:val="UnderlinedChar"/>
        </w:rPr>
        <w:t xml:space="preserve">As </w:t>
      </w:r>
      <w:proofErr w:type="spellStart"/>
      <w:r w:rsidRPr="00DD0D38">
        <w:rPr>
          <w:rStyle w:val="UnderlinedChar"/>
        </w:rPr>
        <w:t>unipolarity</w:t>
      </w:r>
      <w:proofErr w:type="spellEnd"/>
      <w:r w:rsidRPr="00DD0D38">
        <w:rPr>
          <w:rStyle w:val="UnderlinedChar"/>
        </w:rPr>
        <w:t xml:space="preserve"> gives way to </w:t>
      </w:r>
      <w:proofErr w:type="spellStart"/>
      <w:r w:rsidRPr="00DD0D38">
        <w:rPr>
          <w:rStyle w:val="UnderlinedChar"/>
        </w:rPr>
        <w:t>multipolarity</w:t>
      </w:r>
      <w:proofErr w:type="spellEnd"/>
      <w:r>
        <w:t xml:space="preserve">, </w:t>
      </w:r>
      <w:r w:rsidRPr="00DD0D38">
        <w:t>the</w:t>
      </w:r>
      <w:r>
        <w:t xml:space="preserve"> </w:t>
      </w:r>
      <w:r w:rsidRPr="00DD0D38">
        <w:rPr>
          <w:rStyle w:val="UnderlinedChar"/>
        </w:rPr>
        <w:t>strategic competition</w:t>
      </w:r>
      <w:r>
        <w:t xml:space="preserve"> </w:t>
      </w:r>
      <w:r w:rsidRPr="00DD0D38">
        <w:t xml:space="preserve">now held in abeyance by </w:t>
      </w:r>
      <w:smartTag w:uri="urn:schemas-microsoft-com:office:smarttags" w:element="country-region">
        <w:smartTag w:uri="urn:schemas-microsoft-com:office:smarttags" w:element="place">
          <w:r>
            <w:t>U.S.</w:t>
          </w:r>
        </w:smartTag>
      </w:smartTag>
      <w:r w:rsidRPr="00DD0D38">
        <w:t xml:space="preserve"> primacy</w:t>
      </w:r>
      <w:r>
        <w:t xml:space="preserve"> </w:t>
      </w:r>
      <w:r w:rsidRPr="00DD0D38">
        <w:rPr>
          <w:rStyle w:val="UnderlinedChar"/>
        </w:rPr>
        <w:t>will return</w:t>
      </w:r>
      <w:r>
        <w:t xml:space="preserve"> </w:t>
      </w:r>
      <w:r w:rsidRPr="00DD0D38">
        <w:t>— and</w:t>
      </w:r>
      <w:r>
        <w:t xml:space="preserve"> </w:t>
      </w:r>
      <w:r w:rsidRPr="00DD0D38">
        <w:rPr>
          <w:rStyle w:val="UnderlinedChar"/>
        </w:rPr>
        <w:t xml:space="preserve">with a vengeance if </w:t>
      </w:r>
      <w:smartTag w:uri="urn:schemas-microsoft-com:office:smarttags" w:element="country-region">
        <w:smartTag w:uri="urn:schemas-microsoft-com:office:smarttags" w:element="place">
          <w:r w:rsidRPr="00DD0D38">
            <w:rPr>
              <w:rStyle w:val="UnderlinedChar"/>
            </w:rPr>
            <w:t>America</w:t>
          </w:r>
        </w:smartTag>
      </w:smartTag>
      <w:r w:rsidRPr="00DD0D38">
        <w:rPr>
          <w:rStyle w:val="UnderlinedChar"/>
        </w:rPr>
        <w:t>'s unilateralist impulse prevails</w:t>
      </w:r>
      <w:r>
        <w:t xml:space="preserve">. </w:t>
      </w:r>
      <w:r w:rsidRPr="00DD0D38">
        <w:t xml:space="preserve">No longer steadied by </w:t>
      </w:r>
      <w:smartTag w:uri="urn:schemas-microsoft-com:office:smarttags" w:element="country-region">
        <w:smartTag w:uri="urn:schemas-microsoft-com:office:smarttags" w:element="place">
          <w:r>
            <w:t>U.S.</w:t>
          </w:r>
        </w:smartTag>
      </w:smartTag>
      <w:r w:rsidRPr="00DD0D38">
        <w:t xml:space="preserve"> hegemony, processes of globalization and democratization are likely to falter, as are the international institutions currently dependent upon </w:t>
      </w:r>
      <w:smartTag w:uri="urn:schemas-microsoft-com:office:smarttags" w:element="State">
        <w:smartTag w:uri="urn:schemas-microsoft-com:office:smarttags" w:element="place">
          <w:r w:rsidRPr="00DD0D38">
            <w:t>Washington</w:t>
          </w:r>
        </w:smartTag>
      </w:smartTag>
      <w:r w:rsidRPr="00DD0D38">
        <w:t>'s leadership to function effectively.</w:t>
      </w:r>
      <w:r>
        <w:t xml:space="preserve"> </w:t>
      </w:r>
      <w:r w:rsidRPr="00DD0D38">
        <w:rPr>
          <w:rStyle w:val="UnderlinedChar"/>
        </w:rPr>
        <w:t>Geopolitical fault lines will reemerge among centers of power in North America, Europe, and East Asia</w:t>
      </w:r>
      <w:r>
        <w:t xml:space="preserve">. </w:t>
      </w:r>
      <w:r w:rsidRPr="00DD0D38">
        <w:t xml:space="preserve">The central challenge for </w:t>
      </w:r>
      <w:smartTag w:uri="urn:schemas-microsoft-com:office:smarttags" w:element="country-region">
        <w:smartTag w:uri="urn:schemas-microsoft-com:office:smarttags" w:element="place">
          <w:r>
            <w:t>U.S.</w:t>
          </w:r>
        </w:smartTag>
      </w:smartTag>
      <w:r w:rsidRPr="00DD0D38">
        <w:t xml:space="preserve"> grand strategy will be managing and taming the dangers arising from these new fault lines.</w:t>
      </w:r>
      <w:r>
        <w:t xml:space="preserve"> </w:t>
      </w:r>
      <w:r w:rsidRPr="00DD0D38">
        <w:rPr>
          <w:rStyle w:val="UnderlinedChar"/>
        </w:rPr>
        <w:t xml:space="preserve">The </w:t>
      </w:r>
      <w:smartTag w:uri="urn:schemas-microsoft-com:office:smarttags" w:element="country-region">
        <w:smartTag w:uri="urn:schemas-microsoft-com:office:smarttags" w:element="place">
          <w:r w:rsidRPr="00DD0D38">
            <w:rPr>
              <w:rStyle w:val="UnderlinedChar"/>
            </w:rPr>
            <w:t>United States</w:t>
          </w:r>
        </w:smartTag>
      </w:smartTag>
      <w:r w:rsidRPr="00DD0D38">
        <w:rPr>
          <w:rStyle w:val="UnderlinedChar"/>
        </w:rPr>
        <w:t xml:space="preserve"> cannot and should not resist the end of </w:t>
      </w:r>
      <w:proofErr w:type="spellStart"/>
      <w:r w:rsidRPr="00DD0D38">
        <w:rPr>
          <w:rStyle w:val="UnderlinedChar"/>
        </w:rPr>
        <w:t>unipolarity</w:t>
      </w:r>
      <w:proofErr w:type="spellEnd"/>
      <w:r w:rsidRPr="00DD0D38">
        <w:rPr>
          <w:rStyle w:val="UnderlinedChar"/>
        </w:rPr>
        <w:t xml:space="preserve"> and the return of a world of multiple centers of power. To do so would only risk alienating and risking conflict with a rising </w:t>
      </w:r>
      <w:smartTag w:uri="urn:schemas-microsoft-com:office:smarttags" w:element="place">
        <w:r w:rsidRPr="00DD0D38">
          <w:rPr>
            <w:rStyle w:val="UnderlinedChar"/>
          </w:rPr>
          <w:t>Europe</w:t>
        </w:r>
      </w:smartTag>
      <w:r w:rsidRPr="00DD0D38">
        <w:rPr>
          <w:rStyle w:val="UnderlinedChar"/>
        </w:rPr>
        <w:t xml:space="preserve"> and an ascendant </w:t>
      </w:r>
      <w:smartTag w:uri="urn:schemas-microsoft-com:office:smarttags" w:element="place">
        <w:r w:rsidRPr="00DD0D38">
          <w:rPr>
            <w:rStyle w:val="UnderlinedChar"/>
          </w:rPr>
          <w:t>Asia</w:t>
        </w:r>
      </w:smartTag>
      <w:r w:rsidRPr="00DD0D38">
        <w:rPr>
          <w:rStyle w:val="UnderlinedChar"/>
        </w:rPr>
        <w:t xml:space="preserve">. And it would likely stoke an isolationist backlash in the </w:t>
      </w:r>
      <w:smartTag w:uri="urn:schemas-microsoft-com:office:smarttags" w:element="country-region">
        <w:smartTag w:uri="urn:schemas-microsoft-com:office:smarttags" w:element="place">
          <w:r w:rsidRPr="00DD0D38">
            <w:rPr>
              <w:rStyle w:val="UnderlinedChar"/>
            </w:rPr>
            <w:t>United States</w:t>
          </w:r>
        </w:smartTag>
      </w:smartTag>
      <w:r w:rsidRPr="00DD0D38">
        <w:rPr>
          <w:rStyle w:val="UnderlinedChar"/>
        </w:rPr>
        <w:t xml:space="preserve"> by pursuing a level of foreign ambition for which there would be insufficient political support</w:t>
      </w:r>
      <w:r>
        <w:t xml:space="preserve">. </w:t>
      </w:r>
      <w:r w:rsidRPr="00DD0D38">
        <w:t xml:space="preserve">Asking that the </w:t>
      </w:r>
      <w:proofErr w:type="gramStart"/>
      <w:r w:rsidRPr="00DD0D38">
        <w:t>United</w:t>
      </w:r>
      <w:proofErr w:type="gramEnd"/>
      <w:r w:rsidRPr="00DD0D38">
        <w:t xml:space="preserve"> States prepare for and manage its exit from global primacy, however, is a tall order. Great powers have considerable difficulty accepting their mortality; few in history have willfully made room for rising challengers and adjusted their grand strategies accordingly</w:t>
      </w:r>
      <w:r>
        <w:t xml:space="preserve">. </w:t>
      </w:r>
      <w:r w:rsidRPr="00DD0D38">
        <w:rPr>
          <w:rStyle w:val="UnderlinedChar"/>
        </w:rPr>
        <w:t xml:space="preserve">In managing the return of </w:t>
      </w:r>
      <w:proofErr w:type="spellStart"/>
      <w:r w:rsidRPr="00DD0D38">
        <w:rPr>
          <w:rStyle w:val="UnderlinedChar"/>
        </w:rPr>
        <w:t>multipolarity</w:t>
      </w:r>
      <w:proofErr w:type="spellEnd"/>
      <w:r w:rsidRPr="00DD0D38">
        <w:rPr>
          <w:rStyle w:val="UnderlinedChar"/>
        </w:rPr>
        <w:t xml:space="preserve">, </w:t>
      </w:r>
      <w:smartTag w:uri="urn:schemas-microsoft-com:office:smarttags" w:element="country-region">
        <w:smartTag w:uri="urn:schemas-microsoft-com:office:smarttags" w:element="place">
          <w:r w:rsidRPr="00DD0D38">
            <w:rPr>
              <w:rStyle w:val="UnderlinedChar"/>
            </w:rPr>
            <w:t>America</w:t>
          </w:r>
        </w:smartTag>
      </w:smartTag>
      <w:r w:rsidRPr="00DD0D38">
        <w:rPr>
          <w:rStyle w:val="UnderlinedChar"/>
        </w:rPr>
        <w:t xml:space="preserve"> </w:t>
      </w:r>
      <w:proofErr w:type="gramStart"/>
      <w:r w:rsidRPr="00DD0D38">
        <w:rPr>
          <w:rStyle w:val="UnderlinedChar"/>
        </w:rPr>
        <w:t>should be guided</w:t>
      </w:r>
      <w:proofErr w:type="gramEnd"/>
      <w:r w:rsidRPr="00DD0D38">
        <w:rPr>
          <w:rStyle w:val="UnderlinedChar"/>
        </w:rPr>
        <w:t xml:space="preserve"> by the principles of strategic restraint and institutional binding. Strategic restraint means making room for rising centers of power so that they array their rising strength with rather than against the </w:t>
      </w:r>
      <w:smartTag w:uri="urn:schemas-microsoft-com:office:smarttags" w:element="country-region">
        <w:smartTag w:uri="urn:schemas-microsoft-com:office:smarttags" w:element="place">
          <w:r w:rsidRPr="00DD0D38">
            <w:rPr>
              <w:rStyle w:val="UnderlinedChar"/>
            </w:rPr>
            <w:t>United States</w:t>
          </w:r>
        </w:smartTag>
      </w:smartTag>
      <w:r w:rsidRPr="00DD0D38">
        <w:rPr>
          <w:rStyle w:val="UnderlinedChar"/>
        </w:rPr>
        <w:t>. Institutional binding entails the use of international institutions to bind major powers to each other and</w:t>
      </w:r>
      <w:r>
        <w:t xml:space="preserve"> </w:t>
      </w:r>
      <w:r w:rsidRPr="00DD0D38">
        <w:t xml:space="preserve">to </w:t>
      </w:r>
      <w:proofErr w:type="gramStart"/>
      <w:r w:rsidRPr="00DD0D38">
        <w:t>bound</w:t>
      </w:r>
      <w:proofErr w:type="gramEnd"/>
      <w:r w:rsidRPr="00DD0D38">
        <w:t xml:space="preserve"> their behavior through adherence to</w:t>
      </w:r>
      <w:r>
        <w:t xml:space="preserve"> </w:t>
      </w:r>
      <w:r w:rsidRPr="00DD0D38">
        <w:rPr>
          <w:rStyle w:val="UnderlinedChar"/>
        </w:rPr>
        <w:t xml:space="preserve">common norms. Institutions also promise to fulfill another important function — that of guiding </w:t>
      </w:r>
      <w:smartTag w:uri="urn:schemas-microsoft-com:office:smarttags" w:element="country-region">
        <w:smartTag w:uri="urn:schemas-microsoft-com:office:smarttags" w:element="place">
          <w:r w:rsidRPr="00DD0D38">
            <w:rPr>
              <w:rStyle w:val="UnderlinedChar"/>
            </w:rPr>
            <w:t>America</w:t>
          </w:r>
        </w:smartTag>
      </w:smartTag>
      <w:r w:rsidRPr="00DD0D38">
        <w:rPr>
          <w:rStyle w:val="UnderlinedChar"/>
        </w:rPr>
        <w:t xml:space="preserve"> down a multilateral path that offers a middle ground between unilateralism and isolationism</w:t>
      </w:r>
      <w:r>
        <w:t>.</w:t>
      </w:r>
    </w:p>
    <w:p w:rsidR="003A18CB" w:rsidRDefault="003A18CB" w:rsidP="003A18CB">
      <w:pPr>
        <w:pStyle w:val="Heading4"/>
      </w:pPr>
      <w:proofErr w:type="gramStart"/>
      <w:r>
        <w:lastRenderedPageBreak/>
        <w:t>transition</w:t>
      </w:r>
      <w:proofErr w:type="gramEnd"/>
      <w:r>
        <w:t xml:space="preserve"> away from U.S. hegemony will be peaceful – the U.S. will not fight to maintain its position.</w:t>
      </w:r>
    </w:p>
    <w:p w:rsidR="003A18CB" w:rsidRDefault="003A18CB" w:rsidP="003A18CB">
      <w:r>
        <w:t xml:space="preserve">Charles A. </w:t>
      </w:r>
      <w:proofErr w:type="spellStart"/>
      <w:r w:rsidRPr="003A18CB">
        <w:rPr>
          <w:rStyle w:val="Style13ptBold"/>
        </w:rPr>
        <w:t>Kupchan</w:t>
      </w:r>
      <w:proofErr w:type="spellEnd"/>
      <w:r>
        <w:t xml:space="preserve"> Fall </w:t>
      </w:r>
      <w:r w:rsidRPr="003A18CB">
        <w:rPr>
          <w:rStyle w:val="Style13ptBold"/>
        </w:rPr>
        <w:t>1999</w:t>
      </w:r>
      <w:r>
        <w:t xml:space="preserve"> World Policy Journal "Life after </w:t>
      </w:r>
      <w:proofErr w:type="spellStart"/>
      <w:r>
        <w:t>pax</w:t>
      </w:r>
      <w:proofErr w:type="spellEnd"/>
      <w:r>
        <w:t xml:space="preserve"> </w:t>
      </w:r>
      <w:smartTag w:uri="urn:schemas-microsoft-com:office:smarttags" w:element="City">
        <w:smartTag w:uri="urn:schemas-microsoft-com:office:smarttags" w:element="place">
          <w:r>
            <w:t>Americana</w:t>
          </w:r>
        </w:smartTag>
      </w:smartTag>
      <w:r>
        <w:t>"</w:t>
      </w:r>
    </w:p>
    <w:p w:rsidR="003A18CB" w:rsidRPr="00601DA7" w:rsidRDefault="003A18CB" w:rsidP="003A18CB">
      <w:r>
        <w:t xml:space="preserve">The bad news is that the global stability that </w:t>
      </w:r>
      <w:proofErr w:type="spellStart"/>
      <w:r>
        <w:t>unipolarity</w:t>
      </w:r>
      <w:proofErr w:type="spellEnd"/>
      <w:r>
        <w:t xml:space="preserve"> has engendered </w:t>
      </w:r>
      <w:proofErr w:type="gramStart"/>
      <w:r>
        <w:t>will be jeopardized</w:t>
      </w:r>
      <w:proofErr w:type="gramEnd"/>
      <w:r>
        <w:t xml:space="preserve"> </w:t>
      </w:r>
      <w:r w:rsidRPr="00601DA7">
        <w:rPr>
          <w:rStyle w:val="UnderlinedChar"/>
        </w:rPr>
        <w:t>as power becomes more equally distributed in the international system</w:t>
      </w:r>
      <w:r>
        <w:t xml:space="preserve">. The good news is that this structural </w:t>
      </w:r>
      <w:r w:rsidRPr="00601DA7">
        <w:rPr>
          <w:rStyle w:val="UnderlinedChar"/>
        </w:rPr>
        <w:t>change</w:t>
      </w:r>
      <w:r>
        <w:t xml:space="preserve"> will occur through different mechanisms than in the past, and therefore </w:t>
      </w:r>
      <w:r w:rsidRPr="00601DA7">
        <w:rPr>
          <w:rStyle w:val="UnderlinedChar"/>
        </w:rPr>
        <w:t>may be easier to manage peacefully</w:t>
      </w:r>
      <w:r>
        <w:t xml:space="preserve">. The rising challenger is </w:t>
      </w:r>
      <w:smartTag w:uri="urn:schemas-microsoft-com:office:smarttags" w:element="place">
        <w:r>
          <w:t>Europe</w:t>
        </w:r>
      </w:smartTag>
      <w:r>
        <w:t xml:space="preserve">, not a unitary state with hegemonic ambitions. </w:t>
      </w:r>
      <w:smartTag w:uri="urn:schemas-microsoft-com:office:smarttags" w:element="place">
        <w:r>
          <w:t>Europe</w:t>
        </w:r>
      </w:smartTag>
      <w:r>
        <w:t xml:space="preserve">'s aspirations </w:t>
      </w:r>
      <w:proofErr w:type="gramStart"/>
      <w:r>
        <w:t>will be moderated</w:t>
      </w:r>
      <w:proofErr w:type="gramEnd"/>
      <w:r>
        <w:t xml:space="preserve"> by the self-checking mechanisms inherent in the EU and by cultural and linguistic barriers to centralization. In addition, the United </w:t>
      </w:r>
      <w:proofErr w:type="spellStart"/>
      <w:r>
        <w:t>Statesis</w:t>
      </w:r>
      <w:proofErr w:type="spellEnd"/>
      <w:r>
        <w:t xml:space="preserve"> likely to react to a more independent </w:t>
      </w:r>
      <w:smartTag w:uri="urn:schemas-microsoft-com:office:smarttags" w:element="place">
        <w:r>
          <w:t>Europe</w:t>
        </w:r>
      </w:smartTag>
      <w:r>
        <w:t xml:space="preserve"> by stepping back and making room for an EU that appears ready to be more self-reliant and more muscular. </w:t>
      </w:r>
      <w:r w:rsidRPr="00601DA7">
        <w:rPr>
          <w:rStyle w:val="UnderlinedChar"/>
        </w:rPr>
        <w:t xml:space="preserve">Unlike reigning hegemons in the past, the </w:t>
      </w:r>
      <w:smartTag w:uri="urn:schemas-microsoft-com:office:smarttags" w:element="country-region">
        <w:smartTag w:uri="urn:schemas-microsoft-com:office:smarttags" w:element="place">
          <w:r w:rsidRPr="00601DA7">
            <w:rPr>
              <w:rStyle w:val="UnderlinedChar"/>
            </w:rPr>
            <w:t>United States</w:t>
          </w:r>
        </w:smartTag>
      </w:smartTag>
      <w:r w:rsidRPr="00601DA7">
        <w:rPr>
          <w:rStyle w:val="UnderlinedChar"/>
        </w:rPr>
        <w:t xml:space="preserve"> will not fight to the finish to maintain its primacy and prevent its eclipse by a rising challenger. On the contrary, the </w:t>
      </w:r>
      <w:smartTag w:uri="urn:schemas-microsoft-com:office:smarttags" w:element="country-region">
        <w:smartTag w:uri="urn:schemas-microsoft-com:office:smarttags" w:element="place">
          <w:r w:rsidRPr="00601DA7">
            <w:rPr>
              <w:rStyle w:val="UnderlinedChar"/>
            </w:rPr>
            <w:t>United States</w:t>
          </w:r>
        </w:smartTag>
      </w:smartTag>
      <w:r w:rsidRPr="00601DA7">
        <w:rPr>
          <w:rStyle w:val="UnderlinedChar"/>
        </w:rPr>
        <w:t xml:space="preserve"> will cede leadership willingly as its economy slows and it grows weary of being the security guarantor of last resort. The prospect is thus not one of clashing titans, but of no titans at all</w:t>
      </w:r>
      <w:r>
        <w:t xml:space="preserve">. Regions long accustomed to relying on American </w:t>
      </w:r>
      <w:proofErr w:type="spellStart"/>
      <w:r>
        <w:t>resourcesand</w:t>
      </w:r>
      <w:proofErr w:type="spellEnd"/>
      <w:r>
        <w:t xml:space="preserve"> leadership to preserve the peace </w:t>
      </w:r>
      <w:proofErr w:type="gramStart"/>
      <w:r>
        <w:t>may well be left</w:t>
      </w:r>
      <w:proofErr w:type="gramEnd"/>
      <w:r>
        <w:t xml:space="preserve"> to fend for themselves. These are the main reasons that the challenge for American grand strategy as the next century opens will be to wean </w:t>
      </w:r>
      <w:smartTag w:uri="urn:schemas-microsoft-com:office:smarttags" w:element="place">
        <w:r>
          <w:t>Europe</w:t>
        </w:r>
      </w:smartTag>
      <w:r>
        <w:t xml:space="preserve"> and </w:t>
      </w:r>
      <w:smartTag w:uri="urn:schemas-microsoft-com:office:smarttags" w:element="place">
        <w:r>
          <w:t>East Asia</w:t>
        </w:r>
      </w:smartTag>
      <w:r>
        <w:t xml:space="preserve"> of their dependence on the </w:t>
      </w:r>
      <w:smartTag w:uri="urn:schemas-microsoft-com:office:smarttags" w:element="country-region">
        <w:smartTag w:uri="urn:schemas-microsoft-com:office:smarttags" w:element="place">
          <w:r>
            <w:t>United States</w:t>
          </w:r>
        </w:smartTag>
      </w:smartTag>
      <w:r>
        <w:t xml:space="preserve"> </w:t>
      </w:r>
      <w:proofErr w:type="spellStart"/>
      <w:r>
        <w:t>andput</w:t>
      </w:r>
      <w:proofErr w:type="spellEnd"/>
      <w:r>
        <w:t xml:space="preserve"> in place arrangements that will prevent the return of competitive balancing and regional rivalries in the wake of an American retrenchment.</w:t>
      </w:r>
    </w:p>
    <w:p w:rsidR="003A18CB" w:rsidRPr="005017B3" w:rsidRDefault="003A18CB" w:rsidP="005017B3">
      <w:pPr>
        <w:rPr>
          <w:rStyle w:val="StyleUnderline"/>
        </w:rPr>
      </w:pPr>
    </w:p>
    <w:p w:rsidR="005017B3" w:rsidRDefault="005017B3" w:rsidP="005017B3"/>
    <w:p w:rsidR="00F61839" w:rsidRDefault="00F61839" w:rsidP="00F61839">
      <w:pPr>
        <w:pStyle w:val="Heading3"/>
      </w:pPr>
      <w:r>
        <w:lastRenderedPageBreak/>
        <w:t>Deterrenc</w:t>
      </w:r>
      <w:r w:rsidR="003A18CB">
        <w:t>e Fails</w:t>
      </w:r>
    </w:p>
    <w:p w:rsidR="00F61839" w:rsidRDefault="00F61839" w:rsidP="00F61839">
      <w:pPr>
        <w:pStyle w:val="Heading4"/>
      </w:pPr>
      <w:r>
        <w:t>Deterrence can’t check conflict- multiple countries prove</w:t>
      </w:r>
    </w:p>
    <w:p w:rsidR="00F61839" w:rsidRPr="000870AB" w:rsidRDefault="00F61839" w:rsidP="00F61839">
      <w:pPr>
        <w:rPr>
          <w:rFonts w:ascii="Georgia" w:hAnsi="Georgia"/>
          <w:sz w:val="24"/>
        </w:rPr>
      </w:pPr>
      <w:r w:rsidRPr="00EF2CBA">
        <w:t xml:space="preserve">Murray and </w:t>
      </w:r>
      <w:proofErr w:type="spellStart"/>
      <w:r w:rsidRPr="00EF2CBA">
        <w:t>Herrinton</w:t>
      </w:r>
      <w:proofErr w:type="spellEnd"/>
      <w:r w:rsidRPr="00EF2CBA">
        <w:t xml:space="preserve"> March 24</w:t>
      </w:r>
      <w:r w:rsidRPr="000870AB">
        <w:rPr>
          <w:rFonts w:ascii="Georgia" w:hAnsi="Georgia"/>
          <w:vertAlign w:val="superscript"/>
        </w:rPr>
        <w:t>th</w:t>
      </w:r>
      <w:r w:rsidRPr="00EF2CBA">
        <w:t xml:space="preserve">, 2014, </w:t>
      </w:r>
      <w:r w:rsidRPr="000870AB">
        <w:rPr>
          <w:rFonts w:ascii="Georgia" w:hAnsi="Georgia"/>
          <w:sz w:val="12"/>
          <w:szCs w:val="12"/>
        </w:rPr>
        <w:t>Dr. Robert W. Murray (@</w:t>
      </w:r>
      <w:proofErr w:type="spellStart"/>
      <w:r w:rsidRPr="000870AB">
        <w:rPr>
          <w:rFonts w:ascii="Georgia" w:hAnsi="Georgia"/>
          <w:sz w:val="12"/>
          <w:szCs w:val="12"/>
        </w:rPr>
        <w:t>DrRWM</w:t>
      </w:r>
      <w:proofErr w:type="spellEnd"/>
      <w:r w:rsidRPr="000870AB">
        <w:rPr>
          <w:rFonts w:ascii="Georgia" w:hAnsi="Georgia"/>
          <w:sz w:val="12"/>
          <w:szCs w:val="12"/>
        </w:rPr>
        <w:t xml:space="preserve">) is the Vice-President, Research at the Frontier Centre for Public Policy, an Adjunct Professor of Political Science at the University of Alberta, a Senior Fellow of Security and </w:t>
      </w:r>
      <w:proofErr w:type="spellStart"/>
      <w:r w:rsidRPr="000870AB">
        <w:rPr>
          <w:rFonts w:ascii="Georgia" w:hAnsi="Georgia"/>
          <w:sz w:val="12"/>
          <w:szCs w:val="12"/>
        </w:rPr>
        <w:t>Defence</w:t>
      </w:r>
      <w:proofErr w:type="spellEnd"/>
      <w:r w:rsidRPr="000870AB">
        <w:rPr>
          <w:rFonts w:ascii="Georgia" w:hAnsi="Georgia"/>
          <w:sz w:val="12"/>
          <w:szCs w:val="12"/>
        </w:rPr>
        <w:t xml:space="preserve"> Policy at the Atlantic Institute for Market Studies, and a Research Fellow at the University of Alberta’s European Union Centre of Excellence. He is the Editor of the IR Theory and Practice blog on E-IR, Luke M. Herrington is an Editor-At-Large for E-IR and Assistant Reviews Editor for Special Operations Journal. He is a graduate student in the Department of Political Science at the University of Kansas where he previously earned an MA in Global and International Studies. His interests include the role(s) of religion in international politics, hegemonic stability theory, and ontological security (among other things). Follow him on Twitter: @</w:t>
      </w:r>
      <w:proofErr w:type="spellStart"/>
      <w:r w:rsidRPr="000870AB">
        <w:rPr>
          <w:rFonts w:ascii="Georgia" w:hAnsi="Georgia"/>
          <w:sz w:val="12"/>
          <w:szCs w:val="12"/>
        </w:rPr>
        <w:t>HST_rocks</w:t>
      </w:r>
      <w:proofErr w:type="spellEnd"/>
      <w:r w:rsidRPr="000870AB">
        <w:rPr>
          <w:rFonts w:ascii="Georgia" w:hAnsi="Georgia"/>
          <w:sz w:val="12"/>
          <w:szCs w:val="12"/>
        </w:rPr>
        <w:t xml:space="preserve"> or @</w:t>
      </w:r>
      <w:proofErr w:type="spellStart"/>
      <w:r w:rsidRPr="000870AB">
        <w:rPr>
          <w:rFonts w:ascii="Georgia" w:hAnsi="Georgia"/>
          <w:sz w:val="12"/>
          <w:szCs w:val="12"/>
        </w:rPr>
        <w:t>HolySee_News</w:t>
      </w:r>
      <w:proofErr w:type="spellEnd"/>
      <w:r w:rsidRPr="000870AB">
        <w:rPr>
          <w:rFonts w:ascii="Georgia" w:hAnsi="Georgia"/>
          <w:sz w:val="12"/>
          <w:szCs w:val="12"/>
        </w:rPr>
        <w:t>.</w:t>
      </w:r>
      <w:r w:rsidRPr="000870AB">
        <w:rPr>
          <w:rFonts w:ascii="Georgia" w:hAnsi="Georgia"/>
          <w:sz w:val="24"/>
        </w:rPr>
        <w:t>)</w:t>
      </w:r>
    </w:p>
    <w:p w:rsidR="00F61839" w:rsidRPr="000870AB" w:rsidRDefault="00F61839" w:rsidP="00F61839">
      <w:pPr>
        <w:rPr>
          <w:rFonts w:ascii="Georgia" w:hAnsi="Georgia"/>
          <w:sz w:val="24"/>
        </w:rPr>
      </w:pPr>
    </w:p>
    <w:p w:rsidR="00F61839" w:rsidRPr="00EF2CBA" w:rsidRDefault="00F61839" w:rsidP="00F61839">
      <w:r w:rsidRPr="00EF2CBA">
        <w:t xml:space="preserve">(Robert and Luke, “Russia, Ukraine, and the Testing of American Hegemony”, </w:t>
      </w:r>
      <w:hyperlink r:id="rId9" w:history="1">
        <w:r w:rsidRPr="000870AB">
          <w:rPr>
            <w:rStyle w:val="Hyperlink"/>
            <w:rFonts w:ascii="Georgia" w:hAnsi="Georgia"/>
          </w:rPr>
          <w:t>http://www.e-ir.info/2014/03/06/russia-ukraine-and-the-testing-of-american-hegemony/</w:t>
        </w:r>
      </w:hyperlink>
      <w:r w:rsidRPr="00EF2CBA">
        <w:t>)</w:t>
      </w:r>
    </w:p>
    <w:p w:rsidR="00F61839" w:rsidRPr="00EF2CBA" w:rsidRDefault="00F61839" w:rsidP="00F61839">
      <w:r w:rsidRPr="005017B3">
        <w:rPr>
          <w:rStyle w:val="StyleUnderline"/>
        </w:rPr>
        <w:t xml:space="preserve">With a proper understanding of decline in mind, there is a compelling case to </w:t>
      </w:r>
      <w:proofErr w:type="gramStart"/>
      <w:r w:rsidRPr="005017B3">
        <w:rPr>
          <w:rStyle w:val="StyleUnderline"/>
        </w:rPr>
        <w:t>be made</w:t>
      </w:r>
      <w:proofErr w:type="gramEnd"/>
      <w:r w:rsidRPr="005017B3">
        <w:rPr>
          <w:rStyle w:val="StyleUnderline"/>
        </w:rPr>
        <w:t xml:space="preserve"> that the US may in fact be experiencing hegemonic decline</w:t>
      </w:r>
      <w:r w:rsidRPr="00EF2CBA">
        <w:t>.</w:t>
      </w:r>
      <w:r w:rsidRPr="000870AB">
        <w:rPr>
          <w:rFonts w:ascii="Georgia" w:hAnsi="Georgia"/>
          <w:sz w:val="12"/>
        </w:rPr>
        <w:t xml:space="preserve"> </w:t>
      </w:r>
      <w:r w:rsidRPr="005017B3">
        <w:rPr>
          <w:rStyle w:val="StyleUnderline"/>
        </w:rPr>
        <w:t>By withdrawing its troops from Iraq and Afghanistan, and waffling on Iran in 2009, Libya in 2011, and Syria in 2013, it’s hardly a wonder that many of the president’s critics perceive him as abdicating in the Middle East and Central Asia</w:t>
      </w:r>
      <w:r w:rsidRPr="00EF2CBA">
        <w:t xml:space="preserve">. If American foreign policy really is in retreat, then declinist rhetoric may be justified. </w:t>
      </w:r>
      <w:r w:rsidRPr="005017B3">
        <w:rPr>
          <w:rStyle w:val="StyleUnderline"/>
        </w:rPr>
        <w:t>After all, this pull back is characteristic of hegemonic decline</w:t>
      </w:r>
      <w:r w:rsidRPr="00EF2CBA">
        <w:t>.</w:t>
      </w:r>
      <w:r w:rsidRPr="000870AB">
        <w:rPr>
          <w:rFonts w:ascii="Georgia" w:hAnsi="Georgia"/>
          <w:sz w:val="12"/>
        </w:rPr>
        <w:t xml:space="preserve"> </w:t>
      </w:r>
      <w:r w:rsidRPr="005017B3">
        <w:rPr>
          <w:rStyle w:val="StyleUnderline"/>
        </w:rPr>
        <w:t>This might further explain why the Obama Administration has had difficulty acting in Syria or Ukraine. An ailing hegemon—even in a unipolar system—simply cannot stand up to the great/emerging powers seeking to alter the balance of power in every situation</w:t>
      </w:r>
      <w:r w:rsidRPr="00EF2CBA">
        <w:t xml:space="preserve">. </w:t>
      </w:r>
      <w:r w:rsidRPr="005017B3">
        <w:rPr>
          <w:rStyle w:val="StyleUnderline"/>
        </w:rPr>
        <w:t xml:space="preserve">Add to that the fact that US resources in the region </w:t>
      </w:r>
      <w:proofErr w:type="gramStart"/>
      <w:r w:rsidRPr="005017B3">
        <w:rPr>
          <w:rStyle w:val="StyleUnderline"/>
        </w:rPr>
        <w:t>have been minimized</w:t>
      </w:r>
      <w:proofErr w:type="gramEnd"/>
      <w:r w:rsidRPr="005017B3">
        <w:rPr>
          <w:rStyle w:val="StyleUnderline"/>
        </w:rPr>
        <w:t xml:space="preserve"> as a result of the end of the wars in Iraq and Afghanistan, and we can see why America’s strategic interests are limited.</w:t>
      </w:r>
      <w:r w:rsidRPr="000870AB">
        <w:rPr>
          <w:rFonts w:ascii="Georgia" w:hAnsi="Georgia"/>
          <w:sz w:val="12"/>
        </w:rPr>
        <w:t xml:space="preserve"> </w:t>
      </w:r>
      <w:r w:rsidRPr="00EF2CBA">
        <w:t>Of course, this is to say nothing of an alternative possibility</w:t>
      </w:r>
      <w:r w:rsidRPr="005017B3">
        <w:rPr>
          <w:rStyle w:val="StyleUnderline"/>
        </w:rPr>
        <w:t xml:space="preserve">. There is an equally compelling argument to </w:t>
      </w:r>
      <w:proofErr w:type="gramStart"/>
      <w:r w:rsidRPr="005017B3">
        <w:rPr>
          <w:rStyle w:val="StyleUnderline"/>
        </w:rPr>
        <w:t>be made</w:t>
      </w:r>
      <w:proofErr w:type="gramEnd"/>
      <w:r w:rsidRPr="005017B3">
        <w:rPr>
          <w:rStyle w:val="StyleUnderline"/>
        </w:rPr>
        <w:t xml:space="preserve"> that US grand strategy in the Middle East and Central Asia has always focused on promoting instability and sowing the seeds of discord.</w:t>
      </w:r>
      <w:r w:rsidRPr="00EF2CBA">
        <w:t xml:space="preserve"> George Friedman, of the geopolitical forecasting firm STRATFOR, suggests that the US will continue this strategy to prevent the rise of a regional hegemon, among other things. As such, the “failure” to act on Syria may have been a calculated decision meant to leave Assad’s regime in something of a state of chaos. From this perspective, the withdrawal of US troops from the region, and the “retreat” of American foreign policy </w:t>
      </w:r>
      <w:proofErr w:type="gramStart"/>
      <w:r w:rsidRPr="00EF2CBA">
        <w:t>may just be seen</w:t>
      </w:r>
      <w:proofErr w:type="gramEnd"/>
      <w:r w:rsidRPr="00EF2CBA">
        <w:t xml:space="preserve"> as a corrective to the previous onset of imperial overstretch caused by the neo-</w:t>
      </w:r>
      <w:proofErr w:type="spellStart"/>
      <w:r w:rsidRPr="00EF2CBA">
        <w:t>Reaganite</w:t>
      </w:r>
      <w:proofErr w:type="spellEnd"/>
      <w:r w:rsidRPr="00EF2CBA">
        <w:t>/neoconservative promoted wars in Iraq and Afghanistan.</w:t>
      </w:r>
      <w:r w:rsidRPr="000870AB">
        <w:rPr>
          <w:rFonts w:ascii="Georgia" w:hAnsi="Georgia"/>
          <w:sz w:val="12"/>
        </w:rPr>
        <w:t xml:space="preserve"> </w:t>
      </w:r>
      <w:r w:rsidRPr="00EF2CBA">
        <w:t xml:space="preserve">Ultimately, it may be difficult to argue against the fact that American hegemony has been in decline and will continue to do so as time goes on. However, this decline is not absolute in nature, and while it is relative to an extent, it is primarily a hegemonic decline. To argue that China, Russia or any other BRICS state is close to the US in terms of capabilities measurement is a far stretch. </w:t>
      </w:r>
      <w:r w:rsidRPr="005017B3">
        <w:rPr>
          <w:rStyle w:val="StyleUnderline"/>
        </w:rPr>
        <w:t>Relatively speaking, the US still dominates the international system in most every measurable category that would seem to speak against arguments surrounding relative decline.</w:t>
      </w:r>
      <w:r w:rsidRPr="000870AB">
        <w:rPr>
          <w:rFonts w:ascii="Georgia" w:hAnsi="Georgia"/>
          <w:sz w:val="12"/>
        </w:rPr>
        <w:t xml:space="preserve"> </w:t>
      </w:r>
      <w:r w:rsidRPr="00EF2CBA">
        <w:t xml:space="preserve">The US’ hegemonic decline has profound implications moving forward. </w:t>
      </w:r>
      <w:r w:rsidRPr="005017B3">
        <w:rPr>
          <w:rStyle w:val="StyleUnderline"/>
        </w:rPr>
        <w:t>Though the US may still have a preponderance of power, it no longer has the ability to unilaterally deter or compel the actions of other great powers</w:t>
      </w:r>
      <w:r w:rsidRPr="00EF2CBA">
        <w:t xml:space="preserve">. </w:t>
      </w:r>
      <w:r w:rsidRPr="005017B3">
        <w:rPr>
          <w:rStyle w:val="StyleUnderline"/>
        </w:rPr>
        <w:t xml:space="preserve">Recent years have demonstrated that other larger powers are testing the proverbial waters on just how far the US will go to maintain its position in the system, and if it </w:t>
      </w:r>
      <w:proofErr w:type="gramStart"/>
      <w:r w:rsidRPr="005017B3">
        <w:rPr>
          <w:rStyle w:val="StyleUnderline"/>
        </w:rPr>
        <w:t>is perceived</w:t>
      </w:r>
      <w:proofErr w:type="gramEnd"/>
      <w:r w:rsidRPr="005017B3">
        <w:rPr>
          <w:rStyle w:val="StyleUnderline"/>
        </w:rPr>
        <w:t xml:space="preserve"> the US is weak or unwilling, great powers will assert themselves.</w:t>
      </w:r>
      <w:r w:rsidRPr="00EF2CBA">
        <w:t xml:space="preserve"> </w:t>
      </w:r>
      <w:r w:rsidRPr="005017B3">
        <w:rPr>
          <w:rStyle w:val="StyleUnderline"/>
        </w:rPr>
        <w:t>Ukraine is just the latest example of Russia pushing the limits of American dominance.</w:t>
      </w:r>
      <w:r w:rsidRPr="00EF2CBA">
        <w:t xml:space="preserve"> Indeed, </w:t>
      </w:r>
      <w:r w:rsidRPr="005017B3">
        <w:rPr>
          <w:rStyle w:val="StyleUnderline"/>
        </w:rPr>
        <w:t>the limited withdraw of some troops near the Ukrainian border may further illustrate this point</w:t>
      </w:r>
      <w:r w:rsidRPr="00EF2CBA">
        <w:t xml:space="preserve">. </w:t>
      </w:r>
      <w:r w:rsidRPr="005017B3">
        <w:rPr>
          <w:rStyle w:val="StyleUnderline"/>
        </w:rPr>
        <w:t>And other examples, such as Russia’s involvement in the Syrian Civil War, Iran’s nuclear program, and Arctic aggression all demonstrate clearly that the Russians no longer believe the US is fully capable of containing or deterring their actions</w:t>
      </w:r>
      <w:r w:rsidRPr="00EF2CBA">
        <w:t xml:space="preserve">. This also sets a dangerous precedent for </w:t>
      </w:r>
      <w:r w:rsidRPr="00EF2CBA">
        <w:lastRenderedPageBreak/>
        <w:t>other emerging powers, as questions abound regarding how China will approach Taiwan, Japan and other matters of its regional interests.</w:t>
      </w:r>
      <w:r w:rsidRPr="000870AB">
        <w:rPr>
          <w:rFonts w:ascii="Georgia" w:hAnsi="Georgia"/>
          <w:sz w:val="12"/>
        </w:rPr>
        <w:t xml:space="preserve"> </w:t>
      </w:r>
      <w:r w:rsidRPr="00EF2CBA">
        <w:t xml:space="preserve">This is not to say that relative decline is not occurring at all, or will not occur. Naturally, hegemonic decline </w:t>
      </w:r>
      <w:proofErr w:type="gramStart"/>
      <w:r w:rsidRPr="00EF2CBA">
        <w:t>is often accompanied</w:t>
      </w:r>
      <w:proofErr w:type="gramEnd"/>
      <w:r w:rsidRPr="00EF2CBA">
        <w:t xml:space="preserve"> by relative decline, but the real discussion about the end of US hegemony is still many years away. </w:t>
      </w:r>
    </w:p>
    <w:p w:rsidR="00093FBD" w:rsidRDefault="00093FBD" w:rsidP="00093FBD">
      <w:pPr>
        <w:pStyle w:val="Heading4"/>
      </w:pPr>
      <w:r>
        <w:t>Deterrence fails- no empirical support</w:t>
      </w:r>
    </w:p>
    <w:p w:rsidR="00093FBD" w:rsidRPr="00EF2CBA" w:rsidRDefault="00093FBD" w:rsidP="00EF2CBA">
      <w:proofErr w:type="gramStart"/>
      <w:r w:rsidRPr="00EF2CBA">
        <w:t>(</w:t>
      </w:r>
      <w:proofErr w:type="spellStart"/>
      <w:r w:rsidRPr="00EF2CBA">
        <w:t>Maass</w:t>
      </w:r>
      <w:proofErr w:type="spellEnd"/>
      <w:r w:rsidRPr="00EF2CBA">
        <w:t xml:space="preserve"> 2012, Investment Banking Intern at Citi, Summer Analyst at Lazard </w:t>
      </w:r>
      <w:proofErr w:type="spellStart"/>
      <w:r w:rsidRPr="00EF2CBA">
        <w:t>Freres</w:t>
      </w:r>
      <w:proofErr w:type="spellEnd"/>
      <w:r w:rsidRPr="00EF2CBA">
        <w:t xml:space="preserve"> &amp; Co.</w:t>
      </w:r>
      <w:proofErr w:type="gramEnd"/>
    </w:p>
    <w:p w:rsidR="00093FBD" w:rsidRPr="00EF2CBA" w:rsidRDefault="00093FBD" w:rsidP="00EF2CBA">
      <w:proofErr w:type="gramStart"/>
      <w:r w:rsidRPr="00EF2CBA">
        <w:t>,Staff</w:t>
      </w:r>
      <w:proofErr w:type="gramEnd"/>
      <w:r w:rsidRPr="00EF2CBA">
        <w:t xml:space="preserve"> Writer at Hamilton College Communications and Development, Intern/Analyst at New Harbor </w:t>
      </w:r>
      <w:proofErr w:type="spellStart"/>
      <w:r w:rsidRPr="00EF2CBA">
        <w:t>Inc</w:t>
      </w:r>
      <w:proofErr w:type="spellEnd"/>
      <w:r w:rsidRPr="00EF2CBA">
        <w:t>, Graduate degree in International Relations)</w:t>
      </w:r>
    </w:p>
    <w:p w:rsidR="00093FBD" w:rsidRPr="00EF2CBA" w:rsidRDefault="00093FBD" w:rsidP="00EF2CBA"/>
    <w:p w:rsidR="00093FBD" w:rsidRPr="00EF2CBA" w:rsidRDefault="00093FBD" w:rsidP="00EF2CBA">
      <w:r w:rsidRPr="00EF2CBA">
        <w:t xml:space="preserve">(Richard, “Nuclear Proliferation and Declining U.S. Hegemony”, 2012, Hamilton College, </w:t>
      </w:r>
      <w:hyperlink r:id="rId10" w:history="1">
        <w:r w:rsidRPr="000870AB">
          <w:rPr>
            <w:rStyle w:val="Hyperlink"/>
            <w:rFonts w:ascii="Georgia" w:hAnsi="Georgia"/>
          </w:rPr>
          <w:t>https://www.hamilton.edu/documents//levitt-center/Maass_article.pdf</w:t>
        </w:r>
      </w:hyperlink>
      <w:r w:rsidRPr="00EF2CBA">
        <w:t>)</w:t>
      </w:r>
    </w:p>
    <w:p w:rsidR="00093FBD" w:rsidRPr="000870AB" w:rsidRDefault="00093FBD" w:rsidP="00093FBD"/>
    <w:p w:rsidR="00093FBD" w:rsidRDefault="00093FBD" w:rsidP="00093FBD">
      <w:r w:rsidRPr="00EF2CBA">
        <w:t xml:space="preserve">Ultimately an assumption, </w:t>
      </w:r>
      <w:r w:rsidRPr="005017B3">
        <w:rPr>
          <w:rStyle w:val="StyleUnderline"/>
        </w:rPr>
        <w:t xml:space="preserve">rational deterrence theory lacks </w:t>
      </w:r>
      <w:proofErr w:type="gramStart"/>
      <w:r w:rsidRPr="005017B3">
        <w:rPr>
          <w:rStyle w:val="StyleUnderline"/>
        </w:rPr>
        <w:t>any  empirically</w:t>
      </w:r>
      <w:proofErr w:type="gramEnd"/>
      <w:r w:rsidRPr="005017B3">
        <w:rPr>
          <w:rStyle w:val="StyleUnderline"/>
        </w:rPr>
        <w:t xml:space="preserve"> tested evidence.</w:t>
      </w:r>
      <w:r w:rsidRPr="00EF2CBA">
        <w:t xml:space="preserve"> </w:t>
      </w:r>
      <w:r w:rsidRPr="005017B3">
        <w:rPr>
          <w:rStyle w:val="StyleUnderline"/>
        </w:rPr>
        <w:t xml:space="preserve">Nuclear proliferation </w:t>
      </w:r>
      <w:proofErr w:type="gramStart"/>
      <w:r w:rsidRPr="005017B3">
        <w:rPr>
          <w:rStyle w:val="StyleUnderline"/>
        </w:rPr>
        <w:t>exponentially  increases</w:t>
      </w:r>
      <w:proofErr w:type="gramEnd"/>
      <w:r w:rsidRPr="005017B3">
        <w:rPr>
          <w:rStyle w:val="StyleUnderline"/>
        </w:rPr>
        <w:t xml:space="preserve"> the possibility of non-proliferation regime collapse and  nuclear conflict, reducing all states’ relative power</w:t>
      </w:r>
      <w:r w:rsidRPr="00EF2CBA">
        <w:t xml:space="preserve">. </w:t>
      </w:r>
      <w:r w:rsidRPr="005017B3">
        <w:rPr>
          <w:rStyle w:val="StyleUnderline"/>
        </w:rPr>
        <w:t xml:space="preserve">Nuclear peace </w:t>
      </w:r>
      <w:r w:rsidRPr="000870AB">
        <w:rPr>
          <w:rFonts w:ascii="Georgia" w:hAnsi="Georgia"/>
          <w:sz w:val="12"/>
          <w:u w:val="single"/>
        </w:rPr>
        <w:t xml:space="preserve"> </w:t>
      </w:r>
      <w:r w:rsidRPr="005017B3">
        <w:rPr>
          <w:rStyle w:val="StyleUnderline"/>
        </w:rPr>
        <w:t xml:space="preserve">theory seems plausible, but like any mathematical model it may only </w:t>
      </w:r>
      <w:r w:rsidRPr="000870AB">
        <w:rPr>
          <w:rFonts w:ascii="Georgia" w:hAnsi="Georgia"/>
          <w:sz w:val="12"/>
          <w:u w:val="single"/>
        </w:rPr>
        <w:t xml:space="preserve"> </w:t>
      </w:r>
      <w:r w:rsidRPr="005017B3">
        <w:rPr>
          <w:rStyle w:val="StyleUnderline"/>
        </w:rPr>
        <w:t xml:space="preserve">marginally apply to world politics and the dynamics of nuclear </w:t>
      </w:r>
      <w:r w:rsidRPr="000870AB">
        <w:rPr>
          <w:rFonts w:ascii="Georgia" w:hAnsi="Georgia"/>
          <w:sz w:val="12"/>
          <w:u w:val="single"/>
        </w:rPr>
        <w:t xml:space="preserve"> </w:t>
      </w:r>
      <w:r w:rsidRPr="005017B3">
        <w:rPr>
          <w:rStyle w:val="StyleUnderline"/>
        </w:rPr>
        <w:t xml:space="preserve">proliferation, due to the fact that “international security is not </w:t>
      </w:r>
      <w:r w:rsidRPr="000870AB">
        <w:rPr>
          <w:rFonts w:ascii="Georgia" w:hAnsi="Georgia"/>
          <w:sz w:val="12"/>
          <w:u w:val="single"/>
        </w:rPr>
        <w:t xml:space="preserve"> </w:t>
      </w:r>
      <w:r w:rsidRPr="005017B3">
        <w:rPr>
          <w:rStyle w:val="StyleUnderline"/>
        </w:rPr>
        <w:t>reducible to the theory of mathematical games</w:t>
      </w:r>
      <w:r w:rsidRPr="00EF2CBA">
        <w:t xml:space="preserve">” (Bracken, 2002, pg. </w:t>
      </w:r>
      <w:r w:rsidRPr="000870AB">
        <w:rPr>
          <w:rFonts w:ascii="Georgia" w:hAnsi="Georgia"/>
          <w:sz w:val="12"/>
        </w:rPr>
        <w:t xml:space="preserve"> </w:t>
      </w:r>
      <w:r w:rsidRPr="00EF2CBA">
        <w:t xml:space="preserve">403). </w:t>
      </w:r>
      <w:r w:rsidRPr="000870AB">
        <w:rPr>
          <w:rFonts w:ascii="Georgia" w:hAnsi="Georgia"/>
          <w:b/>
          <w:u w:val="single"/>
        </w:rPr>
        <w:t xml:space="preserve">Rather, the spread of nuclear weapons exponentially decreases </w:t>
      </w:r>
      <w:r w:rsidRPr="000870AB">
        <w:rPr>
          <w:rFonts w:ascii="Georgia" w:hAnsi="Georgia"/>
          <w:b/>
          <w:sz w:val="12"/>
          <w:u w:val="single"/>
        </w:rPr>
        <w:t xml:space="preserve"> </w:t>
      </w:r>
      <w:r w:rsidRPr="000870AB">
        <w:rPr>
          <w:rFonts w:ascii="Georgia" w:hAnsi="Georgia"/>
          <w:b/>
          <w:u w:val="single"/>
        </w:rPr>
        <w:t xml:space="preserve">the stability of regional and global politics by intensifying regional Insights </w:t>
      </w:r>
      <w:r w:rsidRPr="000870AB">
        <w:rPr>
          <w:rFonts w:ascii="Georgia" w:hAnsi="Georgia"/>
          <w:b/>
          <w:sz w:val="12"/>
          <w:u w:val="single"/>
        </w:rPr>
        <w:t xml:space="preserve"> </w:t>
      </w:r>
      <w:r w:rsidRPr="000870AB">
        <w:rPr>
          <w:rFonts w:ascii="Georgia" w:hAnsi="Georgia"/>
          <w:b/>
          <w:u w:val="single"/>
        </w:rPr>
        <w:t xml:space="preserve">46 </w:t>
      </w:r>
      <w:r w:rsidRPr="000870AB">
        <w:rPr>
          <w:rFonts w:ascii="Georgia" w:hAnsi="Georgia"/>
          <w:b/>
          <w:sz w:val="12"/>
          <w:u w:val="single"/>
        </w:rPr>
        <w:t xml:space="preserve">  </w:t>
      </w:r>
      <w:r w:rsidRPr="000870AB">
        <w:rPr>
          <w:rFonts w:ascii="Georgia" w:hAnsi="Georgia"/>
          <w:b/>
          <w:u w:val="single"/>
        </w:rPr>
        <w:t xml:space="preserve">rivalries and political tensions, both of which may potentially </w:t>
      </w:r>
      <w:r w:rsidRPr="005017B3">
        <w:rPr>
          <w:rStyle w:val="StyleUnderline"/>
        </w:rPr>
        <w:t>catalyze a nuclear catastrophe.</w:t>
      </w:r>
      <w:r w:rsidRPr="00EF2CBA">
        <w:t xml:space="preserve"> Frustrated with a lack of results </w:t>
      </w:r>
      <w:proofErr w:type="gramStart"/>
      <w:r w:rsidRPr="00EF2CBA">
        <w:t xml:space="preserve">through </w:t>
      </w:r>
      <w:r w:rsidRPr="000870AB">
        <w:rPr>
          <w:rFonts w:ascii="Georgia" w:hAnsi="Georgia"/>
          <w:sz w:val="12"/>
        </w:rPr>
        <w:t xml:space="preserve"> </w:t>
      </w:r>
      <w:r w:rsidRPr="00EF2CBA">
        <w:t>conventional</w:t>
      </w:r>
      <w:proofErr w:type="gramEnd"/>
      <w:r w:rsidRPr="00EF2CBA">
        <w:t xml:space="preserve"> conflict, </w:t>
      </w:r>
      <w:r w:rsidRPr="005017B3">
        <w:rPr>
          <w:rStyle w:val="StyleUnderline"/>
        </w:rPr>
        <w:t>desperate states may look to nuclear arsenals as  a source of absolute resolution for any given conflict</w:t>
      </w:r>
      <w:r w:rsidRPr="00EF2CBA">
        <w:t xml:space="preserve">. </w:t>
      </w:r>
      <w:r w:rsidRPr="005017B3">
        <w:rPr>
          <w:rStyle w:val="StyleUnderline"/>
        </w:rPr>
        <w:t xml:space="preserve">The use </w:t>
      </w:r>
      <w:proofErr w:type="gramStart"/>
      <w:r w:rsidRPr="005017B3">
        <w:rPr>
          <w:rStyle w:val="StyleUnderline"/>
        </w:rPr>
        <w:t>of  nuclear</w:t>
      </w:r>
      <w:proofErr w:type="gramEnd"/>
      <w:r w:rsidRPr="005017B3">
        <w:rPr>
          <w:rStyle w:val="StyleUnderline"/>
        </w:rPr>
        <w:t xml:space="preserve"> weapons, even in a limited theater, could plausibly trigger  chain reactions rippling across the globe</w:t>
      </w:r>
      <w:r w:rsidRPr="00EF2CBA">
        <w:t xml:space="preserve">. </w:t>
      </w:r>
      <w:r w:rsidRPr="005017B3">
        <w:rPr>
          <w:rStyle w:val="StyleUnderline"/>
        </w:rPr>
        <w:t xml:space="preserve">With their interests </w:t>
      </w:r>
      <w:proofErr w:type="gramStart"/>
      <w:r w:rsidRPr="005017B3">
        <w:rPr>
          <w:rStyle w:val="StyleUnderline"/>
        </w:rPr>
        <w:t xml:space="preserve">and </w:t>
      </w:r>
      <w:r w:rsidRPr="000870AB">
        <w:rPr>
          <w:rFonts w:ascii="Georgia" w:hAnsi="Georgia"/>
          <w:sz w:val="12"/>
          <w:u w:val="single"/>
        </w:rPr>
        <w:t xml:space="preserve"> </w:t>
      </w:r>
      <w:r w:rsidRPr="005017B3">
        <w:rPr>
          <w:rStyle w:val="StyleUnderline"/>
        </w:rPr>
        <w:t>sovereignty</w:t>
      </w:r>
      <w:proofErr w:type="gramEnd"/>
      <w:r w:rsidRPr="005017B3">
        <w:rPr>
          <w:rStyle w:val="StyleUnderline"/>
        </w:rPr>
        <w:t xml:space="preserve"> threatened, other nuclear states will eventually use their </w:t>
      </w:r>
      <w:r w:rsidRPr="000870AB">
        <w:rPr>
          <w:rFonts w:ascii="Georgia" w:hAnsi="Georgia"/>
          <w:sz w:val="12"/>
          <w:u w:val="single"/>
        </w:rPr>
        <w:t xml:space="preserve"> </w:t>
      </w:r>
      <w:r w:rsidRPr="005017B3">
        <w:rPr>
          <w:rStyle w:val="StyleUnderline"/>
        </w:rPr>
        <w:t>own weapons in an effort to ensure national security.</w:t>
      </w:r>
      <w:r w:rsidRPr="00EF2CBA">
        <w:t xml:space="preserve"> </w:t>
      </w:r>
      <w:proofErr w:type="gramStart"/>
      <w:r w:rsidRPr="00EF2CBA">
        <w:t xml:space="preserve">President </w:t>
      </w:r>
      <w:r w:rsidRPr="000870AB">
        <w:rPr>
          <w:rFonts w:ascii="Georgia" w:hAnsi="Georgia"/>
          <w:sz w:val="12"/>
        </w:rPr>
        <w:t xml:space="preserve"> </w:t>
      </w:r>
      <w:r w:rsidRPr="00EF2CBA">
        <w:t>Kennedy</w:t>
      </w:r>
      <w:proofErr w:type="gramEnd"/>
      <w:r w:rsidRPr="00EF2CBA">
        <w:t xml:space="preserve"> warned of the danger of nuclear proliferation in 1963: </w:t>
      </w:r>
      <w:r w:rsidRPr="000870AB">
        <w:rPr>
          <w:rFonts w:ascii="Georgia" w:hAnsi="Georgia"/>
          <w:sz w:val="12"/>
        </w:rPr>
        <w:t xml:space="preserve">  </w:t>
      </w:r>
      <w:r w:rsidRPr="00EF2CBA">
        <w:t xml:space="preserve">I ask you to stop and think for a moment what it would mean </w:t>
      </w:r>
      <w:r w:rsidRPr="000870AB">
        <w:rPr>
          <w:rFonts w:ascii="Georgia" w:hAnsi="Georgia"/>
          <w:sz w:val="12"/>
        </w:rPr>
        <w:t xml:space="preserve"> </w:t>
      </w:r>
      <w:r w:rsidRPr="00EF2CBA">
        <w:t xml:space="preserve">to have nuclear weapons in so many hands, in the hands of </w:t>
      </w:r>
      <w:r w:rsidRPr="000870AB">
        <w:rPr>
          <w:rFonts w:ascii="Georgia" w:hAnsi="Georgia"/>
          <w:sz w:val="12"/>
        </w:rPr>
        <w:t xml:space="preserve"> </w:t>
      </w:r>
      <w:r w:rsidRPr="00EF2CBA">
        <w:t xml:space="preserve">countries…there would be no rest for anyone then, no </w:t>
      </w:r>
      <w:r w:rsidRPr="000870AB">
        <w:rPr>
          <w:rFonts w:ascii="Georgia" w:hAnsi="Georgia"/>
          <w:sz w:val="12"/>
        </w:rPr>
        <w:t xml:space="preserve"> </w:t>
      </w:r>
      <w:r w:rsidRPr="00EF2CBA">
        <w:t xml:space="preserve">stability, no real security…there would only be the increased </w:t>
      </w:r>
      <w:r w:rsidRPr="000870AB">
        <w:rPr>
          <w:rFonts w:ascii="Georgia" w:hAnsi="Georgia"/>
          <w:sz w:val="12"/>
        </w:rPr>
        <w:t xml:space="preserve"> </w:t>
      </w:r>
      <w:r w:rsidRPr="00EF2CBA">
        <w:t xml:space="preserve">chance of accidental war, and an increased necessity for the </w:t>
      </w:r>
      <w:r w:rsidRPr="000870AB">
        <w:rPr>
          <w:rFonts w:ascii="Georgia" w:hAnsi="Georgia"/>
          <w:sz w:val="12"/>
        </w:rPr>
        <w:t xml:space="preserve"> </w:t>
      </w:r>
      <w:r w:rsidRPr="00EF2CBA">
        <w:t xml:space="preserve">great powers to involve themselves in what otherwise would </w:t>
      </w:r>
      <w:r w:rsidRPr="000870AB">
        <w:rPr>
          <w:rFonts w:ascii="Georgia" w:hAnsi="Georgia"/>
          <w:sz w:val="12"/>
        </w:rPr>
        <w:t xml:space="preserve"> </w:t>
      </w:r>
      <w:r w:rsidRPr="00EF2CBA">
        <w:t>be local conflicts (</w:t>
      </w:r>
      <w:proofErr w:type="spellStart"/>
      <w:r w:rsidRPr="00EF2CBA">
        <w:t>Cirincione</w:t>
      </w:r>
      <w:proofErr w:type="spellEnd"/>
      <w:r w:rsidRPr="00EF2CBA">
        <w:t xml:space="preserve">, 2007, pg. 103). </w:t>
      </w:r>
      <w:r w:rsidRPr="000870AB">
        <w:rPr>
          <w:rFonts w:ascii="Georgia" w:hAnsi="Georgia"/>
          <w:sz w:val="12"/>
        </w:rPr>
        <w:t xml:space="preserve"> </w:t>
      </w:r>
      <w:r w:rsidRPr="000870AB">
        <w:rPr>
          <w:rFonts w:ascii="Georgia" w:hAnsi="Georgia"/>
          <w:sz w:val="12"/>
          <w:u w:val="single"/>
        </w:rPr>
        <w:t xml:space="preserve"> </w:t>
      </w:r>
      <w:r w:rsidRPr="005017B3">
        <w:rPr>
          <w:rStyle w:val="StyleUnderline"/>
        </w:rPr>
        <w:t xml:space="preserve">Proliferation decreases the relative security of all states not </w:t>
      </w:r>
      <w:proofErr w:type="gramStart"/>
      <w:r w:rsidRPr="005017B3">
        <w:rPr>
          <w:rStyle w:val="StyleUnderline"/>
        </w:rPr>
        <w:t xml:space="preserve">only </w:t>
      </w:r>
      <w:r w:rsidRPr="000870AB">
        <w:rPr>
          <w:rFonts w:ascii="Georgia" w:hAnsi="Georgia"/>
          <w:sz w:val="12"/>
          <w:u w:val="single"/>
        </w:rPr>
        <w:t xml:space="preserve"> </w:t>
      </w:r>
      <w:r w:rsidRPr="005017B3">
        <w:rPr>
          <w:rStyle w:val="StyleUnderline"/>
        </w:rPr>
        <w:t>through</w:t>
      </w:r>
      <w:proofErr w:type="gramEnd"/>
      <w:r w:rsidRPr="005017B3">
        <w:rPr>
          <w:rStyle w:val="StyleUnderline"/>
        </w:rPr>
        <w:t xml:space="preserve"> the possibility of direct conflict, but also by threatening </w:t>
      </w:r>
      <w:r w:rsidRPr="000870AB">
        <w:rPr>
          <w:rFonts w:ascii="Georgia" w:hAnsi="Georgia"/>
          <w:sz w:val="12"/>
          <w:u w:val="single"/>
        </w:rPr>
        <w:t xml:space="preserve"> </w:t>
      </w:r>
      <w:r w:rsidRPr="005017B3">
        <w:rPr>
          <w:rStyle w:val="StyleUnderline"/>
        </w:rPr>
        <w:t xml:space="preserve">foreign and domestic interests. As the sole international hegemon, </w:t>
      </w:r>
      <w:proofErr w:type="gramStart"/>
      <w:r w:rsidRPr="005017B3">
        <w:rPr>
          <w:rStyle w:val="StyleUnderline"/>
        </w:rPr>
        <w:t xml:space="preserve">the </w:t>
      </w:r>
      <w:r w:rsidRPr="000870AB">
        <w:rPr>
          <w:rFonts w:ascii="Georgia" w:hAnsi="Georgia"/>
          <w:sz w:val="12"/>
          <w:u w:val="single"/>
        </w:rPr>
        <w:t xml:space="preserve"> </w:t>
      </w:r>
      <w:r w:rsidRPr="005017B3">
        <w:rPr>
          <w:rStyle w:val="StyleUnderline"/>
        </w:rPr>
        <w:t>U.S</w:t>
      </w:r>
      <w:proofErr w:type="gramEnd"/>
      <w:r w:rsidRPr="005017B3">
        <w:rPr>
          <w:rStyle w:val="StyleUnderline"/>
        </w:rPr>
        <w:t xml:space="preserve">. seeks to use its power to insure its security and influence </w:t>
      </w:r>
      <w:r w:rsidRPr="000870AB">
        <w:rPr>
          <w:rFonts w:ascii="Georgia" w:hAnsi="Georgia"/>
          <w:sz w:val="12"/>
          <w:u w:val="single"/>
        </w:rPr>
        <w:t xml:space="preserve"> </w:t>
      </w:r>
      <w:r w:rsidRPr="005017B3">
        <w:rPr>
          <w:rStyle w:val="StyleUnderline"/>
        </w:rPr>
        <w:t>international politics in a way that reflects its own interests and values</w:t>
      </w:r>
      <w:r w:rsidRPr="00EF2CBA">
        <w:t xml:space="preserve"> </w:t>
      </w:r>
      <w:r w:rsidRPr="000870AB">
        <w:rPr>
          <w:rFonts w:ascii="Georgia" w:hAnsi="Georgia"/>
          <w:sz w:val="12"/>
        </w:rPr>
        <w:t xml:space="preserve"> </w:t>
      </w:r>
      <w:r w:rsidRPr="00EF2CBA">
        <w:t xml:space="preserve">(Huntington, 1993, pg. 70). In addition to creating a direct </w:t>
      </w:r>
      <w:proofErr w:type="gramStart"/>
      <w:r w:rsidRPr="00EF2CBA">
        <w:t xml:space="preserve">security </w:t>
      </w:r>
      <w:r w:rsidRPr="000870AB">
        <w:rPr>
          <w:rFonts w:ascii="Georgia" w:hAnsi="Georgia"/>
          <w:sz w:val="12"/>
        </w:rPr>
        <w:t xml:space="preserve"> </w:t>
      </w:r>
      <w:r w:rsidRPr="00EF2CBA">
        <w:t>threat</w:t>
      </w:r>
      <w:proofErr w:type="gramEnd"/>
      <w:r w:rsidRPr="005017B3">
        <w:rPr>
          <w:rStyle w:val="StyleUnderline"/>
        </w:rPr>
        <w:t xml:space="preserve">, further proliferation jeopardizes the United States’ ability to  project its primacy and promote its interests internationally.  </w:t>
      </w:r>
    </w:p>
    <w:p w:rsidR="00093FBD" w:rsidRPr="00EF2CBA" w:rsidRDefault="00093FBD" w:rsidP="00EF2CBA"/>
    <w:p w:rsidR="005017B3" w:rsidRDefault="005017B3" w:rsidP="005017B3">
      <w:pPr>
        <w:pStyle w:val="Heading4"/>
      </w:pPr>
      <w:r>
        <w:lastRenderedPageBreak/>
        <w:t xml:space="preserve">The use of aggressive hard power has created massive anti-American sentiment </w:t>
      </w:r>
      <w:r>
        <w:sym w:font="Wingdings" w:char="F0E0"/>
      </w:r>
      <w:r>
        <w:t xml:space="preserve"> that destroys soft power and makes the decline of American ideology and hegemony inevitable </w:t>
      </w:r>
    </w:p>
    <w:p w:rsidR="005017B3" w:rsidRPr="008359E4" w:rsidRDefault="005017B3" w:rsidP="005017B3">
      <w:proofErr w:type="spellStart"/>
      <w:proofErr w:type="gramStart"/>
      <w:r w:rsidRPr="008359E4">
        <w:rPr>
          <w:rStyle w:val="Style13ptBold"/>
        </w:rPr>
        <w:t>Cedras</w:t>
      </w:r>
      <w:proofErr w:type="spellEnd"/>
      <w:r w:rsidRPr="008359E4">
        <w:rPr>
          <w:rStyle w:val="Style13ptBold"/>
        </w:rPr>
        <w:t>, Undergraduate at the Department of Politics and International Relations at the University of Reading, 14</w:t>
      </w:r>
      <w:r>
        <w:t xml:space="preserve"> (</w:t>
      </w:r>
      <w:proofErr w:type="spellStart"/>
      <w:r>
        <w:t>Jamina</w:t>
      </w:r>
      <w:proofErr w:type="spellEnd"/>
      <w:r>
        <w:t>, 7-3-14, Academia, “Is US power in decline?”</w:t>
      </w:r>
      <w:proofErr w:type="gramEnd"/>
      <w:r>
        <w:t xml:space="preserve">  , https://www.academia.edu/7516584/Is_US_power_in_decline)</w:t>
      </w:r>
    </w:p>
    <w:p w:rsidR="005017B3" w:rsidRDefault="005017B3" w:rsidP="005017B3">
      <w:r>
        <w:t xml:space="preserve">This leads us to now examine </w:t>
      </w:r>
      <w:r w:rsidRPr="008359E4">
        <w:rPr>
          <w:rStyle w:val="StyleUnderline"/>
        </w:rPr>
        <w:t>the decline of US power from a foreign policy perspective</w:t>
      </w:r>
      <w:r>
        <w:t xml:space="preserve">. Essentially, </w:t>
      </w:r>
      <w:r w:rsidRPr="005017B3">
        <w:rPr>
          <w:rStyle w:val="StyleUnderline"/>
        </w:rPr>
        <w:t>the fundamental problem for Americanism is that the nation no longer represents the democratic ideals and moral high ground it once exuded. With its foreign and domestic policy deemed hypocritical by internationals and US citizens alike, America’s soft power has decreased</w:t>
      </w:r>
      <w:r>
        <w:t xml:space="preserve"> compared to that of the post WW2 era. Holding Chinese growth constant, </w:t>
      </w:r>
      <w:r w:rsidRPr="005017B3">
        <w:rPr>
          <w:rStyle w:val="StyleUnderline"/>
        </w:rPr>
        <w:t>the international rise of anti-American sentiment has played a pivotal for further understanding this decline of US soft power</w:t>
      </w:r>
      <w:r>
        <w:t xml:space="preserve">. American foreign policy will have implications globally and </w:t>
      </w:r>
      <w:r w:rsidRPr="008359E4">
        <w:rPr>
          <w:rStyle w:val="StyleUnderline"/>
        </w:rPr>
        <w:t>the Bush administration's particularly aggressive intervention in the Middle East has helped produce</w:t>
      </w:r>
      <w:r>
        <w:t xml:space="preserve"> a 'resilient </w:t>
      </w:r>
      <w:r w:rsidRPr="008359E4">
        <w:rPr>
          <w:rStyle w:val="StyleUnderline"/>
        </w:rPr>
        <w:t xml:space="preserve">insurgency </w:t>
      </w:r>
      <w:r>
        <w:t xml:space="preserve">in Iraq, a sharp </w:t>
      </w:r>
      <w:r w:rsidRPr="008359E4">
        <w:rPr>
          <w:rStyle w:val="StyleUnderline"/>
        </w:rPr>
        <w:t>rise in world oil prices, and terrorist bombings</w:t>
      </w:r>
      <w:r>
        <w:t xml:space="preserve"> in Madrid, London, and Amman' (</w:t>
      </w:r>
      <w:proofErr w:type="spellStart"/>
      <w:r>
        <w:t>Mearsheirmer</w:t>
      </w:r>
      <w:proofErr w:type="spellEnd"/>
      <w:r>
        <w:t xml:space="preserve"> &amp; Walt, 2006: 1). Overall, </w:t>
      </w:r>
      <w:r w:rsidRPr="008359E4">
        <w:rPr>
          <w:rStyle w:val="StyleUnderline"/>
        </w:rPr>
        <w:t>America's recent fall in international popularity is most evident in</w:t>
      </w:r>
      <w:r>
        <w:t xml:space="preserve"> two cases: the first is that of 2003 </w:t>
      </w:r>
      <w:r w:rsidRPr="008359E4">
        <w:rPr>
          <w:rStyle w:val="StyleUnderline"/>
        </w:rPr>
        <w:t>Iraq and the second, America's near unconditional support of Israel and the subsequent discontent formed by</w:t>
      </w:r>
      <w:r>
        <w:t xml:space="preserve"> surrounding </w:t>
      </w:r>
      <w:r w:rsidRPr="008359E4">
        <w:rPr>
          <w:rStyle w:val="StyleUnderline"/>
        </w:rPr>
        <w:t>Arab States</w:t>
      </w:r>
      <w:r>
        <w:t xml:space="preserve">. Let us firstly consider the case of America’s ‘war on terror’ and the effects of Iraq (2003). </w:t>
      </w:r>
      <w:r w:rsidRPr="008359E4">
        <w:rPr>
          <w:rStyle w:val="StyleUnderline"/>
        </w:rPr>
        <w:t>In the absence of an 'evil empire' a new rationale was necessary in order to justify America's 'large far-flung forces and budgets that supported them'</w:t>
      </w:r>
      <w:r>
        <w:t xml:space="preserve"> (</w:t>
      </w:r>
      <w:proofErr w:type="spellStart"/>
      <w:r>
        <w:t>Prestowitz</w:t>
      </w:r>
      <w:proofErr w:type="spellEnd"/>
      <w:r>
        <w:t xml:space="preserve">, 2003: 23). </w:t>
      </w:r>
      <w:r w:rsidRPr="008359E4">
        <w:rPr>
          <w:rStyle w:val="StyleUnderline"/>
        </w:rPr>
        <w:t xml:space="preserve">With </w:t>
      </w:r>
      <w:r w:rsidRPr="008359E4">
        <w:t>th</w:t>
      </w:r>
      <w:r>
        <w:t>e unfortunate devastation of 9/</w:t>
      </w:r>
      <w:r w:rsidRPr="008359E4">
        <w:rPr>
          <w:rStyle w:val="StyleUnderline"/>
        </w:rPr>
        <w:t>11 came the rise of a new, stateless threat to American ideology, requiring a new era of defense spending.</w:t>
      </w:r>
      <w:r>
        <w:t xml:space="preserve"> Almost instantaneously post 9/11, consent to a far-reaching war on terror was manufactured both domestically and internationally by the Bush administration. However, where The Cold War consensus </w:t>
      </w:r>
      <w:proofErr w:type="gramStart"/>
      <w:r>
        <w:t>was broadly united</w:t>
      </w:r>
      <w:proofErr w:type="gramEnd"/>
      <w:r>
        <w:t xml:space="preserve">, </w:t>
      </w:r>
      <w:r w:rsidRPr="008359E4">
        <w:rPr>
          <w:rStyle w:val="StyleUnderline"/>
        </w:rPr>
        <w:t>the war on terror did not equate such sustainable levels of consensus in the long run.</w:t>
      </w:r>
      <w:r>
        <w:t xml:space="preserve"> The det</w:t>
      </w:r>
      <w:r w:rsidRPr="008359E4">
        <w:rPr>
          <w:rStyle w:val="StyleUnderline"/>
        </w:rPr>
        <w:t>eriorating sympathy for the US terrorist attacks reached a new low following America’s poorly justified decision to flex its military muscles</w:t>
      </w:r>
      <w:r>
        <w:t xml:space="preserve"> and go to war with Iraq in 2003. </w:t>
      </w:r>
      <w:r w:rsidRPr="008359E4">
        <w:rPr>
          <w:rStyle w:val="StyleUnderline"/>
        </w:rPr>
        <w:t>It has</w:t>
      </w:r>
      <w:r>
        <w:t xml:space="preserve"> now </w:t>
      </w:r>
      <w:r w:rsidRPr="008359E4">
        <w:rPr>
          <w:rStyle w:val="StyleUnderline"/>
        </w:rPr>
        <w:t>become evident to many</w:t>
      </w:r>
      <w:r>
        <w:t xml:space="preserve"> that </w:t>
      </w:r>
      <w:r w:rsidRPr="008359E4">
        <w:rPr>
          <w:rStyle w:val="StyleUnderline"/>
        </w:rPr>
        <w:t xml:space="preserve">an opportunistic </w:t>
      </w:r>
      <w:r>
        <w:t xml:space="preserve">President G. W. </w:t>
      </w:r>
      <w:r w:rsidRPr="008359E4">
        <w:rPr>
          <w:rStyle w:val="StyleUnderline"/>
        </w:rPr>
        <w:t>Bush was simply pursuing a pre-existing agenda made permissive through</w:t>
      </w:r>
      <w:r>
        <w:t xml:space="preserve"> the terrors of </w:t>
      </w:r>
      <w:r w:rsidRPr="008359E4">
        <w:rPr>
          <w:rStyle w:val="StyleUnderline"/>
        </w:rPr>
        <w:t>9/11.</w:t>
      </w:r>
      <w:r>
        <w:t xml:space="preserve"> Statistics show that on the ten year anniversary of Iraq, 53% Americans believe that sending troops to fight in Iraq was a mistake (Gallup, 2013). </w:t>
      </w:r>
      <w:r w:rsidRPr="008359E4">
        <w:rPr>
          <w:rStyle w:val="StyleUnderline"/>
        </w:rPr>
        <w:t xml:space="preserve">The American doctrine of preemption </w:t>
      </w:r>
      <w:proofErr w:type="gramStart"/>
      <w:r w:rsidRPr="008359E4">
        <w:rPr>
          <w:rStyle w:val="StyleUnderline"/>
        </w:rPr>
        <w:t>has been met</w:t>
      </w:r>
      <w:proofErr w:type="gramEnd"/>
      <w:r w:rsidRPr="008359E4">
        <w:rPr>
          <w:rStyle w:val="StyleUnderline"/>
        </w:rPr>
        <w:t xml:space="preserve"> with forceful opposition on the grounds of both international law and intrinsic morality. Implicit within Americanism sentiment</w:t>
      </w:r>
      <w:r>
        <w:t xml:space="preserve"> also </w:t>
      </w:r>
      <w:r w:rsidRPr="008359E4">
        <w:rPr>
          <w:rStyle w:val="StyleUnderline"/>
        </w:rPr>
        <w:t>is</w:t>
      </w:r>
      <w:r>
        <w:t xml:space="preserve"> an assumption </w:t>
      </w:r>
      <w:r w:rsidRPr="008359E4">
        <w:rPr>
          <w:rStyle w:val="StyleUnderline"/>
        </w:rPr>
        <w:t>that American ideology can and should be universal. In reality</w:t>
      </w:r>
      <w:r>
        <w:t xml:space="preserve"> however, </w:t>
      </w:r>
      <w:r w:rsidRPr="005017B3">
        <w:rPr>
          <w:rStyle w:val="StyleUnderline"/>
        </w:rPr>
        <w:t>America does not represent the needs of the world</w:t>
      </w:r>
      <w:r>
        <w:t xml:space="preserve">, </w:t>
      </w:r>
      <w:r w:rsidRPr="005017B3">
        <w:rPr>
          <w:rStyle w:val="StyleUnderline"/>
        </w:rPr>
        <w:t>not even that of the Western world.</w:t>
      </w:r>
      <w:r>
        <w:t xml:space="preserve"> As The Guardian's Timothy Ash puts it, </w:t>
      </w:r>
      <w:r w:rsidRPr="005017B3">
        <w:rPr>
          <w:rStyle w:val="StyleUnderline"/>
        </w:rPr>
        <w:t>'The world no longer needs to discover America; but America need to discover the world's view of America'</w:t>
      </w:r>
      <w:r>
        <w:t xml:space="preserve"> (2008). It also worth acknowledging </w:t>
      </w:r>
      <w:r w:rsidRPr="008359E4">
        <w:rPr>
          <w:rStyle w:val="StyleUnderline"/>
        </w:rPr>
        <w:t>the rising global political movements mobilized by the new aged internet such as Occupy Wall Street and the Anonymous movement, although small in relative numbers have</w:t>
      </w:r>
      <w:r>
        <w:t xml:space="preserve"> at least </w:t>
      </w:r>
      <w:r w:rsidRPr="008359E4">
        <w:rPr>
          <w:rStyle w:val="StyleUnderline"/>
        </w:rPr>
        <w:t xml:space="preserve">highlighted this anti-elitist </w:t>
      </w:r>
      <w:r w:rsidRPr="008359E4">
        <w:t>notion</w:t>
      </w:r>
      <w:r>
        <w:t xml:space="preserve"> and almost engulfed </w:t>
      </w:r>
      <w:r w:rsidRPr="008359E4">
        <w:rPr>
          <w:rStyle w:val="StyleUnderline"/>
        </w:rPr>
        <w:t>anti-American, anti-capitalist notions into</w:t>
      </w:r>
      <w:r>
        <w:t xml:space="preserve"> a </w:t>
      </w:r>
      <w:r w:rsidRPr="008359E4">
        <w:rPr>
          <w:rStyle w:val="StyleUnderline"/>
        </w:rPr>
        <w:t>political ideology</w:t>
      </w:r>
      <w:r>
        <w:t xml:space="preserve"> supported in 951 cities in 82 countries (Rogers, 2011). Since </w:t>
      </w:r>
      <w:r w:rsidRPr="005017B3">
        <w:rPr>
          <w:rStyle w:val="StyleUnderline"/>
        </w:rPr>
        <w:t>anti-American sentiment can affect the nation's soft power capabilities, one should not therefore underestimate the ideological and cultural components of US hegemony</w:t>
      </w:r>
      <w:r>
        <w:t xml:space="preserve"> (</w:t>
      </w:r>
      <w:proofErr w:type="spellStart"/>
      <w:r>
        <w:t>Walterstein</w:t>
      </w:r>
      <w:proofErr w:type="spellEnd"/>
      <w:r>
        <w:t xml:space="preserve">, 2003: 16). </w:t>
      </w:r>
      <w:r w:rsidRPr="005017B3">
        <w:rPr>
          <w:rStyle w:val="StyleUnderline"/>
        </w:rPr>
        <w:t>Critics of declinist theory however, may be quick to assert that in terms of hard power, the US's substantial military and economic dominance is vast;</w:t>
      </w:r>
      <w:r>
        <w:t xml:space="preserve"> the power gap between it and its rivals insurmountable (Brooks and </w:t>
      </w:r>
      <w:proofErr w:type="spellStart"/>
      <w:r>
        <w:t>Wohlforth</w:t>
      </w:r>
      <w:proofErr w:type="spellEnd"/>
      <w:r>
        <w:t xml:space="preserve">, 2002, cited in Layne, 2012: 412). </w:t>
      </w:r>
      <w:r w:rsidRPr="005017B3">
        <w:rPr>
          <w:rStyle w:val="StyleUnderline"/>
        </w:rPr>
        <w:t xml:space="preserve">However the United States’ poor ability to </w:t>
      </w:r>
      <w:r w:rsidRPr="005017B3">
        <w:rPr>
          <w:rStyle w:val="StyleUnderline"/>
        </w:rPr>
        <w:lastRenderedPageBreak/>
        <w:t>utilize such military force successfully in Iraq and Libya and in its support of Israel has demonstrated a poor miscalculation by advocates of American exceptionalism</w:t>
      </w:r>
      <w:r>
        <w:t xml:space="preserve">. Furthermore </w:t>
      </w:r>
      <w:r w:rsidRPr="005017B3">
        <w:rPr>
          <w:rStyle w:val="StyleUnderline"/>
        </w:rPr>
        <w:t xml:space="preserve">despite such bravado of US hard power displayed globally, a stateless and </w:t>
      </w:r>
      <w:r>
        <w:t xml:space="preserve">relatively </w:t>
      </w:r>
      <w:r w:rsidRPr="005017B3">
        <w:rPr>
          <w:rStyle w:val="StyleUnderline"/>
        </w:rPr>
        <w:t>small terrorist organization was able to</w:t>
      </w:r>
      <w:r>
        <w:t xml:space="preserve"> infiltrate the US and </w:t>
      </w:r>
      <w:r w:rsidRPr="005017B3">
        <w:rPr>
          <w:rStyle w:val="StyleUnderline"/>
        </w:rPr>
        <w:t>cause</w:t>
      </w:r>
      <w:r>
        <w:t xml:space="preserve"> one of </w:t>
      </w:r>
      <w:r w:rsidRPr="005017B3">
        <w:rPr>
          <w:rStyle w:val="StyleUnderline"/>
        </w:rPr>
        <w:t>the largest devastations in American history</w:t>
      </w:r>
      <w:r>
        <w:t xml:space="preserve">. In accordance to </w:t>
      </w:r>
      <w:proofErr w:type="spellStart"/>
      <w:r>
        <w:t>Walterstein</w:t>
      </w:r>
      <w:proofErr w:type="spellEnd"/>
      <w:r>
        <w:t xml:space="preserve">, the trajectory for US power decline began a lot earlier than what the popular rhetoric may often suggest (2003:1). 9/11 was not a 'defining moment' but ‘an important event' within a pre-established decline. 9/11 was also not an unimaginable and completely unexpected attack; discontent had been brewing internationally as part of a longer-term pattern of resistance to US power dating back to the Cold War (Kennedy-Pipe, 2012: 383). </w:t>
      </w:r>
      <w:r w:rsidRPr="005017B3">
        <w:rPr>
          <w:rStyle w:val="StyleUnderline"/>
        </w:rPr>
        <w:t>The US is no longer the feared power it was once and since anti-American sentiment compromises the US’s soft power capabilities, the importance of American popularity should not be underestimated</w:t>
      </w:r>
      <w:r>
        <w:t>. Likewise, although such a shift in foreign policy is often contended as simply an inevitable result of the nation's rise into a world power (</w:t>
      </w:r>
      <w:proofErr w:type="spellStart"/>
      <w:r>
        <w:t>Trubowitz</w:t>
      </w:r>
      <w:proofErr w:type="spellEnd"/>
      <w:r>
        <w:t xml:space="preserve">, 2012: 147), the endogenous relationship between GNP and commercial and financial interests overseas has created an internationally growing anti-American sentiment, contradicting the supposedly universalistic ideals of Americanism. The second example which can be used to explain growing anti-American sentiment is the relationship between the US and Israel. Despite the US’s insistence of having shared mutual interests with the Jewish state, it </w:t>
      </w:r>
      <w:proofErr w:type="gramStart"/>
      <w:r>
        <w:t>may be argued</w:t>
      </w:r>
      <w:proofErr w:type="gramEnd"/>
      <w:r>
        <w:t xml:space="preserve"> that the US's terrorism problem may be partly attributed to its close relationship with Israel (</w:t>
      </w:r>
      <w:proofErr w:type="spellStart"/>
      <w:r>
        <w:t>Mearsheimer</w:t>
      </w:r>
      <w:proofErr w:type="spellEnd"/>
      <w:r>
        <w:t xml:space="preserve"> &amp; Walt, 2006: 5). Essentially, the special treatment of Israel by Washington, and subsequent disregard of Palestinian hardship has not gone unnoticed internationally. At present Israel receives $3 billion in US aid annually and is the only state not required to account for how such aid is spent (</w:t>
      </w:r>
      <w:proofErr w:type="spellStart"/>
      <w:r>
        <w:t>Mearsheimer</w:t>
      </w:r>
      <w:proofErr w:type="spellEnd"/>
      <w:r>
        <w:t xml:space="preserve"> &amp; Walt, 2006: 2). To therefore summarize, </w:t>
      </w:r>
      <w:r w:rsidRPr="005017B3">
        <w:rPr>
          <w:rStyle w:val="StyleUnderline"/>
        </w:rPr>
        <w:t>imperial overstretch in the Middle East has significantly harmed American soft power</w:t>
      </w:r>
      <w:r>
        <w:t xml:space="preserve">, with an examination of 21st century geopolitics showing an evident decline of the </w:t>
      </w:r>
      <w:proofErr w:type="spellStart"/>
      <w:r>
        <w:t>Pax</w:t>
      </w:r>
      <w:proofErr w:type="spellEnd"/>
      <w:r>
        <w:t xml:space="preserve"> Americana (</w:t>
      </w:r>
      <w:proofErr w:type="spellStart"/>
      <w:r>
        <w:t>Walterstein</w:t>
      </w:r>
      <w:proofErr w:type="spellEnd"/>
      <w:r>
        <w:t xml:space="preserve">, 2003: 13). Opponents of American declinist theory have highlighted the Bush administration's ability to implement a neo-conservative agenda as evidence that the </w:t>
      </w:r>
      <w:proofErr w:type="spellStart"/>
      <w:r>
        <w:t>Pax</w:t>
      </w:r>
      <w:proofErr w:type="spellEnd"/>
      <w:r>
        <w:t xml:space="preserve"> Americana is not completely over (reference) since no other state is able to act in such a unipolar manor. However, given the Russian agenda within Ukraine at present, there is certainly evidence of significant unipolar activity happening elsewhere. Moreover, the use aggressive coercion in the Middle East does little against suggestions of diminishing US soft power.</w:t>
      </w:r>
    </w:p>
    <w:p w:rsidR="00F61839" w:rsidRDefault="00F61839" w:rsidP="00F61839"/>
    <w:p w:rsidR="00342369" w:rsidRDefault="00342369" w:rsidP="00342369">
      <w:pPr>
        <w:pStyle w:val="Heading1"/>
      </w:pPr>
      <w:r>
        <w:lastRenderedPageBreak/>
        <w:t>***</w:t>
      </w:r>
      <w:r w:rsidR="00726B4D">
        <w:t xml:space="preserve">HEG BAD - </w:t>
      </w:r>
      <w:r>
        <w:t>South Asia***</w:t>
      </w:r>
    </w:p>
    <w:p w:rsidR="00093FBD" w:rsidRPr="00093FBD" w:rsidRDefault="00093FBD" w:rsidP="00093FBD"/>
    <w:p w:rsidR="00AE05AA" w:rsidRDefault="00AE05AA" w:rsidP="00AE05AA">
      <w:pPr>
        <w:pStyle w:val="Heading3"/>
      </w:pPr>
      <w:r>
        <w:lastRenderedPageBreak/>
        <w:t>1NC – Regional Terrorism Scenario</w:t>
      </w:r>
    </w:p>
    <w:p w:rsidR="00AE05AA" w:rsidRDefault="00AE05AA" w:rsidP="00AE05AA">
      <w:pPr>
        <w:pStyle w:val="Heading4"/>
      </w:pPr>
      <w:r>
        <w:t xml:space="preserve">Increased US presence and hegemonic intervention causes proxy Indo-Pak conflicts </w:t>
      </w:r>
    </w:p>
    <w:p w:rsidR="00AE05AA" w:rsidRPr="00664099" w:rsidRDefault="00AE05AA" w:rsidP="00AE05AA">
      <w:proofErr w:type="spellStart"/>
      <w:r w:rsidRPr="00664099">
        <w:rPr>
          <w:rStyle w:val="Style13ptBold"/>
        </w:rPr>
        <w:t>Jayasekera</w:t>
      </w:r>
      <w:proofErr w:type="spellEnd"/>
      <w:r w:rsidRPr="00664099">
        <w:rPr>
          <w:rStyle w:val="Style13ptBold"/>
        </w:rPr>
        <w:t>, South Asia Analyst for the International Committee of the Fourth Inte</w:t>
      </w:r>
      <w:r>
        <w:rPr>
          <w:rStyle w:val="Style13ptBold"/>
        </w:rPr>
        <w:t>rnational</w:t>
      </w:r>
      <w:r w:rsidRPr="00664099">
        <w:rPr>
          <w:rStyle w:val="Style13ptBold"/>
        </w:rPr>
        <w:t>, 13</w:t>
      </w:r>
      <w:r>
        <w:t xml:space="preserve"> (</w:t>
      </w:r>
      <w:proofErr w:type="spellStart"/>
      <w:r>
        <w:t>Deepal</w:t>
      </w:r>
      <w:proofErr w:type="spellEnd"/>
      <w:r>
        <w:t>, 6-12-13, World Socialist Web Site, “New flare-up of Indo-Pakistani tensions in disputed Kashmir”, http://www.wsws.org/en/articles/2013/06/12/indi-j12.html)</w:t>
      </w:r>
    </w:p>
    <w:p w:rsidR="00AE05AA" w:rsidRDefault="00AE05AA" w:rsidP="00AE05AA">
      <w:r w:rsidRPr="005017B3">
        <w:rPr>
          <w:rStyle w:val="StyleUnderline"/>
        </w:rPr>
        <w:t xml:space="preserve">Geo-political tensions between India and Pakistan </w:t>
      </w:r>
      <w:proofErr w:type="gramStart"/>
      <w:r w:rsidRPr="005017B3">
        <w:rPr>
          <w:rStyle w:val="StyleUnderline"/>
        </w:rPr>
        <w:t>have been greatly intensified</w:t>
      </w:r>
      <w:proofErr w:type="gramEnd"/>
      <w:r w:rsidRPr="005017B3">
        <w:rPr>
          <w:rStyle w:val="StyleUnderline"/>
        </w:rPr>
        <w:t xml:space="preserve"> by the aggressive US intervention into the region.</w:t>
      </w:r>
      <w:r>
        <w:t xml:space="preserve"> </w:t>
      </w:r>
      <w:r w:rsidRPr="005017B3">
        <w:rPr>
          <w:rStyle w:val="StyleUnderline"/>
        </w:rPr>
        <w:t>Washington’s moves to build up India as a strategic counterweight</w:t>
      </w:r>
      <w:r>
        <w:t xml:space="preserve"> </w:t>
      </w:r>
      <w:r w:rsidRPr="005017B3">
        <w:rPr>
          <w:rStyle w:val="StyleUnderline"/>
        </w:rPr>
        <w:t>to China</w:t>
      </w:r>
      <w:r>
        <w:t xml:space="preserve">, including by negotiating a special status for it in the world nuclear regulatory regime, have </w:t>
      </w:r>
      <w:r w:rsidRPr="005017B3">
        <w:rPr>
          <w:rStyle w:val="StyleUnderline"/>
        </w:rPr>
        <w:t>encouraged India to take an aggressive stance in its dealings with Pakistan and triggered a South Asian arms race</w:t>
      </w:r>
      <w:r>
        <w:t xml:space="preserve">. </w:t>
      </w:r>
      <w:r w:rsidRPr="00664099">
        <w:rPr>
          <w:rStyle w:val="StyleUnderline"/>
        </w:rPr>
        <w:t>New Delhi and Islamabad are</w:t>
      </w:r>
      <w:r>
        <w:t xml:space="preserve"> also </w:t>
      </w:r>
      <w:r w:rsidRPr="00664099">
        <w:rPr>
          <w:rStyle w:val="StyleUnderline"/>
        </w:rPr>
        <w:t>competing for influence in Afghanistan and</w:t>
      </w:r>
      <w:r>
        <w:t xml:space="preserve"> this </w:t>
      </w:r>
      <w:r w:rsidRPr="005017B3">
        <w:rPr>
          <w:rStyle w:val="StyleUnderline"/>
        </w:rPr>
        <w:t>competition will only intensify in the coming period as the U.S. seeks to draw down its troop presence in the country and refashion its puppet regime in Kabul.</w:t>
      </w:r>
      <w:r>
        <w:t xml:space="preserve"> To Islamabad’s dismay, </w:t>
      </w:r>
      <w:r w:rsidRPr="00664099">
        <w:rPr>
          <w:rStyle w:val="StyleUnderline"/>
        </w:rPr>
        <w:t>the U.S. has encouraged India’s growing presence in Afghanistan even as it relies on Pakistan</w:t>
      </w:r>
      <w:r>
        <w:t xml:space="preserve"> for pivotal logistical support </w:t>
      </w:r>
      <w:r w:rsidRPr="00664099">
        <w:rPr>
          <w:rStyle w:val="StyleUnderline"/>
        </w:rPr>
        <w:t>in fighting the Taliban</w:t>
      </w:r>
      <w:r>
        <w:t xml:space="preserve"> insurgency. Islamabad has charged that through its presence in Afghanistan, New Delhi is providing support to Balochi ethnic separatist insurgents in </w:t>
      </w:r>
      <w:proofErr w:type="spellStart"/>
      <w:r>
        <w:t>Balochistan</w:t>
      </w:r>
      <w:proofErr w:type="spellEnd"/>
      <w:r>
        <w:t xml:space="preserve">, Pakistan’s poorest province. A major factor in India’s dispute with China is the latter’s decades-long strategic alliance and arms trade with Pakistan. </w:t>
      </w:r>
      <w:r w:rsidRPr="005017B3">
        <w:rPr>
          <w:rStyle w:val="StyleUnderline"/>
        </w:rPr>
        <w:t xml:space="preserve">While India and Pakistan vie for influence across South Asia, big business in both countries is eager to profit from the economic boost that </w:t>
      </w:r>
      <w:proofErr w:type="gramStart"/>
      <w:r w:rsidRPr="005017B3">
        <w:rPr>
          <w:rStyle w:val="StyleUnderline"/>
        </w:rPr>
        <w:t>would be provided</w:t>
      </w:r>
      <w:proofErr w:type="gramEnd"/>
      <w:r w:rsidRPr="005017B3">
        <w:rPr>
          <w:rStyle w:val="StyleUnderline"/>
        </w:rPr>
        <w:t xml:space="preserve"> by a lessening of bi-lateral tensions</w:t>
      </w:r>
      <w:r>
        <w:t xml:space="preserve">. Currently the volume of trade between the two countries, respectively the second and sixth most populous countries in the world, is derisory. India accounts for just 1.2 percent of Pakistan’s exports and Pakistan represents a 0.9 percent share of India’s exports. Both governments admit that closer economic ties would be very beneficial. But </w:t>
      </w:r>
      <w:r w:rsidRPr="005017B3">
        <w:rPr>
          <w:rStyle w:val="StyleUnderline"/>
        </w:rPr>
        <w:t>conflicting geo-political interests, especially in relation to their rival claims for Kashmir, and pressure from more hawkish elements within the political and military establishment in both countries have repeatedly blocked significant progress</w:t>
      </w:r>
      <w:r>
        <w:t xml:space="preserve"> in reducing tariff and other trade barriers. While New Delhi and Islamabad have sought to play down the most recent border clash in Kashmir, their </w:t>
      </w:r>
      <w:r w:rsidRPr="005017B3">
        <w:rPr>
          <w:rStyle w:val="StyleUnderline"/>
        </w:rPr>
        <w:t>relations are fraught with political landmines and both governments face mounting social unrest</w:t>
      </w:r>
      <w:r>
        <w:t xml:space="preserve"> due to falling economic growth and ever-increasing social inequality. For decades </w:t>
      </w:r>
      <w:r w:rsidRPr="005017B3">
        <w:rPr>
          <w:rStyle w:val="StyleUnderline"/>
        </w:rPr>
        <w:t>the Indian and Pakistani ruling elites have used the Indo-Pakistani conflict</w:t>
      </w:r>
      <w:r>
        <w:t xml:space="preserve"> as a means of whipping up chauvinism, so as </w:t>
      </w:r>
      <w:r w:rsidRPr="005017B3">
        <w:rPr>
          <w:rStyle w:val="StyleUnderline"/>
        </w:rPr>
        <w:t>to divert social anger over</w:t>
      </w:r>
      <w:r>
        <w:t xml:space="preserve"> chronic </w:t>
      </w:r>
      <w:r w:rsidRPr="005017B3">
        <w:rPr>
          <w:rStyle w:val="StyleUnderline"/>
        </w:rPr>
        <w:t>poverty and economic insecurity</w:t>
      </w:r>
      <w:r>
        <w:t xml:space="preserve">. Moreover, as a result of </w:t>
      </w:r>
      <w:r w:rsidRPr="005017B3">
        <w:rPr>
          <w:rStyle w:val="StyleUnderline"/>
        </w:rPr>
        <w:t>Washington’s reckless drive to shore up its hegemony in Asia, the</w:t>
      </w:r>
      <w:r>
        <w:t xml:space="preserve"> Indo-Pakistani </w:t>
      </w:r>
      <w:r w:rsidRPr="005017B3">
        <w:rPr>
          <w:rStyle w:val="StyleUnderline"/>
        </w:rPr>
        <w:t xml:space="preserve">rivalry </w:t>
      </w:r>
      <w:proofErr w:type="gramStart"/>
      <w:r w:rsidRPr="005017B3">
        <w:rPr>
          <w:rStyle w:val="StyleUnderline"/>
        </w:rPr>
        <w:t>has become intertwined</w:t>
      </w:r>
      <w:proofErr w:type="gramEnd"/>
      <w:r w:rsidRPr="005017B3">
        <w:rPr>
          <w:rStyle w:val="StyleUnderline"/>
        </w:rPr>
        <w:t xml:space="preserve"> with the U.S.-China conflict </w:t>
      </w:r>
      <w:r>
        <w:t>adding a new and explosive dimension to both. On Tuesday, Pakistan’s Foreign Ministry registered its “serious concern” with the Indian High Commission in Islamabad, after the Pakistani Air Force had to scramble two fighter jets to chase away two “high speed” Indian aircraft that had penetrated three miles into Pakistani airspace.</w:t>
      </w:r>
    </w:p>
    <w:p w:rsidR="00AE05AA" w:rsidRDefault="00AE05AA" w:rsidP="00AE05AA">
      <w:pPr>
        <w:pStyle w:val="Heading4"/>
      </w:pPr>
      <w:r>
        <w:t>Indo-Pak conflict and decline in relations trades-off with combating terrorism – Western withdrawal and failure makes now key</w:t>
      </w:r>
    </w:p>
    <w:p w:rsidR="00AE05AA" w:rsidRPr="002262DF" w:rsidRDefault="00AE05AA" w:rsidP="00AE05AA">
      <w:proofErr w:type="spellStart"/>
      <w:r w:rsidRPr="007E3114">
        <w:rPr>
          <w:rStyle w:val="Style13ptBold"/>
        </w:rPr>
        <w:t>Malla</w:t>
      </w:r>
      <w:proofErr w:type="spellEnd"/>
      <w:r w:rsidRPr="007E3114">
        <w:rPr>
          <w:rStyle w:val="Style13ptBold"/>
        </w:rPr>
        <w:t>, Viewpoint Columnist for the People’s Review Weekly, 13</w:t>
      </w:r>
      <w:r>
        <w:t xml:space="preserve"> (Shashi P.B.B., 8-17-13, People’s Review Weekly, “India &amp; South Asia: Great Power Pretensions?</w:t>
      </w:r>
      <w:proofErr w:type="gramStart"/>
      <w:r>
        <w:t>”,</w:t>
      </w:r>
      <w:proofErr w:type="gramEnd"/>
      <w:r>
        <w:t xml:space="preserve"> http://www.peoplesreview.com.np/index.php/articles/view-point/item/28-india-south-asia-great-power-pretensions)</w:t>
      </w:r>
    </w:p>
    <w:p w:rsidR="00AE05AA" w:rsidRDefault="00AE05AA" w:rsidP="00AE05AA">
      <w:r w:rsidRPr="002262DF">
        <w:rPr>
          <w:rStyle w:val="StyleUnderline"/>
        </w:rPr>
        <w:lastRenderedPageBreak/>
        <w:t>India and Pakistan</w:t>
      </w:r>
      <w:r>
        <w:t xml:space="preserve">, the perennial antagonists in South Asia, </w:t>
      </w:r>
      <w:r w:rsidRPr="002262DF">
        <w:rPr>
          <w:rStyle w:val="StyleUnderline"/>
        </w:rPr>
        <w:t xml:space="preserve">will have to get their act together in order to achieve </w:t>
      </w:r>
      <w:r>
        <w:t xml:space="preserve">their </w:t>
      </w:r>
      <w:r w:rsidRPr="002262DF">
        <w:rPr>
          <w:rStyle w:val="StyleUnderline"/>
        </w:rPr>
        <w:t>national goals</w:t>
      </w:r>
      <w:r>
        <w:t xml:space="preserve">. There is great disillusionment in the United States vis-à-vis its strategic allay Pakistan which will now have to reckon with much </w:t>
      </w:r>
      <w:r w:rsidRPr="002262DF">
        <w:rPr>
          <w:rStyle w:val="StyleUnderline"/>
        </w:rPr>
        <w:t>lesser American development and military aid</w:t>
      </w:r>
      <w:r>
        <w:t xml:space="preserve">. This </w:t>
      </w:r>
      <w:proofErr w:type="gramStart"/>
      <w:r w:rsidRPr="002262DF">
        <w:rPr>
          <w:rStyle w:val="StyleUnderline"/>
        </w:rPr>
        <w:t xml:space="preserve">cannot be </w:t>
      </w:r>
      <w:r>
        <w:t xml:space="preserve">fully </w:t>
      </w:r>
      <w:r w:rsidRPr="002262DF">
        <w:rPr>
          <w:rStyle w:val="StyleUnderline"/>
        </w:rPr>
        <w:t>replaced</w:t>
      </w:r>
      <w:proofErr w:type="gramEnd"/>
      <w:r w:rsidRPr="002262DF">
        <w:rPr>
          <w:rStyle w:val="StyleUnderline"/>
        </w:rPr>
        <w:t xml:space="preserve"> with Chinese economic cooperation</w:t>
      </w:r>
      <w:r>
        <w:t>, the euphoric words of mutual friendship notwithstanding</w:t>
      </w:r>
      <w:r w:rsidRPr="002262DF">
        <w:rPr>
          <w:rStyle w:val="StyleUnderline"/>
        </w:rPr>
        <w:t>. India and Pakistan will</w:t>
      </w:r>
      <w:r>
        <w:t xml:space="preserve"> </w:t>
      </w:r>
      <w:proofErr w:type="gramStart"/>
      <w:r>
        <w:t>willy</w:t>
      </w:r>
      <w:proofErr w:type="gramEnd"/>
      <w:r>
        <w:t xml:space="preserve"> </w:t>
      </w:r>
      <w:proofErr w:type="spellStart"/>
      <w:r>
        <w:t>nilly</w:t>
      </w:r>
      <w:proofErr w:type="spellEnd"/>
      <w:r>
        <w:t xml:space="preserve"> </w:t>
      </w:r>
      <w:r w:rsidRPr="002262DF">
        <w:rPr>
          <w:rStyle w:val="StyleUnderline"/>
        </w:rPr>
        <w:t xml:space="preserve">have to come to a modus vivendi regarding their common border and </w:t>
      </w:r>
      <w:r>
        <w:t xml:space="preserve">the disputed state of </w:t>
      </w:r>
      <w:r w:rsidRPr="002262DF">
        <w:rPr>
          <w:rStyle w:val="StyleUnderline"/>
        </w:rPr>
        <w:t>Kashmir</w:t>
      </w:r>
      <w:r>
        <w:t xml:space="preserve">. India and Pakistan </w:t>
      </w:r>
      <w:r w:rsidRPr="002262DF">
        <w:rPr>
          <w:rStyle w:val="StyleUnderline"/>
        </w:rPr>
        <w:t>will have to stop</w:t>
      </w:r>
      <w:r>
        <w:t xml:space="preserve"> their </w:t>
      </w:r>
      <w:r w:rsidRPr="002262DF">
        <w:rPr>
          <w:rStyle w:val="StyleUnderline"/>
        </w:rPr>
        <w:t xml:space="preserve">proxy wars </w:t>
      </w:r>
      <w:r w:rsidRPr="002262DF">
        <w:t xml:space="preserve">– in </w:t>
      </w:r>
      <w:proofErr w:type="spellStart"/>
      <w:r w:rsidRPr="002262DF">
        <w:t>Balochistan</w:t>
      </w:r>
      <w:proofErr w:type="spellEnd"/>
      <w:r w:rsidRPr="002262DF">
        <w:t xml:space="preserve"> and Kashmir respectively</w:t>
      </w:r>
      <w:r w:rsidRPr="002262DF">
        <w:rPr>
          <w:rStyle w:val="StyleUnderline"/>
        </w:rPr>
        <w:t xml:space="preserve">. </w:t>
      </w:r>
      <w:r w:rsidRPr="005017B3">
        <w:rPr>
          <w:rStyle w:val="StyleUnderline"/>
        </w:rPr>
        <w:t>Both countries spend astronomical sums in ‘defending’ for</w:t>
      </w:r>
      <w:r>
        <w:t xml:space="preserve"> example </w:t>
      </w:r>
      <w:r w:rsidRPr="005017B3">
        <w:rPr>
          <w:rStyle w:val="StyleUnderline"/>
        </w:rPr>
        <w:t xml:space="preserve">the murderous, high-altitude </w:t>
      </w:r>
      <w:proofErr w:type="spellStart"/>
      <w:r w:rsidRPr="005017B3">
        <w:rPr>
          <w:rStyle w:val="StyleUnderline"/>
        </w:rPr>
        <w:t>Siachen</w:t>
      </w:r>
      <w:proofErr w:type="spellEnd"/>
      <w:r w:rsidRPr="005017B3">
        <w:rPr>
          <w:rStyle w:val="StyleUnderline"/>
        </w:rPr>
        <w:t xml:space="preserve"> glacier, which could be better spent in combating local-grown terrorism. With the withdrawal of US and NATO forces</w:t>
      </w:r>
      <w:r>
        <w:t xml:space="preserve"> from Afghanistan, Pakistan cannot aspire to a dominating role. </w:t>
      </w:r>
      <w:r w:rsidRPr="005017B3">
        <w:rPr>
          <w:rStyle w:val="StyleUnderline"/>
        </w:rPr>
        <w:t>Where the Western countries have failed miserably, the surrounding countries of Afghanistan must come together as soon as possible to consolidate peace and development for this war-torn country.</w:t>
      </w:r>
      <w:r>
        <w:t xml:space="preserve"> Because of cultural affinities, they </w:t>
      </w:r>
      <w:proofErr w:type="gramStart"/>
      <w:r>
        <w:t>are better placed</w:t>
      </w:r>
      <w:proofErr w:type="gramEnd"/>
      <w:r>
        <w:t xml:space="preserve"> to help the Afghans than their Western counterparts.  Especially, India and China must demonstrate indubitably that they are willing and able to shoulder international responsibilities.</w:t>
      </w:r>
    </w:p>
    <w:p w:rsidR="00AE05AA" w:rsidRDefault="00AE05AA" w:rsidP="00AE05AA">
      <w:pPr>
        <w:pStyle w:val="Heading4"/>
      </w:pPr>
      <w:r>
        <w:t>A terrorist attack in India would cause 5 scenarios for nuclear conflict – deterrence theory doesn’t apply to non-unitary rational actors and logical responses by both countries entail using nukes</w:t>
      </w:r>
    </w:p>
    <w:p w:rsidR="00AE05AA" w:rsidRPr="00724243" w:rsidRDefault="00AE05AA" w:rsidP="00AE05AA">
      <w:proofErr w:type="spellStart"/>
      <w:r w:rsidRPr="00724243">
        <w:rPr>
          <w:rStyle w:val="Style13ptBold"/>
        </w:rPr>
        <w:t>Perkovich</w:t>
      </w:r>
      <w:proofErr w:type="spellEnd"/>
      <w:r w:rsidRPr="00724243">
        <w:rPr>
          <w:rStyle w:val="Style13ptBold"/>
        </w:rPr>
        <w:t xml:space="preserve">, Vice President for Studies at the </w:t>
      </w:r>
      <w:proofErr w:type="spellStart"/>
      <w:r w:rsidRPr="00724243">
        <w:rPr>
          <w:rStyle w:val="Style13ptBold"/>
        </w:rPr>
        <w:t>Belfer</w:t>
      </w:r>
      <w:proofErr w:type="spellEnd"/>
      <w:r w:rsidRPr="00724243">
        <w:rPr>
          <w:rStyle w:val="Style13ptBold"/>
        </w:rPr>
        <w:t xml:space="preserve"> Center for Science and International Affairs, 13 </w:t>
      </w:r>
      <w:r>
        <w:t>(George, 11-8-13, Carnegie Endowment, “Preventing Nuclear War in South Asia: Unprecedented Challenges, Unprecedented Solutions”, http://carnegieendowment.org/2013/11/08/preventing-nuclear-war-in-south-asia-unprecedented-challenges-unprecedented-solutions/gt13)</w:t>
      </w:r>
    </w:p>
    <w:p w:rsidR="00AE05AA" w:rsidRPr="00724243" w:rsidRDefault="00AE05AA" w:rsidP="00AE05AA">
      <w:r>
        <w:t xml:space="preserve">The episodes recounted above point to </w:t>
      </w:r>
      <w:r w:rsidRPr="005017B3">
        <w:rPr>
          <w:rStyle w:val="StyleUnderline"/>
        </w:rPr>
        <w:t>at least five structural factors that combine to make the nuclear dynamic between India and Pakistan unique among all nuclear-armed states</w:t>
      </w:r>
      <w:r>
        <w:t xml:space="preserve">. Most broadly, </w:t>
      </w:r>
      <w:r w:rsidRPr="00724243">
        <w:rPr>
          <w:rStyle w:val="StyleUnderline"/>
        </w:rPr>
        <w:t>these two</w:t>
      </w:r>
      <w:r>
        <w:t xml:space="preserve"> </w:t>
      </w:r>
      <w:r w:rsidRPr="00724243">
        <w:rPr>
          <w:rStyle w:val="StyleUnderline"/>
        </w:rPr>
        <w:t xml:space="preserve">states operate in a strategically competitive triangle that includes </w:t>
      </w:r>
      <w:r w:rsidRPr="005017B3">
        <w:rPr>
          <w:rStyle w:val="StyleUnderline"/>
        </w:rPr>
        <w:t>China. India strives to develop nuclear weapons</w:t>
      </w:r>
      <w:r>
        <w:t xml:space="preserve">, missiles, and other platforms </w:t>
      </w:r>
      <w:r w:rsidRPr="005017B3">
        <w:rPr>
          <w:rStyle w:val="StyleUnderline"/>
        </w:rPr>
        <w:t>to achieve a strategic deterrent</w:t>
      </w:r>
      <w:r>
        <w:t xml:space="preserve"> </w:t>
      </w:r>
      <w:r w:rsidRPr="00724243">
        <w:rPr>
          <w:rStyle w:val="StyleUnderline"/>
        </w:rPr>
        <w:t>against China</w:t>
      </w:r>
      <w:r>
        <w:t xml:space="preserve">, whose strategic capabilities are growing. </w:t>
      </w:r>
      <w:r w:rsidRPr="005017B3">
        <w:rPr>
          <w:rStyle w:val="StyleUnderline"/>
        </w:rPr>
        <w:t>India also figures China’s assistance to Pakistan in assessing the threats it faces</w:t>
      </w:r>
      <w:r>
        <w:t xml:space="preserve">. </w:t>
      </w:r>
      <w:r w:rsidRPr="005017B3">
        <w:rPr>
          <w:rStyle w:val="StyleUnderline"/>
        </w:rPr>
        <w:t>Pakistan calibrates its nuclear</w:t>
      </w:r>
      <w:r>
        <w:t xml:space="preserve"> and related </w:t>
      </w:r>
      <w:r w:rsidRPr="005017B3">
        <w:rPr>
          <w:rStyle w:val="StyleUnderline"/>
        </w:rPr>
        <w:t>requirements against</w:t>
      </w:r>
      <w:r>
        <w:t xml:space="preserve"> the capabilities it projects that </w:t>
      </w:r>
      <w:r w:rsidRPr="005017B3">
        <w:rPr>
          <w:rStyle w:val="StyleUnderline"/>
        </w:rPr>
        <w:t>India</w:t>
      </w:r>
      <w:r>
        <w:t xml:space="preserve"> – trying to balance China -- will acquire over coming decades</w:t>
      </w:r>
      <w:r w:rsidRPr="005017B3">
        <w:rPr>
          <w:rStyle w:val="StyleUnderline"/>
        </w:rPr>
        <w:t xml:space="preserve">. This southern Asia triangle </w:t>
      </w:r>
      <w:proofErr w:type="gramStart"/>
      <w:r w:rsidRPr="005017B3">
        <w:rPr>
          <w:rStyle w:val="StyleUnderline"/>
        </w:rPr>
        <w:t>is connected</w:t>
      </w:r>
      <w:proofErr w:type="gramEnd"/>
      <w:r w:rsidRPr="005017B3">
        <w:rPr>
          <w:rStyle w:val="StyleUnderline"/>
        </w:rPr>
        <w:t xml:space="preserve"> to another triangle comprised of the U.S., Russia and China</w:t>
      </w:r>
      <w:r>
        <w:t xml:space="preserve">. </w:t>
      </w:r>
      <w:r w:rsidRPr="005017B3">
        <w:rPr>
          <w:rStyle w:val="StyleUnderline"/>
        </w:rPr>
        <w:t>China develops strategic capabilities in competition with the U.S. – nuclear weapons, missiles for conventional and nuclear missions,</w:t>
      </w:r>
      <w:r>
        <w:t xml:space="preserve"> submarines, anti-satellite systems, etc. </w:t>
      </w:r>
      <w:r w:rsidRPr="005017B3">
        <w:rPr>
          <w:rStyle w:val="StyleUnderline"/>
        </w:rPr>
        <w:t>The U.S. develops capabilities in anticipation o</w:t>
      </w:r>
      <w:r>
        <w:t xml:space="preserve">f what </w:t>
      </w:r>
      <w:r w:rsidRPr="005017B3">
        <w:rPr>
          <w:rStyle w:val="StyleUnderline"/>
        </w:rPr>
        <w:t>China</w:t>
      </w:r>
      <w:r>
        <w:t xml:space="preserve"> is doing. Russia reacts to both. </w:t>
      </w:r>
      <w:proofErr w:type="gramStart"/>
      <w:r>
        <w:t>Further connecting the two triangles, U</w:t>
      </w:r>
      <w:r w:rsidRPr="005017B3">
        <w:rPr>
          <w:rStyle w:val="StyleUnderline"/>
        </w:rPr>
        <w:t>.S.-Indian cooperation alarms China and Pakistan</w:t>
      </w:r>
      <w:r>
        <w:t>.</w:t>
      </w:r>
      <w:proofErr w:type="gramEnd"/>
      <w:r>
        <w:t xml:space="preserve"> So, </w:t>
      </w:r>
      <w:r w:rsidRPr="00724243">
        <w:rPr>
          <w:rStyle w:val="StyleUnderline"/>
        </w:rPr>
        <w:t>Pakistan is frustrated that it cannot control how the U.S. may augment India’s nuclear and conventional capabilities</w:t>
      </w:r>
      <w:r>
        <w:t xml:space="preserve">. And India is frustrated that it cannot control China’s assistance to Pakistan. No such complicated, multi-directional dynamics affect nuclear-armed states other than India and Pakistan. </w:t>
      </w:r>
      <w:r w:rsidRPr="005017B3">
        <w:rPr>
          <w:rStyle w:val="StyleUnderline"/>
        </w:rPr>
        <w:t>The second structural factor is India’s inherent superiority in overall power.</w:t>
      </w:r>
      <w:r>
        <w:t xml:space="preserve"> In </w:t>
      </w:r>
      <w:r w:rsidRPr="00724243">
        <w:rPr>
          <w:rStyle w:val="StyleUnderline"/>
        </w:rPr>
        <w:t>human and economic resources</w:t>
      </w:r>
      <w:r>
        <w:t xml:space="preserve"> which </w:t>
      </w:r>
      <w:proofErr w:type="gramStart"/>
      <w:r>
        <w:t>can be transformed</w:t>
      </w:r>
      <w:proofErr w:type="gramEnd"/>
      <w:r>
        <w:t xml:space="preserve"> into coercive the two countries, over time, </w:t>
      </w:r>
      <w:r w:rsidRPr="00724243">
        <w:rPr>
          <w:rStyle w:val="StyleUnderline"/>
        </w:rPr>
        <w:t>simply will not be evenly matched</w:t>
      </w:r>
      <w:r>
        <w:t xml:space="preserve">. </w:t>
      </w:r>
      <w:r w:rsidRPr="005017B3">
        <w:rPr>
          <w:rStyle w:val="StyleUnderline"/>
        </w:rPr>
        <w:t>This drives Pakistan to seek asymmetric strategies</w:t>
      </w:r>
      <w:r>
        <w:t xml:space="preserve"> to deter and/or compel India. Here arises the third pertinent structural condition: </w:t>
      </w:r>
      <w:r w:rsidRPr="005017B3">
        <w:rPr>
          <w:rStyle w:val="StyleUnderline"/>
        </w:rPr>
        <w:t>Pakistan</w:t>
      </w:r>
      <w:r>
        <w:t xml:space="preserve">, faced with India’s growing conventional capabilities, </w:t>
      </w:r>
      <w:r w:rsidRPr="005017B3">
        <w:rPr>
          <w:rStyle w:val="StyleUnderline"/>
        </w:rPr>
        <w:t>has relied on</w:t>
      </w:r>
      <w:r>
        <w:t xml:space="preserve"> asymmetric counters in the form of sub-conventional aggression (</w:t>
      </w:r>
      <w:r w:rsidRPr="005017B3">
        <w:rPr>
          <w:rStyle w:val="StyleUnderline"/>
        </w:rPr>
        <w:t>terrorism and insurgency</w:t>
      </w:r>
      <w:r>
        <w:t xml:space="preserve"> in Kashmir). This </w:t>
      </w:r>
      <w:proofErr w:type="gramStart"/>
      <w:r>
        <w:t xml:space="preserve">is </w:t>
      </w:r>
      <w:r w:rsidRPr="005017B3">
        <w:rPr>
          <w:rStyle w:val="StyleUnderline"/>
        </w:rPr>
        <w:t>augmented</w:t>
      </w:r>
      <w:proofErr w:type="gramEnd"/>
      <w:r w:rsidRPr="005017B3">
        <w:rPr>
          <w:rStyle w:val="StyleUnderline"/>
        </w:rPr>
        <w:t xml:space="preserve"> now by a commitment to build battlefield nuclear </w:t>
      </w:r>
      <w:r w:rsidRPr="005017B3">
        <w:rPr>
          <w:rStyle w:val="StyleUnderline"/>
        </w:rPr>
        <w:lastRenderedPageBreak/>
        <w:t>weapons.</w:t>
      </w:r>
      <w:r>
        <w:t xml:space="preserve"> Thus, the structure or spectrum of conflict (and/or deterrence) between Pakistan and India runs from the sub-conventional to conventional to nuclear, and is asymmetric at each level.3 To say this another way, </w:t>
      </w:r>
      <w:r w:rsidRPr="005017B3">
        <w:rPr>
          <w:rStyle w:val="StyleUnderline"/>
        </w:rPr>
        <w:t>deterring Pakistan or India from initiating major conventional war against each other is over-determined</w:t>
      </w:r>
      <w:r>
        <w:t xml:space="preserve"> at this point in history. Both governments and populations know they cannot achieve any policy objective through initiating a big war. So, too, </w:t>
      </w:r>
      <w:r w:rsidRPr="005017B3">
        <w:rPr>
          <w:rStyle w:val="StyleUnderline"/>
        </w:rPr>
        <w:t>there is no problem deterring the Pakistani state from launching a bolt-from-the-blue nuclear attack on India.</w:t>
      </w:r>
      <w:r>
        <w:t xml:space="preserve"> </w:t>
      </w:r>
      <w:r w:rsidRPr="005017B3">
        <w:rPr>
          <w:rStyle w:val="StyleUnderline"/>
        </w:rPr>
        <w:t xml:space="preserve">The challenges are preventing </w:t>
      </w:r>
      <w:proofErr w:type="spellStart"/>
      <w:r w:rsidRPr="005017B3">
        <w:rPr>
          <w:rStyle w:val="StyleUnderline"/>
        </w:rPr>
        <w:t>subconventional</w:t>
      </w:r>
      <w:proofErr w:type="spellEnd"/>
      <w:r w:rsidRPr="005017B3">
        <w:rPr>
          <w:rStyle w:val="StyleUnderline"/>
        </w:rPr>
        <w:t xml:space="preserve"> aggression and the asymmetric escalatory process that it could trigger.</w:t>
      </w:r>
      <w:r>
        <w:t xml:space="preserve"> This points to the fourth structural condition, also unique: Pakistan is home to violent groups recruited and trained to project terrorist violence into India.4 The most effective of these groups, such as </w:t>
      </w:r>
      <w:proofErr w:type="spellStart"/>
      <w:r>
        <w:t>Lashkar</w:t>
      </w:r>
      <w:proofErr w:type="spellEnd"/>
      <w:r>
        <w:t>-e-</w:t>
      </w:r>
      <w:proofErr w:type="spellStart"/>
      <w:r>
        <w:t>Taiba</w:t>
      </w:r>
      <w:proofErr w:type="spellEnd"/>
      <w:r>
        <w:t xml:space="preserve">, originally were nurtured by Pakistani agencies. At the very least, Pakistani authorities have not tried seriously to dismantle them. The operation of militant organizations dedicated to attacking India raises portentous questions about the monopoly and unity of state authority over the projection of violence from Pakistani territory. </w:t>
      </w:r>
      <w:r w:rsidRPr="005017B3">
        <w:rPr>
          <w:rStyle w:val="StyleUnderline"/>
        </w:rPr>
        <w:t>Deterrence theory</w:t>
      </w:r>
      <w:r>
        <w:t xml:space="preserve"> generally </w:t>
      </w:r>
      <w:r w:rsidRPr="005017B3">
        <w:rPr>
          <w:rStyle w:val="StyleUnderline"/>
        </w:rPr>
        <w:t>assumes that states operate as unitary rational actors</w:t>
      </w:r>
      <w:r>
        <w:t xml:space="preserve">. To be sure, </w:t>
      </w:r>
      <w:proofErr w:type="gramStart"/>
      <w:r w:rsidRPr="005017B3">
        <w:rPr>
          <w:rStyle w:val="StyleUnderline"/>
        </w:rPr>
        <w:t>complex systems such as states are often riven by competing organizations, interest groups and personalities</w:t>
      </w:r>
      <w:proofErr w:type="gramEnd"/>
      <w:r>
        <w:t xml:space="preserve">. Thus, the internal dynamics within “normal” states </w:t>
      </w:r>
      <w:r w:rsidRPr="005017B3">
        <w:rPr>
          <w:rStyle w:val="StyleUnderline"/>
        </w:rPr>
        <w:t>mean that the unitary rational actor model is an ideal type, rather than a descriptive reality</w:t>
      </w:r>
      <w:r>
        <w:t xml:space="preserve">. Still, </w:t>
      </w:r>
      <w:r w:rsidRPr="005017B3">
        <w:rPr>
          <w:rStyle w:val="StyleUnderline"/>
        </w:rPr>
        <w:t>when it comes to</w:t>
      </w:r>
      <w:r>
        <w:t xml:space="preserve"> functions as portentous and centrally controlled as </w:t>
      </w:r>
      <w:r w:rsidRPr="005017B3">
        <w:rPr>
          <w:rStyle w:val="StyleUnderline"/>
        </w:rPr>
        <w:t>initiating and managing warfare between nuclear-armed states</w:t>
      </w:r>
      <w:r>
        <w:t xml:space="preserve">, it </w:t>
      </w:r>
      <w:proofErr w:type="gramStart"/>
      <w:r>
        <w:t>is generally assumed</w:t>
      </w:r>
      <w:proofErr w:type="gramEnd"/>
      <w:r>
        <w:t xml:space="preserve"> that a tight, coherent line of authority operates in ways approximately consistent with the unitary model. </w:t>
      </w:r>
      <w:r w:rsidRPr="005017B3">
        <w:rPr>
          <w:rStyle w:val="StyleUnderline"/>
        </w:rPr>
        <w:t xml:space="preserve">The implications for deterrence stability are profound if a state is not functioning as a unitary actor, or claims not to be when it is convenient, or </w:t>
      </w:r>
      <w:proofErr w:type="gramStart"/>
      <w:r w:rsidRPr="005017B3">
        <w:rPr>
          <w:rStyle w:val="StyleUnderline"/>
        </w:rPr>
        <w:t>is not perceived</w:t>
      </w:r>
      <w:proofErr w:type="gramEnd"/>
      <w:r w:rsidRPr="005017B3">
        <w:rPr>
          <w:rStyle w:val="StyleUnderline"/>
        </w:rPr>
        <w:t xml:space="preserve"> to be by those who seek to deter it. If a terrorist attack happens, India would feel enormous pressure to retaliate militarily to impose a cost on Pakistan </w:t>
      </w:r>
      <w:r>
        <w:t xml:space="preserve">(and to satisfy Indian desire for revenge). </w:t>
      </w:r>
      <w:r w:rsidRPr="005017B3">
        <w:rPr>
          <w:rStyle w:val="StyleUnderline"/>
        </w:rPr>
        <w:t>India would</w:t>
      </w:r>
      <w:r>
        <w:t xml:space="preserve"> simultaneously seek to compel the Pakistani state to eradicate the terrorist groups and to </w:t>
      </w:r>
      <w:r w:rsidRPr="005017B3">
        <w:rPr>
          <w:rStyle w:val="StyleUnderline"/>
        </w:rPr>
        <w:t>deter the Pakistani military from escalating the conflict by using nuclear weapons to counter India’s conventional military operations</w:t>
      </w:r>
      <w:r>
        <w:t xml:space="preserve">. India’s management of this combined </w:t>
      </w:r>
      <w:proofErr w:type="spellStart"/>
      <w:r>
        <w:t>compellence</w:t>
      </w:r>
      <w:proofErr w:type="spellEnd"/>
      <w:r>
        <w:t xml:space="preserve">-deterrence strategy </w:t>
      </w:r>
      <w:proofErr w:type="gramStart"/>
      <w:r>
        <w:t>would be challenged</w:t>
      </w:r>
      <w:proofErr w:type="gramEnd"/>
      <w:r>
        <w:t xml:space="preserve"> enormously by the uncertain structure of Pakistani authority over anti-Indian terrorists. For example, </w:t>
      </w:r>
      <w:r w:rsidRPr="00724243">
        <w:rPr>
          <w:rStyle w:val="StyleUnderline"/>
        </w:rPr>
        <w:t xml:space="preserve">while </w:t>
      </w:r>
      <w:r w:rsidRPr="005017B3">
        <w:rPr>
          <w:rStyle w:val="StyleUnderline"/>
        </w:rPr>
        <w:t>India could perceive that the terrorist attacks it attributes to Pakistan signal Pakistani aggressiveness</w:t>
      </w:r>
      <w:r w:rsidRPr="00724243">
        <w:rPr>
          <w:rStyle w:val="StyleUnderline"/>
        </w:rPr>
        <w:t xml:space="preserve">, Pakistani leaders could perceive the initial terrorist attacks as a reflection that the Pakistani state is merely unable to stop aggrieved citizens from compelling India to make political accommodations in Kashmir or more broadly. If </w:t>
      </w:r>
      <w:r w:rsidRPr="005017B3">
        <w:rPr>
          <w:rStyle w:val="StyleUnderline"/>
        </w:rPr>
        <w:t>Pakistani leaders did not authorize the terrorist attack on India, and India retaliated militarily, the Pakistani leaders would feel that India was the aggressor, and Pakistan the aggrieved defender</w:t>
      </w:r>
      <w:r>
        <w:t xml:space="preserve">. In normal models of </w:t>
      </w:r>
      <w:proofErr w:type="spellStart"/>
      <w:r>
        <w:t>compellence</w:t>
      </w:r>
      <w:proofErr w:type="spellEnd"/>
      <w:r>
        <w:t xml:space="preserve"> and deterrence, </w:t>
      </w:r>
      <w:r w:rsidRPr="005017B3">
        <w:rPr>
          <w:rStyle w:val="StyleUnderline"/>
        </w:rPr>
        <w:t>the defender is more motivated to run risks, including the use of nuclear weapons</w:t>
      </w:r>
      <w:r>
        <w:t xml:space="preserve">, </w:t>
      </w:r>
      <w:r w:rsidRPr="005017B3">
        <w:rPr>
          <w:rStyle w:val="StyleUnderline"/>
        </w:rPr>
        <w:t>against an aggressor who is attacking its territory</w:t>
      </w:r>
      <w:r>
        <w:t xml:space="preserve">. On the other hand, Indians are aware that Pakistani authorities have incentives to claim they have no control over the terrorists who attack India. By not holding the Pakistani state responsible, India would give Pakistan a free pass to facilitate or at least do nothing to stop terrorists from attacking. So, </w:t>
      </w:r>
      <w:r w:rsidRPr="005017B3">
        <w:rPr>
          <w:rStyle w:val="StyleUnderline"/>
        </w:rPr>
        <w:t xml:space="preserve">under the logic of deterrence and </w:t>
      </w:r>
      <w:proofErr w:type="spellStart"/>
      <w:r w:rsidRPr="005017B3">
        <w:rPr>
          <w:rStyle w:val="StyleUnderline"/>
        </w:rPr>
        <w:t>compellence</w:t>
      </w:r>
      <w:proofErr w:type="spellEnd"/>
      <w:r w:rsidRPr="005017B3">
        <w:rPr>
          <w:rStyle w:val="StyleUnderline"/>
        </w:rPr>
        <w:t>, India feels itself to be the aggrieved defender and is motivated to hold the Pakistani state accountable for terrorism that emanates from Pakistani territory.</w:t>
      </w:r>
      <w:r>
        <w:t xml:space="preserve"> You see that when the </w:t>
      </w:r>
      <w:proofErr w:type="spellStart"/>
      <w:r>
        <w:t>unitariness</w:t>
      </w:r>
      <w:proofErr w:type="spellEnd"/>
      <w:r>
        <w:t xml:space="preserve"> of state control over instruments of violence is ambiguous, as in Pakistan, it is possible for both antagonists to feel they are the righteous defender. </w:t>
      </w:r>
      <w:r w:rsidRPr="005017B3">
        <w:rPr>
          <w:rStyle w:val="StyleUnderline"/>
        </w:rPr>
        <w:t>Both may feel that the leadership of the other is firmly in control and creating false pretexts to obscure its aggressiveness. Both can feel that the other is escalating disproportionately, which in turn fuels escalation. In short, the room for misperception and therefore miscalculation grows enormously</w:t>
      </w:r>
      <w:r>
        <w:t xml:space="preserve">. The fifth structural factor in the Indo-Pak competition is the two states’ (generally tacit) reliance on outside powers, especially the </w:t>
      </w:r>
      <w:r>
        <w:lastRenderedPageBreak/>
        <w:t xml:space="preserve">United States, to intervene diplomatically to prevent a crisis or low-level conflict from escalating. This </w:t>
      </w:r>
      <w:proofErr w:type="gramStart"/>
      <w:r>
        <w:t>could be seen</w:t>
      </w:r>
      <w:proofErr w:type="gramEnd"/>
      <w:r>
        <w:t xml:space="preserve"> in the </w:t>
      </w:r>
      <w:proofErr w:type="spellStart"/>
      <w:r>
        <w:t>Kargil</w:t>
      </w:r>
      <w:proofErr w:type="spellEnd"/>
      <w:r>
        <w:t xml:space="preserve"> conflict, the 2002 crisis, the 2008 crisis, and the logic of Cold Start. </w:t>
      </w:r>
    </w:p>
    <w:p w:rsidR="00EF2CBA" w:rsidRDefault="00EF2CBA" w:rsidP="00EF2CBA">
      <w:pPr>
        <w:pStyle w:val="Heading3"/>
      </w:pPr>
      <w:r>
        <w:lastRenderedPageBreak/>
        <w:t>! – Indo-Pak Nuclear Conflict</w:t>
      </w:r>
    </w:p>
    <w:p w:rsidR="00EF2CBA" w:rsidRDefault="00EF2CBA" w:rsidP="00EF2CBA">
      <w:pPr>
        <w:pStyle w:val="Heading4"/>
      </w:pPr>
      <w:r>
        <w:t xml:space="preserve">Indo-Pak conflict triggers a chain reaction and causes a global nuclear conflict </w:t>
      </w:r>
      <w:r>
        <w:sym w:font="Wingdings" w:char="F0E0"/>
      </w:r>
      <w:r>
        <w:t xml:space="preserve"> High risk of escalation because of insecure nuclear supplies and </w:t>
      </w:r>
      <w:proofErr w:type="spellStart"/>
      <w:r>
        <w:t>miscalc</w:t>
      </w:r>
      <w:proofErr w:type="spellEnd"/>
    </w:p>
    <w:p w:rsidR="00EF2CBA" w:rsidRPr="00093A32" w:rsidRDefault="00EF2CBA" w:rsidP="00EF2CBA">
      <w:r w:rsidRPr="006D6034">
        <w:rPr>
          <w:rStyle w:val="Style13ptBold"/>
        </w:rPr>
        <w:t xml:space="preserve">Dr. </w:t>
      </w:r>
      <w:proofErr w:type="spellStart"/>
      <w:r w:rsidRPr="006D6034">
        <w:rPr>
          <w:rStyle w:val="Style13ptBold"/>
        </w:rPr>
        <w:t>Chansoria</w:t>
      </w:r>
      <w:proofErr w:type="spellEnd"/>
      <w:r w:rsidRPr="006D6034">
        <w:rPr>
          <w:rStyle w:val="Style13ptBold"/>
        </w:rPr>
        <w:t>, Senior Fellow at the Centre for Land Warfare Studies and columnist for Foreign Policy, 14</w:t>
      </w:r>
      <w:r>
        <w:t xml:space="preserve"> (Monika, 5-5-14, Foreign Policy, “Pakistan’s Tactical Nukes Threaten Stability in South Asia”, http://southasia.foreignpolicy.com/posts/2014/05/05/pakistan_s_tactical_nukes_threaten_stability_in_south_asia)</w:t>
      </w:r>
    </w:p>
    <w:p w:rsidR="00EF2CBA" w:rsidRPr="005017B3" w:rsidRDefault="00EF2CBA" w:rsidP="00EF2CBA">
      <w:pPr>
        <w:rPr>
          <w:rStyle w:val="StyleUnderline"/>
        </w:rPr>
      </w:pPr>
      <w:r w:rsidRPr="00093A32">
        <w:t>Security experts are perennially</w:t>
      </w:r>
      <w:r>
        <w:t xml:space="preserve"> apprehensive that </w:t>
      </w:r>
      <w:r w:rsidRPr="005017B3">
        <w:rPr>
          <w:rStyle w:val="StyleUnderline"/>
        </w:rPr>
        <w:t xml:space="preserve">a conflict between India and Pakistan could trigger a chain reaction and pave the way for a nuclear crisis </w:t>
      </w:r>
      <w:r>
        <w:t xml:space="preserve">in the region. </w:t>
      </w:r>
      <w:r w:rsidRPr="005017B3">
        <w:rPr>
          <w:rStyle w:val="StyleUnderline"/>
        </w:rPr>
        <w:t>As the political, socio-economic, and security situation progressively deteriorates in Pakistan, concerns about the government's ability to manage its sophisticated nuclear arsenal are being raised</w:t>
      </w:r>
      <w:r>
        <w:t xml:space="preserve">. </w:t>
      </w:r>
      <w:proofErr w:type="gramStart"/>
      <w:r>
        <w:t xml:space="preserve">Pakistan is beset by </w:t>
      </w:r>
      <w:r w:rsidRPr="00093A32">
        <w:rPr>
          <w:rStyle w:val="StyleUnderline"/>
        </w:rPr>
        <w:t>growing fissures between the military and the civilian leadership, a rising tide of radical fundamentalism and violence, sectarian social divides, and a sluggish economy</w:t>
      </w:r>
      <w:proofErr w:type="gramEnd"/>
      <w:r>
        <w:t xml:space="preserve">. </w:t>
      </w:r>
      <w:r w:rsidRPr="005017B3">
        <w:rPr>
          <w:rStyle w:val="StyleUnderline"/>
        </w:rPr>
        <w:t>If the state becomes increasingly dysfunctional, can Pakistan's military continue to responsibly manage these weapons</w:t>
      </w:r>
      <w:r>
        <w:t xml:space="preserve">? In addition, </w:t>
      </w:r>
      <w:r w:rsidRPr="005017B3">
        <w:rPr>
          <w:rStyle w:val="StyleUnderline"/>
        </w:rPr>
        <w:t>mounting nuclear warheads on extremely short-range, forward-deployed ballistic missiles</w:t>
      </w:r>
      <w:r>
        <w:t xml:space="preserve"> -- as is the case for tactical nuclear weapons -- </w:t>
      </w:r>
      <w:r w:rsidRPr="005017B3">
        <w:rPr>
          <w:rStyle w:val="StyleUnderline"/>
        </w:rPr>
        <w:t>greatly increases the risk of an unauthorized or accidental launch</w:t>
      </w:r>
      <w:r>
        <w:t>. Tactical nuclear weapons require early delegation of the authority to launch and an early release of the custody of nuclear warheads to the launcher batteries</w:t>
      </w:r>
      <w:r w:rsidRPr="005017B3">
        <w:rPr>
          <w:rStyle w:val="StyleUnderline"/>
        </w:rPr>
        <w:t>. No matter how carefully Pakistan has thought through its command and control structure, the delegation of authority to the field creates risks. This is the prime reason tactical nuclear weapons are considered to be inherently destabilizing.</w:t>
      </w:r>
    </w:p>
    <w:p w:rsidR="00AE05AA" w:rsidRDefault="00AE05AA" w:rsidP="00AE05AA">
      <w:pPr>
        <w:pStyle w:val="Heading3"/>
      </w:pPr>
      <w:r>
        <w:lastRenderedPageBreak/>
        <w:t>AT – Indo-Pak conflict stays conventional</w:t>
      </w:r>
    </w:p>
    <w:p w:rsidR="00AE05AA" w:rsidRPr="00331F5F" w:rsidRDefault="00AE05AA" w:rsidP="00AE05AA">
      <w:pPr>
        <w:pStyle w:val="Heading4"/>
      </w:pPr>
      <w:r w:rsidRPr="00331F5F">
        <w:t xml:space="preserve">The nature of power balances between India and Pakistan make the states balancing through increasing nuclear capability </w:t>
      </w:r>
      <w:r w:rsidRPr="00331F5F">
        <w:sym w:font="Wingdings" w:char="F0E0"/>
      </w:r>
      <w:r w:rsidRPr="00331F5F">
        <w:t xml:space="preserve"> they won’t default to conventional conflict</w:t>
      </w:r>
    </w:p>
    <w:p w:rsidR="00AE05AA" w:rsidRDefault="00AE05AA" w:rsidP="00AE05AA">
      <w:proofErr w:type="spellStart"/>
      <w:r w:rsidRPr="00331F5F">
        <w:rPr>
          <w:rStyle w:val="Style13ptBold"/>
        </w:rPr>
        <w:t>Perkovich</w:t>
      </w:r>
      <w:proofErr w:type="spellEnd"/>
      <w:r w:rsidRPr="00331F5F">
        <w:rPr>
          <w:rStyle w:val="Style13ptBold"/>
        </w:rPr>
        <w:t xml:space="preserve">, Vice President for Studies at the </w:t>
      </w:r>
      <w:proofErr w:type="spellStart"/>
      <w:r w:rsidRPr="00331F5F">
        <w:rPr>
          <w:rStyle w:val="Style13ptBold"/>
        </w:rPr>
        <w:t>Belfer</w:t>
      </w:r>
      <w:proofErr w:type="spellEnd"/>
      <w:r w:rsidRPr="00331F5F">
        <w:rPr>
          <w:rStyle w:val="Style13ptBold"/>
        </w:rPr>
        <w:t xml:space="preserve"> Center for Science and International Affairs, 13</w:t>
      </w:r>
      <w:r>
        <w:t xml:space="preserve"> (George, 11-8-13, Carnegie Endowment, “Preventing Nuclear War in South Asia: Unprecedented Challenges, Unprecedented Solutions”, http://carnegieendowment.org/2013/11/08/preventing-nuclear-war-in-south-asia-unprecedented-challenges-unprecedented-solutions/gt13)</w:t>
      </w:r>
    </w:p>
    <w:p w:rsidR="00AE05AA" w:rsidRPr="00331F5F" w:rsidRDefault="00AE05AA" w:rsidP="00AE05AA">
      <w:r>
        <w:t xml:space="preserve">I became acquainted with Secretary McNamara in the mid- 1990s when I helped organize a series of Track II dialogues between Americans and Indians and Pakistanis. This was before India and Pakistan became overt nuclear-armed states with their tests in 1998. In these dialogues the aim was to discuss with influential Indians and Pakistanis – former generals, foreign secretaries, and the like – the risks and burdens that arise from nuclear-armed competition. No one had wrestled so hard and openly with these challenges as Robert McNamara. He had done so while serving as Secretary of Defense during and after the Cuban Missile Crisis, and then in the decades following his government service. Thus, we </w:t>
      </w:r>
      <w:proofErr w:type="gramStart"/>
      <w:r>
        <w:t>were honored and moved that he would volunteer his time and subject his body to the wear and tear of travel to South Asia to share his experiences and perspectives</w:t>
      </w:r>
      <w:proofErr w:type="gramEnd"/>
      <w:r>
        <w:t xml:space="preserve">. </w:t>
      </w:r>
      <w:r w:rsidRPr="00331F5F">
        <w:rPr>
          <w:rStyle w:val="StyleUnderline"/>
        </w:rPr>
        <w:t>By the mid-1990s</w:t>
      </w:r>
      <w:r>
        <w:t xml:space="preserve"> when we were conducting our dialogues in South Asia, the Cold War was over. </w:t>
      </w:r>
      <w:r w:rsidRPr="00331F5F">
        <w:rPr>
          <w:rStyle w:val="StyleUnderline"/>
        </w:rPr>
        <w:t>McNamara had even earlier concluded that the military utility of nuclear weapons was a dangerous illusion. He had come to this</w:t>
      </w:r>
      <w:r>
        <w:t xml:space="preserve"> view in large part </w:t>
      </w:r>
      <w:r w:rsidRPr="00331F5F">
        <w:rPr>
          <w:rStyle w:val="StyleUnderline"/>
        </w:rPr>
        <w:t>through the</w:t>
      </w:r>
      <w:r>
        <w:t xml:space="preserve"> Cuban Missile Crisis and the subsequent </w:t>
      </w:r>
      <w:r w:rsidRPr="00331F5F">
        <w:rPr>
          <w:rStyle w:val="StyleUnderline"/>
        </w:rPr>
        <w:t xml:space="preserve">attempt he led to develop a strategy of “flexible response.” That strategy – which has bearing on Indo-Pak relations today as I will elaborate – was McNamara’s and NATO’s answer to </w:t>
      </w:r>
      <w:r>
        <w:t xml:space="preserve">the problem posed by </w:t>
      </w:r>
      <w:r w:rsidRPr="00331F5F">
        <w:rPr>
          <w:rStyle w:val="StyleUnderline"/>
        </w:rPr>
        <w:t>the apparent superiority of Warsaw Pact conventional forces over those of NATO</w:t>
      </w:r>
      <w:r>
        <w:t xml:space="preserve">. McNamara’s team had concluded that </w:t>
      </w:r>
      <w:r w:rsidRPr="00331F5F">
        <w:rPr>
          <w:rStyle w:val="StyleUnderline"/>
        </w:rPr>
        <w:t>NATO could not simply rely on massive nuclear retaliation to deter Soviet conventional aggression – this would not be credible. Instead, NATO needed to develop more symmetrical means</w:t>
      </w:r>
      <w:r>
        <w:t xml:space="preserve"> to deter or fight Warsaw Pact conventional forces. Thus, Flexible Response called for NATO to expand its conventional military forces and diversify its theater nuclear forces so that NATO could “counter an attack at whatever level the aggressor chose to fight.”1 U.S. strategic nuclear forces, designed to attack the Soviet homeland, </w:t>
      </w:r>
      <w:proofErr w:type="gramStart"/>
      <w:r>
        <w:t>would be held</w:t>
      </w:r>
      <w:proofErr w:type="gramEnd"/>
      <w:r>
        <w:t xml:space="preserve"> in reserve as the ultimate deterrent (but also at the ultimate cost, as retaliatory strikes on the U.S. would be inevitable). </w:t>
      </w:r>
      <w:r w:rsidRPr="00331F5F">
        <w:rPr>
          <w:rStyle w:val="StyleUnderline"/>
        </w:rPr>
        <w:t xml:space="preserve">Yet, as McNamara later acknowledged, Flexible Response </w:t>
      </w:r>
      <w:proofErr w:type="gramStart"/>
      <w:r w:rsidRPr="00331F5F">
        <w:rPr>
          <w:rStyle w:val="StyleUnderline"/>
        </w:rPr>
        <w:t>was never really operationalized</w:t>
      </w:r>
      <w:proofErr w:type="gramEnd"/>
      <w:r w:rsidRPr="00331F5F">
        <w:rPr>
          <w:rStyle w:val="StyleUnderline"/>
        </w:rPr>
        <w:t>. NATO did not build the envisioned conventional capabilities</w:t>
      </w:r>
      <w:r>
        <w:t xml:space="preserve">. The problem of asymmetry did not go away for the U.S. until the Soviet Union collapsed and the Cold War ended.2 </w:t>
      </w:r>
      <w:r w:rsidRPr="005017B3">
        <w:rPr>
          <w:rStyle w:val="StyleUnderline"/>
        </w:rPr>
        <w:t>India and Pakistan are now wrestling with problems like those posed by the perceived asymmetry in NATO and Warsaw Pact military capabilities</w:t>
      </w:r>
      <w:r>
        <w:t xml:space="preserve">. Indeed, for years observers of the South Asian scene have said that </w:t>
      </w:r>
      <w:r w:rsidRPr="005017B3">
        <w:rPr>
          <w:rStyle w:val="StyleUnderline"/>
        </w:rPr>
        <w:t>Pakistan is struggling with security threats similar to those that NATO faced in the Cold War, and so, naturally, Pakistan must rely increasingly on nuclear weapons</w:t>
      </w:r>
      <w:r>
        <w:t xml:space="preserve"> </w:t>
      </w:r>
      <w:r w:rsidRPr="005017B3">
        <w:rPr>
          <w:rStyle w:val="StyleUnderline"/>
        </w:rPr>
        <w:t>to offset India’s growing conventional power</w:t>
      </w:r>
      <w:r>
        <w:t xml:space="preserve">, much </w:t>
      </w:r>
      <w:r w:rsidRPr="005017B3">
        <w:rPr>
          <w:rStyle w:val="StyleUnderline"/>
        </w:rPr>
        <w:t>as NATO did to balance the Warsaw Pact</w:t>
      </w:r>
      <w:r>
        <w:t xml:space="preserve">. (Pakistani elites do not discourage these comparisons.) But such comparisons are both misleading and incomplete. What is misleading – and I mean misleading in effect, not intention – is that </w:t>
      </w:r>
      <w:r w:rsidRPr="005017B3">
        <w:rPr>
          <w:rStyle w:val="StyleUnderline"/>
        </w:rPr>
        <w:t>the asymmetries between India and Pakistan are much more complicated than those that confronted the U.S. and the Soviet Union</w:t>
      </w:r>
      <w:r>
        <w:t xml:space="preserve">. The South Asian </w:t>
      </w:r>
      <w:r w:rsidRPr="005017B3">
        <w:rPr>
          <w:rStyle w:val="StyleUnderline"/>
        </w:rPr>
        <w:t>asymmetries exist at the level of overall power, and nuclear and conventional capabilities, and the policies that India and Pakistan use to impose their will on each other</w:t>
      </w:r>
      <w:r>
        <w:t xml:space="preserve">. Indeed, </w:t>
      </w:r>
      <w:r w:rsidRPr="005017B3">
        <w:rPr>
          <w:rStyle w:val="StyleUnderline"/>
        </w:rPr>
        <w:t xml:space="preserve">the structure of the </w:t>
      </w:r>
      <w:r w:rsidRPr="005017B3">
        <w:rPr>
          <w:rStyle w:val="StyleUnderline"/>
        </w:rPr>
        <w:lastRenderedPageBreak/>
        <w:t>relationship</w:t>
      </w:r>
      <w:r>
        <w:t xml:space="preserve"> between India and Pakistan </w:t>
      </w:r>
      <w:r w:rsidRPr="005017B3">
        <w:rPr>
          <w:rStyle w:val="StyleUnderline"/>
        </w:rPr>
        <w:t>creates unprecedented complexities and difficulties</w:t>
      </w:r>
      <w:r>
        <w:t xml:space="preserve"> as I will explore later.</w:t>
      </w:r>
    </w:p>
    <w:p w:rsidR="00AE05AA" w:rsidRDefault="00AE05AA" w:rsidP="00AE05AA">
      <w:pPr>
        <w:pStyle w:val="Heading4"/>
      </w:pPr>
      <w:r>
        <w:t xml:space="preserve">Even if current Indo-Pak conflicts remain as proxy conflicts, terrorism ensures they escalate to nuclear wars </w:t>
      </w:r>
      <w:r>
        <w:sym w:font="Wingdings" w:char="F0E0"/>
      </w:r>
      <w:r>
        <w:t xml:space="preserve"> common barriers to nuclear conflict aren’t applicable to Indo-Pak conflict</w:t>
      </w:r>
    </w:p>
    <w:p w:rsidR="00AE05AA" w:rsidRDefault="00AE05AA" w:rsidP="00AE05AA">
      <w:proofErr w:type="spellStart"/>
      <w:r w:rsidRPr="003B6A07">
        <w:rPr>
          <w:rStyle w:val="Style13ptBold"/>
        </w:rPr>
        <w:t>Perkovich</w:t>
      </w:r>
      <w:proofErr w:type="spellEnd"/>
      <w:r w:rsidRPr="003B6A07">
        <w:rPr>
          <w:rStyle w:val="Style13ptBold"/>
        </w:rPr>
        <w:t xml:space="preserve">, Vice President for Studies at the </w:t>
      </w:r>
      <w:proofErr w:type="spellStart"/>
      <w:r w:rsidRPr="003B6A07">
        <w:rPr>
          <w:rStyle w:val="Style13ptBold"/>
        </w:rPr>
        <w:t>Belfer</w:t>
      </w:r>
      <w:proofErr w:type="spellEnd"/>
      <w:r w:rsidRPr="003B6A07">
        <w:rPr>
          <w:rStyle w:val="Style13ptBold"/>
        </w:rPr>
        <w:t xml:space="preserve"> Center for Science and International Affairs, 13 </w:t>
      </w:r>
      <w:r>
        <w:t>(George, 11-8-13, Carnegie Endowment, “Preventing Nuclear War in South Asia: Unprecedented Challenges, Unprecedented Solutions”, http://carnegieendowment.org/2013/11/08/preventing-nuclear-war-in-south-asia-unprecedented-challenges-unprecedented-solutions/gt13)</w:t>
      </w:r>
    </w:p>
    <w:p w:rsidR="00AE05AA" w:rsidRPr="005017B3" w:rsidRDefault="00AE05AA" w:rsidP="00AE05AA">
      <w:pPr>
        <w:rPr>
          <w:rStyle w:val="StyleUnderline"/>
        </w:rPr>
      </w:pPr>
      <w:r w:rsidRPr="003B6A07">
        <w:rPr>
          <w:rStyle w:val="StyleUnderline"/>
        </w:rPr>
        <w:t xml:space="preserve">While Indians were still wrestling with </w:t>
      </w:r>
      <w:r>
        <w:t xml:space="preserve">the lessons from </w:t>
      </w:r>
      <w:r w:rsidRPr="003B6A07">
        <w:rPr>
          <w:rStyle w:val="StyleUnderline"/>
        </w:rPr>
        <w:t xml:space="preserve">the </w:t>
      </w:r>
      <w:proofErr w:type="spellStart"/>
      <w:r w:rsidRPr="003B6A07">
        <w:rPr>
          <w:rStyle w:val="StyleUnderline"/>
        </w:rPr>
        <w:t>Kargil</w:t>
      </w:r>
      <w:proofErr w:type="spellEnd"/>
      <w:r w:rsidRPr="003B6A07">
        <w:rPr>
          <w:rStyle w:val="StyleUnderline"/>
        </w:rPr>
        <w:t xml:space="preserve"> conflict</w:t>
      </w:r>
      <w:r>
        <w:t xml:space="preserve">, in December 2001, </w:t>
      </w:r>
      <w:r w:rsidRPr="005017B3">
        <w:rPr>
          <w:rStyle w:val="StyleUnderline"/>
        </w:rPr>
        <w:t>terrorists associated with two Pakistani militant organizations attacked the Indian Parliament in New Delhi</w:t>
      </w:r>
      <w:r>
        <w:t xml:space="preserve">. </w:t>
      </w:r>
      <w:r w:rsidRPr="005017B3">
        <w:rPr>
          <w:rStyle w:val="StyleUnderline"/>
        </w:rPr>
        <w:t>This prompted India to undertake a massive mobilization of 500,000 troops toward the border with Pakistan. The</w:t>
      </w:r>
      <w:r>
        <w:t xml:space="preserve"> ensuing </w:t>
      </w:r>
      <w:r w:rsidRPr="005017B3">
        <w:rPr>
          <w:rStyle w:val="StyleUnderline"/>
        </w:rPr>
        <w:t>crisis lasted nearly two years</w:t>
      </w:r>
      <w:r>
        <w:t xml:space="preserve">. India sought to compel Pakistan – now led by President General Pervez Musharraf – to disband the jihadi/terrorist organizations involved in this attack and to disavow the use of proxy or terrorist violence against India. </w:t>
      </w:r>
      <w:r w:rsidRPr="00760A84">
        <w:rPr>
          <w:rStyle w:val="StyleUnderline"/>
        </w:rPr>
        <w:t xml:space="preserve">Musharraf made intermittent efforts </w:t>
      </w:r>
      <w:r>
        <w:t xml:space="preserve">to this end -- under pressure from the U.S. too -- which helped modulate the crisis.  </w:t>
      </w:r>
      <w:r w:rsidRPr="00760A84">
        <w:rPr>
          <w:rStyle w:val="StyleUnderline"/>
        </w:rPr>
        <w:t>But the Pakistani crackdown on militant groups was never fulsome.</w:t>
      </w:r>
      <w:r>
        <w:t xml:space="preserve"> Pakistan’s motivations </w:t>
      </w:r>
      <w:proofErr w:type="gramStart"/>
      <w:r>
        <w:t>were attenuated</w:t>
      </w:r>
      <w:proofErr w:type="gramEnd"/>
      <w:r>
        <w:t xml:space="preserve"> in April 2002 when </w:t>
      </w:r>
      <w:r w:rsidRPr="00760A84">
        <w:rPr>
          <w:rStyle w:val="StyleUnderline"/>
        </w:rPr>
        <w:t xml:space="preserve">devastating riots erupted in the Indian state of Gujarat, leaving more than 1,000 Muslims dead. The Indian state government </w:t>
      </w:r>
      <w:r>
        <w:t xml:space="preserve">– led by </w:t>
      </w:r>
      <w:proofErr w:type="spellStart"/>
      <w:r>
        <w:t>Narendra</w:t>
      </w:r>
      <w:proofErr w:type="spellEnd"/>
      <w:r>
        <w:t xml:space="preserve"> </w:t>
      </w:r>
      <w:proofErr w:type="spellStart"/>
      <w:r>
        <w:t>Modi</w:t>
      </w:r>
      <w:proofErr w:type="spellEnd"/>
      <w:r>
        <w:t xml:space="preserve"> who now seeks to be prime minister of India -- </w:t>
      </w:r>
      <w:r w:rsidRPr="00760A84">
        <w:rPr>
          <w:rStyle w:val="StyleUnderline"/>
        </w:rPr>
        <w:t xml:space="preserve">was either complicit or at least feckless in trying to stop the carnage. A month later, the most potent militant group in Pakistan, the </w:t>
      </w:r>
      <w:proofErr w:type="spellStart"/>
      <w:r w:rsidRPr="00760A84">
        <w:rPr>
          <w:rStyle w:val="StyleUnderline"/>
        </w:rPr>
        <w:t>Lashkar</w:t>
      </w:r>
      <w:proofErr w:type="spellEnd"/>
      <w:r w:rsidRPr="00760A84">
        <w:rPr>
          <w:rStyle w:val="StyleUnderline"/>
        </w:rPr>
        <w:t>-e-</w:t>
      </w:r>
      <w:proofErr w:type="spellStart"/>
      <w:r w:rsidRPr="00760A84">
        <w:rPr>
          <w:rStyle w:val="StyleUnderline"/>
        </w:rPr>
        <w:t>Taiba</w:t>
      </w:r>
      <w:proofErr w:type="spellEnd"/>
      <w:r w:rsidRPr="00760A84">
        <w:rPr>
          <w:rStyle w:val="StyleUnderline"/>
        </w:rPr>
        <w:t xml:space="preserve"> attacked</w:t>
      </w:r>
      <w:r>
        <w:t xml:space="preserve"> on Indian Army campy in Jammu, </w:t>
      </w:r>
      <w:r w:rsidRPr="00760A84">
        <w:rPr>
          <w:rStyle w:val="StyleUnderline"/>
        </w:rPr>
        <w:t>killing t</w:t>
      </w:r>
      <w:r>
        <w:t xml:space="preserve">hirty-six people, including </w:t>
      </w:r>
      <w:r w:rsidRPr="00760A84">
        <w:rPr>
          <w:rStyle w:val="StyleUnderline"/>
        </w:rPr>
        <w:t>wives and children of Army personnel</w:t>
      </w:r>
      <w:r>
        <w:t xml:space="preserve">. This crisis wound down by late 2002, and shortly thereafter the two states began a secret, back-channel dialogue to try to find ways to resolve the Kashmir issue. Meanwhile, </w:t>
      </w:r>
      <w:r w:rsidRPr="005017B3">
        <w:rPr>
          <w:rStyle w:val="StyleUnderline"/>
        </w:rPr>
        <w:t>the Indian Army</w:t>
      </w:r>
      <w:r>
        <w:t xml:space="preserve">, in 2004, </w:t>
      </w:r>
      <w:r w:rsidRPr="005017B3">
        <w:rPr>
          <w:rStyle w:val="StyleUnderline"/>
        </w:rPr>
        <w:t xml:space="preserve">announced a new military strategy that it called “Cold Start.” </w:t>
      </w:r>
      <w:r>
        <w:t xml:space="preserve">This was their answer to </w:t>
      </w:r>
      <w:proofErr w:type="spellStart"/>
      <w:r>
        <w:t>Kargil</w:t>
      </w:r>
      <w:proofErr w:type="spellEnd"/>
      <w:r>
        <w:t xml:space="preserve"> and the 2001 terrorist attack. Rather than spend months mobilizing massive armored formations for major attack deep into Pakistan, </w:t>
      </w:r>
      <w:r w:rsidRPr="005017B3">
        <w:rPr>
          <w:rStyle w:val="StyleUnderline"/>
        </w:rPr>
        <w:t>the new plans called for creating smaller highly-mobile units with supplies pre-deployed</w:t>
      </w:r>
      <w:r>
        <w:t xml:space="preserve"> at positions close to Pakistan, so that Indian forces could attack within three days’ of authorization. The attacks would be at multiple points to challenge Pakistan’s defensive planning and deployments. Importantly, </w:t>
      </w:r>
      <w:r w:rsidRPr="005017B3">
        <w:rPr>
          <w:rStyle w:val="StyleUnderline"/>
        </w:rPr>
        <w:t>the scale of the Indian forces would allow them only to take small slivers of Pakistani territory.</w:t>
      </w:r>
      <w:r>
        <w:t xml:space="preserve"> Indians thought or hoped that the limited scope of the planned operations would stay below the threshold that would cause Pakistan to use nuclear weapons. The idea of Cold Start still </w:t>
      </w:r>
      <w:proofErr w:type="gramStart"/>
      <w:r>
        <w:t>has not been translated</w:t>
      </w:r>
      <w:proofErr w:type="gramEnd"/>
      <w:r>
        <w:t xml:space="preserve"> into real military capabilities, but </w:t>
      </w:r>
      <w:r w:rsidRPr="005017B3">
        <w:rPr>
          <w:rStyle w:val="StyleUnderline"/>
        </w:rPr>
        <w:t xml:space="preserve">the idea itself has been enough to drive the Pakistani Army to seek a counter. Their answer has become clear in the past three years. It is to develop battlefield nuclear weapons. If the Indians want “Cold Start,” Pakistani wits say, </w:t>
      </w:r>
      <w:proofErr w:type="gramStart"/>
      <w:r w:rsidRPr="005017B3">
        <w:rPr>
          <w:rStyle w:val="StyleUnderline"/>
        </w:rPr>
        <w:t>then</w:t>
      </w:r>
      <w:proofErr w:type="gramEnd"/>
      <w:r w:rsidRPr="005017B3">
        <w:rPr>
          <w:rStyle w:val="StyleUnderline"/>
        </w:rPr>
        <w:t xml:space="preserve"> we will give them “Hot End.”  </w:t>
      </w:r>
      <w:r w:rsidRPr="00A27D53">
        <w:t xml:space="preserve">In any case, through the mid-2000s, while the Indian and Pakistani militaries prepared for the worst, the back-channel diplomacy proceeded and made some progress. Pakistan continued to </w:t>
      </w:r>
      <w:proofErr w:type="gramStart"/>
      <w:r w:rsidRPr="00A27D53">
        <w:t>be plagued</w:t>
      </w:r>
      <w:proofErr w:type="gramEnd"/>
      <w:r w:rsidRPr="00A27D53">
        <w:t xml:space="preserve"> by internal violence. Extremist groups grew and proliferated, not only along the Afghan border but also in the Punjabi heartland. Yet, no major terrorist attacks </w:t>
      </w:r>
      <w:proofErr w:type="gramStart"/>
      <w:r w:rsidRPr="00A27D53">
        <w:t>were projected</w:t>
      </w:r>
      <w:proofErr w:type="gramEnd"/>
      <w:r w:rsidRPr="00A27D53">
        <w:t xml:space="preserve"> from Pakistan into India. Meanwhile, President Musharraf’s power began to plummet in </w:t>
      </w:r>
      <w:proofErr w:type="gramStart"/>
      <w:r w:rsidRPr="00A27D53">
        <w:t>2007,</w:t>
      </w:r>
      <w:proofErr w:type="gramEnd"/>
      <w:r w:rsidRPr="00A27D53">
        <w:t xml:space="preserve"> and with it his capacity to turn the back channel peace process into an official breakthrough. In 2008 he left the country. Then </w:t>
      </w:r>
      <w:proofErr w:type="gramStart"/>
      <w:r w:rsidRPr="00A27D53">
        <w:t>came</w:t>
      </w:r>
      <w:proofErr w:type="gramEnd"/>
      <w:r w:rsidRPr="00A27D53">
        <w:t xml:space="preserve"> the Mumbai attack, on November 26, </w:t>
      </w:r>
      <w:r w:rsidRPr="00A27D53">
        <w:lastRenderedPageBreak/>
        <w:t xml:space="preserve">2008. Ten Pakistani terrorists rampaged through two luxury hotels, a Jewish center, and the Railway station in Mumbai, killing 164 and wounding more than 300 others. India, notwithstanding the Army’s earlier declaration of the Cold Start strategy, did not respond militarily. As Prime Minister </w:t>
      </w:r>
      <w:proofErr w:type="spellStart"/>
      <w:r w:rsidRPr="00A27D53">
        <w:t>Manmohan</w:t>
      </w:r>
      <w:proofErr w:type="spellEnd"/>
      <w:r w:rsidRPr="00A27D53">
        <w:t xml:space="preserve"> Singh reportedly said in private, “this is the cost of living in this neighborhood.” It would be self-defeating for India to divert its energies from the strategic priority of developing the economy. The televised horror of the Mumbai assault and the clear evidence that the perpetrators </w:t>
      </w:r>
      <w:proofErr w:type="gramStart"/>
      <w:r w:rsidRPr="00A27D53">
        <w:t>had been trained and orchestrated in Pakistan</w:t>
      </w:r>
      <w:proofErr w:type="gramEnd"/>
      <w:r w:rsidRPr="00A27D53">
        <w:t xml:space="preserve"> led to immediate global condemnation of Pakistan, and caused considerable embarrassment and humiliation for many Pakistanis who were sickened by what they saw</w:t>
      </w:r>
      <w:r w:rsidRPr="005017B3">
        <w:rPr>
          <w:rStyle w:val="StyleUnderline"/>
        </w:rPr>
        <w:t>. I sketch this history simply to give you a picture of the challenges facing those in India and Pakistan who seek to prevent war or manage it</w:t>
      </w:r>
      <w:r w:rsidRPr="00A27D53">
        <w:t xml:space="preserve"> if it comes. </w:t>
      </w:r>
      <w:r w:rsidRPr="005017B3">
        <w:rPr>
          <w:rStyle w:val="StyleUnderline"/>
        </w:rPr>
        <w:t>The war starts with dramatic terroristic violence in India conducted by individuals and groups emanating from Pakistan, with plausible ties to elements in the Pakistani intelligence services. The Indian state then faces enormous emotional and political pressures to respond militarily to inflict enough pain to compel the Pakistani Army and intelligence services finally to curtail such proxy violence and eradicate the groups</w:t>
      </w:r>
      <w:r w:rsidRPr="00A27D53">
        <w:t xml:space="preserve"> that perpetrate it. However, </w:t>
      </w:r>
      <w:r w:rsidRPr="005017B3">
        <w:rPr>
          <w:rStyle w:val="StyleUnderline"/>
        </w:rPr>
        <w:t xml:space="preserve">if the forces India would develop and deploy were actually as effective as they are intended to be in penetrating into Pakistan, they could prompt Pakistan to use nuclear weapons to stave off such defeat. </w:t>
      </w:r>
      <w:r w:rsidRPr="00A27D53">
        <w:t xml:space="preserve">Meanwhile, </w:t>
      </w:r>
      <w:r w:rsidRPr="005017B3">
        <w:rPr>
          <w:rStyle w:val="StyleUnderline"/>
        </w:rPr>
        <w:t>efforts to negotiate peace</w:t>
      </w:r>
      <w:r w:rsidRPr="00A27D53">
        <w:t xml:space="preserve"> between the two countries, often behind the scenes, </w:t>
      </w:r>
      <w:r w:rsidRPr="005017B3">
        <w:rPr>
          <w:rStyle w:val="StyleUnderline"/>
        </w:rPr>
        <w:t>create incentives for extremists</w:t>
      </w:r>
      <w:r w:rsidRPr="00A27D53">
        <w:t xml:space="preserve"> -- and perhaps some in the Pakistani security establishment </w:t>
      </w:r>
      <w:r w:rsidRPr="005017B3">
        <w:rPr>
          <w:rStyle w:val="StyleUnderline"/>
        </w:rPr>
        <w:t>who prefer neither peace-nor-war</w:t>
      </w:r>
      <w:r w:rsidRPr="00A27D53">
        <w:t xml:space="preserve"> -- to create crises by conducting low-level attacks against India. And </w:t>
      </w:r>
      <w:r w:rsidRPr="005017B3">
        <w:rPr>
          <w:rStyle w:val="StyleUnderline"/>
        </w:rPr>
        <w:t>Indian bitterness over unpunished terrorism leaves New Delhi leaders loathe to make</w:t>
      </w:r>
      <w:r w:rsidRPr="00A27D53">
        <w:t xml:space="preserve"> magnanimous </w:t>
      </w:r>
      <w:r w:rsidRPr="005017B3">
        <w:rPr>
          <w:rStyle w:val="StyleUnderline"/>
        </w:rPr>
        <w:t>offers to Pakistan</w:t>
      </w:r>
      <w:r w:rsidRPr="00A27D53">
        <w:t>.</w:t>
      </w:r>
      <w:r>
        <w:rPr>
          <w:b/>
          <w:iCs/>
          <w:u w:val="single"/>
        </w:rPr>
        <w:t xml:space="preserve"> </w:t>
      </w:r>
      <w:r w:rsidRPr="00A27D53">
        <w:t xml:space="preserve">We can say many things about this dynamic, but one of them is that </w:t>
      </w:r>
      <w:r w:rsidRPr="005017B3">
        <w:rPr>
          <w:rStyle w:val="StyleUnderline"/>
        </w:rPr>
        <w:t xml:space="preserve">no other nuclear-armed competitors have faced risks of war as direct, proximate, and complicated.    </w:t>
      </w:r>
    </w:p>
    <w:p w:rsidR="003B6340" w:rsidRPr="005017B3" w:rsidRDefault="003B6340" w:rsidP="00AE05AA">
      <w:pPr>
        <w:rPr>
          <w:rStyle w:val="StyleUnderline"/>
        </w:rPr>
      </w:pPr>
    </w:p>
    <w:p w:rsidR="003B6340" w:rsidRDefault="003B6340" w:rsidP="003B6340">
      <w:pPr>
        <w:pStyle w:val="Heading3"/>
      </w:pPr>
      <w:r>
        <w:lastRenderedPageBreak/>
        <w:t>1NC – Pakistan Insurgency Scenario</w:t>
      </w:r>
    </w:p>
    <w:p w:rsidR="003B6340" w:rsidRDefault="003B6340" w:rsidP="003B6340">
      <w:pPr>
        <w:pStyle w:val="Heading4"/>
      </w:pPr>
      <w:r>
        <w:t xml:space="preserve">US hegemony and international wars are the greatest internal link to terrorism </w:t>
      </w:r>
      <w:r>
        <w:sym w:font="Wingdings" w:char="F0E0"/>
      </w:r>
      <w:r>
        <w:t xml:space="preserve"> insurgency only occurs when public support and anti-American sentiment forms around existing extremism because of indiscriminate warfare and American support of dictators</w:t>
      </w:r>
    </w:p>
    <w:p w:rsidR="003B6340" w:rsidRPr="00873ACB" w:rsidRDefault="003B6340" w:rsidP="003B6340">
      <w:r w:rsidRPr="00873ACB">
        <w:rPr>
          <w:rStyle w:val="Style13ptBold"/>
        </w:rPr>
        <w:t>Malik, fellow of the German Marshall Fund of the United States, the University of Chicago Middle East Center and the American Friends Service Committee, 9</w:t>
      </w:r>
      <w:r>
        <w:t xml:space="preserve"> (Mustafa, Summer 2009, Middle East Policy Journal, Volume XVI, Number 2, “Pakistan: Can U.S. Policy Save The Day?”, http://mepc.org/journal/middle-east-policy-archives/pakistan-can-us-policy-save-day)</w:t>
      </w:r>
    </w:p>
    <w:p w:rsidR="003B6340" w:rsidRDefault="003B6340" w:rsidP="003B6340">
      <w:r w:rsidRPr="007751ED">
        <w:rPr>
          <w:rStyle w:val="StyleUnderline"/>
        </w:rPr>
        <w:t>Few of America’s policy initiatives have had a more destabilizing effect on Pakistan than its</w:t>
      </w:r>
      <w:r>
        <w:t xml:space="preserve"> use of the Pakistani armed forces to ﬁght the “</w:t>
      </w:r>
      <w:r w:rsidRPr="007751ED">
        <w:rPr>
          <w:rStyle w:val="StyleUnderline"/>
        </w:rPr>
        <w:t>war on terror</w:t>
      </w:r>
      <w:r>
        <w:t>.” Pakistan’s Punjabi army chief of staff, General Pervez Musharraf, had staged his military coup against a democratically elected prime minister — who happened to be a Punjabi for a change — and had become a pariah in Pakistan and abroad until the United States tapped him to run its anti-terror campaign. T</w:t>
      </w:r>
      <w:r w:rsidRPr="007751ED">
        <w:rPr>
          <w:rStyle w:val="StyleUnderline"/>
        </w:rPr>
        <w:t>he campaign against Pakistani militants continues under the Obama administration</w:t>
      </w:r>
      <w:r>
        <w:t xml:space="preserve">. During the Cold War, the United States cultivated Pakistani generals in order to use the Pakistani army as a bulwark against the Soviet Union’s southward expansion. Most </w:t>
      </w:r>
      <w:r w:rsidRPr="005017B3">
        <w:rPr>
          <w:rStyle w:val="StyleUnderline"/>
        </w:rPr>
        <w:t xml:space="preserve">Pakistanis did not like the one-sided relationship because America had no commitment to Pakistan’s defense. </w:t>
      </w:r>
      <w:r>
        <w:t xml:space="preserve">They resented it especially when successive U.S. administrations supported or condoned the generals’ coups d’état against democratic governments. In the post-9/11 phase, </w:t>
      </w:r>
      <w:r w:rsidRPr="005017B3">
        <w:rPr>
          <w:rStyle w:val="StyleUnderline"/>
        </w:rPr>
        <w:t>Pakistanis see the U</w:t>
      </w:r>
      <w:r>
        <w:t xml:space="preserve">nited </w:t>
      </w:r>
      <w:r w:rsidRPr="005017B3">
        <w:rPr>
          <w:rStyle w:val="StyleUnderline"/>
        </w:rPr>
        <w:t>S</w:t>
      </w:r>
      <w:r>
        <w:t xml:space="preserve">tates </w:t>
      </w:r>
      <w:r w:rsidRPr="005017B3">
        <w:rPr>
          <w:rStyle w:val="StyleUnderline"/>
        </w:rPr>
        <w:t>using their army against, not an external power, but their</w:t>
      </w:r>
      <w:r>
        <w:t xml:space="preserve"> </w:t>
      </w:r>
      <w:r w:rsidRPr="005017B3">
        <w:rPr>
          <w:rStyle w:val="StyleUnderline"/>
        </w:rPr>
        <w:t>own children</w:t>
      </w:r>
      <w:r>
        <w:t xml:space="preserve">. Many </w:t>
      </w:r>
      <w:r w:rsidRPr="005017B3">
        <w:rPr>
          <w:rStyle w:val="StyleUnderline"/>
        </w:rPr>
        <w:t>Pakistanis who would normally have supported the army campaign to rein in</w:t>
      </w:r>
      <w:r>
        <w:t xml:space="preserve"> the </w:t>
      </w:r>
      <w:r w:rsidRPr="005017B3">
        <w:rPr>
          <w:rStyle w:val="StyleUnderline"/>
        </w:rPr>
        <w:t>Taliban oppose it</w:t>
      </w:r>
      <w:r>
        <w:t xml:space="preserve"> instead for two reasons. One, </w:t>
      </w:r>
      <w:r w:rsidRPr="005017B3">
        <w:rPr>
          <w:rStyle w:val="StyleUnderline"/>
        </w:rPr>
        <w:t>they know that their army has waged the anti-Taliban war at the American behest because</w:t>
      </w:r>
      <w:r>
        <w:t xml:space="preserve"> part of </w:t>
      </w:r>
      <w:r w:rsidRPr="005017B3">
        <w:rPr>
          <w:rStyle w:val="StyleUnderline"/>
        </w:rPr>
        <w:t>the guerrilla force is ﬁghting U.S.-NATO troops</w:t>
      </w:r>
      <w:r>
        <w:t xml:space="preserve"> in Afghanistan. </w:t>
      </w:r>
      <w:proofErr w:type="gramStart"/>
      <w:r w:rsidRPr="007751ED">
        <w:rPr>
          <w:rStyle w:val="StyleUnderline"/>
        </w:rPr>
        <w:t>They are anguished by the sight of Pakistanis in uniform killing young Pakistani civilians</w:t>
      </w:r>
      <w:proofErr w:type="gramEnd"/>
      <w:r>
        <w:t xml:space="preserve">. Secondly, </w:t>
      </w:r>
      <w:r w:rsidRPr="005017B3">
        <w:rPr>
          <w:rStyle w:val="StyleUnderline"/>
        </w:rPr>
        <w:t>most Pakistanis, including those who denounce</w:t>
      </w:r>
      <w:r>
        <w:t xml:space="preserve"> the Taliban’s </w:t>
      </w:r>
      <w:r w:rsidRPr="005017B3">
        <w:rPr>
          <w:rStyle w:val="StyleUnderline"/>
        </w:rPr>
        <w:t>religious extremism, support</w:t>
      </w:r>
      <w:r>
        <w:t xml:space="preserve"> their </w:t>
      </w:r>
      <w:r w:rsidRPr="005017B3">
        <w:rPr>
          <w:rStyle w:val="StyleUnderline"/>
        </w:rPr>
        <w:t>struggle against foreign forces in Afghanistan</w:t>
      </w:r>
      <w:r>
        <w:t xml:space="preserve">. And they </w:t>
      </w:r>
      <w:proofErr w:type="gramStart"/>
      <w:r>
        <w:t>are alarmed</w:t>
      </w:r>
      <w:proofErr w:type="gramEnd"/>
      <w:r>
        <w:t xml:space="preserve"> by the progressive alienation of the army from the public during the anti-Taliban campaign. The U.S. assignment for General Musharraf was to keep Pakistan’s mostly Pashtun guerrillas from crossing over into Afghanistan, besides allowing the passage of war </w:t>
      </w:r>
      <w:proofErr w:type="spellStart"/>
      <w:r>
        <w:t>matériel</w:t>
      </w:r>
      <w:proofErr w:type="spellEnd"/>
      <w:r>
        <w:t xml:space="preserve"> through Pakistan. Under the Obama administration, </w:t>
      </w:r>
      <w:r w:rsidRPr="007751ED">
        <w:rPr>
          <w:rStyle w:val="StyleUnderline"/>
        </w:rPr>
        <w:t>the focus of the “anti-terror” campaign</w:t>
      </w:r>
      <w:r>
        <w:t xml:space="preserve"> in Pakistan </w:t>
      </w:r>
      <w:r w:rsidRPr="007751ED">
        <w:rPr>
          <w:rStyle w:val="StyleUnderline"/>
        </w:rPr>
        <w:t>has shifted</w:t>
      </w:r>
      <w:r>
        <w:t xml:space="preserve"> from Afghanistan t</w:t>
      </w:r>
      <w:r w:rsidRPr="007751ED">
        <w:rPr>
          <w:rStyle w:val="StyleUnderline"/>
        </w:rPr>
        <w:t>o Pakistan.</w:t>
      </w:r>
      <w:r>
        <w:t xml:space="preserve"> The administration not only continues the air raids on Pakistani Taliban targets begun by the Bush administration, but has also sponsored and funded the Pakistani army’s war on the militant organization. </w:t>
      </w:r>
      <w:r w:rsidRPr="005017B3">
        <w:rPr>
          <w:rStyle w:val="StyleUnderline"/>
        </w:rPr>
        <w:t xml:space="preserve">The whole campaign </w:t>
      </w:r>
      <w:proofErr w:type="gramStart"/>
      <w:r w:rsidRPr="005017B3">
        <w:rPr>
          <w:rStyle w:val="StyleUnderline"/>
        </w:rPr>
        <w:t>is based</w:t>
      </w:r>
      <w:proofErr w:type="gramEnd"/>
      <w:r w:rsidRPr="005017B3">
        <w:rPr>
          <w:rStyle w:val="StyleUnderline"/>
        </w:rPr>
        <w:t xml:space="preserve"> on the</w:t>
      </w:r>
      <w:r>
        <w:t xml:space="preserve"> apparent </w:t>
      </w:r>
      <w:r w:rsidRPr="005017B3">
        <w:rPr>
          <w:rStyle w:val="StyleUnderline"/>
        </w:rPr>
        <w:t>assumption that anti-American militancy in Pakistan and Afghanistan stems essentially from the militants’ religious and social value</w:t>
      </w:r>
      <w:r>
        <w:t xml:space="preserve">s. The </w:t>
      </w:r>
      <w:r w:rsidRPr="005017B3">
        <w:rPr>
          <w:rStyle w:val="StyleUnderline"/>
        </w:rPr>
        <w:t xml:space="preserve">Americans routinely attribute the Taliban and al-Qaeda jihad to Islamic scripture </w:t>
      </w:r>
      <w:r w:rsidRPr="00873ACB">
        <w:t>and seminaries</w:t>
      </w:r>
      <w:r>
        <w:t xml:space="preserve">, poverty, illiteracy and so forth. </w:t>
      </w:r>
      <w:r w:rsidRPr="005017B3">
        <w:rPr>
          <w:rStyle w:val="StyleUnderline"/>
        </w:rPr>
        <w:t xml:space="preserve">Seldom do they ponder whether American policy has had anything to do with it. </w:t>
      </w:r>
      <w:r>
        <w:t xml:space="preserve">During two trips through Pakistan in the last three years, </w:t>
      </w:r>
      <w:proofErr w:type="gramStart"/>
      <w:r>
        <w:t xml:space="preserve">I was </w:t>
      </w:r>
      <w:r w:rsidRPr="005017B3">
        <w:rPr>
          <w:rStyle w:val="StyleUnderline"/>
        </w:rPr>
        <w:t>told by politicians, scholars and activists</w:t>
      </w:r>
      <w:proofErr w:type="gramEnd"/>
      <w:r>
        <w:t xml:space="preserve"> over and over that </w:t>
      </w:r>
      <w:r w:rsidRPr="005017B3">
        <w:rPr>
          <w:rStyle w:val="StyleUnderline"/>
        </w:rPr>
        <w:t>anti-American militancy</w:t>
      </w:r>
      <w:r>
        <w:t xml:space="preserve"> there </w:t>
      </w:r>
      <w:r w:rsidRPr="005017B3">
        <w:rPr>
          <w:rStyle w:val="StyleUnderline"/>
        </w:rPr>
        <w:t>had been fueled</w:t>
      </w:r>
      <w:r>
        <w:t xml:space="preserve"> mostly </w:t>
      </w:r>
      <w:r w:rsidRPr="005017B3">
        <w:rPr>
          <w:rStyle w:val="StyleUnderline"/>
        </w:rPr>
        <w:t>by the “reckless military campaign” against militants in Pakistan</w:t>
      </w:r>
      <w:r>
        <w:t xml:space="preserve"> and Afghanistan, the U.S. invasion of Afghanistan </w:t>
      </w:r>
      <w:r w:rsidRPr="005017B3">
        <w:rPr>
          <w:rStyle w:val="StyleUnderline"/>
        </w:rPr>
        <w:t>and America’s support for repressive Pakistani dictators</w:t>
      </w:r>
      <w:r>
        <w:t xml:space="preserve">. My interviewees said that </w:t>
      </w:r>
      <w:r w:rsidRPr="005017B3">
        <w:rPr>
          <w:rStyle w:val="StyleUnderline"/>
        </w:rPr>
        <w:t>prior to the Afghanistan invasion, suicide bombing had been practically unknown</w:t>
      </w:r>
      <w:r>
        <w:t xml:space="preserve"> to Pakistanis. Al-Qaeda did not exist there; neither did the Taliban have much of an organization. </w:t>
      </w:r>
      <w:r w:rsidRPr="005017B3">
        <w:rPr>
          <w:rStyle w:val="StyleUnderline"/>
        </w:rPr>
        <w:t xml:space="preserve">By now, the militancy has spread from the tribal areas and the NWFP to Punjabi and Sindhi </w:t>
      </w:r>
      <w:r w:rsidRPr="005017B3">
        <w:rPr>
          <w:rStyle w:val="StyleUnderline"/>
        </w:rPr>
        <w:lastRenderedPageBreak/>
        <w:t>cities</w:t>
      </w:r>
      <w:r>
        <w:t>. The guerrillas are moving to the Pakistani heartland because, noted a British reporter, “</w:t>
      </w:r>
      <w:r w:rsidRPr="005017B3">
        <w:rPr>
          <w:rStyle w:val="StyleUnderline"/>
        </w:rPr>
        <w:t>U.S. air strikes have made life uncomfortable in their traditional homelands</w:t>
      </w:r>
      <w:r>
        <w:t xml:space="preserve"> in the northwest frontier regions.”8 The movement of the mostly Pashtun Taliban is inspired by the Islamic values that underpin their ethnic community more than any other in Pakistan. Islam propelled British Indian Muslims into a two-pronged liberation struggle. They fought to end British colonial subjugation as well as economic and social suppression of the Hindu caste system. Six decades later, </w:t>
      </w:r>
      <w:r w:rsidRPr="005017B3">
        <w:rPr>
          <w:rStyle w:val="StyleUnderline"/>
        </w:rPr>
        <w:t>the Taliba</w:t>
      </w:r>
      <w:r>
        <w:t xml:space="preserve">n, xenophobic and obscurantist as they mostly are, have launched a similar struggle. They </w:t>
      </w:r>
      <w:r w:rsidRPr="005017B3">
        <w:rPr>
          <w:rStyle w:val="StyleUnderline"/>
        </w:rPr>
        <w:t>are ﬁghting to end the</w:t>
      </w:r>
      <w:r>
        <w:t xml:space="preserve"> U.S.-NATO occupation of Pashtun territory in Afghanistan and the </w:t>
      </w:r>
      <w:r w:rsidRPr="005017B3">
        <w:rPr>
          <w:rStyle w:val="StyleUnderline"/>
        </w:rPr>
        <w:t xml:space="preserve">political suppression of the Pakistani lower classes. Despite their Islamic agenda and activism </w:t>
      </w:r>
      <w:r>
        <w:t xml:space="preserve">in non-Pashtun areas, the Taliban retain their ethnic orientation and </w:t>
      </w:r>
      <w:proofErr w:type="gramStart"/>
      <w:r>
        <w:t>are focused</w:t>
      </w:r>
      <w:proofErr w:type="gramEnd"/>
      <w:r>
        <w:t xml:space="preserve"> mostly on the Pashtun-inhabited NWFP. The Taliban’s February 2009 peace agreement with the government set off alarm bells in Washington. American ofﬁcials and media viewed it as the Pakistani federal government’s capitulation to Islamism, which, they contend, could engulf the whole nation. Actually, the deal was an intra-Pashtun rapprochement, negotiated by the Pashtun government of the NWFP in support of its Pashtun feudal constituency. </w:t>
      </w:r>
      <w:r w:rsidRPr="005017B3">
        <w:rPr>
          <w:rStyle w:val="StyleUnderline"/>
        </w:rPr>
        <w:t>The Taliban had expelled dozens of landlords-cum-politicians from Swat and distributed their estates among the poor, creating excitement</w:t>
      </w:r>
      <w:r>
        <w:t xml:space="preserve"> among the local public and part of the Pakistani intelligentsia. Columnist </w:t>
      </w:r>
      <w:proofErr w:type="spellStart"/>
      <w:r>
        <w:t>Manzur</w:t>
      </w:r>
      <w:proofErr w:type="spellEnd"/>
      <w:r>
        <w:t xml:space="preserve"> </w:t>
      </w:r>
      <w:proofErr w:type="spellStart"/>
      <w:r>
        <w:t>Ejaz</w:t>
      </w:r>
      <w:proofErr w:type="spellEnd"/>
      <w:r>
        <w:t xml:space="preserve"> of Pakistan’s Daily Times wrote, “</w:t>
      </w:r>
      <w:r w:rsidRPr="005017B3">
        <w:rPr>
          <w:rStyle w:val="StyleUnderline"/>
        </w:rPr>
        <w:t>The foreign powers obsessed with extremism and jihadi violence in Pakistan have little insight into Pakistan’s real issues</w:t>
      </w:r>
      <w:r>
        <w:t>.”</w:t>
      </w:r>
    </w:p>
    <w:p w:rsidR="003B6340" w:rsidRDefault="003B6340" w:rsidP="003B6340">
      <w:pPr>
        <w:pStyle w:val="Heading4"/>
      </w:pPr>
      <w:r>
        <w:t xml:space="preserve">American intervention and support of the Punjabi government destabilizes the region by causing ethnocentric conflict </w:t>
      </w:r>
      <w:r>
        <w:sym w:font="Wingdings" w:char="F0E0"/>
      </w:r>
      <w:r>
        <w:t xml:space="preserve"> that causes Pakistani civil war</w:t>
      </w:r>
    </w:p>
    <w:p w:rsidR="003B6340" w:rsidRPr="00873ACB" w:rsidRDefault="003B6340" w:rsidP="003B6340">
      <w:r w:rsidRPr="00CF1AE2">
        <w:rPr>
          <w:rStyle w:val="Style13ptBold"/>
        </w:rPr>
        <w:t>Malik, fellow of the German Marshall Fund of the United States, the University of Chicago Middle East Center and the American Friends Service Committee, 9</w:t>
      </w:r>
      <w:r>
        <w:t xml:space="preserve"> (Mustafa, Summer 2009, Middle East Policy Journal, Volume XVI, Number 2, “Pakistan: Can U.S. Policy Save The Day?”, http://mepc.org/journal/middle-east-policy-archives/pakistan-can-us-policy-save-day)</w:t>
      </w:r>
    </w:p>
    <w:p w:rsidR="003B6340" w:rsidRPr="005017B3" w:rsidRDefault="003B6340" w:rsidP="003B6340">
      <w:pPr>
        <w:rPr>
          <w:rStyle w:val="StyleUnderline"/>
        </w:rPr>
      </w:pPr>
      <w:r>
        <w:t xml:space="preserve">Meanwhile, </w:t>
      </w:r>
      <w:r w:rsidRPr="005017B3">
        <w:rPr>
          <w:rStyle w:val="StyleUnderline"/>
        </w:rPr>
        <w:t xml:space="preserve">Pakistan’s stability </w:t>
      </w:r>
      <w:proofErr w:type="gramStart"/>
      <w:r w:rsidRPr="005017B3">
        <w:rPr>
          <w:rStyle w:val="StyleUnderline"/>
        </w:rPr>
        <w:t>is threatened</w:t>
      </w:r>
      <w:proofErr w:type="gramEnd"/>
      <w:r w:rsidRPr="005017B3">
        <w:rPr>
          <w:rStyle w:val="StyleUnderline"/>
        </w:rPr>
        <w:t>, not so much by Islamism, but by ethnocentrism</w:t>
      </w:r>
      <w:r>
        <w:t xml:space="preserve">, especially the hostility between the Punjabis and minority ethnic groups. Democracy could have helped bridge the ethnic ﬁssures by giving citizens from minority provinces greater stakes in the national economy, politics and culture. </w:t>
      </w:r>
      <w:r w:rsidRPr="005017B3">
        <w:rPr>
          <w:rStyle w:val="StyleUnderline"/>
        </w:rPr>
        <w:t>Continual military coups</w:t>
      </w:r>
      <w:r>
        <w:t xml:space="preserve"> — </w:t>
      </w:r>
      <w:r w:rsidRPr="005017B3">
        <w:rPr>
          <w:rStyle w:val="StyleUnderline"/>
        </w:rPr>
        <w:t>establishing Punjabi military</w:t>
      </w:r>
      <w:r>
        <w:t xml:space="preserve">, </w:t>
      </w:r>
      <w:r w:rsidRPr="005017B3">
        <w:rPr>
          <w:rStyle w:val="StyleUnderline"/>
        </w:rPr>
        <w:t>bureaucratic and economic domination of minority provinces and ethnic groups — obstructed that process and sustained most of the ethnic fault lines inherited by Pakistan</w:t>
      </w:r>
      <w:r>
        <w:t xml:space="preserve">. </w:t>
      </w:r>
      <w:r w:rsidRPr="005017B3">
        <w:rPr>
          <w:rStyle w:val="StyleUnderline"/>
        </w:rPr>
        <w:t xml:space="preserve">The </w:t>
      </w:r>
      <w:proofErr w:type="gramStart"/>
      <w:r w:rsidRPr="005017B3">
        <w:rPr>
          <w:rStyle w:val="StyleUnderline"/>
        </w:rPr>
        <w:t>Pashtun “nationalist</w:t>
      </w:r>
      <w:r>
        <w:t>” upsurge was once symbolized by the pro-Soviet left in the NWFP</w:t>
      </w:r>
      <w:proofErr w:type="gramEnd"/>
      <w:r>
        <w:t xml:space="preserve">. It </w:t>
      </w:r>
      <w:r w:rsidRPr="005017B3">
        <w:rPr>
          <w:rStyle w:val="StyleUnderline"/>
        </w:rPr>
        <w:t>seemed to be tapering off</w:t>
      </w:r>
      <w:r>
        <w:t xml:space="preserve"> during the past three decades, mainly from the fading of the left and the gradual Pashtun incorporation into the army and economy</w:t>
      </w:r>
      <w:r w:rsidRPr="005017B3">
        <w:rPr>
          <w:rStyle w:val="StyleUnderline"/>
        </w:rPr>
        <w:t>. The war on the Taliban, who are deeply rooted in Pashtun society and culture, threatens to reverse that trend.</w:t>
      </w:r>
      <w:r>
        <w:t xml:space="preserve"> </w:t>
      </w:r>
      <w:r w:rsidRPr="005017B3">
        <w:rPr>
          <w:rStyle w:val="StyleUnderline"/>
        </w:rPr>
        <w:t>If this war on the Islamist movement goes on, Pashtun nationalism could revive under Islamic garb</w:t>
      </w:r>
      <w:r>
        <w:t xml:space="preserve">. The Pashtun </w:t>
      </w:r>
      <w:proofErr w:type="spellStart"/>
      <w:r>
        <w:t>ethnonational</w:t>
      </w:r>
      <w:proofErr w:type="spellEnd"/>
      <w:r>
        <w:t xml:space="preserve"> movement is as old as Pakistan. The historical Pashtun homeland </w:t>
      </w:r>
      <w:proofErr w:type="gramStart"/>
      <w:r>
        <w:t>was split</w:t>
      </w:r>
      <w:proofErr w:type="gramEnd"/>
      <w:r>
        <w:t xml:space="preserve"> in 1893 by the British colonial power between Afghanistan and what would later become Pakistan. The Afghan government has not recognized the partition to this day, but, curiously has been complaining about Pashtun militants from Pakistan crossing into Afghanistan. Few Pashtun, on either side of the Pakistan-Afghanistan border have ever reconciled with it. In 1974, the </w:t>
      </w:r>
      <w:proofErr w:type="spellStart"/>
      <w:r>
        <w:t>Zulﬁkar</w:t>
      </w:r>
      <w:proofErr w:type="spellEnd"/>
      <w:r>
        <w:t xml:space="preserve"> Bhutto government arrested the Pashtun leader Abdul </w:t>
      </w:r>
      <w:proofErr w:type="spellStart"/>
      <w:r>
        <w:t>Wali</w:t>
      </w:r>
      <w:proofErr w:type="spellEnd"/>
      <w:r>
        <w:t xml:space="preserve"> Khan on the apparently baseless charge that he had accepted a bribe from then Indian Prime Minister Indira Gandhi to carry on secessionist activity in the NWFP. In court the defendant said he was a Pashtun and also a Muslim, but that neither his ethnic nor his </w:t>
      </w:r>
      <w:r>
        <w:lastRenderedPageBreak/>
        <w:t xml:space="preserve">religious identity conﬂicted with his loyalty to Pakistan. Which was his primary identity — Pashtun, Muslim or Pakistani? — </w:t>
      </w:r>
      <w:proofErr w:type="gramStart"/>
      <w:r>
        <w:t>the</w:t>
      </w:r>
      <w:proofErr w:type="gramEnd"/>
      <w:r>
        <w:t xml:space="preserve"> prosecutor demanded to know. “I am a 6,000-year-old Pashtun,” roared the Pashtun warhorse, “a thousand-year-old Muslim and a 27-yearold Pakistani!” Islam had spread among Pashtun tribes during the eighth century, and in 1974 Pakistan was 27 years old. Like the Pashtun, the </w:t>
      </w:r>
      <w:proofErr w:type="spellStart"/>
      <w:r>
        <w:t>Baluch</w:t>
      </w:r>
      <w:proofErr w:type="spellEnd"/>
      <w:r>
        <w:t xml:space="preserve"> have a unique </w:t>
      </w:r>
      <w:proofErr w:type="spellStart"/>
      <w:r>
        <w:t>ethnolingual</w:t>
      </w:r>
      <w:proofErr w:type="spellEnd"/>
      <w:r>
        <w:t xml:space="preserve"> tribal culture. </w:t>
      </w:r>
      <w:r w:rsidRPr="005017B3">
        <w:rPr>
          <w:rStyle w:val="StyleUnderline"/>
        </w:rPr>
        <w:t>Depressingly poor and uneducated as most of them are, they are ﬁercely independent and resent the domination of their community and exploitation of their minerals by the Punjabi-dominated central government</w:t>
      </w:r>
      <w:r>
        <w:t xml:space="preserve">. </w:t>
      </w:r>
      <w:r w:rsidRPr="005017B3">
        <w:rPr>
          <w:rStyle w:val="StyleUnderline"/>
        </w:rPr>
        <w:t xml:space="preserve">Since the creation of Pakistan, the </w:t>
      </w:r>
      <w:proofErr w:type="spellStart"/>
      <w:r w:rsidRPr="005017B3">
        <w:rPr>
          <w:rStyle w:val="StyleUnderline"/>
        </w:rPr>
        <w:t>Baluch</w:t>
      </w:r>
      <w:proofErr w:type="spellEnd"/>
      <w:r w:rsidRPr="005017B3">
        <w:rPr>
          <w:rStyle w:val="StyleUnderline"/>
        </w:rPr>
        <w:t xml:space="preserve"> secessionist campaign has ignited a half-dozen extremely bloody wars and </w:t>
      </w:r>
      <w:proofErr w:type="spellStart"/>
      <w:r w:rsidRPr="005017B3">
        <w:rPr>
          <w:rStyle w:val="StyleUnderline"/>
        </w:rPr>
        <w:t>miniwars</w:t>
      </w:r>
      <w:proofErr w:type="spellEnd"/>
      <w:r>
        <w:t xml:space="preserve"> between their guerrillas and the Pakistani army. </w:t>
      </w:r>
      <w:proofErr w:type="gramStart"/>
      <w:r>
        <w:t>he</w:t>
      </w:r>
      <w:proofErr w:type="gramEnd"/>
      <w:r>
        <w:t xml:space="preserve"> </w:t>
      </w:r>
      <w:proofErr w:type="spellStart"/>
      <w:r>
        <w:t>Baluch</w:t>
      </w:r>
      <w:proofErr w:type="spellEnd"/>
      <w:r>
        <w:t xml:space="preserve"> are, says author Stephen Philip Cohen, “an unlikely candidate for a successful separatist movement.”10 Though their province spans 42 percent of Pakistan’s territory, they make up only 5 percent of the Pakistani population. And a massive inﬂux of Pashtun and Punjabis has turned the </w:t>
      </w:r>
      <w:proofErr w:type="spellStart"/>
      <w:r>
        <w:t>Baluch</w:t>
      </w:r>
      <w:proofErr w:type="spellEnd"/>
      <w:r>
        <w:t xml:space="preserve"> into a minority in Baluchistan. Still, their independence movement rages on. Two years ago, I saw grafﬁti on store walls in Quetta, the provincial capital, and hillside rock faces in the countryside: “Islam is our religion, </w:t>
      </w:r>
      <w:proofErr w:type="spellStart"/>
      <w:r>
        <w:t>Baluch</w:t>
      </w:r>
      <w:proofErr w:type="spellEnd"/>
      <w:r>
        <w:t xml:space="preserve"> is our nation, </w:t>
      </w:r>
      <w:proofErr w:type="gramStart"/>
      <w:r>
        <w:t>independence</w:t>
      </w:r>
      <w:proofErr w:type="gramEnd"/>
      <w:r>
        <w:t xml:space="preserve"> is our goal.” </w:t>
      </w:r>
      <w:proofErr w:type="gramStart"/>
      <w:r>
        <w:t>“Pakistanis out!”</w:t>
      </w:r>
      <w:proofErr w:type="gramEnd"/>
      <w:r>
        <w:t xml:space="preserve"> “Stop looting Baluchistan,” and so forth. The </w:t>
      </w:r>
      <w:proofErr w:type="gramStart"/>
      <w:r>
        <w:t xml:space="preserve">secessionist movement has been waged by the Baluchistan Liberation Army, the Baluchistan Liberation Front, </w:t>
      </w:r>
      <w:proofErr w:type="spellStart"/>
      <w:r>
        <w:t>Jundallah</w:t>
      </w:r>
      <w:proofErr w:type="spellEnd"/>
      <w:r>
        <w:t xml:space="preserve">, the </w:t>
      </w:r>
      <w:proofErr w:type="spellStart"/>
      <w:r>
        <w:t>Bugti</w:t>
      </w:r>
      <w:proofErr w:type="spellEnd"/>
      <w:r>
        <w:t xml:space="preserve"> militia and other militant groups</w:t>
      </w:r>
      <w:proofErr w:type="gramEnd"/>
      <w:r>
        <w:t xml:space="preserve">. Many of the </w:t>
      </w:r>
      <w:proofErr w:type="spellStart"/>
      <w:r>
        <w:t>Baluch</w:t>
      </w:r>
      <w:proofErr w:type="spellEnd"/>
      <w:r>
        <w:t xml:space="preserve"> separatists are left-leaning and critical of the United States. They also resent U.S. support for the predominantly Punjabi army, which has waged bloody wars against them. Interestingly, </w:t>
      </w:r>
      <w:r w:rsidRPr="005017B3">
        <w:rPr>
          <w:rStyle w:val="StyleUnderline"/>
        </w:rPr>
        <w:t xml:space="preserve">some intellectuals and government ofﬁcials in Punjab and the NWFP accuse the Americans of supporting the </w:t>
      </w:r>
      <w:proofErr w:type="spellStart"/>
      <w:r w:rsidRPr="005017B3">
        <w:rPr>
          <w:rStyle w:val="StyleUnderline"/>
        </w:rPr>
        <w:t>Baluch</w:t>
      </w:r>
      <w:proofErr w:type="spellEnd"/>
      <w:r w:rsidRPr="005017B3">
        <w:rPr>
          <w:rStyle w:val="StyleUnderline"/>
        </w:rPr>
        <w:t xml:space="preserve"> rebels</w:t>
      </w:r>
      <w:r>
        <w:t xml:space="preserve">. Among them is </w:t>
      </w:r>
      <w:proofErr w:type="spellStart"/>
      <w:r>
        <w:t>Azmat</w:t>
      </w:r>
      <w:proofErr w:type="spellEnd"/>
      <w:r>
        <w:t xml:space="preserve"> Hayat Khan, head of the Area Study Center at Peshawar University in the NWFP capital of Peshawar. He told me that the CIA and Indian intelligence had been funding and arming </w:t>
      </w:r>
      <w:proofErr w:type="spellStart"/>
      <w:r>
        <w:t>Baluch</w:t>
      </w:r>
      <w:proofErr w:type="spellEnd"/>
      <w:r>
        <w:t xml:space="preserve"> rebels out of different motives. Pointing to a map on his wall, the professor said the United States wanted a “corridor through Baluchistan” </w:t>
      </w:r>
      <w:r w:rsidRPr="005017B3">
        <w:rPr>
          <w:rStyle w:val="StyleUnderline"/>
        </w:rPr>
        <w:t>for passage of its military forces, oil and other resources from Central Asia and Afghanistan to the Indian Ocean</w:t>
      </w:r>
      <w:r>
        <w:t xml:space="preserve">. India was trying to “destabilize Pakistan,” he added, to counter Pakistani support for the Kashmiri insurgency.11 </w:t>
      </w:r>
      <w:r w:rsidRPr="005017B3">
        <w:rPr>
          <w:rStyle w:val="StyleUnderline"/>
        </w:rPr>
        <w:t xml:space="preserve">America may or may not have anything to do with </w:t>
      </w:r>
      <w:proofErr w:type="spellStart"/>
      <w:r w:rsidRPr="005017B3">
        <w:rPr>
          <w:rStyle w:val="StyleUnderline"/>
        </w:rPr>
        <w:t>Baluch</w:t>
      </w:r>
      <w:proofErr w:type="spellEnd"/>
      <w:r w:rsidRPr="005017B3">
        <w:rPr>
          <w:rStyle w:val="StyleUnderline"/>
        </w:rPr>
        <w:t xml:space="preserve"> separatism, but the complaint echoed a near consensus among the Pakistani intelligentsia that American “interference” is destabilizing Pakistan.</w:t>
      </w:r>
    </w:p>
    <w:p w:rsidR="003B6340" w:rsidRPr="0014420C" w:rsidRDefault="003B6340" w:rsidP="003B6340">
      <w:pPr>
        <w:pStyle w:val="Heading4"/>
      </w:pPr>
      <w:r w:rsidRPr="0014420C">
        <w:t>Pakistani instability causes nuclear proliferation and gives anti-American organizations nukes</w:t>
      </w:r>
    </w:p>
    <w:p w:rsidR="003B6340" w:rsidRPr="0014420C" w:rsidRDefault="003B6340" w:rsidP="003B6340">
      <w:r w:rsidRPr="0014420C">
        <w:rPr>
          <w:rStyle w:val="Style13ptBold"/>
        </w:rPr>
        <w:t xml:space="preserve">Albright, founder of the non-governmental Institute for Science and International Security, 1 </w:t>
      </w:r>
      <w:r>
        <w:t>(David, 10-25-1, Stanley Foundation for the 42nd Strategy for Peace Conference, Strategies for Regional Security (South Asia Working Group), “Securing Pakistan's Nuclear Weapons Complex”, http://www.isis-online.org/publications/terrorism/stanleypaper.html)</w:t>
      </w:r>
    </w:p>
    <w:p w:rsidR="003B6340" w:rsidRDefault="003B6340" w:rsidP="003B6340">
      <w:r w:rsidRPr="0014420C">
        <w:t>During times of relative political and social normalcy, the s</w:t>
      </w:r>
      <w:r>
        <w:t xml:space="preserve">ecurity of Pakistan's nuclear arsenal is probably adequate and </w:t>
      </w:r>
      <w:proofErr w:type="gramStart"/>
      <w:r>
        <w:t>could be expected</w:t>
      </w:r>
      <w:proofErr w:type="gramEnd"/>
      <w:r>
        <w:t xml:space="preserve"> to improve consistent with other nuclear programs worldwide. However, </w:t>
      </w:r>
      <w:r w:rsidRPr="005017B3">
        <w:rPr>
          <w:rStyle w:val="StyleUnderline"/>
        </w:rPr>
        <w:t>fallout from Pakistan's decision to cooperate with the U</w:t>
      </w:r>
      <w:r>
        <w:t xml:space="preserve">nited </w:t>
      </w:r>
      <w:r w:rsidRPr="005017B3">
        <w:rPr>
          <w:rStyle w:val="StyleUnderline"/>
        </w:rPr>
        <w:t>S</w:t>
      </w:r>
      <w:r>
        <w:t xml:space="preserve">tates following the September 11th terrorist attacks </w:t>
      </w:r>
      <w:r w:rsidRPr="005017B3">
        <w:rPr>
          <w:rStyle w:val="StyleUnderline"/>
        </w:rPr>
        <w:t>may severely test Pakistan's security system throughout its nuclear weapons complex. Instability in Pakistan could make its nuclear weapons and stocks of nuclear explosive material dangerously vulnerable to theft. If domestic instability leads to the downfall of the current Pakistani government, nuclear weapons and the means to make them could fall into the hands of a government hostile to the U</w:t>
      </w:r>
      <w:r>
        <w:t xml:space="preserve">nited </w:t>
      </w:r>
      <w:r w:rsidRPr="005017B3">
        <w:rPr>
          <w:rStyle w:val="StyleUnderline"/>
        </w:rPr>
        <w:t>S</w:t>
      </w:r>
      <w:r>
        <w:t xml:space="preserve">tates and its allies. The precise threat to Pakistan's stability or its </w:t>
      </w:r>
      <w:r>
        <w:lastRenderedPageBreak/>
        <w:t xml:space="preserve">nuclear weapons complex is difficult to judge. Pakistan's Foreign Ministry says that "our [nuclear] assets are 100 percent secure, under multiple custody."2 President General Pervez Musharraf said "there is no question of [Pakistan's nuclear assets] falling into the hands of any fundamentalists."3 However, these statements are untested and spark skepticism, particularly in the changed security environment following September 11th. Pakistan </w:t>
      </w:r>
      <w:proofErr w:type="gramStart"/>
      <w:r>
        <w:t>is believed</w:t>
      </w:r>
      <w:proofErr w:type="gramEnd"/>
      <w:r>
        <w:t xml:space="preserve"> to maintain tight control over its nuclear assets, and it may have instituted special steps to deal with the current situation. Nonetheless, the U.S. government and the international community should work to improve security over Pakistan's nuclear assets, both in the short and long term. The war on terrorism </w:t>
      </w:r>
      <w:proofErr w:type="gramStart"/>
      <w:r>
        <w:t>is expected to be long and drawn out</w:t>
      </w:r>
      <w:proofErr w:type="gramEnd"/>
      <w:r>
        <w:t xml:space="preserve">. The Pakistani military and intelligence services may retain strong ties to Taliban officials in Afghanistan. Like the Pakistani population, </w:t>
      </w:r>
      <w:r w:rsidRPr="005017B3">
        <w:rPr>
          <w:rStyle w:val="StyleUnderline"/>
        </w:rPr>
        <w:t>many among the Pakistani military or the nuclear establishment could be sympathetic to fundamentalist causes or hostile to the United States.</w:t>
      </w:r>
      <w:r>
        <w:t xml:space="preserve"> </w:t>
      </w:r>
      <w:r w:rsidRPr="005017B3">
        <w:rPr>
          <w:rStyle w:val="StyleUnderline"/>
        </w:rPr>
        <w:t>These sympathies could grow,</w:t>
      </w:r>
      <w:r>
        <w:t xml:space="preserve"> depending on the course of the war in Afghanistan or elsewhere. Such insider threats could pose one of the most vexing problems in the current crisis. But even before the current crisis, Pakistan likely would have benefited from improved physical protection of its military and civilian nuclear facilities. According to a former Clinton administration Energy Department official, before September 11 Pakistan had requested some kind of assistance to improve its physical security capabilities.4 In addition, significant security lapses and weaknesses have occurred in many nuclear weapons programs. A frequently quoted rule-of-thumb is that security needs to constantly improve in order to stay one step ahead of would-be thieves. The United States struggled through much of the 1970s and 1980s to develop a security system to adequately protect its nuclear weapons and weapons components. Yet, it still encounters difficulty in allocating enough resources to protect its nuclear weapons complex adequately. The former Soviet Union experienced a severe drop in the effectiveness of its nuclear security systems in the early 1990s. Russia, with the help of the United States and other countries, is now engaged in a massive effort to improve the security of its nuclear materials and weapons. Providing assistance to Pakistan, however, is not as straightforward as aiding the former Soviet Union. Direct, substantial assistance could embarrass the Pakistani government and provide ammunition to the government's political opponents that the United States is attempting to gain direct control over Pakistan's nuclear weapons. In addition, Pakistan treats the location of its nuclear weapons as highly classified and apparently depends on this secrecy to increase the survivability of its nuclear weapons. Pakistan is unlikely to welcome U.S. assistance that could reveal its nuclear weapons storage sites. In addition, the United States faces a series of constraints that complicate the provision of assistance to Pakistan. Such assistance should not violate U.S. commitments or objectives under the Nuclear Non-Proliferation Treaty (NPT), harm U.S. relations with India, inadvertently encourage nuclear testing or otherwise contribute to advances in Pakistan's nuclear arsenal, or increase the threat of a nuclear exchange between India and Pakistan.</w:t>
      </w:r>
    </w:p>
    <w:p w:rsidR="003B6340" w:rsidRPr="00D71799" w:rsidRDefault="003B6340" w:rsidP="003B6340">
      <w:pPr>
        <w:pStyle w:val="Heading4"/>
        <w:rPr>
          <w:rFonts w:cs="Arial"/>
        </w:rPr>
      </w:pPr>
      <w:r w:rsidRPr="00D71799">
        <w:rPr>
          <w:rFonts w:cs="Arial"/>
        </w:rPr>
        <w:t xml:space="preserve">Yes nuke terror – International studies prove the threat is real </w:t>
      </w:r>
    </w:p>
    <w:p w:rsidR="003B6340" w:rsidRPr="00D71799" w:rsidRDefault="003B6340" w:rsidP="003B6340">
      <w:r w:rsidRPr="00D71799">
        <w:rPr>
          <w:rStyle w:val="Style13ptBold"/>
        </w:rPr>
        <w:t>Bunn</w:t>
      </w:r>
      <w:r>
        <w:rPr>
          <w:rStyle w:val="Style13ptBold"/>
        </w:rPr>
        <w:t xml:space="preserve">, Professor of the Practice of the Practice of Public policy at Harvard Kennedy School and Co-Principal Investigator of the Project on Managing the Atom at Harvard University’s </w:t>
      </w:r>
      <w:proofErr w:type="spellStart"/>
      <w:r>
        <w:rPr>
          <w:rStyle w:val="Style13ptBold"/>
        </w:rPr>
        <w:t>Belfer</w:t>
      </w:r>
      <w:proofErr w:type="spellEnd"/>
      <w:r>
        <w:rPr>
          <w:rStyle w:val="Style13ptBold"/>
        </w:rPr>
        <w:t xml:space="preserve"> Center for Science and International Affairs,</w:t>
      </w:r>
      <w:r w:rsidRPr="00D71799">
        <w:rPr>
          <w:rStyle w:val="Style13ptBold"/>
        </w:rPr>
        <w:t xml:space="preserve"> et al </w:t>
      </w:r>
      <w:r>
        <w:rPr>
          <w:rStyle w:val="Style13ptBold"/>
        </w:rPr>
        <w:t>13</w:t>
      </w:r>
      <w:r w:rsidRPr="00D71799">
        <w:t xml:space="preserve"> </w:t>
      </w:r>
    </w:p>
    <w:p w:rsidR="003B6340" w:rsidRPr="00463537" w:rsidRDefault="003B6340" w:rsidP="003B6340">
      <w:r w:rsidRPr="00463537">
        <w:t xml:space="preserve">[Matthew, Valentin </w:t>
      </w:r>
      <w:proofErr w:type="spellStart"/>
      <w:r w:rsidRPr="00463537">
        <w:t>Kuznetsov</w:t>
      </w:r>
      <w:proofErr w:type="spellEnd"/>
      <w:r w:rsidRPr="00463537">
        <w:t xml:space="preserve">, Martin B. </w:t>
      </w:r>
      <w:proofErr w:type="spellStart"/>
      <w:r w:rsidRPr="00463537">
        <w:t>Malin</w:t>
      </w:r>
      <w:proofErr w:type="spellEnd"/>
      <w:r w:rsidRPr="00463537">
        <w:t xml:space="preserve">, Yuri </w:t>
      </w:r>
      <w:proofErr w:type="spellStart"/>
      <w:r w:rsidRPr="00463537">
        <w:t>Morozov</w:t>
      </w:r>
      <w:proofErr w:type="spellEnd"/>
      <w:r w:rsidRPr="00463537">
        <w:t xml:space="preserve">, Simon </w:t>
      </w:r>
      <w:proofErr w:type="spellStart"/>
      <w:r w:rsidRPr="00463537">
        <w:t>Saradzhyan</w:t>
      </w:r>
      <w:proofErr w:type="spellEnd"/>
      <w:r w:rsidRPr="00463537">
        <w:t xml:space="preserve">, William H. Tobey, Viktor I. </w:t>
      </w:r>
      <w:proofErr w:type="spellStart"/>
      <w:r w:rsidRPr="00463537">
        <w:t>Yesin</w:t>
      </w:r>
      <w:proofErr w:type="spellEnd"/>
      <w:r w:rsidRPr="00463537">
        <w:t xml:space="preserve">, and Pavel S. </w:t>
      </w:r>
      <w:proofErr w:type="spellStart"/>
      <w:r w:rsidRPr="00463537">
        <w:t>Zolotarev</w:t>
      </w:r>
      <w:proofErr w:type="spellEnd"/>
      <w:r w:rsidRPr="00463537">
        <w:t xml:space="preserve">. </w:t>
      </w:r>
      <w:proofErr w:type="gramStart"/>
      <w:r w:rsidRPr="00463537">
        <w:t>"Steps to Prevent Nuclear Terrorism."</w:t>
      </w:r>
      <w:proofErr w:type="gramEnd"/>
      <w:r w:rsidRPr="00463537">
        <w:t xml:space="preserve"> </w:t>
      </w:r>
      <w:proofErr w:type="gramStart"/>
      <w:r w:rsidRPr="00463537">
        <w:t xml:space="preserve">Paper, </w:t>
      </w:r>
      <w:proofErr w:type="spellStart"/>
      <w:r w:rsidRPr="00463537">
        <w:t>Belfer</w:t>
      </w:r>
      <w:proofErr w:type="spellEnd"/>
      <w:r w:rsidRPr="00463537">
        <w:t xml:space="preserve"> Center for Science and International Affairs, Harvard Kennedy School, October 2, 2013, Matthew Bunn.</w:t>
      </w:r>
      <w:proofErr w:type="gramEnd"/>
      <w:r w:rsidRPr="00463537">
        <w:t xml:space="preserve"> Professor of the Practice of Public Policy at Harvard Kennedy School </w:t>
      </w:r>
      <w:proofErr w:type="spellStart"/>
      <w:r w:rsidRPr="00463537">
        <w:t>andCo</w:t>
      </w:r>
      <w:proofErr w:type="spellEnd"/>
      <w:r w:rsidRPr="00463537">
        <w:t xml:space="preserve">-Principal Investigator of Project on </w:t>
      </w:r>
      <w:r w:rsidRPr="00463537">
        <w:lastRenderedPageBreak/>
        <w:t xml:space="preserve">Managing the Atom at Harvard University’s </w:t>
      </w:r>
      <w:proofErr w:type="spellStart"/>
      <w:r w:rsidRPr="00463537">
        <w:t>Belfer</w:t>
      </w:r>
      <w:proofErr w:type="spellEnd"/>
      <w:r w:rsidRPr="00463537">
        <w:t xml:space="preserve"> Center for Science and International Affairs. • Vice Admiral Valentin </w:t>
      </w:r>
      <w:proofErr w:type="spellStart"/>
      <w:r w:rsidRPr="00463537">
        <w:t>Kuznetsov</w:t>
      </w:r>
      <w:proofErr w:type="spellEnd"/>
      <w:r w:rsidRPr="00463537">
        <w:t xml:space="preserve"> (retired Russian Navy). Senior research fellow at the Institute for U.S. and Canadian Studies of the Russian Academy of Sciences, Senior Military Representative of the Russian Ministry of Defense to NATO from 2002 to 2008. • Martin </w:t>
      </w:r>
      <w:proofErr w:type="spellStart"/>
      <w:r w:rsidRPr="00463537">
        <w:t>Malin</w:t>
      </w:r>
      <w:proofErr w:type="spellEnd"/>
      <w:r w:rsidRPr="00463537">
        <w:t xml:space="preserve">. </w:t>
      </w:r>
      <w:proofErr w:type="gramStart"/>
      <w:r w:rsidRPr="00463537">
        <w:t xml:space="preserve">Executive Director of the Project on Managing the Atom at the </w:t>
      </w:r>
      <w:proofErr w:type="spellStart"/>
      <w:r w:rsidRPr="00463537">
        <w:t>Belfer</w:t>
      </w:r>
      <w:proofErr w:type="spellEnd"/>
      <w:r w:rsidRPr="00463537">
        <w:t xml:space="preserve"> Center for Science and International Affairs.</w:t>
      </w:r>
      <w:proofErr w:type="gramEnd"/>
      <w:r w:rsidRPr="00463537">
        <w:t xml:space="preserve"> • Colonel Yuri </w:t>
      </w:r>
      <w:proofErr w:type="spellStart"/>
      <w:r w:rsidRPr="00463537">
        <w:t>Morozov</w:t>
      </w:r>
      <w:proofErr w:type="spellEnd"/>
      <w:r w:rsidRPr="00463537">
        <w:t xml:space="preserve"> (retired Russian Armed Forces). Professor of the Russian Academy of Military Sciences and senior research fellow at the Institute for U.S. and Canadian Studies of the Russian Academy of Sciences, chief of department at the Center for Military-Strategic Studies at the General Staff of the Russian Armed Forces from 1995 to 2000. • Simon </w:t>
      </w:r>
      <w:proofErr w:type="spellStart"/>
      <w:r w:rsidRPr="00463537">
        <w:t>Saradzhyan</w:t>
      </w:r>
      <w:proofErr w:type="spellEnd"/>
      <w:r w:rsidRPr="00463537">
        <w:t xml:space="preserve">. Fellow at Harvard University’s </w:t>
      </w:r>
      <w:proofErr w:type="spellStart"/>
      <w:r w:rsidRPr="00463537">
        <w:t>Belfer</w:t>
      </w:r>
      <w:proofErr w:type="spellEnd"/>
      <w:r w:rsidRPr="00463537">
        <w:t xml:space="preserve"> Center for Science and International Affairs, Moscow-based defense and security expert and writer from 1993 to 2008. • William Tobey. Senior fellow at Harvard University’s </w:t>
      </w:r>
      <w:proofErr w:type="spellStart"/>
      <w:r w:rsidRPr="00463537">
        <w:t>Belfer</w:t>
      </w:r>
      <w:proofErr w:type="spellEnd"/>
      <w:r w:rsidRPr="00463537">
        <w:t xml:space="preserve"> Center for Science and International Affairs and director of the U.S.-Russia Initiative to Prevent Nuclear Terrorism, deputy administrator for Defense Nuclear Nonproliferation at the U.S. National Nuclear Security Administration from 2006 to 2009. • Colonel General Viktor </w:t>
      </w:r>
      <w:proofErr w:type="spellStart"/>
      <w:r w:rsidRPr="00463537">
        <w:t>Yesin</w:t>
      </w:r>
      <w:proofErr w:type="spellEnd"/>
      <w:r w:rsidRPr="00463537">
        <w:t xml:space="preserve"> (retired Russian Armed Forces). </w:t>
      </w:r>
      <w:proofErr w:type="gramStart"/>
      <w:r w:rsidRPr="00463537">
        <w:t>Leading research fellow at the Institute for U.S. and Canadian Studies of the Russian Academy of Sciences and advisor to commander of the Strategic Missile Forces of Russia, chief of staff of the Strategic Missile Forces from 1994 to 1996.</w:t>
      </w:r>
      <w:proofErr w:type="gramEnd"/>
      <w:r w:rsidRPr="00463537">
        <w:t xml:space="preserve"> • Major General Pavel </w:t>
      </w:r>
      <w:proofErr w:type="spellStart"/>
      <w:r w:rsidRPr="00463537">
        <w:t>Zolotarev</w:t>
      </w:r>
      <w:proofErr w:type="spellEnd"/>
      <w:r w:rsidRPr="00463537">
        <w:t xml:space="preserve"> (retired Russian Armed Forces). Deputy director of the Institute for U.S. and Canadian Studies of the Russian Academy of Sciences, head of the Information and Analysis Center of the Russian Ministry of Defense from1993 to 1997, section head - deputy chief of staff of the Defense Council of Russia from 1997 to 1998, October 02, 2013, </w:t>
      </w:r>
      <w:hyperlink r:id="rId11" w:history="1">
        <w:r w:rsidRPr="00D71799">
          <w:rPr>
            <w:rStyle w:val="Hyperlink"/>
            <w:sz w:val="16"/>
          </w:rPr>
          <w:t>http://belfercenter.ksg.harvard.edu/publication/23430/steps_to_prevent_nuclear_terrorism.html</w:t>
        </w:r>
      </w:hyperlink>
      <w:r w:rsidRPr="00463537">
        <w:t>, JC]</w:t>
      </w:r>
    </w:p>
    <w:p w:rsidR="003B6340" w:rsidRPr="00463537" w:rsidRDefault="003B6340" w:rsidP="003B6340"/>
    <w:p w:rsidR="003B6340" w:rsidRPr="00D71799" w:rsidRDefault="003B6340" w:rsidP="003B6340">
      <w:pPr>
        <w:rPr>
          <w:rStyle w:val="StyleUnderline"/>
        </w:rPr>
      </w:pPr>
      <w:r w:rsidRPr="00D71799">
        <w:rPr>
          <w:sz w:val="18"/>
        </w:rPr>
        <w:t xml:space="preserve"> “The U.S. – Russia Joint Threat Assessment on Nuclear Terrorism” (The 2011 report executive summary): • </w:t>
      </w:r>
      <w:proofErr w:type="gramStart"/>
      <w:r w:rsidRPr="005017B3">
        <w:rPr>
          <w:rStyle w:val="StyleUnderline"/>
          <w:highlight w:val="cyan"/>
        </w:rPr>
        <w:t>Nuclear</w:t>
      </w:r>
      <w:proofErr w:type="gramEnd"/>
      <w:r w:rsidRPr="005017B3">
        <w:rPr>
          <w:rStyle w:val="StyleUnderline"/>
          <w:highlight w:val="cyan"/>
        </w:rPr>
        <w:t xml:space="preserve"> terrorism is a real and urgent threat</w:t>
      </w:r>
      <w:r w:rsidRPr="00D71799">
        <w:rPr>
          <w:sz w:val="18"/>
        </w:rPr>
        <w:t xml:space="preserve">. Urgent actions are required to reduce the risk. The risk is driven by the rise of </w:t>
      </w:r>
      <w:r w:rsidRPr="00CA73E6">
        <w:rPr>
          <w:rStyle w:val="StyleUnderline"/>
          <w:highlight w:val="cyan"/>
        </w:rPr>
        <w:t>terrorists</w:t>
      </w:r>
      <w:r w:rsidRPr="00D71799">
        <w:rPr>
          <w:sz w:val="18"/>
        </w:rPr>
        <w:t xml:space="preserve"> who </w:t>
      </w:r>
      <w:r w:rsidRPr="00CA73E6">
        <w:rPr>
          <w:rStyle w:val="StyleUnderline"/>
          <w:highlight w:val="cyan"/>
        </w:rPr>
        <w:t>seek to inflict unlimited damage,</w:t>
      </w:r>
      <w:r w:rsidRPr="00D71799">
        <w:rPr>
          <w:sz w:val="18"/>
        </w:rPr>
        <w:t xml:space="preserve"> many of whom have sought justification for their plans in radical interpretations of Islam; by the </w:t>
      </w:r>
      <w:r w:rsidRPr="00CA73E6">
        <w:rPr>
          <w:rStyle w:val="StyleUnderline"/>
          <w:highlight w:val="cyan"/>
        </w:rPr>
        <w:t>spread of info</w:t>
      </w:r>
      <w:r w:rsidRPr="00D71799">
        <w:rPr>
          <w:sz w:val="18"/>
        </w:rPr>
        <w:t xml:space="preserve">rmation about the decades-old technology of nuclear weapons; by the </w:t>
      </w:r>
      <w:r w:rsidRPr="00CA73E6">
        <w:rPr>
          <w:rStyle w:val="StyleUnderline"/>
          <w:highlight w:val="cyan"/>
        </w:rPr>
        <w:t>increased availability of</w:t>
      </w:r>
      <w:r w:rsidRPr="00D71799">
        <w:rPr>
          <w:sz w:val="18"/>
        </w:rPr>
        <w:t xml:space="preserve"> weapons-usable nuclear </w:t>
      </w:r>
      <w:r w:rsidRPr="00CA73E6">
        <w:rPr>
          <w:rStyle w:val="StyleUnderline"/>
          <w:highlight w:val="cyan"/>
        </w:rPr>
        <w:t>materials; and</w:t>
      </w:r>
      <w:r w:rsidRPr="00D71799">
        <w:rPr>
          <w:sz w:val="18"/>
        </w:rPr>
        <w:t xml:space="preserve"> by </w:t>
      </w:r>
      <w:r w:rsidRPr="00CA73E6">
        <w:rPr>
          <w:rStyle w:val="StyleUnderline"/>
          <w:highlight w:val="cyan"/>
        </w:rPr>
        <w:t>globalization</w:t>
      </w:r>
      <w:r w:rsidRPr="00D71799">
        <w:rPr>
          <w:sz w:val="18"/>
        </w:rPr>
        <w:t xml:space="preserve">, which </w:t>
      </w:r>
      <w:r w:rsidRPr="00CA73E6">
        <w:rPr>
          <w:rStyle w:val="StyleUnderline"/>
          <w:highlight w:val="cyan"/>
        </w:rPr>
        <w:t>makes</w:t>
      </w:r>
      <w:r w:rsidRPr="00D71799">
        <w:rPr>
          <w:sz w:val="18"/>
        </w:rPr>
        <w:t xml:space="preserve"> it easier to move people, technologies, and materials across the world. • Making </w:t>
      </w:r>
      <w:r w:rsidRPr="00CA73E6">
        <w:rPr>
          <w:rStyle w:val="StyleUnderline"/>
          <w:highlight w:val="cyan"/>
        </w:rPr>
        <w:t>a</w:t>
      </w:r>
      <w:r w:rsidRPr="00D71799">
        <w:rPr>
          <w:sz w:val="18"/>
        </w:rPr>
        <w:t xml:space="preserve"> crude </w:t>
      </w:r>
      <w:r w:rsidRPr="00CA73E6">
        <w:rPr>
          <w:rStyle w:val="StyleUnderline"/>
          <w:highlight w:val="cyan"/>
        </w:rPr>
        <w:t>nuclear bomb</w:t>
      </w:r>
      <w:r w:rsidRPr="00D71799">
        <w:rPr>
          <w:sz w:val="18"/>
        </w:rPr>
        <w:t xml:space="preserve"> would not be easy, but is potentially </w:t>
      </w:r>
      <w:r w:rsidRPr="005017B3">
        <w:rPr>
          <w:rStyle w:val="StyleUnderline"/>
          <w:highlight w:val="cyan"/>
        </w:rPr>
        <w:t>within the capabilities of a</w:t>
      </w:r>
      <w:r w:rsidRPr="00D71799">
        <w:rPr>
          <w:sz w:val="18"/>
        </w:rPr>
        <w:t xml:space="preserve"> technically sophisticated </w:t>
      </w:r>
      <w:r w:rsidRPr="005017B3">
        <w:rPr>
          <w:rStyle w:val="StyleUnderline"/>
          <w:highlight w:val="cyan"/>
        </w:rPr>
        <w:t>terrorist group, as numerous government studies have confirmed</w:t>
      </w:r>
      <w:r w:rsidRPr="00D71799">
        <w:rPr>
          <w:sz w:val="18"/>
        </w:rPr>
        <w:t xml:space="preserve">. Detonating a stolen nuclear weapon would likely be difficult for terrorists to accomplish, if the weapon was equipped with modern technical safeguards (such as the electronic locks known as Permissive Action Links, or PALs). </w:t>
      </w:r>
      <w:r w:rsidRPr="00CA73E6">
        <w:rPr>
          <w:rStyle w:val="StyleUnderline"/>
          <w:highlight w:val="cyan"/>
        </w:rPr>
        <w:t>Terrorists could</w:t>
      </w:r>
      <w:r w:rsidRPr="00D71799">
        <w:rPr>
          <w:sz w:val="18"/>
        </w:rPr>
        <w:t xml:space="preserve">, however, cut open a stolen nuclear weapon and make </w:t>
      </w:r>
      <w:r w:rsidRPr="00CA73E6">
        <w:rPr>
          <w:rStyle w:val="StyleUnderline"/>
          <w:highlight w:val="cyan"/>
        </w:rPr>
        <w:t>use</w:t>
      </w:r>
      <w:r w:rsidRPr="00D71799">
        <w:rPr>
          <w:sz w:val="18"/>
        </w:rPr>
        <w:t xml:space="preserve"> of its </w:t>
      </w:r>
      <w:r w:rsidRPr="00CA73E6">
        <w:rPr>
          <w:rStyle w:val="StyleUnderline"/>
          <w:highlight w:val="cyan"/>
        </w:rPr>
        <w:t>nuclear material for a bomb of their own</w:t>
      </w:r>
      <w:r w:rsidRPr="00D71799">
        <w:rPr>
          <w:sz w:val="18"/>
        </w:rPr>
        <w:t xml:space="preserve">. • </w:t>
      </w:r>
      <w:r w:rsidRPr="00CA73E6">
        <w:rPr>
          <w:rStyle w:val="StyleUnderline"/>
          <w:highlight w:val="cyan"/>
        </w:rPr>
        <w:t>The</w:t>
      </w:r>
      <w:r w:rsidRPr="00D71799">
        <w:rPr>
          <w:sz w:val="18"/>
        </w:rPr>
        <w:t xml:space="preserve"> nuclear </w:t>
      </w:r>
      <w:r w:rsidRPr="00CA73E6">
        <w:rPr>
          <w:rStyle w:val="StyleUnderline"/>
          <w:highlight w:val="cyan"/>
        </w:rPr>
        <w:t>material</w:t>
      </w:r>
      <w:r w:rsidRPr="00D71799">
        <w:rPr>
          <w:sz w:val="18"/>
        </w:rPr>
        <w:t xml:space="preserve"> for a bomb </w:t>
      </w:r>
      <w:r w:rsidRPr="00CA73E6">
        <w:rPr>
          <w:rStyle w:val="StyleUnderline"/>
          <w:highlight w:val="cyan"/>
        </w:rPr>
        <w:t>is</w:t>
      </w:r>
      <w:r w:rsidRPr="00D71799">
        <w:rPr>
          <w:sz w:val="18"/>
        </w:rPr>
        <w:t xml:space="preserve"> small and </w:t>
      </w:r>
      <w:r w:rsidRPr="00CA73E6">
        <w:rPr>
          <w:rStyle w:val="StyleUnderline"/>
          <w:highlight w:val="cyan"/>
        </w:rPr>
        <w:t>difficult to detect, making it a</w:t>
      </w:r>
      <w:r w:rsidRPr="00D71799">
        <w:rPr>
          <w:sz w:val="18"/>
        </w:rPr>
        <w:t xml:space="preserve"> major </w:t>
      </w:r>
      <w:r w:rsidRPr="00CA73E6">
        <w:rPr>
          <w:rStyle w:val="StyleUnderline"/>
          <w:highlight w:val="cyan"/>
        </w:rPr>
        <w:t>challenge to stop nuclear smuggling</w:t>
      </w:r>
      <w:r w:rsidRPr="00D71799">
        <w:rPr>
          <w:sz w:val="18"/>
        </w:rPr>
        <w:t xml:space="preserve"> or to recover nuclear material after it </w:t>
      </w:r>
      <w:proofErr w:type="gramStart"/>
      <w:r w:rsidRPr="00D71799">
        <w:rPr>
          <w:sz w:val="18"/>
        </w:rPr>
        <w:t>has been stolen</w:t>
      </w:r>
      <w:proofErr w:type="gramEnd"/>
      <w:r w:rsidRPr="00D71799">
        <w:rPr>
          <w:sz w:val="18"/>
        </w:rPr>
        <w:t xml:space="preserve">. Hence, a primary focus in reducing the risk must be to keep nuclear material and nuclear weapons from </w:t>
      </w:r>
      <w:proofErr w:type="gramStart"/>
      <w:r w:rsidRPr="00D71799">
        <w:rPr>
          <w:sz w:val="18"/>
        </w:rPr>
        <w:t>being stolen</w:t>
      </w:r>
      <w:proofErr w:type="gramEnd"/>
      <w:r w:rsidRPr="00D71799">
        <w:rPr>
          <w:sz w:val="18"/>
        </w:rPr>
        <w:t xml:space="preserve"> by continually improving their security, as agreed at the Nuclear Security Summit in Washington in April 2010. • Al-Qaeda has sought nuclear weapons for almost two decades. The group has repeatedly attempted to purchase stolen nuclear material or nuclear weapons, and has repeatedly attempted to recruit nuclear expertise. </w:t>
      </w:r>
      <w:r w:rsidRPr="00CA73E6">
        <w:rPr>
          <w:rStyle w:val="StyleUnderline"/>
          <w:highlight w:val="cyan"/>
        </w:rPr>
        <w:t>Al-Qaeda</w:t>
      </w:r>
      <w:r w:rsidRPr="00D71799">
        <w:rPr>
          <w:sz w:val="18"/>
        </w:rPr>
        <w:t xml:space="preserve"> reportedly </w:t>
      </w:r>
      <w:r w:rsidRPr="00CA73E6">
        <w:rPr>
          <w:rStyle w:val="StyleUnderline"/>
          <w:highlight w:val="cyan"/>
        </w:rPr>
        <w:t>conducted tests</w:t>
      </w:r>
      <w:r w:rsidRPr="00D71799">
        <w:rPr>
          <w:sz w:val="18"/>
        </w:rPr>
        <w:t xml:space="preserve"> of conventional explosives </w:t>
      </w:r>
      <w:r w:rsidRPr="00CA73E6">
        <w:rPr>
          <w:rStyle w:val="StyleUnderline"/>
          <w:highlight w:val="cyan"/>
        </w:rPr>
        <w:t>for its nuclear program</w:t>
      </w:r>
      <w:r w:rsidRPr="00D71799">
        <w:rPr>
          <w:sz w:val="18"/>
        </w:rPr>
        <w:t xml:space="preserve"> in the desert in Afghanistan. </w:t>
      </w:r>
      <w:r w:rsidRPr="00CA73E6">
        <w:rPr>
          <w:rStyle w:val="StyleUnderline"/>
          <w:highlight w:val="cyan"/>
        </w:rPr>
        <w:t>The group’s</w:t>
      </w:r>
      <w:r w:rsidRPr="00D71799">
        <w:rPr>
          <w:sz w:val="18"/>
        </w:rPr>
        <w:t xml:space="preserve"> nuclear </w:t>
      </w:r>
      <w:r w:rsidRPr="00CA73E6">
        <w:rPr>
          <w:rStyle w:val="StyleUnderline"/>
          <w:highlight w:val="cyan"/>
        </w:rPr>
        <w:t>ambitions continued after its</w:t>
      </w:r>
      <w:r w:rsidRPr="00D71799">
        <w:rPr>
          <w:sz w:val="18"/>
        </w:rPr>
        <w:t xml:space="preserve"> dispersal following the </w:t>
      </w:r>
      <w:r w:rsidRPr="00CA73E6">
        <w:rPr>
          <w:rStyle w:val="StyleUnderline"/>
          <w:highlight w:val="cyan"/>
        </w:rPr>
        <w:t>fall</w:t>
      </w:r>
      <w:r w:rsidRPr="00D71799">
        <w:rPr>
          <w:rStyle w:val="StyleUnderline"/>
          <w:sz w:val="18"/>
        </w:rPr>
        <w:t xml:space="preserve"> </w:t>
      </w:r>
      <w:r w:rsidRPr="00D71799">
        <w:rPr>
          <w:sz w:val="18"/>
        </w:rPr>
        <w:t xml:space="preserve">of the Taliban regime </w:t>
      </w:r>
      <w:r w:rsidRPr="00CA73E6">
        <w:rPr>
          <w:rStyle w:val="StyleUnderline"/>
          <w:highlight w:val="cyan"/>
        </w:rPr>
        <w:t>in Afghanistan.</w:t>
      </w:r>
      <w:r w:rsidRPr="00D71799">
        <w:rPr>
          <w:sz w:val="18"/>
        </w:rPr>
        <w:t xml:space="preserve"> Recent </w:t>
      </w:r>
      <w:r w:rsidRPr="005017B3">
        <w:rPr>
          <w:rStyle w:val="StyleUnderline"/>
          <w:highlight w:val="cyan"/>
        </w:rPr>
        <w:t>writings from</w:t>
      </w:r>
      <w:r w:rsidRPr="00D71799">
        <w:rPr>
          <w:sz w:val="18"/>
        </w:rPr>
        <w:t xml:space="preserve"> top </w:t>
      </w:r>
      <w:r w:rsidRPr="005017B3">
        <w:rPr>
          <w:rStyle w:val="StyleUnderline"/>
          <w:highlight w:val="cyan"/>
        </w:rPr>
        <w:t>al-Qaeda</w:t>
      </w:r>
      <w:r w:rsidRPr="00D71799">
        <w:rPr>
          <w:sz w:val="18"/>
        </w:rPr>
        <w:t xml:space="preserve"> leadership </w:t>
      </w:r>
      <w:proofErr w:type="gramStart"/>
      <w:r w:rsidRPr="005017B3">
        <w:rPr>
          <w:rStyle w:val="StyleUnderline"/>
          <w:highlight w:val="cyan"/>
        </w:rPr>
        <w:t>are focused</w:t>
      </w:r>
      <w:proofErr w:type="gramEnd"/>
      <w:r w:rsidRPr="005017B3">
        <w:rPr>
          <w:rStyle w:val="StyleUnderline"/>
          <w:highlight w:val="cyan"/>
        </w:rPr>
        <w:t xml:space="preserve"> on</w:t>
      </w:r>
      <w:r w:rsidRPr="00D71799">
        <w:rPr>
          <w:sz w:val="18"/>
        </w:rPr>
        <w:t xml:space="preserve"> justifying </w:t>
      </w:r>
      <w:r w:rsidRPr="005017B3">
        <w:rPr>
          <w:rStyle w:val="StyleUnderline"/>
          <w:highlight w:val="cyan"/>
        </w:rPr>
        <w:t>the mass slaughter of civilians</w:t>
      </w:r>
      <w:r w:rsidRPr="00CA73E6">
        <w:rPr>
          <w:rStyle w:val="StyleUnderline"/>
          <w:highlight w:val="cyan"/>
        </w:rPr>
        <w:t>, including</w:t>
      </w:r>
      <w:r w:rsidRPr="00D71799">
        <w:rPr>
          <w:sz w:val="18"/>
        </w:rPr>
        <w:t xml:space="preserve"> the </w:t>
      </w:r>
      <w:r w:rsidRPr="00CA73E6">
        <w:rPr>
          <w:rStyle w:val="StyleUnderline"/>
          <w:highlight w:val="cyan"/>
        </w:rPr>
        <w:t>use of w</w:t>
      </w:r>
      <w:r w:rsidRPr="00D71799">
        <w:rPr>
          <w:sz w:val="18"/>
        </w:rPr>
        <w:t xml:space="preserve">eapons of </w:t>
      </w:r>
      <w:r w:rsidRPr="00CA73E6">
        <w:rPr>
          <w:rStyle w:val="StyleUnderline"/>
          <w:highlight w:val="cyan"/>
        </w:rPr>
        <w:t>m</w:t>
      </w:r>
      <w:r w:rsidRPr="00D71799">
        <w:rPr>
          <w:sz w:val="18"/>
        </w:rPr>
        <w:t xml:space="preserve">ass </w:t>
      </w:r>
      <w:r w:rsidRPr="00CA73E6">
        <w:rPr>
          <w:rStyle w:val="StyleUnderline"/>
          <w:highlight w:val="cyan"/>
        </w:rPr>
        <w:t>d</w:t>
      </w:r>
      <w:r w:rsidRPr="00D71799">
        <w:rPr>
          <w:sz w:val="18"/>
        </w:rPr>
        <w:t xml:space="preserve">estruction, and are in all likelihood intended to provide a formal religious justification for nuclear use. • While there are significant gaps in coverage of the group’s activities, al-Qaeda appears to have been frustrated thus far in acquiring a nuclear capability; it is unclear whether the </w:t>
      </w:r>
      <w:proofErr w:type="spellStart"/>
      <w:r w:rsidRPr="00D71799">
        <w:rPr>
          <w:sz w:val="18"/>
        </w:rPr>
        <w:t>the</w:t>
      </w:r>
      <w:proofErr w:type="spellEnd"/>
      <w:r w:rsidRPr="00D71799">
        <w:rPr>
          <w:sz w:val="18"/>
        </w:rPr>
        <w:t xml:space="preserve"> group has acquired weapons-usable nuclear material or the expertise needed to make such material into a bomb. Furthermore, </w:t>
      </w:r>
      <w:r w:rsidRPr="00CA73E6">
        <w:rPr>
          <w:rStyle w:val="StyleUnderline"/>
          <w:highlight w:val="cyan"/>
        </w:rPr>
        <w:t>pressure from</w:t>
      </w:r>
      <w:r w:rsidRPr="00D71799">
        <w:rPr>
          <w:sz w:val="18"/>
        </w:rPr>
        <w:t xml:space="preserve"> a </w:t>
      </w:r>
      <w:r w:rsidRPr="00D71799">
        <w:rPr>
          <w:sz w:val="18"/>
        </w:rPr>
        <w:lastRenderedPageBreak/>
        <w:t xml:space="preserve">broad range of </w:t>
      </w:r>
      <w:r w:rsidRPr="00CA73E6">
        <w:rPr>
          <w:rStyle w:val="StyleUnderline"/>
          <w:highlight w:val="cyan"/>
        </w:rPr>
        <w:t>counter-terrorist actions</w:t>
      </w:r>
      <w:r w:rsidRPr="00D71799">
        <w:rPr>
          <w:sz w:val="18"/>
        </w:rPr>
        <w:t xml:space="preserve"> probably has reduced the group’s ability to manage large, complex projects, but </w:t>
      </w:r>
      <w:r w:rsidRPr="00CA73E6">
        <w:rPr>
          <w:rStyle w:val="StyleUnderline"/>
          <w:highlight w:val="cyan"/>
        </w:rPr>
        <w:t>has not eliminated the danger</w:t>
      </w:r>
      <w:r w:rsidRPr="00D71799">
        <w:rPr>
          <w:sz w:val="18"/>
        </w:rPr>
        <w:t xml:space="preserve">. However, there is no sign the group has abandoned its nuclear ambitions. On the contrary, leadership </w:t>
      </w:r>
      <w:r w:rsidRPr="00CA73E6">
        <w:rPr>
          <w:rStyle w:val="StyleUnderline"/>
          <w:highlight w:val="cyan"/>
        </w:rPr>
        <w:t>statements</w:t>
      </w:r>
      <w:r w:rsidRPr="00D71799">
        <w:rPr>
          <w:sz w:val="18"/>
        </w:rPr>
        <w:t xml:space="preserve"> as recently as 2008 </w:t>
      </w:r>
      <w:r w:rsidRPr="00CA73E6">
        <w:rPr>
          <w:rStyle w:val="StyleUnderline"/>
          <w:highlight w:val="cyan"/>
        </w:rPr>
        <w:t>indicate</w:t>
      </w:r>
      <w:r w:rsidRPr="00D71799">
        <w:rPr>
          <w:sz w:val="18"/>
        </w:rPr>
        <w:t xml:space="preserve"> that the </w:t>
      </w:r>
      <w:r w:rsidRPr="00CA73E6">
        <w:rPr>
          <w:rStyle w:val="StyleUnderline"/>
          <w:highlight w:val="cyan"/>
        </w:rPr>
        <w:t xml:space="preserve">intention to </w:t>
      </w:r>
      <w:r w:rsidRPr="00D71799">
        <w:rPr>
          <w:sz w:val="18"/>
        </w:rPr>
        <w:t xml:space="preserve">acquire and </w:t>
      </w:r>
      <w:r w:rsidRPr="00CA73E6">
        <w:rPr>
          <w:rStyle w:val="StyleUnderline"/>
          <w:highlight w:val="cyan"/>
        </w:rPr>
        <w:t>use nuclear weapons is as strong as ever.</w:t>
      </w:r>
    </w:p>
    <w:p w:rsidR="003B6340" w:rsidRPr="00D71799" w:rsidRDefault="003B6340" w:rsidP="003B6340">
      <w:pPr>
        <w:pStyle w:val="Heading4"/>
        <w:rPr>
          <w:rFonts w:cs="Arial"/>
        </w:rPr>
      </w:pPr>
      <w:r w:rsidRPr="00D71799">
        <w:rPr>
          <w:rFonts w:cs="Arial"/>
        </w:rPr>
        <w:t>Nuclear attack results in retaliation – escalates to nuclear war</w:t>
      </w:r>
    </w:p>
    <w:p w:rsidR="003B6340" w:rsidRPr="00D71799" w:rsidRDefault="003B6340" w:rsidP="003B6340">
      <w:pPr>
        <w:rPr>
          <w:rStyle w:val="Style13ptBold"/>
        </w:rPr>
      </w:pPr>
      <w:proofErr w:type="spellStart"/>
      <w:r w:rsidRPr="00D71799">
        <w:rPr>
          <w:rStyle w:val="Style13ptBold"/>
        </w:rPr>
        <w:t>Ayson</w:t>
      </w:r>
      <w:proofErr w:type="spellEnd"/>
      <w:r w:rsidRPr="00D71799">
        <w:rPr>
          <w:rStyle w:val="Style13ptBold"/>
        </w:rPr>
        <w:t xml:space="preserve"> 10 </w:t>
      </w:r>
    </w:p>
    <w:p w:rsidR="003B6340" w:rsidRPr="00D71799" w:rsidRDefault="003B6340" w:rsidP="003B6340">
      <w:pPr>
        <w:rPr>
          <w:sz w:val="18"/>
        </w:rPr>
      </w:pPr>
      <w:r w:rsidRPr="00D71799">
        <w:rPr>
          <w:sz w:val="18"/>
        </w:rPr>
        <w:t xml:space="preserve">[Robert, Professor of Strategic Studies and Director of the Centre for Strategic Studies: New Zealand at the Victoria University of Wellington, “After a Terrorist Nuclear Attack: Envisaging Catalytic Effects,” Studies in Conflict &amp; Terrorism, Volume 33, Issue 7, July, Available Online to Subscribing Institutions, </w:t>
      </w:r>
      <w:proofErr w:type="spellStart"/>
      <w:r w:rsidRPr="00D71799">
        <w:rPr>
          <w:sz w:val="18"/>
        </w:rPr>
        <w:t>InformaWorld</w:t>
      </w:r>
      <w:proofErr w:type="spellEnd"/>
      <w:r w:rsidRPr="00D71799">
        <w:rPr>
          <w:sz w:val="18"/>
        </w:rPr>
        <w:t>]</w:t>
      </w:r>
    </w:p>
    <w:p w:rsidR="003B6340" w:rsidRPr="00D71799" w:rsidRDefault="003B6340" w:rsidP="003B6340"/>
    <w:p w:rsidR="003B6340" w:rsidRPr="00D71799" w:rsidRDefault="003B6340" w:rsidP="003B6340">
      <w:pPr>
        <w:rPr>
          <w:rStyle w:val="StyleUnderline"/>
          <w:b/>
          <w:bCs/>
          <w:sz w:val="18"/>
        </w:rPr>
      </w:pPr>
      <w:r w:rsidRPr="00D71799">
        <w:rPr>
          <w:sz w:val="18"/>
        </w:rPr>
        <w:t xml:space="preserve">But these two nuclear worlds—a non-state actor nuclear attack and a catastrophic interstate nuclear exchange—are not necessarily separable. It is just possible that some sort of terrorist attack, and especially an act of </w:t>
      </w:r>
      <w:r w:rsidRPr="00CA73E6">
        <w:rPr>
          <w:rStyle w:val="StyleUnderline"/>
          <w:highlight w:val="cyan"/>
        </w:rPr>
        <w:t>nuclear terrorism, could precipitate a chain of events leading to a massive exchange of nuclear weapons</w:t>
      </w:r>
      <w:r w:rsidRPr="00D71799">
        <w:rPr>
          <w:sz w:val="18"/>
        </w:rPr>
        <w:t xml:space="preserve"> between two or more of the states 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t>
      </w:r>
      <w:proofErr w:type="gramStart"/>
      <w:r w:rsidRPr="00D71799">
        <w:rPr>
          <w:sz w:val="18"/>
        </w:rPr>
        <w:t>were considered</w:t>
      </w:r>
      <w:proofErr w:type="gramEnd"/>
      <w:r w:rsidRPr="00D71799">
        <w:rPr>
          <w:sz w:val="18"/>
        </w:rPr>
        <w:t xml:space="preserve">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proofErr w:type="gramStart"/>
      <w:r w:rsidRPr="00D71799">
        <w:rPr>
          <w:sz w:val="18"/>
        </w:rPr>
        <w:t>,40</w:t>
      </w:r>
      <w:proofErr w:type="gramEnd"/>
      <w:r w:rsidRPr="00D71799">
        <w:rPr>
          <w:sz w:val="18"/>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CA73E6">
        <w:rPr>
          <w:rStyle w:val="StyleUnderline"/>
          <w:highlight w:val="cyan"/>
        </w:rPr>
        <w:t>if the act</w:t>
      </w:r>
      <w:r w:rsidRPr="00D71799">
        <w:rPr>
          <w:sz w:val="18"/>
        </w:rPr>
        <w:t xml:space="preserve"> of nuclear terrorism </w:t>
      </w:r>
      <w:r w:rsidRPr="00CA73E6">
        <w:rPr>
          <w:rStyle w:val="StyleUnderline"/>
          <w:highlight w:val="cyan"/>
        </w:rPr>
        <w:t>came as a</w:t>
      </w:r>
      <w:r w:rsidRPr="00D71799">
        <w:rPr>
          <w:sz w:val="18"/>
        </w:rPr>
        <w:t xml:space="preserve"> complete </w:t>
      </w:r>
      <w:r w:rsidRPr="00CA73E6">
        <w:rPr>
          <w:rStyle w:val="StyleUnderline"/>
          <w:highlight w:val="cyan"/>
        </w:rPr>
        <w:t>surprise</w:t>
      </w:r>
      <w:r w:rsidRPr="00D71799">
        <w:rPr>
          <w:sz w:val="18"/>
        </w:rPr>
        <w:t xml:space="preserve">, and American officials refused to believe that a terrorist group was fully responsible (or responsible at all) </w:t>
      </w:r>
      <w:r w:rsidRPr="00CA73E6">
        <w:rPr>
          <w:rStyle w:val="StyleUnderline"/>
          <w:highlight w:val="cyan"/>
        </w:rPr>
        <w:t>suspicion would shift immediately to state possessors.</w:t>
      </w:r>
      <w:r w:rsidRPr="00D71799">
        <w:rPr>
          <w:sz w:val="18"/>
        </w:rPr>
        <w:t xml:space="preserve"> Ruling out Western ally countries like the United Kingdom and France, and probably Israel and India as well, authorities in Washington </w:t>
      </w:r>
      <w:proofErr w:type="gramStart"/>
      <w:r w:rsidRPr="00D71799">
        <w:rPr>
          <w:sz w:val="18"/>
        </w:rPr>
        <w:t>would be left</w:t>
      </w:r>
      <w:proofErr w:type="gramEnd"/>
      <w:r w:rsidRPr="00D71799">
        <w:rPr>
          <w:sz w:val="18"/>
        </w:rPr>
        <w:t xml:space="preserve"> </w:t>
      </w:r>
      <w:r w:rsidRPr="00CA73E6">
        <w:rPr>
          <w:rStyle w:val="StyleUnderline"/>
          <w:highlight w:val="cyan"/>
        </w:rPr>
        <w:t>with a very short list consisting of North Korea</w:t>
      </w:r>
      <w:r w:rsidRPr="00D71799">
        <w:rPr>
          <w:sz w:val="18"/>
        </w:rPr>
        <w:t xml:space="preserve">, perhaps </w:t>
      </w:r>
      <w:r w:rsidRPr="00CA73E6">
        <w:rPr>
          <w:rStyle w:val="StyleUnderline"/>
          <w:highlight w:val="cyan"/>
        </w:rPr>
        <w:t>Iran</w:t>
      </w:r>
      <w:r w:rsidRPr="00D71799">
        <w:rPr>
          <w:rStyle w:val="StyleUnderline"/>
        </w:rPr>
        <w:t xml:space="preserve"> </w:t>
      </w:r>
      <w:r w:rsidRPr="00D71799">
        <w:rPr>
          <w:sz w:val="18"/>
        </w:rPr>
        <w:t xml:space="preserve">if its program continues, </w:t>
      </w:r>
      <w:r w:rsidRPr="00CA73E6">
        <w:rPr>
          <w:rStyle w:val="StyleUnderline"/>
          <w:highlight w:val="cyan"/>
        </w:rPr>
        <w:t>and</w:t>
      </w:r>
      <w:r w:rsidRPr="00D71799">
        <w:rPr>
          <w:sz w:val="18"/>
        </w:rPr>
        <w:t xml:space="preserve"> possibly </w:t>
      </w:r>
      <w:r w:rsidRPr="00CA73E6">
        <w:rPr>
          <w:rStyle w:val="StyleUnderline"/>
          <w:highlight w:val="cyan"/>
        </w:rPr>
        <w:t>Pakistan</w:t>
      </w:r>
      <w:r w:rsidRPr="00D71799">
        <w:rPr>
          <w:sz w:val="18"/>
        </w:rPr>
        <w:t xml:space="preserve">. But at what stage </w:t>
      </w:r>
      <w:proofErr w:type="gramStart"/>
      <w:r w:rsidRPr="00D71799">
        <w:rPr>
          <w:sz w:val="18"/>
        </w:rPr>
        <w:t>would Russia and China be definitely ruled out</w:t>
      </w:r>
      <w:proofErr w:type="gramEnd"/>
      <w:r w:rsidRPr="00D71799">
        <w:rPr>
          <w:sz w:val="18"/>
        </w:rPr>
        <w:t xml:space="preserve"> in this high stakes game of nuclear </w:t>
      </w:r>
      <w:proofErr w:type="spellStart"/>
      <w:r w:rsidRPr="00D71799">
        <w:rPr>
          <w:sz w:val="18"/>
        </w:rPr>
        <w:t>Cluedo</w:t>
      </w:r>
      <w:proofErr w:type="spellEnd"/>
      <w:r w:rsidRPr="00D71799">
        <w:rPr>
          <w:sz w:val="18"/>
        </w:rPr>
        <w:t xml:space="preserve">? In particular, if the act of nuclear terrorism occurred </w:t>
      </w:r>
      <w:r w:rsidRPr="00CA73E6">
        <w:rPr>
          <w:rStyle w:val="StyleUnderline"/>
          <w:highlight w:val="cyan"/>
        </w:rPr>
        <w:t>against a backdrop of existing tension</w:t>
      </w:r>
      <w:r w:rsidRPr="00D71799">
        <w:rPr>
          <w:sz w:val="18"/>
        </w:rPr>
        <w:t xml:space="preserve"> in Washington’s relations with Russia and/or China, and at a time when threats </w:t>
      </w:r>
      <w:proofErr w:type="gramStart"/>
      <w:r w:rsidRPr="00D71799">
        <w:rPr>
          <w:sz w:val="18"/>
        </w:rPr>
        <w:t>had already been traded</w:t>
      </w:r>
      <w:proofErr w:type="gramEnd"/>
      <w:r w:rsidRPr="00D71799">
        <w:rPr>
          <w:sz w:val="18"/>
        </w:rPr>
        <w:t xml:space="preserve"> between these major powers, would officials and political leaders not be tempted to assume the worst?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CA73E6">
        <w:rPr>
          <w:rStyle w:val="StyleUnderline"/>
          <w:highlight w:val="cyan"/>
        </w:rPr>
        <w:t>Washington’s</w:t>
      </w:r>
      <w:r w:rsidRPr="00D71799">
        <w:rPr>
          <w:sz w:val="18"/>
        </w:rPr>
        <w:t xml:space="preserve"> early </w:t>
      </w:r>
      <w:r w:rsidRPr="00CA73E6">
        <w:rPr>
          <w:rStyle w:val="StyleUnderline"/>
          <w:highlight w:val="cyan"/>
        </w:rPr>
        <w:t>response to a terrorist nuclear attack on its own soil might also raise the possibility of</w:t>
      </w:r>
      <w:r w:rsidRPr="00D71799">
        <w:rPr>
          <w:sz w:val="18"/>
        </w:rPr>
        <w:t xml:space="preserve"> an unwanted (and </w:t>
      </w:r>
      <w:r w:rsidRPr="00CA73E6">
        <w:rPr>
          <w:rStyle w:val="StyleUnderline"/>
          <w:highlight w:val="cyan"/>
        </w:rPr>
        <w:t>nuclear</w:t>
      </w:r>
      <w:r w:rsidRPr="00D71799">
        <w:rPr>
          <w:sz w:val="18"/>
        </w:rPr>
        <w:t xml:space="preserve"> aided) </w:t>
      </w:r>
      <w:r w:rsidRPr="00CA73E6">
        <w:rPr>
          <w:rStyle w:val="StyleUnderline"/>
          <w:highlight w:val="cyan"/>
        </w:rPr>
        <w:t>confrontation with Russia and</w:t>
      </w:r>
      <w:r w:rsidRPr="00D71799">
        <w:rPr>
          <w:sz w:val="18"/>
        </w:rPr>
        <w:t xml:space="preserve">/or </w:t>
      </w:r>
      <w:r w:rsidRPr="00CA73E6">
        <w:rPr>
          <w:rStyle w:val="StyleUnderline"/>
          <w:highlight w:val="cyan"/>
        </w:rPr>
        <w:t>China</w:t>
      </w:r>
      <w:r w:rsidRPr="00D71799">
        <w:rPr>
          <w:sz w:val="18"/>
        </w:rPr>
        <w:t xml:space="preserve">. For example, in the noise and confusion during the immediate aftermath of the terrorist nuclear attack, </w:t>
      </w:r>
      <w:r w:rsidRPr="00CA73E6">
        <w:rPr>
          <w:rStyle w:val="StyleUnderline"/>
          <w:highlight w:val="cyan"/>
        </w:rPr>
        <w:t>the U.S.</w:t>
      </w:r>
      <w:r w:rsidRPr="00D71799">
        <w:rPr>
          <w:sz w:val="18"/>
        </w:rPr>
        <w:t xml:space="preserve"> president </w:t>
      </w:r>
      <w:proofErr w:type="gramStart"/>
      <w:r w:rsidRPr="00CA73E6">
        <w:rPr>
          <w:rStyle w:val="StyleUnderline"/>
          <w:highlight w:val="cyan"/>
        </w:rPr>
        <w:t>might</w:t>
      </w:r>
      <w:r w:rsidRPr="00D71799">
        <w:rPr>
          <w:sz w:val="18"/>
        </w:rPr>
        <w:t xml:space="preserve"> be expected</w:t>
      </w:r>
      <w:proofErr w:type="gramEnd"/>
      <w:r w:rsidRPr="00D71799">
        <w:rPr>
          <w:sz w:val="18"/>
        </w:rPr>
        <w:t xml:space="preserve"> to </w:t>
      </w:r>
      <w:r w:rsidRPr="00CA73E6">
        <w:rPr>
          <w:rStyle w:val="StyleUnderline"/>
          <w:highlight w:val="cyan"/>
        </w:rPr>
        <w:t>place</w:t>
      </w:r>
      <w:r w:rsidRPr="00D71799">
        <w:rPr>
          <w:sz w:val="18"/>
        </w:rPr>
        <w:t xml:space="preserve"> the country’s armed forces, including </w:t>
      </w:r>
      <w:r w:rsidRPr="00CA73E6">
        <w:rPr>
          <w:rStyle w:val="StyleUnderline"/>
          <w:highlight w:val="cyan"/>
        </w:rPr>
        <w:t>its nuclear arsenal, on</w:t>
      </w:r>
      <w:r w:rsidRPr="00D71799">
        <w:rPr>
          <w:sz w:val="18"/>
        </w:rPr>
        <w:t xml:space="preserve"> a </w:t>
      </w:r>
      <w:r w:rsidRPr="00CA73E6">
        <w:rPr>
          <w:rStyle w:val="StyleUnderline"/>
          <w:highlight w:val="cyan"/>
        </w:rPr>
        <w:t>high</w:t>
      </w:r>
      <w:r w:rsidRPr="00D71799">
        <w:rPr>
          <w:sz w:val="18"/>
        </w:rPr>
        <w:t xml:space="preserve">er stage of </w:t>
      </w:r>
      <w:r w:rsidRPr="00CA73E6">
        <w:rPr>
          <w:rStyle w:val="StyleUnderline"/>
          <w:highlight w:val="cyan"/>
        </w:rPr>
        <w:t>alert</w:t>
      </w:r>
      <w:r w:rsidRPr="00D71799">
        <w:rPr>
          <w:sz w:val="18"/>
        </w:rPr>
        <w:t xml:space="preserve">. In such a tense environment, when careful planning runs up against the friction of reality, it is just possible that </w:t>
      </w:r>
      <w:r w:rsidRPr="00CA73E6">
        <w:rPr>
          <w:rStyle w:val="StyleUnderline"/>
          <w:highlight w:val="cyan"/>
        </w:rPr>
        <w:t xml:space="preserve">Moscow and/or China might mistakenly read </w:t>
      </w:r>
      <w:r w:rsidRPr="00CA73E6">
        <w:rPr>
          <w:rStyle w:val="StyleUnderline"/>
          <w:highlight w:val="cyan"/>
        </w:rPr>
        <w:lastRenderedPageBreak/>
        <w:t>this as a sign of U.S. intentions to use force</w:t>
      </w:r>
      <w:r w:rsidRPr="00D71799">
        <w:rPr>
          <w:sz w:val="18"/>
        </w:rPr>
        <w:t xml:space="preserve"> (and possibly nuclear force) against them. In that situation, </w:t>
      </w:r>
      <w:r w:rsidRPr="00CA73E6">
        <w:rPr>
          <w:rStyle w:val="StyleUnderline"/>
          <w:highlight w:val="cyan"/>
        </w:rPr>
        <w:t>the temptations to preempt</w:t>
      </w:r>
      <w:r w:rsidRPr="00D71799">
        <w:rPr>
          <w:sz w:val="18"/>
        </w:rPr>
        <w:t xml:space="preserve"> such actions </w:t>
      </w:r>
      <w:r w:rsidRPr="00CA73E6">
        <w:rPr>
          <w:rStyle w:val="StyleUnderline"/>
          <w:highlight w:val="cyan"/>
        </w:rPr>
        <w:t>might grow,</w:t>
      </w:r>
      <w:r w:rsidRPr="00D71799">
        <w:rPr>
          <w:sz w:val="18"/>
        </w:rPr>
        <w:t xml:space="preserve"> although it </w:t>
      </w:r>
      <w:proofErr w:type="gramStart"/>
      <w:r w:rsidRPr="00D71799">
        <w:rPr>
          <w:sz w:val="18"/>
        </w:rPr>
        <w:t>must be admitted</w:t>
      </w:r>
      <w:proofErr w:type="gramEnd"/>
      <w:r w:rsidRPr="00D71799">
        <w:rPr>
          <w:sz w:val="18"/>
        </w:rPr>
        <w:t xml:space="preserve"> that any preemption would probably still meet with a devastating response. As part of its initial response to the act of nuclear terrorism (as discussed earlier) Washington might decide to order a significant conventional (or nuclear) retaliatory or disarming attack against the leadership of the terrorist group and/or states seen to support that group. Depending on the identity and especially the location of these targets, </w:t>
      </w:r>
      <w:r w:rsidRPr="00CA73E6">
        <w:rPr>
          <w:rStyle w:val="StyleUnderline"/>
          <w:highlight w:val="cyan"/>
        </w:rPr>
        <w:t>Russia and/or China might interpret such action as being far too close for their comfort, and</w:t>
      </w:r>
      <w:r w:rsidRPr="00D71799">
        <w:rPr>
          <w:sz w:val="18"/>
        </w:rPr>
        <w:t xml:space="preserve"> potentially as an </w:t>
      </w:r>
      <w:r w:rsidRPr="00CA73E6">
        <w:rPr>
          <w:rStyle w:val="StyleUnderline"/>
          <w:highlight w:val="cyan"/>
        </w:rPr>
        <w:t>infringement on their spheres of influence</w:t>
      </w:r>
      <w:r w:rsidRPr="00D71799">
        <w:rPr>
          <w:sz w:val="18"/>
        </w:rPr>
        <w:t xml:space="preserve"> and even on their sovereignty. One far-fetched but perhaps not impossible scenario might stem from a judgment in Washington that some of the main aiders and </w:t>
      </w:r>
      <w:proofErr w:type="spellStart"/>
      <w:r w:rsidRPr="00D71799">
        <w:rPr>
          <w:sz w:val="18"/>
        </w:rPr>
        <w:t>abetters</w:t>
      </w:r>
      <w:proofErr w:type="spellEnd"/>
      <w:r w:rsidRPr="00D71799">
        <w:rPr>
          <w:sz w:val="18"/>
        </w:rPr>
        <w:t xml:space="preserve"> of the terrorist action resided somewhere such as Chechnya, perhaps in connection with what Allison claims is the “Chechen insurgents’ … long-standing interest in all things nuclear.”42 American </w:t>
      </w:r>
      <w:proofErr w:type="gramStart"/>
      <w:r w:rsidRPr="00D71799">
        <w:rPr>
          <w:sz w:val="18"/>
        </w:rPr>
        <w:t>pressure</w:t>
      </w:r>
      <w:proofErr w:type="gramEnd"/>
      <w:r w:rsidRPr="00D71799">
        <w:rPr>
          <w:sz w:val="18"/>
        </w:rPr>
        <w:t xml:space="preserve"> on that part of the world would almost certainly raise alarms in Moscow that might require a degree of advanced consultation from Washington that the latter found itself unable or unwilling to provide.</w:t>
      </w:r>
    </w:p>
    <w:p w:rsidR="003B6340" w:rsidRPr="007751ED" w:rsidRDefault="003B6340" w:rsidP="003B6340"/>
    <w:p w:rsidR="00EF2CBA" w:rsidRDefault="00EF2CBA" w:rsidP="00EF2CBA">
      <w:pPr>
        <w:pStyle w:val="Heading3"/>
      </w:pPr>
      <w:r>
        <w:lastRenderedPageBreak/>
        <w:t>! – Pakistani collapse</w:t>
      </w:r>
    </w:p>
    <w:p w:rsidR="00EF2CBA" w:rsidRDefault="00EF2CBA" w:rsidP="00EF2CBA">
      <w:pPr>
        <w:pStyle w:val="Heading4"/>
      </w:pPr>
      <w:r>
        <w:t>Even an attempted insurgency destabilizes Pakistan into war</w:t>
      </w:r>
    </w:p>
    <w:p w:rsidR="00EF2CBA" w:rsidRDefault="00EF2CBA" w:rsidP="00EF2CBA">
      <w:r w:rsidRPr="00AF4D29">
        <w:rPr>
          <w:rStyle w:val="Style13ptBold"/>
        </w:rPr>
        <w:t>Kagan and O’Hanlon, Resident Scholars at the American Enterprise Institute and Brookings Institution, 7</w:t>
      </w:r>
      <w:r>
        <w:t xml:space="preserve"> (Frederick W. and Michael, 11-18-7, New York Times, “Pakistan’s Collapse, Our Problem,” http://www.aei.org/article/27122)</w:t>
      </w:r>
    </w:p>
    <w:p w:rsidR="00EF2CBA" w:rsidRDefault="00EF2CBA" w:rsidP="00EF2CBA">
      <w:r>
        <w:t xml:space="preserve">We do not intend to be fear mongers. Pakistan's officer corps and ruling elites remain largely moderate and more interested in building a strong, modern state than in exporting terrorism or nuclear weapons to the highest bidder. But then again, Americans felt similarly about the shah's regime in Iran until it was too late. Moreover, </w:t>
      </w:r>
      <w:r w:rsidRPr="00AF4D29">
        <w:rPr>
          <w:rStyle w:val="StyleUnderline"/>
        </w:rPr>
        <w:t>Pakistan's intelligence services contain</w:t>
      </w:r>
      <w:r>
        <w:t xml:space="preserve"> enough sym</w:t>
      </w:r>
      <w:r w:rsidRPr="00AF4D29">
        <w:rPr>
          <w:rStyle w:val="StyleUnderline"/>
        </w:rPr>
        <w:t xml:space="preserve">pathizers and supporters of the Afghan Taliban, and enough nationalists bent on seizing </w:t>
      </w:r>
      <w:r>
        <w:t xml:space="preserve">the disputed province of </w:t>
      </w:r>
      <w:r w:rsidRPr="00AF4D29">
        <w:rPr>
          <w:rStyle w:val="StyleUnderline"/>
        </w:rPr>
        <w:t>Kashmir</w:t>
      </w:r>
      <w:r>
        <w:t xml:space="preserve"> from India, that </w:t>
      </w:r>
      <w:r w:rsidRPr="00AF4D29">
        <w:rPr>
          <w:rStyle w:val="StyleUnderline"/>
        </w:rPr>
        <w:t>there are grounds for real worries</w:t>
      </w:r>
      <w:r>
        <w:t xml:space="preserve">. Fortunately, given the longstanding effectiveness of Pakistan's security forces, any </w:t>
      </w:r>
      <w:r w:rsidRPr="005017B3">
        <w:rPr>
          <w:rStyle w:val="StyleUnderline"/>
        </w:rPr>
        <w:t>process of state decline probably would be gradual, giving us the time to act. The most likely possible dangers are</w:t>
      </w:r>
      <w:r>
        <w:t xml:space="preserve"> these: </w:t>
      </w:r>
      <w:r w:rsidRPr="005017B3">
        <w:rPr>
          <w:rStyle w:val="StyleUnderline"/>
        </w:rPr>
        <w:t>a complete collapse of Pakistani government rule that allows an extreme Islamist movement to fill the vacuum; a total loss of federal control over outlying provinces, which splinter along ethnic and tribal lines; or</w:t>
      </w:r>
      <w:r>
        <w:t xml:space="preserve"> a </w:t>
      </w:r>
      <w:r w:rsidRPr="005017B3">
        <w:rPr>
          <w:rStyle w:val="StyleUnderline"/>
        </w:rPr>
        <w:t xml:space="preserve">struggle within the Pakistani military in which the minority sympathetic to the Taliban and Al Qaeda try to establish Pakistan as a state sponsor of terrorism. </w:t>
      </w:r>
      <w:r>
        <w:t xml:space="preserve">All </w:t>
      </w:r>
      <w:r w:rsidRPr="005017B3">
        <w:rPr>
          <w:rStyle w:val="StyleUnderline"/>
        </w:rPr>
        <w:t xml:space="preserve">possible military initiatives to avoid those </w:t>
      </w:r>
      <w:r>
        <w:t xml:space="preserve">possibilities </w:t>
      </w:r>
      <w:r w:rsidRPr="005017B3">
        <w:rPr>
          <w:rStyle w:val="StyleUnderline"/>
        </w:rPr>
        <w:t>are daunting</w:t>
      </w:r>
      <w:r>
        <w:t xml:space="preserve">. With 160 million people, </w:t>
      </w:r>
      <w:r w:rsidRPr="005017B3">
        <w:rPr>
          <w:rStyle w:val="StyleUnderline"/>
        </w:rPr>
        <w:t>Pakistan is</w:t>
      </w:r>
      <w:r>
        <w:t xml:space="preserve"> more than </w:t>
      </w:r>
      <w:r w:rsidRPr="005017B3">
        <w:rPr>
          <w:rStyle w:val="StyleUnderline"/>
        </w:rPr>
        <w:t>five times the size of Iraq</w:t>
      </w:r>
      <w:r>
        <w:t xml:space="preserve">. It would take a long time to move large numbers of American forces halfway across the world. </w:t>
      </w:r>
      <w:r w:rsidRPr="005017B3">
        <w:rPr>
          <w:rStyle w:val="StyleUnderline"/>
        </w:rPr>
        <w:t>And unless we had precise information about</w:t>
      </w:r>
      <w:r>
        <w:t xml:space="preserve"> </w:t>
      </w:r>
      <w:r w:rsidRPr="005017B3">
        <w:rPr>
          <w:rStyle w:val="StyleUnderline"/>
        </w:rPr>
        <w:t>the location of</w:t>
      </w:r>
      <w:r>
        <w:t xml:space="preserve"> all of </w:t>
      </w:r>
      <w:r w:rsidRPr="005017B3">
        <w:rPr>
          <w:rStyle w:val="StyleUnderline"/>
        </w:rPr>
        <w:t xml:space="preserve">Pakistan's nuclear weapons and materials, we could not rely on bombing or using Special Forces to destroy them. </w:t>
      </w:r>
      <w:r>
        <w:t xml:space="preserve">The task of stabilizing a collapsed Pakistan is beyond the means of the United States and its allies. Rule-of-thumb estimates suggest that </w:t>
      </w:r>
      <w:r w:rsidRPr="005017B3">
        <w:rPr>
          <w:rStyle w:val="StyleUnderline"/>
        </w:rPr>
        <w:t xml:space="preserve">a force of more than a million troops would be required </w:t>
      </w:r>
      <w:r w:rsidRPr="00AF4D29">
        <w:t>for</w:t>
      </w:r>
      <w:r>
        <w:t xml:space="preserve"> a country of this size. Thus, if we have any hope of success, we would have to act before a complete government collapse, and we would need the cooperation of moderate Pakistani forces. One possible plan would be a Special Forces operation with the limited goal of preventing Pakistan's nuclear materials and warheads from getting into the wrong hands. </w:t>
      </w:r>
      <w:r w:rsidRPr="00AF4D29">
        <w:t>Given the degree to which Pakistani nationalists cherish these assets, it is unlikely the United States would get permission to destroy them. Somehow, American forces would have to team with Pakistanis to secure</w:t>
      </w:r>
      <w:r>
        <w:t xml:space="preserve"> critical sites and possibly to move the material to a safer place. </w:t>
      </w:r>
    </w:p>
    <w:p w:rsidR="00EF2CBA" w:rsidRDefault="00EF2CBA" w:rsidP="00EF2CBA">
      <w:pPr>
        <w:pStyle w:val="Heading4"/>
      </w:pPr>
      <w:r>
        <w:t xml:space="preserve"> It’ll go nuclear and causes great power war</w:t>
      </w:r>
    </w:p>
    <w:p w:rsidR="00EF2CBA" w:rsidRDefault="00EF2CBA" w:rsidP="00EF2CBA">
      <w:r w:rsidRPr="00AF4D29">
        <w:rPr>
          <w:rStyle w:val="Style13ptBold"/>
        </w:rPr>
        <w:t xml:space="preserve">Morgan, Political Psychologist and Complexity theorist, 7 </w:t>
      </w:r>
      <w:r>
        <w:t>(Stephen John, 3-5-7, Electric Articles, "Better another Taliban Afghanistan, than a Taliban NUCLEAR Pakistan!?</w:t>
      </w:r>
      <w:proofErr w:type="gramStart"/>
      <w:r>
        <w:t>",</w:t>
      </w:r>
      <w:proofErr w:type="gramEnd"/>
      <w:r>
        <w:t xml:space="preserve"> http://www.electricarticles.com/display.aspx?id=639)</w:t>
      </w:r>
    </w:p>
    <w:p w:rsidR="00EF2CBA" w:rsidRPr="005017B3" w:rsidRDefault="00EF2CBA" w:rsidP="00EF2CBA">
      <w:pPr>
        <w:rPr>
          <w:rStyle w:val="StyleUnderline"/>
        </w:rPr>
      </w:pPr>
      <w:r w:rsidRPr="005017B3">
        <w:rPr>
          <w:rStyle w:val="StyleUnderline"/>
        </w:rPr>
        <w:t>Should Pakistan break down completely, a Taliban</w:t>
      </w:r>
      <w:r w:rsidRPr="00AF4D29">
        <w:t>-style</w:t>
      </w:r>
      <w:r w:rsidRPr="00AF4D29">
        <w:rPr>
          <w:rStyle w:val="StyleUnderline"/>
        </w:rPr>
        <w:t xml:space="preserve"> </w:t>
      </w:r>
      <w:r w:rsidRPr="005017B3">
        <w:rPr>
          <w:rStyle w:val="StyleUnderline"/>
        </w:rPr>
        <w:t>government with strong Al Qaeda influence is a real possibility</w:t>
      </w:r>
      <w:r>
        <w:t xml:space="preserve">. Such </w:t>
      </w:r>
      <w:r w:rsidRPr="005017B3">
        <w:rPr>
          <w:rStyle w:val="StyleUnderline"/>
        </w:rPr>
        <w:t>deep chaos would</w:t>
      </w:r>
      <w:r>
        <w:t xml:space="preserve">, of course, </w:t>
      </w:r>
      <w:r w:rsidRPr="005017B3">
        <w:rPr>
          <w:rStyle w:val="StyleUnderline"/>
        </w:rPr>
        <w:t>open a “Pandora's box” for the region and the world. With</w:t>
      </w:r>
      <w:r>
        <w:t xml:space="preserve"> the possibility of </w:t>
      </w:r>
      <w:r w:rsidRPr="005017B3">
        <w:rPr>
          <w:rStyle w:val="StyleUnderline"/>
        </w:rPr>
        <w:t>unstable clerical and military fundamentalist elements</w:t>
      </w:r>
      <w:r>
        <w:t xml:space="preserve"> being </w:t>
      </w:r>
      <w:r w:rsidRPr="005017B3">
        <w:rPr>
          <w:rStyle w:val="StyleUnderline"/>
        </w:rPr>
        <w:t>in control of the Pakistan nuclear arsenal, not only their use against India, but Israel</w:t>
      </w:r>
      <w:r>
        <w:t xml:space="preserve"> becomes a possibility, </w:t>
      </w:r>
      <w:r w:rsidRPr="005017B3">
        <w:rPr>
          <w:rStyle w:val="StyleUnderline"/>
        </w:rPr>
        <w:t>as well as the acquisition of nuclear</w:t>
      </w:r>
      <w:r>
        <w:t xml:space="preserve"> and other deadly </w:t>
      </w:r>
      <w:r w:rsidRPr="005017B3">
        <w:rPr>
          <w:rStyle w:val="StyleUnderline"/>
        </w:rPr>
        <w:t>weapons secrets by Al Qaeda. Invading Pakistan would not be an option for America</w:t>
      </w:r>
      <w:r>
        <w:t xml:space="preserve">. Therefore </w:t>
      </w:r>
      <w:r w:rsidRPr="005017B3">
        <w:rPr>
          <w:rStyle w:val="StyleUnderline"/>
        </w:rPr>
        <w:t xml:space="preserve">a nuclear war would now again </w:t>
      </w:r>
      <w:proofErr w:type="gramStart"/>
      <w:r w:rsidRPr="005017B3">
        <w:rPr>
          <w:rStyle w:val="StyleUnderline"/>
        </w:rPr>
        <w:t>become a real strategic possibility</w:t>
      </w:r>
      <w:proofErr w:type="gramEnd"/>
      <w:r>
        <w:t xml:space="preserve">. This would bring a shift in the tectonic plates of global relations. </w:t>
      </w:r>
      <w:r w:rsidRPr="005017B3">
        <w:rPr>
          <w:rStyle w:val="StyleUnderline"/>
        </w:rPr>
        <w:t>It could usher in a new Cold War with China and Russia pitted against the US</w:t>
      </w:r>
    </w:p>
    <w:p w:rsidR="00EF2CBA" w:rsidRPr="005017B3" w:rsidRDefault="00EF2CBA" w:rsidP="00EF2CBA">
      <w:pPr>
        <w:rPr>
          <w:rStyle w:val="StyleUnderline"/>
        </w:rPr>
      </w:pPr>
    </w:p>
    <w:p w:rsidR="0089476C" w:rsidRPr="00DD6826" w:rsidRDefault="0089476C" w:rsidP="0089476C">
      <w:pPr>
        <w:pStyle w:val="Heading3"/>
      </w:pPr>
      <w:r>
        <w:lastRenderedPageBreak/>
        <w:t>A2 US Key to Pakistan Stability</w:t>
      </w:r>
    </w:p>
    <w:p w:rsidR="0089476C" w:rsidRDefault="0089476C" w:rsidP="0089476C">
      <w:pPr>
        <w:pStyle w:val="Heading4"/>
      </w:pPr>
      <w:r>
        <w:t xml:space="preserve">No impact to US regional power – Pakistan stability doesn’t rely on US intervention </w:t>
      </w:r>
    </w:p>
    <w:p w:rsidR="0089476C" w:rsidRDefault="0089476C" w:rsidP="0089476C">
      <w:r w:rsidRPr="00DD6826">
        <w:rPr>
          <w:rStyle w:val="Style13ptBold"/>
        </w:rPr>
        <w:t>Jervis, Adlai E. Stevenson Professor of International Affairs at Columbia University, 9</w:t>
      </w:r>
      <w:r>
        <w:t xml:space="preserve"> (Robert, 9-14-9, “Withdrawal without winning?</w:t>
      </w:r>
      <w:proofErr w:type="gramStart"/>
      <w:r>
        <w:t>”,</w:t>
      </w:r>
      <w:proofErr w:type="gramEnd"/>
      <w:r>
        <w:t xml:space="preserve"> http://afpak.foreignpolicy.com/posts/2009/09/14/withdrawal_without_winning )</w:t>
      </w:r>
    </w:p>
    <w:p w:rsidR="0089476C" w:rsidRDefault="0089476C" w:rsidP="0089476C">
      <w:r>
        <w:t xml:space="preserve">A second argument, made most recently by Frederick Kagan in the September 5-6 Wall Street Journal, is that, to quote from its headline, "A stable Pakistan needs a stable Afghanistan." But does it really? Are there reasonable prospects for a stable Afghanistan over the next decade no matter what we do? Isn't there a good argument that part of the problem in Pakistan stems from our continued presence in Afghanistan? </w:t>
      </w:r>
      <w:r w:rsidRPr="005017B3">
        <w:rPr>
          <w:rStyle w:val="StyleUnderline"/>
        </w:rPr>
        <w:t xml:space="preserve">We </w:t>
      </w:r>
      <w:proofErr w:type="gramStart"/>
      <w:r w:rsidRPr="005017B3">
        <w:rPr>
          <w:rStyle w:val="StyleUnderline"/>
        </w:rPr>
        <w:t>are told</w:t>
      </w:r>
      <w:proofErr w:type="gramEnd"/>
      <w:r w:rsidRPr="005017B3">
        <w:rPr>
          <w:rStyle w:val="StyleUnderline"/>
        </w:rPr>
        <w:t xml:space="preserve"> that bases in Pakistan are used to support the insurgents in Afghanistan, while simultaneously being told that it is the fighting in Afghanistan that is endangering Pakistan. Reciprocal causation is certainly possible, but this </w:t>
      </w:r>
      <w:r>
        <w:t xml:space="preserve">modern version of the turbulent frontier doctrine </w:t>
      </w:r>
      <w:proofErr w:type="gramStart"/>
      <w:r w:rsidRPr="005017B3">
        <w:rPr>
          <w:rStyle w:val="StyleUnderline"/>
        </w:rPr>
        <w:t>is not backed</w:t>
      </w:r>
      <w:proofErr w:type="gramEnd"/>
      <w:r w:rsidRPr="005017B3">
        <w:rPr>
          <w:rStyle w:val="StyleUnderline"/>
        </w:rPr>
        <w:t xml:space="preserve"> by solid logic. Pakistan's ISI and army clearly maintain ties to the Taliban in Afghanistan, and although they cannot exert anything like complete control, once the danger of a Taliban defeat by the U.S. passes they would have every incentive to reign in their clients.</w:t>
      </w:r>
      <w:r>
        <w:t xml:space="preserve"> Furthermore, </w:t>
      </w:r>
      <w:r w:rsidRPr="005017B3">
        <w:rPr>
          <w:rStyle w:val="StyleUnderline"/>
        </w:rPr>
        <w:t>the stability of Pakistan does not depend on pacifying the tribal areas</w:t>
      </w:r>
      <w:r>
        <w:t xml:space="preserve">. While the </w:t>
      </w:r>
      <w:r w:rsidRPr="005017B3">
        <w:rPr>
          <w:rStyle w:val="StyleUnderline"/>
        </w:rPr>
        <w:t>recent efforts by Pakistan to regain control of some of its territory may owe something to our combating the Taliban</w:t>
      </w:r>
      <w:r>
        <w:t xml:space="preserve">, I wonder if the effect is a large one. In parallel, it </w:t>
      </w:r>
      <w:proofErr w:type="gramStart"/>
      <w:r>
        <w:t>can be argued</w:t>
      </w:r>
      <w:proofErr w:type="gramEnd"/>
      <w:r>
        <w:t xml:space="preserve"> that we gain general influence over Pakistan by fighting in Afghanistan, but here not only the magnitude of the effect but its sign is open to question.</w:t>
      </w:r>
    </w:p>
    <w:p w:rsidR="0089476C" w:rsidRPr="008C1B2E" w:rsidRDefault="0089476C" w:rsidP="0089476C"/>
    <w:p w:rsidR="0089476C" w:rsidRPr="005017B3" w:rsidRDefault="0089476C" w:rsidP="0089476C">
      <w:pPr>
        <w:rPr>
          <w:rStyle w:val="StyleUnderline"/>
        </w:rPr>
      </w:pPr>
    </w:p>
    <w:p w:rsidR="0089476C" w:rsidRPr="008C1B2E" w:rsidRDefault="0089476C" w:rsidP="0089476C"/>
    <w:p w:rsidR="003B6340" w:rsidRDefault="00EF2CBA" w:rsidP="003B6340">
      <w:pPr>
        <w:pStyle w:val="Heading3"/>
      </w:pPr>
      <w:r>
        <w:lastRenderedPageBreak/>
        <w:t xml:space="preserve">A2 </w:t>
      </w:r>
      <w:proofErr w:type="spellStart"/>
      <w:r>
        <w:t>Heg</w:t>
      </w:r>
      <w:proofErr w:type="spellEnd"/>
      <w:r>
        <w:t xml:space="preserve"> = Benign/They want US</w:t>
      </w:r>
    </w:p>
    <w:p w:rsidR="003B6340" w:rsidRDefault="003B6340" w:rsidP="003B6340">
      <w:pPr>
        <w:pStyle w:val="Heading4"/>
      </w:pPr>
      <w:r>
        <w:t>Even if hegemony gives countries the gifts of civilization that doesn’t make them like occupation and causes violent backlash – empirics prove</w:t>
      </w:r>
    </w:p>
    <w:p w:rsidR="003B6340" w:rsidRPr="003F1663" w:rsidRDefault="003B6340" w:rsidP="003B6340">
      <w:r w:rsidRPr="003F1663">
        <w:rPr>
          <w:rStyle w:val="Style13ptBold"/>
        </w:rPr>
        <w:t xml:space="preserve">Malik, fellow of the German Marshall Fund of the United States, the University of Chicago Middle East Center and the American Friends Service Committee, 9 </w:t>
      </w:r>
      <w:r>
        <w:t>(Mustafa, Summer 2009, Middle East Policy Journal, Volume XVI, Number 2, “Pakistan: Can U.S. Policy Save The Day?”, http://mepc.org/journal/middle-east-policy-archives/pakistan-can-us-policy-save-day)</w:t>
      </w:r>
    </w:p>
    <w:p w:rsidR="003B6340" w:rsidRDefault="003B6340" w:rsidP="003B6340">
      <w:r w:rsidRPr="005017B3">
        <w:rPr>
          <w:rStyle w:val="StyleUnderline"/>
        </w:rPr>
        <w:t>Mighty foreign hegemons have occupied</w:t>
      </w:r>
      <w:r>
        <w:t xml:space="preserve"> Afghanistan and other </w:t>
      </w:r>
      <w:r w:rsidRPr="005017B3">
        <w:rPr>
          <w:rStyle w:val="StyleUnderline"/>
        </w:rPr>
        <w:t>South Asian countries before</w:t>
      </w:r>
      <w:r>
        <w:t xml:space="preserve">, and </w:t>
      </w:r>
      <w:r w:rsidRPr="005017B3">
        <w:rPr>
          <w:rStyle w:val="StyleUnderline"/>
        </w:rPr>
        <w:t>some spent money and energy to spread education and build infrastructure</w:t>
      </w:r>
      <w:r>
        <w:t xml:space="preserve"> in those countries</w:t>
      </w:r>
      <w:r w:rsidRPr="005017B3">
        <w:rPr>
          <w:rStyle w:val="StyleUnderline"/>
        </w:rPr>
        <w:t xml:space="preserve">. But </w:t>
      </w:r>
      <w:r>
        <w:t xml:space="preserve">their </w:t>
      </w:r>
      <w:r w:rsidRPr="005017B3">
        <w:rPr>
          <w:rStyle w:val="StyleUnderline"/>
        </w:rPr>
        <w:t>good deeds, which</w:t>
      </w:r>
      <w:r>
        <w:t xml:space="preserve"> the beneﬁciaries appreciated, </w:t>
      </w:r>
      <w:r w:rsidRPr="005017B3">
        <w:rPr>
          <w:rStyle w:val="StyleUnderline"/>
        </w:rPr>
        <w:t>did not buy them the natives’ tolerance of their hegemony. “The West doesn’t seem to understand,”</w:t>
      </w:r>
      <w:r>
        <w:t xml:space="preserve"> says British author and activist Tariq Ali, “that </w:t>
      </w:r>
      <w:r w:rsidRPr="005017B3">
        <w:rPr>
          <w:rStyle w:val="StyleUnderline"/>
        </w:rPr>
        <w:t>people do not like to be occupied. The British tried and failed, the Russians tried and failed, and now the U.S</w:t>
      </w:r>
      <w:r>
        <w:t xml:space="preserve">. and NATO </w:t>
      </w:r>
      <w:r w:rsidRPr="005017B3">
        <w:rPr>
          <w:rStyle w:val="StyleUnderline"/>
        </w:rPr>
        <w:t>are trying, too</w:t>
      </w:r>
      <w:r>
        <w:t>.”14 Cohen says U.S. policy toward Pakistan has often been clueless because “</w:t>
      </w:r>
      <w:r w:rsidRPr="005017B3">
        <w:rPr>
          <w:rStyle w:val="StyleUnderline"/>
        </w:rPr>
        <w:t>the United States has only a few true Pakistan experts and knows remarkably little about this country.”15 Obama appears instinctively to realize the need for a fundamental change in U.S. policy toward Pakistan</w:t>
      </w:r>
      <w:r>
        <w:t xml:space="preserve"> (and Afghanistan). It requires fresh ideas based on facts on the ground. The president’s reliance on the advice of retirees from past administrations with little useful knowledge of the region seems to have become his administration’s Achilles heel in its dealings with Pakistan and Afghanistan.</w:t>
      </w:r>
    </w:p>
    <w:p w:rsidR="00EF2CBA" w:rsidRDefault="00EF2CBA" w:rsidP="00EF2CBA">
      <w:pPr>
        <w:pStyle w:val="Heading3"/>
      </w:pPr>
      <w:r>
        <w:lastRenderedPageBreak/>
        <w:t xml:space="preserve">US </w:t>
      </w:r>
      <w:proofErr w:type="spellStart"/>
      <w:r>
        <w:t>Heg</w:t>
      </w:r>
      <w:proofErr w:type="spellEnd"/>
      <w:r>
        <w:t xml:space="preserve"> </w:t>
      </w:r>
      <w:r w:rsidR="0089476C">
        <w:t>=&gt;</w:t>
      </w:r>
      <w:r>
        <w:t xml:space="preserve"> Intervention</w:t>
      </w:r>
    </w:p>
    <w:p w:rsidR="00EF2CBA" w:rsidRDefault="00EF2CBA" w:rsidP="00EF2CBA">
      <w:pPr>
        <w:pStyle w:val="Heading4"/>
      </w:pPr>
      <w:r>
        <w:t>In expanding US hegemony into Central Asia increases intervention in Pakistan – fear of nuclear proliferation and losing fossil fuel reserves in the region justifies a militarism that destabilizes the region and causes conflict with Russia and China</w:t>
      </w:r>
    </w:p>
    <w:p w:rsidR="00EF2CBA" w:rsidRPr="00396835" w:rsidRDefault="00EF2CBA" w:rsidP="00EF2CBA">
      <w:r w:rsidRPr="00396835">
        <w:rPr>
          <w:rStyle w:val="Style13ptBold"/>
        </w:rPr>
        <w:t>Grey, national editor of the World Socialist Web Site and Founder of the Socialist Equality Party, 9</w:t>
      </w:r>
      <w:r>
        <w:t xml:space="preserve"> (Barry, 2-23-9, World Socialist Web Site, “Obama expands US military intervention in Pakistan”, </w:t>
      </w:r>
      <w:hyperlink r:id="rId12" w:history="1">
        <w:r w:rsidRPr="00FA0371">
          <w:rPr>
            <w:rStyle w:val="Hyperlink"/>
          </w:rPr>
          <w:t>http://www.wsws.org/en/articles/2009/02/paki-f23.html</w:t>
        </w:r>
      </w:hyperlink>
      <w:r>
        <w:t xml:space="preserve">) </w:t>
      </w:r>
    </w:p>
    <w:p w:rsidR="00EF2CBA" w:rsidRPr="005017B3" w:rsidRDefault="00EF2CBA" w:rsidP="00EF2CBA">
      <w:pPr>
        <w:rPr>
          <w:rStyle w:val="StyleUnderline"/>
        </w:rPr>
      </w:pPr>
      <w:r w:rsidRPr="005017B3">
        <w:rPr>
          <w:rStyle w:val="StyleUnderline"/>
        </w:rPr>
        <w:t>The Obama administration is significantly</w:t>
      </w:r>
      <w:r>
        <w:t xml:space="preserve"> </w:t>
      </w:r>
      <w:r w:rsidRPr="005017B3">
        <w:rPr>
          <w:rStyle w:val="StyleUnderline"/>
        </w:rPr>
        <w:t>expanding the US military role in Pakistan</w:t>
      </w:r>
      <w:r>
        <w:t xml:space="preserve"> beyond that pursued by the Bush administration, directly employing US military force against anti-government Pakistani guerrillas involved only marginally, if at all, in attacks on US forces in neighboring Afghanistan, according to a front-page article published February 21 by the New York Times. The article, entitled “Obama Expands Missile Strikes Inside Pakistan” and authored by Mark </w:t>
      </w:r>
      <w:proofErr w:type="spellStart"/>
      <w:r>
        <w:t>Mazzetti</w:t>
      </w:r>
      <w:proofErr w:type="spellEnd"/>
      <w:r>
        <w:t xml:space="preserve"> and White House correspondent David E. Sanger, cites two separate missile strikes inside Pakistan carried out February 14 and February 16 as evidence that “the Obama administration has expanded the covert war run by the Central Intelligence Agency inside Pakistan, attacking a militant network seeking to topple the Pakistani government.” The Times reports that the strikes, carried out by drone aircraft, are the first to target alleged training camps run by </w:t>
      </w:r>
      <w:proofErr w:type="spellStart"/>
      <w:r>
        <w:t>Baitullah</w:t>
      </w:r>
      <w:proofErr w:type="spellEnd"/>
      <w:r>
        <w:t xml:space="preserve"> </w:t>
      </w:r>
      <w:proofErr w:type="spellStart"/>
      <w:r>
        <w:t>Mehsud</w:t>
      </w:r>
      <w:proofErr w:type="spellEnd"/>
      <w:r>
        <w:t xml:space="preserve">, an Islamist insurgent leader identified early last year by both American and Pakistani officials as the orchestrator of the assassination of then-Prime Minister Benazir Bhutto, the wife of Pakistan’s current president and Pakistan People’s Party leader Asif Ali </w:t>
      </w:r>
      <w:proofErr w:type="spellStart"/>
      <w:r>
        <w:t>Zardari</w:t>
      </w:r>
      <w:proofErr w:type="spellEnd"/>
      <w:r>
        <w:t>. “Under President Bush,” the article states, “</w:t>
      </w:r>
      <w:r w:rsidRPr="00396835">
        <w:rPr>
          <w:rStyle w:val="StyleUnderline"/>
        </w:rPr>
        <w:t>the United States frequently attacked militants from Al Qaeda and the Taliban involved in cross-border attacks</w:t>
      </w:r>
      <w:r>
        <w:t xml:space="preserve"> in Afghanistan, but had stopped short of raids aimed at Mr. </w:t>
      </w:r>
      <w:proofErr w:type="spellStart"/>
      <w:r>
        <w:t>Mehsud</w:t>
      </w:r>
      <w:proofErr w:type="spellEnd"/>
      <w:r>
        <w:t xml:space="preserve"> and his followers, who have played less of a direct role in attacks on American troops.” As the article indicates, the </w:t>
      </w:r>
      <w:r w:rsidRPr="00396835">
        <w:rPr>
          <w:rStyle w:val="StyleUnderline"/>
        </w:rPr>
        <w:t>missile strikes</w:t>
      </w:r>
      <w:r>
        <w:t xml:space="preserve"> on </w:t>
      </w:r>
      <w:proofErr w:type="spellStart"/>
      <w:r>
        <w:t>Mehsud’s</w:t>
      </w:r>
      <w:proofErr w:type="spellEnd"/>
      <w:r>
        <w:t xml:space="preserve"> forces </w:t>
      </w:r>
      <w:r w:rsidRPr="00396835">
        <w:rPr>
          <w:rStyle w:val="StyleUnderline"/>
        </w:rPr>
        <w:t>represent a qualitative expansion of the US war in the region, with the American military now directly intervening into internal Pakistani conflicts to bolster Washington’s</w:t>
      </w:r>
      <w:r>
        <w:t xml:space="preserve"> client </w:t>
      </w:r>
      <w:r w:rsidRPr="00396835">
        <w:rPr>
          <w:rStyle w:val="StyleUnderline"/>
        </w:rPr>
        <w:t>regime</w:t>
      </w:r>
      <w:r>
        <w:t xml:space="preserve"> in Islamabad. The strikes against </w:t>
      </w:r>
      <w:proofErr w:type="spellStart"/>
      <w:r>
        <w:t>Mehsud</w:t>
      </w:r>
      <w:proofErr w:type="spellEnd"/>
      <w:r>
        <w:t xml:space="preserve"> came in the same week that Obama announced a major military escalation in Afghanistan, ordering an additional 17,000 US troops into the country. They also came within days of talks in Pakistan between top political, military and intelligence officials there and Richard Holbrooke, Obama’s special envoy to Afghanistan and Pakistan. Holbrooke also met with officials in Afghanistan and India. The Times notes that in a telephone interview last Friday, Holbrooke declined to comment on the strikes against </w:t>
      </w:r>
      <w:proofErr w:type="spellStart"/>
      <w:r>
        <w:t>Mehsud</w:t>
      </w:r>
      <w:proofErr w:type="spellEnd"/>
      <w:r>
        <w:t xml:space="preserve">, and that the White House and the CIA similarly refused to comment. The newspaper reports that Bush had included </w:t>
      </w:r>
      <w:proofErr w:type="spellStart"/>
      <w:r>
        <w:t>Mehsud’s</w:t>
      </w:r>
      <w:proofErr w:type="spellEnd"/>
      <w:r>
        <w:t xml:space="preserve"> name “in a classified list of military leaders whom the CIA and American commandos were authorized to capture or kill.” It says the February 14 strike </w:t>
      </w:r>
      <w:proofErr w:type="gramStart"/>
      <w:r>
        <w:t xml:space="preserve">was aimed “specifically” at </w:t>
      </w:r>
      <w:proofErr w:type="spellStart"/>
      <w:r>
        <w:t>Mehsud</w:t>
      </w:r>
      <w:proofErr w:type="spellEnd"/>
      <w:r>
        <w:t>, but failed to kill him</w:t>
      </w:r>
      <w:proofErr w:type="gramEnd"/>
      <w:r>
        <w:t xml:space="preserve">. The February 16 raid, it states, targeted a camp run by a top aide to </w:t>
      </w:r>
      <w:proofErr w:type="spellStart"/>
      <w:r>
        <w:t>Mehsud</w:t>
      </w:r>
      <w:proofErr w:type="spellEnd"/>
      <w:r>
        <w:t xml:space="preserve">. Earlier reports said each of the strikes killed 30 people. The article continues: “For months, Pakistani military and intelligence officials have complained about Washington’s refusal to strike at </w:t>
      </w:r>
      <w:proofErr w:type="spellStart"/>
      <w:r>
        <w:t>Baitullah</w:t>
      </w:r>
      <w:proofErr w:type="spellEnd"/>
      <w:r>
        <w:t xml:space="preserve"> </w:t>
      </w:r>
      <w:proofErr w:type="spellStart"/>
      <w:r>
        <w:t>Mehsud</w:t>
      </w:r>
      <w:proofErr w:type="spellEnd"/>
      <w:r>
        <w:t xml:space="preserve">, even while CIA drones struck at Qaeda figures and leaders of the network run by </w:t>
      </w:r>
      <w:proofErr w:type="spellStart"/>
      <w:r>
        <w:t>Jalaluddin</w:t>
      </w:r>
      <w:proofErr w:type="spellEnd"/>
      <w:r>
        <w:t xml:space="preserve"> </w:t>
      </w:r>
      <w:proofErr w:type="spellStart"/>
      <w:r>
        <w:t>Haqqani</w:t>
      </w:r>
      <w:proofErr w:type="spellEnd"/>
      <w:r>
        <w:t xml:space="preserve">, a militant leader believed responsible for a campaign of violence against American troops in Afghanistan.” The article suggests that the US has initiated attacks on </w:t>
      </w:r>
      <w:proofErr w:type="spellStart"/>
      <w:r>
        <w:t>Mehsud</w:t>
      </w:r>
      <w:proofErr w:type="spellEnd"/>
      <w:r>
        <w:t xml:space="preserve"> and his followers, in part, to induce the Pakistani regime to intensify its military operations against Taliban, Al Qaeda and other Islamist insurgent groups based in Pakistani tribal regions on the border with Afghanistan. “By striking at the </w:t>
      </w:r>
      <w:proofErr w:type="spellStart"/>
      <w:r>
        <w:t>Mehsud</w:t>
      </w:r>
      <w:proofErr w:type="spellEnd"/>
      <w:r>
        <w:t xml:space="preserve"> network,” it states, “the United States may be seeking to demonstrate to Mr. </w:t>
      </w:r>
      <w:proofErr w:type="spellStart"/>
      <w:r>
        <w:t>Zardari</w:t>
      </w:r>
      <w:proofErr w:type="spellEnd"/>
      <w:r>
        <w:t xml:space="preserve"> that </w:t>
      </w:r>
      <w:r>
        <w:lastRenderedPageBreak/>
        <w:t>the new administration is willing to go after the insurgents of greatest concern to the Pakistani leader.” It then alludes to the deteriorating military and security situation of the Pakistani regime, which faces growing insurgencies in tribal regions that border on Afghanistan as well as the Taliban takeover of the Swat Valley in the more settled North West Frontier Province, and suggests that “</w:t>
      </w:r>
      <w:r w:rsidRPr="00396835">
        <w:rPr>
          <w:rStyle w:val="StyleUnderline"/>
        </w:rPr>
        <w:t xml:space="preserve">American officials may also be prompted by growing concern that the militant attacks are increasingly putting the civilian government of Pakistan, a nation with nuclear weapons, at risk.” </w:t>
      </w:r>
      <w:r>
        <w:t xml:space="preserve">The Times article also states that the US is continuing to carry out Special Forces operations on the ground inside Pakistan, in addition to its stepped-up missile attacks. Last September, US Special Forces troops attacked a Pakistani village in South Waziristan, part of the Federally Administered Tribal Areas (FATA) in the Pakistani northwest border region with Afghanistan, killing between 15 and 20 people, including women and children. That assault, the first clear case of an attack by US ground troops inside Pakistani territory, evoked condemnations from the government in Islamabad. According to the February 21 Times article however, “American Special Operations troops based in Afghanistan have also carried out a number of operations into Pakistan’s tribal areas since early September, when a commando raid that killed a number of militants was publicly condemned by Pakistani officials. According to a senior American military official, the commando missions since September have been primarily to gather intelligence.” Additional evidence of a major extension of the US war into Pakistan is the revelation that at least some of the US drones used to fire missiles into Pakistani border regions, killing scores of civilians are inflaming local anger, are operating from a base inside Pakistan itself. Earlier this month, Senator Dianne Feinstein, the Democratic chairwoman of the Senate Intelligence Committee, spoke of the existence of the base at a Senate hearing. The Pakistani government has denied the existence of the base, but the London Times and the Pakistani News have both published Google Earth images of three drones parked at the </w:t>
      </w:r>
      <w:proofErr w:type="spellStart"/>
      <w:r>
        <w:t>Shamsi</w:t>
      </w:r>
      <w:proofErr w:type="spellEnd"/>
      <w:r>
        <w:t xml:space="preserve"> air field in southwestern Pakistan. </w:t>
      </w:r>
      <w:r w:rsidRPr="005017B3">
        <w:rPr>
          <w:rStyle w:val="StyleUnderline"/>
        </w:rPr>
        <w:t>Obama has made it clear that his administration’s response to the growth of insurgent Afghan forces and the worsening security situation facing the US and its puppet regime</w:t>
      </w:r>
      <w:r>
        <w:t xml:space="preserve"> in Afghanistan, </w:t>
      </w:r>
      <w:r w:rsidRPr="005017B3">
        <w:rPr>
          <w:rStyle w:val="StyleUnderline"/>
        </w:rPr>
        <w:t>as well as the growing strength of anti-US and anti-government insurgents in Pakistan, is an expansion of American military violence</w:t>
      </w:r>
      <w:r>
        <w:t xml:space="preserve"> both </w:t>
      </w:r>
      <w:r w:rsidRPr="005017B3">
        <w:rPr>
          <w:rStyle w:val="StyleUnderline"/>
        </w:rPr>
        <w:t>in</w:t>
      </w:r>
      <w:r>
        <w:t xml:space="preserve"> Afghanistan and </w:t>
      </w:r>
      <w:r w:rsidRPr="005017B3">
        <w:rPr>
          <w:rStyle w:val="StyleUnderline"/>
        </w:rPr>
        <w:t>Pakistan.</w:t>
      </w:r>
      <w:r>
        <w:t xml:space="preserve"> The White House and the military are treating both countries as part of a single military theater. The administration is conducting a review of its strategy in the region, which is to </w:t>
      </w:r>
      <w:proofErr w:type="gramStart"/>
      <w:r>
        <w:t>be completed</w:t>
      </w:r>
      <w:proofErr w:type="gramEnd"/>
      <w:r>
        <w:t xml:space="preserve"> by the beginning of April. This week, the US is hosting a high-level conference in Washington on the Afghan-Pakistan border region, which </w:t>
      </w:r>
      <w:proofErr w:type="gramStart"/>
      <w:r>
        <w:t>will be attended</w:t>
      </w:r>
      <w:proofErr w:type="gramEnd"/>
      <w:r>
        <w:t xml:space="preserve"> by Gates, Holbrooke, Secretary of State Hillary Clinton and Adm. Mike Mullen, the chairman of the Joint Chiefs of Staff. Pakistan is sending its foreign minister, Shah </w:t>
      </w:r>
      <w:proofErr w:type="spellStart"/>
      <w:r>
        <w:t>Mehmood</w:t>
      </w:r>
      <w:proofErr w:type="spellEnd"/>
      <w:r>
        <w:t xml:space="preserve"> Qureshi, its army chief, </w:t>
      </w:r>
      <w:proofErr w:type="spellStart"/>
      <w:r>
        <w:t>Ashfaq</w:t>
      </w:r>
      <w:proofErr w:type="spellEnd"/>
      <w:r>
        <w:t xml:space="preserve"> </w:t>
      </w:r>
      <w:proofErr w:type="spellStart"/>
      <w:r>
        <w:t>Parvez</w:t>
      </w:r>
      <w:proofErr w:type="spellEnd"/>
      <w:r>
        <w:t xml:space="preserve"> </w:t>
      </w:r>
      <w:proofErr w:type="spellStart"/>
      <w:r>
        <w:t>Kayani</w:t>
      </w:r>
      <w:proofErr w:type="spellEnd"/>
      <w:r>
        <w:t xml:space="preserve"> and the head of its military intelligence service, Gen. Ahmed </w:t>
      </w:r>
      <w:proofErr w:type="spellStart"/>
      <w:r>
        <w:t>Shuja</w:t>
      </w:r>
      <w:proofErr w:type="spellEnd"/>
      <w:r>
        <w:t xml:space="preserve"> Pasha. Afghanistan is sending foreign minister </w:t>
      </w:r>
      <w:proofErr w:type="spellStart"/>
      <w:r>
        <w:t>Rangeen</w:t>
      </w:r>
      <w:proofErr w:type="spellEnd"/>
      <w:r>
        <w:t xml:space="preserve"> </w:t>
      </w:r>
      <w:proofErr w:type="spellStart"/>
      <w:r>
        <w:t>Dadfar</w:t>
      </w:r>
      <w:proofErr w:type="spellEnd"/>
      <w:r>
        <w:t xml:space="preserve"> </w:t>
      </w:r>
      <w:proofErr w:type="spellStart"/>
      <w:r>
        <w:t>Spanta</w:t>
      </w:r>
      <w:proofErr w:type="spellEnd"/>
      <w:r>
        <w:t xml:space="preserve">. However, Obama, Gates and the military chiefs have already outlined a policy shift away from any pretense of democratic reform or “nation-building” in favor of a more concentrated focus on counter-insurgency operations aimed at wiping out popular resistance in both Afghanistan and Pakistan to US neo-colonial aims. One issue to </w:t>
      </w:r>
      <w:proofErr w:type="gramStart"/>
      <w:r>
        <w:t>be discussed</w:t>
      </w:r>
      <w:proofErr w:type="gramEnd"/>
      <w:r>
        <w:t xml:space="preserve"> at the Washington conference this week is US concerns over a cease-fire agreement announced last week by the Pakistani government with Taliban insurgents in the Swat Valley. As indicated by the actions taken in the five weeks since Obama’s inauguration, the US in embarked on a military escalation that will involve an even greater toll in Afghan and Pakistani lives as well as US casualties. So far, 26 American soldiers and 13 from other “coalition” countries have been killed in Afghanistan this year, almost twice as many as in the first two months of 2008, according to the web site iCasualties.org. Last Wednesday, the day after Obama announced the dispatch of 17,000 additional US troops to Afghanistan, the top US commander in Afghanistan, Gen. David McKiernan, held a press </w:t>
      </w:r>
      <w:r>
        <w:lastRenderedPageBreak/>
        <w:t xml:space="preserve">conference in which he called for 10,000 more troops beyond the 17,000 ordered so far by Obama. McKiernan said the additional troops did not represent a “temporary force uplift” but part of an expanded war that will continue for at least “three to four to five years.” Some foreign policy analysts are predicting that US troop levels in the region will eventually rise to 100,000. In 2001, </w:t>
      </w:r>
      <w:r w:rsidRPr="005017B3">
        <w:rPr>
          <w:rStyle w:val="StyleUnderline"/>
        </w:rPr>
        <w:t>Washington used</w:t>
      </w:r>
      <w:r>
        <w:t xml:space="preserve"> </w:t>
      </w:r>
      <w:r w:rsidRPr="005017B3">
        <w:rPr>
          <w:rStyle w:val="StyleUnderline"/>
        </w:rPr>
        <w:t>the 9/11 attacks as a pretext</w:t>
      </w:r>
      <w:r>
        <w:t xml:space="preserve"> to put into action long-developed plans </w:t>
      </w:r>
      <w:r w:rsidRPr="00396835">
        <w:t>to conquer Afghanistan and</w:t>
      </w:r>
      <w:r>
        <w:t xml:space="preserve"> use it as a base </w:t>
      </w:r>
      <w:r w:rsidRPr="005017B3">
        <w:rPr>
          <w:rStyle w:val="StyleUnderline"/>
        </w:rPr>
        <w:t>to establish US hegemony in Central Asia, home to some of the richest deposits of oil and natural gas in the world.</w:t>
      </w:r>
      <w:r>
        <w:t xml:space="preserve"> The inevitable result was a military disaster and the destabilization of the entire region. </w:t>
      </w:r>
      <w:r w:rsidRPr="005017B3">
        <w:rPr>
          <w:rStyle w:val="StyleUnderline"/>
        </w:rPr>
        <w:t>Now, in pursuit of the same imperialist aims, the Obama administration is launching a major escalation that will only further destabilize the region, intensify tensions with rival power such as China and Russia, and cause untold death and destruction. There is a growing danger of a military conflagration throughout Central Asia and beyond.</w:t>
      </w:r>
    </w:p>
    <w:p w:rsidR="00EF2CBA" w:rsidRDefault="00EF2CBA" w:rsidP="00EF2CBA">
      <w:pPr>
        <w:pStyle w:val="Heading4"/>
      </w:pPr>
      <w:r w:rsidRPr="00396835">
        <w:t>US intervention and participation in Pakistan is seen as key to maintain hegemony and to fight terrorism</w:t>
      </w:r>
    </w:p>
    <w:p w:rsidR="00EF2CBA" w:rsidRPr="00396835" w:rsidRDefault="00EF2CBA" w:rsidP="00EF2CBA">
      <w:r w:rsidRPr="00396835">
        <w:rPr>
          <w:rStyle w:val="Style13ptBold"/>
        </w:rPr>
        <w:t>Shaikh, Writer for Abbas Shaikh, 14</w:t>
      </w:r>
      <w:r>
        <w:t xml:space="preserve"> (Abbas, 1-5-14, Abbas Shaikh, “Pak-US Relations”, </w:t>
      </w:r>
      <w:hyperlink r:id="rId13" w:history="1">
        <w:r w:rsidRPr="00FA0371">
          <w:rPr>
            <w:rStyle w:val="Hyperlink"/>
          </w:rPr>
          <w:t>http://shaikhabbas.blogspot.com/2014/01/pak-us-relations.html</w:t>
        </w:r>
      </w:hyperlink>
      <w:r>
        <w:t xml:space="preserve">) </w:t>
      </w:r>
    </w:p>
    <w:p w:rsidR="00EF2CBA" w:rsidRDefault="00EF2CBA" w:rsidP="00EF2CBA">
      <w:r w:rsidRPr="005017B3">
        <w:rPr>
          <w:rStyle w:val="StyleUnderline"/>
        </w:rPr>
        <w:t>To maintain</w:t>
      </w:r>
      <w:r>
        <w:t xml:space="preserve"> its </w:t>
      </w:r>
      <w:r w:rsidRPr="005017B3">
        <w:rPr>
          <w:rStyle w:val="StyleUnderline"/>
        </w:rPr>
        <w:t>hegemony the US needed allies since</w:t>
      </w:r>
      <w:r>
        <w:t xml:space="preserve"> the phenomenon</w:t>
      </w:r>
      <w:r w:rsidRPr="00396835">
        <w:t xml:space="preserve"> of</w:t>
      </w:r>
      <w:r w:rsidRPr="005017B3">
        <w:rPr>
          <w:rStyle w:val="StyleUnderline"/>
        </w:rPr>
        <w:t xml:space="preserve"> regionalism</w:t>
      </w:r>
      <w:r>
        <w:t xml:space="preserve"> has </w:t>
      </w:r>
      <w:r w:rsidRPr="005017B3">
        <w:rPr>
          <w:rStyle w:val="StyleUnderline"/>
        </w:rPr>
        <w:t>emerged.</w:t>
      </w:r>
      <w:r>
        <w:t xml:space="preserve"> </w:t>
      </w:r>
      <w:r w:rsidRPr="005017B3">
        <w:rPr>
          <w:rStyle w:val="StyleUnderline"/>
        </w:rPr>
        <w:t>After</w:t>
      </w:r>
      <w:r>
        <w:t xml:space="preserve"> tragic incident of </w:t>
      </w:r>
      <w:r w:rsidRPr="005017B3">
        <w:rPr>
          <w:rStyle w:val="StyleUnderline"/>
        </w:rPr>
        <w:t>9/11, US started the so called war on terrorism and Pakistan became its frontline,</w:t>
      </w:r>
      <w:r>
        <w:t xml:space="preserve"> major non-NATO ally. When US geo-strategic interests so dictated, relations with Pakistan warmed, followed by military aid and economic assistance. One factor of </w:t>
      </w:r>
      <w:r w:rsidRPr="00396835">
        <w:rPr>
          <w:rStyle w:val="StyleUnderline"/>
        </w:rPr>
        <w:t>mistrust remained pinching to Pakistan as Pakistan armed forces started its operation in the tribal areas of Pakistan which were the sanctuaries for Taliban and al-Qaeda leader and activists</w:t>
      </w:r>
      <w:r>
        <w:t>, still Pakistan and its premier intelligence agency ISI is accused of covertly supporting Taliban and providing them assistance to launch their operations in Afghanistan against US-</w:t>
      </w:r>
      <w:proofErr w:type="spellStart"/>
      <w:r>
        <w:t>lead</w:t>
      </w:r>
      <w:proofErr w:type="spellEnd"/>
      <w:r>
        <w:t xml:space="preserve"> allied forces. </w:t>
      </w:r>
      <w:r w:rsidRPr="00396835">
        <w:rPr>
          <w:rStyle w:val="StyleUnderline"/>
        </w:rPr>
        <w:t xml:space="preserve">Because of US dualism policy since the independence of Pakistan, anti-American sentiments </w:t>
      </w:r>
      <w:proofErr w:type="gramStart"/>
      <w:r w:rsidRPr="00396835">
        <w:rPr>
          <w:rStyle w:val="StyleUnderline"/>
        </w:rPr>
        <w:t>are found</w:t>
      </w:r>
      <w:proofErr w:type="gramEnd"/>
      <w:r w:rsidRPr="00396835">
        <w:rPr>
          <w:rStyle w:val="StyleUnderline"/>
        </w:rPr>
        <w:t xml:space="preserve"> between the both common people and official level of Pakistan</w:t>
      </w:r>
      <w:r>
        <w:t xml:space="preserve">. Before 9/11 Pakistan was under four US sanctions, First, President Bush (Senior), under Section 620-E of Foreign Assistance Act or the </w:t>
      </w:r>
      <w:proofErr w:type="spellStart"/>
      <w:r>
        <w:t>Pressler</w:t>
      </w:r>
      <w:proofErr w:type="spellEnd"/>
      <w:r>
        <w:t xml:space="preserve"> Amendment, it is normally known as suspended economic assistance and military sales to Pakistan in October 1990. Second, after the nuclear explosions by Pakistan, another set of military and </w:t>
      </w:r>
      <w:proofErr w:type="spellStart"/>
      <w:r>
        <w:t>economical</w:t>
      </w:r>
      <w:proofErr w:type="spellEnd"/>
      <w:r>
        <w:t xml:space="preserve"> sanctions </w:t>
      </w:r>
      <w:proofErr w:type="gramStart"/>
      <w:r>
        <w:t>were imposed</w:t>
      </w:r>
      <w:proofErr w:type="gramEnd"/>
      <w:r>
        <w:t xml:space="preserve"> on Pakistan under the Arms Export Control Act. "</w:t>
      </w:r>
      <w:r w:rsidRPr="005017B3">
        <w:rPr>
          <w:rStyle w:val="StyleUnderline"/>
        </w:rPr>
        <w:t>No permanent friend and no permanent enemies in international politics only interests are permanent" is the rule of game</w:t>
      </w:r>
      <w:r>
        <w:t xml:space="preserve"> in international playground </w:t>
      </w:r>
      <w:r w:rsidRPr="005017B3">
        <w:rPr>
          <w:rStyle w:val="StyleUnderline"/>
        </w:rPr>
        <w:t>and the US is the main player of this game</w:t>
      </w:r>
      <w:r>
        <w:t xml:space="preserve"> among the nations of the world. Third, under the democracy law, sanctions </w:t>
      </w:r>
      <w:proofErr w:type="gramStart"/>
      <w:r>
        <w:t>were applied</w:t>
      </w:r>
      <w:proofErr w:type="gramEnd"/>
      <w:r>
        <w:t xml:space="preserve"> on Pakistan after General Musharraf's assumption of power on October 12, 1999. Fourth, in November 2000, the US imposed 2-years sanctions on Pakistan's Ministry of Defense and Pakistan's Space and Upper Atmosphere Research Organization on receiving missile technology and equipment from China. </w:t>
      </w:r>
      <w:r w:rsidRPr="005017B3">
        <w:rPr>
          <w:rStyle w:val="StyleUnderline"/>
        </w:rPr>
        <w:t>Pakistan is</w:t>
      </w:r>
      <w:r>
        <w:t xml:space="preserve"> perhaps the most </w:t>
      </w:r>
      <w:r w:rsidRPr="005017B3">
        <w:rPr>
          <w:rStyle w:val="StyleUnderline"/>
        </w:rPr>
        <w:t>important U.S. partner in the war on terrorism</w:t>
      </w:r>
      <w:r>
        <w:t xml:space="preserve">. Not only has Pakistan lost more personnel in this conflict than any other ally, critical fuel for vehicles and aircraft used in the war effort in Afghanistan moves through Pakistan without problem. Without this logistical support, both Operation Enduring Freedom and NATO operations in Afghanistan would prove very difficult to sustain without interruption. While there is no doubt that Pakistan is a </w:t>
      </w:r>
      <w:r w:rsidRPr="005017B3">
        <w:rPr>
          <w:rStyle w:val="StyleUnderline"/>
        </w:rPr>
        <w:t>crucial ally of the United States, these include defeating terrorism and eliminating violent extremism from the region, strengthening peace and stability in nuclear South Asia</w:t>
      </w:r>
      <w:r>
        <w:t xml:space="preserve">, and promoting the economic and social development of Pakistan to strengthen its long-term stability as a strategic priority. Rodney Jones divides the US policy interests in South Asia as: Strategic; Preventing proliferation of nuclear and other weapons of mass destruction; </w:t>
      </w:r>
      <w:r>
        <w:lastRenderedPageBreak/>
        <w:t xml:space="preserve">Regional security and conflict-resolution; Promoting economic development and trade; and Democracy promotion. Top US officials stated so many times that regional stability and Pakistan's security is the top priority of US foreign policy, but on the other hand US-India readjusted its relations in term of military and economic ties. Washington-New Delhi signed a nuclear deal which </w:t>
      </w:r>
      <w:proofErr w:type="gramStart"/>
      <w:r>
        <w:t>is known</w:t>
      </w:r>
      <w:proofErr w:type="gramEnd"/>
      <w:r>
        <w:t xml:space="preserve"> as Indo-US nuclear deal. This Indo-US strategic relationship, despite the strategic partnership between Pakistan and the United States increase the asymmetry in the balance of power between India and Pakistan. Pakistan has suffered tremendous loss of life since 9/11, in part because it decided to cooperate with the US in the war on terrorism. Pakistan is strategically very important for US to sustain in Afghanistan, three-quarters of supplies for US troops in Afghanistan moving either through or over Pakistan. The US allowed its forces to raid in South Waziristan and drone attacks. These US forces actions have resulted in civilian casualties and US violating Pakistan's sovereignty, which have outraged the Pakistani public. The US adopted a policy of "do more" while, the Pakistan army has deployed up to 100,000 regular and paramilitary troops in western Pakistan. Pakistan army fight on three fronts: the Swat valley, and the </w:t>
      </w:r>
      <w:proofErr w:type="spellStart"/>
      <w:r>
        <w:t>Bajaur</w:t>
      </w:r>
      <w:proofErr w:type="spellEnd"/>
      <w:r>
        <w:t xml:space="preserve"> and South Waziristan tribal agencies. Trust is the main factor for sustainable relations between the states. This factor is unfortunately missing in the case of Pakistan-US relations and both are suffering from the disease of trust deficit. </w:t>
      </w:r>
      <w:r w:rsidRPr="005017B3">
        <w:rPr>
          <w:rStyle w:val="StyleUnderline"/>
        </w:rPr>
        <w:t xml:space="preserve">From the very beginning to till the present time US has been using Pakistan as a tactical level instrument and never trusted Pakistan as its strategic ally. </w:t>
      </w:r>
      <w:r>
        <w:t xml:space="preserve">The US allowed its forces to raid in South Waziristan and drone attacks. These US forces actions have resulted in civilian casualties and US violating Pakistan's sovereignty, which have outraged the Pakistani public. Throughout the history of their relations, </w:t>
      </w:r>
      <w:r w:rsidRPr="005017B3">
        <w:rPr>
          <w:rStyle w:val="StyleUnderline"/>
        </w:rPr>
        <w:t>US</w:t>
      </w:r>
      <w:r>
        <w:t xml:space="preserve"> never intended to build long-term and equal bilateral relations with Pakistan. It </w:t>
      </w:r>
      <w:r w:rsidRPr="005017B3">
        <w:rPr>
          <w:rStyle w:val="StyleUnderline"/>
        </w:rPr>
        <w:t>always saw Pakistan as a tissue paper to use and disposed at the time of need.</w:t>
      </w:r>
      <w:r>
        <w:t xml:space="preserve"> Due to this history of policies of the US and the west, they have developed long lasting and irreparable anti-American sentiments among Pakistanis.</w:t>
      </w:r>
    </w:p>
    <w:p w:rsidR="00EF2CBA" w:rsidRPr="00DD6826" w:rsidRDefault="00EF2CBA" w:rsidP="00EF2CBA"/>
    <w:p w:rsidR="003B6340" w:rsidRDefault="00EF2CBA" w:rsidP="00F61839">
      <w:pPr>
        <w:pStyle w:val="Heading3"/>
      </w:pPr>
      <w:r>
        <w:lastRenderedPageBreak/>
        <w:t>A2 Regional Power Vacuum</w:t>
      </w:r>
    </w:p>
    <w:p w:rsidR="003B6340" w:rsidRDefault="003B6340" w:rsidP="003B6340">
      <w:pPr>
        <w:pStyle w:val="Heading4"/>
      </w:pPr>
      <w:r>
        <w:t xml:space="preserve">India’s naval and soft power act as a lynchpin for SE Asia nations </w:t>
      </w:r>
      <w:r>
        <w:sym w:font="Wingdings" w:char="F0E0"/>
      </w:r>
      <w:r>
        <w:t xml:space="preserve"> </w:t>
      </w:r>
      <w:proofErr w:type="gramStart"/>
      <w:r>
        <w:t>That</w:t>
      </w:r>
      <w:proofErr w:type="gramEnd"/>
      <w:r>
        <w:t xml:space="preserve"> ensures regional peace and stability </w:t>
      </w:r>
    </w:p>
    <w:p w:rsidR="003B6340" w:rsidRDefault="003B6340" w:rsidP="003B6340">
      <w:proofErr w:type="spellStart"/>
      <w:r w:rsidRPr="00635999">
        <w:rPr>
          <w:rStyle w:val="Style13ptBold"/>
        </w:rPr>
        <w:t>Ladwig</w:t>
      </w:r>
      <w:proofErr w:type="spellEnd"/>
      <w:r w:rsidRPr="00635999">
        <w:rPr>
          <w:rStyle w:val="Style13ptBold"/>
        </w:rPr>
        <w:t>, America’s Scholar at the Morton College of the University of Oxford, 10</w:t>
      </w:r>
      <w:r>
        <w:t xml:space="preserve"> (Walter C. </w:t>
      </w:r>
      <w:proofErr w:type="spellStart"/>
      <w:r>
        <w:t>Ladwig</w:t>
      </w:r>
      <w:proofErr w:type="spellEnd"/>
      <w:r>
        <w:t xml:space="preserve"> III, 2010, JFQ, Issue 57 2nd Quarter, “India and the Balance of Power in the Asia-Pacific”, http://users.ox.ac.uk/~mert1769/JFQ.pdf) </w:t>
      </w:r>
    </w:p>
    <w:p w:rsidR="003B6340" w:rsidRDefault="003B6340" w:rsidP="003B6340">
      <w:r w:rsidRPr="00635999">
        <w:rPr>
          <w:rStyle w:val="StyleUnderline"/>
        </w:rPr>
        <w:t>Engagement with Southeast Asia has not been limited to economics</w:t>
      </w:r>
      <w:r>
        <w:t xml:space="preserve">. Since 1991, </w:t>
      </w:r>
      <w:r w:rsidRPr="005017B3">
        <w:rPr>
          <w:rStyle w:val="StyleUnderline"/>
        </w:rPr>
        <w:t>India has periodically held joint naval exercises with Singapore, Malaysia, and Indonesia in the Indian Ocea</w:t>
      </w:r>
      <w:r>
        <w:t xml:space="preserve">n. In subsequent years, it has undertaken </w:t>
      </w:r>
      <w:r w:rsidRPr="005017B3">
        <w:rPr>
          <w:rStyle w:val="StyleUnderline"/>
        </w:rPr>
        <w:t>bilateral exercises with Vietnam, Thailand, and the Philippines</w:t>
      </w:r>
      <w:r>
        <w:t xml:space="preserve">. In 1995, this military engagement matured into the annual Milan series of naval maneuvers that India conducts with ASEAN nations in the Bay of Bengal. </w:t>
      </w:r>
      <w:r w:rsidRPr="005017B3">
        <w:rPr>
          <w:rStyle w:val="StyleUnderline"/>
        </w:rPr>
        <w:t>Not only do such exercises showcase India's naval capabilities, but they also contribute to enhanced interoperability with regional navies and can positively shape perceptions of shared security concerns. India has also dispatched its vessels on forward presence</w:t>
      </w:r>
      <w:r>
        <w:t xml:space="preserve"> </w:t>
      </w:r>
      <w:r w:rsidRPr="005017B3">
        <w:rPr>
          <w:rStyle w:val="StyleUnderline"/>
        </w:rPr>
        <w:t>missions designed to "show the flag" in the South China Sea, a</w:t>
      </w:r>
      <w:r>
        <w:t xml:space="preserve"> maritime </w:t>
      </w:r>
      <w:r w:rsidRPr="005017B3">
        <w:rPr>
          <w:rStyle w:val="StyleUnderline"/>
        </w:rPr>
        <w:t>domain that China has previously claimed exclusively as its ow</w:t>
      </w:r>
      <w:r>
        <w:t xml:space="preserve">n, and beyond. In support of such operations, </w:t>
      </w:r>
      <w:r w:rsidRPr="005017B3">
        <w:rPr>
          <w:rStyle w:val="StyleUnderline"/>
        </w:rPr>
        <w:t xml:space="preserve">Indian ships, including the aircraft carrier INS </w:t>
      </w:r>
      <w:proofErr w:type="spellStart"/>
      <w:r w:rsidRPr="005017B3">
        <w:rPr>
          <w:rStyle w:val="StyleUnderline"/>
        </w:rPr>
        <w:t>Viraat</w:t>
      </w:r>
      <w:proofErr w:type="spellEnd"/>
      <w:r>
        <w:t xml:space="preserve">, have </w:t>
      </w:r>
      <w:r w:rsidRPr="005017B3">
        <w:rPr>
          <w:rStyle w:val="StyleUnderline"/>
        </w:rPr>
        <w:t>made high-profile port calls</w:t>
      </w:r>
      <w:r>
        <w:t xml:space="preserve"> in cities such as Manila, Jakarta, Singapore, and Saigon as recently as last year, while bilateral exercises </w:t>
      </w:r>
      <w:proofErr w:type="gramStart"/>
      <w:r>
        <w:t>have been undertaken</w:t>
      </w:r>
      <w:proofErr w:type="gramEnd"/>
      <w:r>
        <w:t xml:space="preserve"> in the South China Sea with the navies of Singapore, Vietnam, and the Philippines. </w:t>
      </w:r>
      <w:r w:rsidRPr="005017B3">
        <w:rPr>
          <w:rStyle w:val="StyleUnderline"/>
        </w:rPr>
        <w:t xml:space="preserve">To facilitate power projection into the Asia-Pacific, the navy is upgrading its base network. A second naval base on India's eastern shore </w:t>
      </w:r>
      <w:proofErr w:type="gramStart"/>
      <w:r w:rsidRPr="005017B3">
        <w:rPr>
          <w:rStyle w:val="StyleUnderline"/>
        </w:rPr>
        <w:t>is being constructed</w:t>
      </w:r>
      <w:proofErr w:type="gramEnd"/>
      <w:r>
        <w:t xml:space="preserve"> near </w:t>
      </w:r>
      <w:proofErr w:type="spellStart"/>
      <w:r>
        <w:t>Vizag</w:t>
      </w:r>
      <w:proofErr w:type="spellEnd"/>
      <w:r>
        <w:t xml:space="preserve">, 30 miles south of the existing Eastern Naval Command headquarters. </w:t>
      </w:r>
      <w:r w:rsidRPr="005017B3">
        <w:rPr>
          <w:rStyle w:val="StyleUnderline"/>
        </w:rPr>
        <w:t>The navy has also announced plans to bolster its forces deployed in the east,</w:t>
      </w:r>
      <w:r>
        <w:t xml:space="preserve"> which officials connect to India's broader eastward focus. In 2005, a Far Eastern Naval Command </w:t>
      </w:r>
      <w:proofErr w:type="gramStart"/>
      <w:r>
        <w:t>was established</w:t>
      </w:r>
      <w:proofErr w:type="gramEnd"/>
      <w:r>
        <w:t xml:space="preserve"> at Port Blair in the Andaman Islands, located midway between the Bay of Bengal and the Straits of Malacca, a key chokepoint linking the Indian Ocean to the South China Sea. </w:t>
      </w:r>
      <w:r w:rsidRPr="005017B3">
        <w:rPr>
          <w:rStyle w:val="StyleUnderline"/>
        </w:rPr>
        <w:t xml:space="preserve">Airfields in the </w:t>
      </w:r>
      <w:proofErr w:type="spellStart"/>
      <w:r w:rsidRPr="005017B3">
        <w:rPr>
          <w:rStyle w:val="StyleUnderline"/>
        </w:rPr>
        <w:t>Andamans</w:t>
      </w:r>
      <w:proofErr w:type="spellEnd"/>
      <w:r w:rsidRPr="005017B3">
        <w:rPr>
          <w:rStyle w:val="StyleUnderline"/>
        </w:rPr>
        <w:t xml:space="preserve"> bring the straits, as well as much of the South China Sea, within the operational radius of India's frontline fighter aircraft</w:t>
      </w:r>
      <w:r>
        <w:t>. While notionally intended to facilitate control over the eastern straits, which are vital to the trade routes of the Indian Ocean</w:t>
      </w:r>
      <w:r w:rsidRPr="005017B3">
        <w:rPr>
          <w:rStyle w:val="StyleUnderline"/>
        </w:rPr>
        <w:t>, the navy's new eastward orientation enables India "to be a significant player in the emerging Asian balance of power</w:t>
      </w:r>
      <w:r>
        <w:t xml:space="preserve">," in the words of Raja Mohan.4 </w:t>
      </w:r>
      <w:r w:rsidRPr="005017B3">
        <w:rPr>
          <w:rStyle w:val="StyleUnderline"/>
        </w:rPr>
        <w:t>The navy s engagement with Southeast Asia is not simply about power projection; India has also attempted to cultivate soft power by providing regional public goods— such as humanitarian assistance and security for key sea lines of communication—in a manner befitting a regional hegemon</w:t>
      </w:r>
      <w:r>
        <w:t xml:space="preserve">. </w:t>
      </w:r>
      <w:r w:rsidRPr="00635999">
        <w:rPr>
          <w:rStyle w:val="StyleUnderline"/>
        </w:rPr>
        <w:t>Following the 2004 tsunami, the navy mobilized 32 ships and over 20,000 naval personnel to evacuate casualties</w:t>
      </w:r>
      <w:r>
        <w:t xml:space="preserve">, as well as </w:t>
      </w:r>
      <w:r w:rsidRPr="00635999">
        <w:rPr>
          <w:rStyle w:val="StyleUnderline"/>
        </w:rPr>
        <w:t>provide emergency sources of power and water to the peoples of Sri Lanka, the Maldives, Indonesia, Thailand, and Malaysia.</w:t>
      </w:r>
      <w:r>
        <w:t xml:space="preserve"> In the wake of the navy's high-profile role in escorting U.S. </w:t>
      </w:r>
      <w:proofErr w:type="spellStart"/>
      <w:r>
        <w:t>mili-tary</w:t>
      </w:r>
      <w:proofErr w:type="spellEnd"/>
      <w:r>
        <w:t xml:space="preserve"> supply ships and other high-value vessels through the straits after the 9/11 attacks, </w:t>
      </w:r>
      <w:r w:rsidRPr="00635999">
        <w:rPr>
          <w:rStyle w:val="StyleUnderline"/>
        </w:rPr>
        <w:t>India has begun to conduct coordinated anti- piracy exercises</w:t>
      </w:r>
      <w:r>
        <w:t xml:space="preserve"> in the northern approaches to the straits with both the Indonesian navy and the Royal Thai Navy. Through its engagement, in the form of increased trade and military cooperation, </w:t>
      </w:r>
      <w:r w:rsidRPr="005017B3">
        <w:rPr>
          <w:rStyle w:val="StyleUnderline"/>
        </w:rPr>
        <w:t>India enhances the ability of Southeast Asian nations to avoid domination by any single extra- regional power</w:t>
      </w:r>
      <w:r>
        <w:t xml:space="preserve">. Its closest regional ties are with Singapore, which has been a strong proponent of India's engagement with ASEAN. These strong ties led to a 2003 defense cooperation agreement that made the city-state India's most important bilateral partner in the region. Then-Indian chief of naval staff Admiral </w:t>
      </w:r>
      <w:proofErr w:type="spellStart"/>
      <w:r>
        <w:t>Arun</w:t>
      </w:r>
      <w:proofErr w:type="spellEnd"/>
      <w:r>
        <w:t xml:space="preserve"> Prakash suggested that the defense ties with Singapore are "possibly the closest that we have ever been to any country."5 The closeness of these links can be seen in the fact </w:t>
      </w:r>
      <w:r>
        <w:lastRenderedPageBreak/>
        <w:t xml:space="preserve">that person- </w:t>
      </w:r>
      <w:proofErr w:type="spellStart"/>
      <w:r>
        <w:t>nel</w:t>
      </w:r>
      <w:proofErr w:type="spellEnd"/>
      <w:r>
        <w:t xml:space="preserve"> from the Singaporean army, navy, and air force all train at facilities in India, and weapons systems for their fleet are tested at India's </w:t>
      </w:r>
      <w:proofErr w:type="spellStart"/>
      <w:r>
        <w:t>Chandipur</w:t>
      </w:r>
      <w:proofErr w:type="spellEnd"/>
      <w:r>
        <w:t xml:space="preserve"> firing range.</w:t>
      </w:r>
    </w:p>
    <w:p w:rsidR="003B6340" w:rsidRDefault="003B6340" w:rsidP="003B6340">
      <w:pPr>
        <w:pStyle w:val="Heading4"/>
      </w:pPr>
      <w:r>
        <w:t xml:space="preserve">Indian regional hegemony creates regional defense cooperation </w:t>
      </w:r>
      <w:r>
        <w:sym w:font="Wingdings" w:char="F0E0"/>
      </w:r>
      <w:r>
        <w:t xml:space="preserve"> </w:t>
      </w:r>
      <w:proofErr w:type="gramStart"/>
      <w:r>
        <w:t>That</w:t>
      </w:r>
      <w:proofErr w:type="gramEnd"/>
      <w:r>
        <w:t xml:space="preserve"> checks aggressive China rise and solves nuclear proliferation </w:t>
      </w:r>
    </w:p>
    <w:p w:rsidR="003B6340" w:rsidRDefault="003B6340" w:rsidP="003B6340">
      <w:proofErr w:type="spellStart"/>
      <w:r w:rsidRPr="0044523D">
        <w:rPr>
          <w:rStyle w:val="Style13ptBold"/>
        </w:rPr>
        <w:t>Ladwig</w:t>
      </w:r>
      <w:proofErr w:type="spellEnd"/>
      <w:r w:rsidRPr="0044523D">
        <w:rPr>
          <w:rStyle w:val="Style13ptBold"/>
        </w:rPr>
        <w:t>, America’s Scholar at the Morton College of the University of Oxford, 10</w:t>
      </w:r>
      <w:r>
        <w:t xml:space="preserve"> (Walter C. </w:t>
      </w:r>
      <w:proofErr w:type="spellStart"/>
      <w:r>
        <w:t>Ladwig</w:t>
      </w:r>
      <w:proofErr w:type="spellEnd"/>
      <w:r>
        <w:t xml:space="preserve"> III, 2010, JFQ, Issue 57 2nd Quarter, “India and the Balance of Power in the Asia-Pacific”, http://users.ox.ac.uk/~mert1769/JFQ.pdf) </w:t>
      </w:r>
    </w:p>
    <w:p w:rsidR="003B6340" w:rsidRPr="004675AE" w:rsidRDefault="003B6340" w:rsidP="003B6340">
      <w:proofErr w:type="gramStart"/>
      <w:r>
        <w:t>East Asia.</w:t>
      </w:r>
      <w:proofErr w:type="gramEnd"/>
      <w:r>
        <w:t xml:space="preserve"> </w:t>
      </w:r>
      <w:r w:rsidRPr="005017B3">
        <w:rPr>
          <w:rStyle w:val="StyleUnderline"/>
        </w:rPr>
        <w:t xml:space="preserve">Despite Chinese efforts to curtail its influence, India gained political acceptance in its bid to </w:t>
      </w:r>
      <w:proofErr w:type="gramStart"/>
      <w:r w:rsidRPr="005017B3">
        <w:rPr>
          <w:rStyle w:val="StyleUnderline"/>
        </w:rPr>
        <w:t>be recognized</w:t>
      </w:r>
      <w:proofErr w:type="gramEnd"/>
      <w:r w:rsidRPr="005017B3">
        <w:rPr>
          <w:rStyle w:val="StyleUnderline"/>
        </w:rPr>
        <w:t xml:space="preserve"> as an Asia-Pacific power</w:t>
      </w:r>
      <w:r>
        <w:t xml:space="preserve"> in 2005 when it was invited to attend the inaugural East Asia Summit—an effort some believed would be the stepping stone to the formation of an "East Asian Community" to mirror the European Union</w:t>
      </w:r>
      <w:r w:rsidRPr="005017B3">
        <w:rPr>
          <w:rStyle w:val="StyleUnderline"/>
        </w:rPr>
        <w:t>. Support for India's inclusion in the East Asia Summit came from Southeast Asian nations such as Singapore, Indonesia, and Thailand</w:t>
      </w:r>
      <w:r>
        <w:t xml:space="preserve">, as well as </w:t>
      </w:r>
      <w:r w:rsidRPr="005017B3">
        <w:rPr>
          <w:rStyle w:val="StyleUnderline"/>
        </w:rPr>
        <w:t>Japan and South Korea</w:t>
      </w:r>
      <w:r>
        <w:t xml:space="preserve">, all of </w:t>
      </w:r>
      <w:r w:rsidRPr="005017B3">
        <w:rPr>
          <w:rStyle w:val="StyleUnderline"/>
        </w:rPr>
        <w:t>whom championed India's participation despite objections from China</w:t>
      </w:r>
      <w:r>
        <w:t xml:space="preserve">. </w:t>
      </w:r>
      <w:proofErr w:type="gramStart"/>
      <w:r>
        <w:t xml:space="preserve">As with Southeast Asia, </w:t>
      </w:r>
      <w:r w:rsidRPr="005017B3">
        <w:rPr>
          <w:rStyle w:val="StyleUnderline"/>
        </w:rPr>
        <w:t>India has paired political ties with defense diplomacy to enhance its presence in East Asia.</w:t>
      </w:r>
      <w:proofErr w:type="gramEnd"/>
      <w:r w:rsidRPr="005017B3">
        <w:rPr>
          <w:rStyle w:val="StyleUnderline"/>
        </w:rPr>
        <w:t xml:space="preserve"> It conducted joint naval maneuvers with the South Korean navy</w:t>
      </w:r>
      <w:r>
        <w:t xml:space="preserve"> in 2000, 2004, and 2006. Although often overlooked, the South Korean navy possesses a sizeable </w:t>
      </w:r>
      <w:proofErr w:type="spellStart"/>
      <w:r>
        <w:t>comple</w:t>
      </w:r>
      <w:proofErr w:type="spellEnd"/>
      <w:r>
        <w:t xml:space="preserve">- </w:t>
      </w:r>
      <w:proofErr w:type="spellStart"/>
      <w:r>
        <w:t>ment</w:t>
      </w:r>
      <w:proofErr w:type="spellEnd"/>
      <w:r>
        <w:t xml:space="preserve"> of surface combatants and </w:t>
      </w:r>
      <w:proofErr w:type="spellStart"/>
      <w:r>
        <w:t>subma</w:t>
      </w:r>
      <w:proofErr w:type="spellEnd"/>
      <w:r>
        <w:t xml:space="preserve">- </w:t>
      </w:r>
      <w:proofErr w:type="spellStart"/>
      <w:r>
        <w:t>rines</w:t>
      </w:r>
      <w:proofErr w:type="spellEnd"/>
      <w:r>
        <w:t xml:space="preserve">, comparable to the navies of France and the United Kingdom. May 2007 marked the first ever visit by a South Korean defense minister to India. This </w:t>
      </w:r>
      <w:proofErr w:type="gramStart"/>
      <w:r>
        <w:t xml:space="preserve">was </w:t>
      </w:r>
      <w:r w:rsidRPr="005017B3">
        <w:rPr>
          <w:rStyle w:val="StyleUnderline"/>
        </w:rPr>
        <w:t>coupled</w:t>
      </w:r>
      <w:proofErr w:type="gramEnd"/>
      <w:r w:rsidRPr="005017B3">
        <w:rPr>
          <w:rStyle w:val="StyleUnderline"/>
        </w:rPr>
        <w:t xml:space="preserve"> with efforts to expand trade ties, as well as a foreign policy and security dialogue that promotes bilateral defense cooperation. New Delhi and Seoul </w:t>
      </w:r>
      <w:proofErr w:type="gramStart"/>
      <w:r w:rsidRPr="005017B3">
        <w:rPr>
          <w:rStyle w:val="StyleUnderline"/>
        </w:rPr>
        <w:t>are united</w:t>
      </w:r>
      <w:proofErr w:type="gramEnd"/>
      <w:r w:rsidRPr="005017B3">
        <w:rPr>
          <w:rStyle w:val="StyleUnderline"/>
        </w:rPr>
        <w:t xml:space="preserve"> in their concerns about the proliferation of nuclear weapons and missile technology in their respective </w:t>
      </w:r>
      <w:proofErr w:type="spellStart"/>
      <w:r w:rsidRPr="005017B3">
        <w:rPr>
          <w:rStyle w:val="StyleUnderline"/>
        </w:rPr>
        <w:t>subregions</w:t>
      </w:r>
      <w:proofErr w:type="spellEnd"/>
      <w:r w:rsidRPr="005017B3">
        <w:rPr>
          <w:rStyle w:val="StyleUnderline"/>
        </w:rPr>
        <w:t xml:space="preserve">. </w:t>
      </w:r>
      <w:r w:rsidRPr="00CA078D">
        <w:t xml:space="preserve">These worries converge on China, which has aided both Paki- </w:t>
      </w:r>
      <w:proofErr w:type="spellStart"/>
      <w:proofErr w:type="gramStart"/>
      <w:r w:rsidRPr="00CA078D">
        <w:t>stan</w:t>
      </w:r>
      <w:proofErr w:type="spellEnd"/>
      <w:proofErr w:type="gramEnd"/>
      <w:r w:rsidRPr="00CA078D">
        <w:t xml:space="preserve"> and North Korea with their weapons o</w:t>
      </w:r>
      <w:r>
        <w:t xml:space="preserve">f mass destruction (WMD) programs. </w:t>
      </w:r>
      <w:r w:rsidRPr="005017B3">
        <w:rPr>
          <w:rStyle w:val="StyleUnderline"/>
        </w:rPr>
        <w:t>India has fashioned an even stronger strategic partnership with Japa</w:t>
      </w:r>
      <w:r>
        <w:t xml:space="preserve">n. Unlike many countries in Asia, India bears no his- </w:t>
      </w:r>
      <w:proofErr w:type="spellStart"/>
      <w:r>
        <w:t>torical</w:t>
      </w:r>
      <w:proofErr w:type="spellEnd"/>
      <w:r>
        <w:t xml:space="preserve"> animus toward the Japanese. </w:t>
      </w:r>
      <w:r w:rsidRPr="005017B3">
        <w:rPr>
          <w:rStyle w:val="StyleUnderline"/>
        </w:rPr>
        <w:t>Tokyo and New Delhi's shared interest in restraining China's influence in Asia has led to a strengthening of defense ties</w:t>
      </w:r>
      <w:r>
        <w:t xml:space="preserve">. Although it has been increasingly common to focus on China as the leading power in East Asia, it </w:t>
      </w:r>
      <w:proofErr w:type="gramStart"/>
      <w:r>
        <w:t>should not be forgotten</w:t>
      </w:r>
      <w:proofErr w:type="gramEnd"/>
      <w:r>
        <w:t xml:space="preserve"> that Japan’s economy is larger than China's or India's, and with a defense budget that exceeds $40 billion, its military is among the most advanced in the world. In particular, Japan's Maritime Self-Defense Force is easily the most capable indigenous navy in the Asia-Pacific.</w:t>
      </w:r>
    </w:p>
    <w:p w:rsidR="003B6340" w:rsidRDefault="003B6340" w:rsidP="003B6340">
      <w:pPr>
        <w:pStyle w:val="Heading4"/>
      </w:pPr>
      <w:r>
        <w:t>India’s economic cooperation and partnership with other regional actors secures the Asia-Pacific</w:t>
      </w:r>
    </w:p>
    <w:p w:rsidR="003B6340" w:rsidRPr="004675AE" w:rsidRDefault="003B6340" w:rsidP="003B6340">
      <w:proofErr w:type="spellStart"/>
      <w:r w:rsidRPr="00AB429E">
        <w:rPr>
          <w:rStyle w:val="Style13ptBold"/>
        </w:rPr>
        <w:t>Ladwig</w:t>
      </w:r>
      <w:proofErr w:type="spellEnd"/>
      <w:r w:rsidRPr="00AB429E">
        <w:rPr>
          <w:rStyle w:val="Style13ptBold"/>
        </w:rPr>
        <w:t xml:space="preserve">, America’s Scholar at the Morton College of the University of Oxford, 10 </w:t>
      </w:r>
      <w:r>
        <w:t xml:space="preserve">(Walter C. </w:t>
      </w:r>
      <w:proofErr w:type="spellStart"/>
      <w:r>
        <w:t>Ladwig</w:t>
      </w:r>
      <w:proofErr w:type="spellEnd"/>
      <w:r>
        <w:t xml:space="preserve"> III, 2010, JFQ, Issue 57 2</w:t>
      </w:r>
      <w:r w:rsidRPr="00AB429E">
        <w:rPr>
          <w:vertAlign w:val="superscript"/>
        </w:rPr>
        <w:t>nd</w:t>
      </w:r>
      <w:r>
        <w:t xml:space="preserve"> Quarter, “India and the Balance of Power in the Asia-Pacific”, </w:t>
      </w:r>
      <w:hyperlink r:id="rId14" w:history="1">
        <w:r w:rsidRPr="00FA0371">
          <w:rPr>
            <w:rStyle w:val="Hyperlink"/>
          </w:rPr>
          <w:t>http://users.ox.ac.uk/~mert1769/JFQ.pdf</w:t>
        </w:r>
      </w:hyperlink>
      <w:r>
        <w:t xml:space="preserve">) </w:t>
      </w:r>
    </w:p>
    <w:p w:rsidR="003B6340" w:rsidRDefault="003B6340" w:rsidP="003B6340">
      <w:r w:rsidRPr="004675AE">
        <w:rPr>
          <w:rStyle w:val="StyleUnderline"/>
        </w:rPr>
        <w:t>Over the past 18 years. New Delhi has undertaken a concerted eff</w:t>
      </w:r>
      <w:r w:rsidRPr="00AB429E">
        <w:rPr>
          <w:rStyle w:val="StyleUnderline"/>
        </w:rPr>
        <w:t>or</w:t>
      </w:r>
      <w:r w:rsidRPr="004675AE">
        <w:rPr>
          <w:rStyle w:val="StyleUnderline"/>
        </w:rPr>
        <w:t>t to direct its foreign, economic, and military policies eastward</w:t>
      </w:r>
      <w:r>
        <w:t xml:space="preserve">. </w:t>
      </w:r>
      <w:r w:rsidRPr="005017B3">
        <w:rPr>
          <w:rStyle w:val="StyleUnderline"/>
        </w:rPr>
        <w:t>What began as economic cooperation with the nations of Southeast Asia has expanded into full-spectrum engagement with the major powers</w:t>
      </w:r>
      <w:r>
        <w:t xml:space="preserve"> of East Asia, such as Japan and the United States</w:t>
      </w:r>
      <w:r w:rsidRPr="005017B3">
        <w:rPr>
          <w:rStyle w:val="StyleUnderline"/>
        </w:rPr>
        <w:t>. A steadily expanding economy, paired with</w:t>
      </w:r>
      <w:r>
        <w:t xml:space="preserve"> a </w:t>
      </w:r>
      <w:r w:rsidRPr="005017B3">
        <w:rPr>
          <w:rStyle w:val="StyleUnderline"/>
        </w:rPr>
        <w:t>growing partnership with key regional actors, positions India to have an impact on the emerging security architecture of the Asia-Pacific</w:t>
      </w:r>
      <w:r>
        <w:t xml:space="preserve">. This article explores India's regional emergence in tour parts. Discussion of India's eastward orientation begins with Southeast Asia before moving on to East Asia, Australia, and the United States. After </w:t>
      </w:r>
      <w:r>
        <w:lastRenderedPageBreak/>
        <w:t>exploring potential constraints on India's ability to act as an extra- regional power, the article concludes with a discussion of the impact India can have on the future regional order in the Asia-Pacific.</w:t>
      </w:r>
    </w:p>
    <w:p w:rsidR="00AE05AA" w:rsidRDefault="00342369" w:rsidP="00AE05AA">
      <w:pPr>
        <w:pStyle w:val="Heading1"/>
      </w:pPr>
      <w:r>
        <w:lastRenderedPageBreak/>
        <w:t>***</w:t>
      </w:r>
      <w:r w:rsidR="00726B4D">
        <w:t xml:space="preserve">HEG BAD - </w:t>
      </w:r>
      <w:r>
        <w:t>Russia***</w:t>
      </w:r>
    </w:p>
    <w:p w:rsidR="0099101C" w:rsidRDefault="0099101C" w:rsidP="0099101C">
      <w:pPr>
        <w:pStyle w:val="Heading3"/>
      </w:pPr>
      <w:r w:rsidRPr="00D96A3C">
        <w:lastRenderedPageBreak/>
        <w:t>1NC</w:t>
      </w:r>
    </w:p>
    <w:p w:rsidR="0089476C" w:rsidRPr="0089476C" w:rsidRDefault="0089476C" w:rsidP="0089476C"/>
    <w:p w:rsidR="0099101C" w:rsidRPr="00D96A3C" w:rsidRDefault="0099101C" w:rsidP="0099101C">
      <w:pPr>
        <w:pStyle w:val="Heading4"/>
      </w:pPr>
      <w:r w:rsidRPr="00D96A3C">
        <w:t>US interventionism and power projection result in Russian paranoia and relations collapse</w:t>
      </w:r>
    </w:p>
    <w:p w:rsidR="0099101C" w:rsidRPr="00D96A3C" w:rsidRDefault="0099101C" w:rsidP="0099101C">
      <w:pPr>
        <w:rPr>
          <w:rStyle w:val="Style13ptBold"/>
        </w:rPr>
      </w:pPr>
      <w:proofErr w:type="spellStart"/>
      <w:r w:rsidRPr="00D96A3C">
        <w:rPr>
          <w:rStyle w:val="Style13ptBold"/>
        </w:rPr>
        <w:t>Gorenburg</w:t>
      </w:r>
      <w:proofErr w:type="spellEnd"/>
      <w:r w:rsidRPr="00D96A3C">
        <w:rPr>
          <w:rStyle w:val="Style13ptBold"/>
        </w:rPr>
        <w:t xml:space="preserve"> 6-8, senior research scientist in the Strategic Studies division of CNA and lecturer at Harvard University </w:t>
      </w:r>
    </w:p>
    <w:p w:rsidR="0099101C" w:rsidRPr="00463537" w:rsidRDefault="0099101C" w:rsidP="0099101C">
      <w:r w:rsidRPr="00463537">
        <w:t xml:space="preserve">(Dmitry, analyst at CNA (a not-for-profit research and analysis organization), Kremlin Paranoia Cooks </w:t>
      </w:r>
      <w:proofErr w:type="gramStart"/>
      <w:r w:rsidRPr="00463537">
        <w:t>Up</w:t>
      </w:r>
      <w:proofErr w:type="gramEnd"/>
      <w:r w:rsidRPr="00463537">
        <w:t xml:space="preserve"> New Threats, The Moscow Times, June 8 2014, http://www.themoscowtimes.com/opinion/article/501717.html)//JB</w:t>
      </w:r>
    </w:p>
    <w:p w:rsidR="0099101C" w:rsidRPr="0089476C" w:rsidRDefault="0099101C" w:rsidP="0099101C">
      <w:pPr>
        <w:rPr>
          <w:u w:val="single"/>
        </w:rPr>
      </w:pPr>
      <w:r w:rsidRPr="00D96A3C">
        <w:rPr>
          <w:rStyle w:val="StyleUnderline"/>
        </w:rPr>
        <w:t>The May 23 to 24 Moscow Conference on International Security</w:t>
      </w:r>
      <w:r w:rsidRPr="00463537">
        <w:t xml:space="preserve">, sponsored by Russia's Defense Ministry, </w:t>
      </w:r>
      <w:r w:rsidRPr="00D96A3C">
        <w:rPr>
          <w:rStyle w:val="StyleUnderline"/>
        </w:rPr>
        <w:t>focused not on conflict zones or technology advances, but on the role of popular protest — specifically "color revolutions," in international security.</w:t>
      </w:r>
      <w:r w:rsidRPr="00463537">
        <w:t xml:space="preserve"> </w:t>
      </w:r>
      <w:r w:rsidRPr="00D96A3C">
        <w:rPr>
          <w:rStyle w:val="StyleUnderline"/>
        </w:rPr>
        <w:t xml:space="preserve">The speakers, among them top Russian military and diplomatic officials such as Sergei </w:t>
      </w:r>
      <w:proofErr w:type="spellStart"/>
      <w:r w:rsidRPr="00D96A3C">
        <w:rPr>
          <w:rStyle w:val="StyleUnderline"/>
        </w:rPr>
        <w:t>Shoigu</w:t>
      </w:r>
      <w:proofErr w:type="spellEnd"/>
      <w:r w:rsidRPr="00D96A3C">
        <w:rPr>
          <w:rStyle w:val="StyleUnderline"/>
        </w:rPr>
        <w:t xml:space="preserve"> and Sergei </w:t>
      </w:r>
      <w:proofErr w:type="spellStart"/>
      <w:r w:rsidRPr="00D96A3C">
        <w:rPr>
          <w:rStyle w:val="StyleUnderline"/>
        </w:rPr>
        <w:t>Lavrov</w:t>
      </w:r>
      <w:proofErr w:type="spellEnd"/>
      <w:r w:rsidRPr="00D96A3C">
        <w:rPr>
          <w:rStyle w:val="StyleUnderline"/>
        </w:rPr>
        <w:t xml:space="preserve">, argued that color revolutions are a new form of warfare invented by Western governments seeking to remove independently minded national governments in favor of ones that </w:t>
      </w:r>
      <w:proofErr w:type="gramStart"/>
      <w:r w:rsidRPr="00D96A3C">
        <w:rPr>
          <w:rStyle w:val="StyleUnderline"/>
        </w:rPr>
        <w:t>are controlled</w:t>
      </w:r>
      <w:proofErr w:type="gramEnd"/>
      <w:r w:rsidRPr="00D96A3C">
        <w:rPr>
          <w:rStyle w:val="StyleUnderline"/>
        </w:rPr>
        <w:t xml:space="preserve"> by the West.</w:t>
      </w:r>
      <w:r w:rsidRPr="00463537">
        <w:t xml:space="preserve"> They argued that </w:t>
      </w:r>
      <w:r w:rsidRPr="00D96A3C">
        <w:rPr>
          <w:rStyle w:val="StyleUnderline"/>
        </w:rPr>
        <w:t>this was part of a global strategy to force foreign values on a range of nations around the world that refuse to accept U.S. hegemony</w:t>
      </w:r>
      <w:r w:rsidRPr="00463537">
        <w:t xml:space="preserve">, and that </w:t>
      </w:r>
      <w:r w:rsidRPr="00D96A3C">
        <w:rPr>
          <w:rStyle w:val="StyleUnderline"/>
        </w:rPr>
        <w:t>Russia was a particular target of this strategy.</w:t>
      </w:r>
      <w:r w:rsidRPr="00463537">
        <w:t xml:space="preserve"> While the West considers color revolutions to be peaceful expressions of popular will opposing repressive authoritarian regimes, </w:t>
      </w:r>
      <w:r w:rsidRPr="00D96A3C">
        <w:rPr>
          <w:rStyle w:val="StyleUnderline"/>
        </w:rPr>
        <w:t>Russian officials argued that military force is an integral part of all aspects of color revolutions.</w:t>
      </w:r>
      <w:r w:rsidRPr="00463537">
        <w:t xml:space="preserve"> According to them, </w:t>
      </w:r>
      <w:r w:rsidRPr="00D96A3C">
        <w:rPr>
          <w:rStyle w:val="StyleUnderline"/>
        </w:rPr>
        <w:t>Western governments first attempt to topple opposing governments with peaceful protests. But military force is still an option.</w:t>
      </w:r>
      <w:r w:rsidRPr="00463537">
        <w:t xml:space="preserve"> </w:t>
      </w:r>
      <w:r w:rsidRPr="00D96A3C">
        <w:rPr>
          <w:rStyle w:val="StyleUnderline"/>
        </w:rPr>
        <w:t xml:space="preserve">If the protests turn out to be insufficient, military force </w:t>
      </w:r>
      <w:proofErr w:type="gramStart"/>
      <w:r w:rsidRPr="00D96A3C">
        <w:rPr>
          <w:rStyle w:val="StyleUnderline"/>
        </w:rPr>
        <w:t>is then used</w:t>
      </w:r>
      <w:proofErr w:type="gramEnd"/>
      <w:r w:rsidRPr="00D96A3C">
        <w:rPr>
          <w:rStyle w:val="StyleUnderline"/>
        </w:rPr>
        <w:t xml:space="preserve"> openly to ensure regime change. This includes the use of external pressure on the regime</w:t>
      </w:r>
      <w:r w:rsidRPr="00463537">
        <w:t xml:space="preserve"> in question in order to prevent the use of force to restore order, </w:t>
      </w:r>
      <w:r w:rsidRPr="00D96A3C">
        <w:rPr>
          <w:rStyle w:val="StyleUnderline"/>
        </w:rPr>
        <w:t>followed by the provision of military and economic assistance to rebel forces.</w:t>
      </w:r>
      <w:r w:rsidRPr="00463537">
        <w:t xml:space="preserve"> </w:t>
      </w:r>
      <w:r w:rsidRPr="00D96A3C">
        <w:rPr>
          <w:rStyle w:val="StyleUnderline"/>
        </w:rPr>
        <w:t>If these measures are not sufficient, Western states organize a military operation</w:t>
      </w:r>
      <w:r w:rsidRPr="00463537">
        <w:t xml:space="preserve"> to defeat government forces and allow the rebels to take power. </w:t>
      </w:r>
      <w:r w:rsidRPr="00D96A3C">
        <w:rPr>
          <w:rStyle w:val="StyleUnderline"/>
        </w:rPr>
        <w:t>Russian officials at the MCIS conference described color revolutions as a new technique of aggression pioneered by the U.S. and geared toward destroying a state from within</w:t>
      </w:r>
      <w:r w:rsidRPr="00463537">
        <w:t xml:space="preserve"> by dividing its population. The advantage of this technique, compared to military intervention, is that it requires a relatively low expenditure of resources to achieve its goals. </w:t>
      </w:r>
      <w:r w:rsidRPr="00D96A3C">
        <w:rPr>
          <w:rStyle w:val="StyleUnderline"/>
        </w:rPr>
        <w:t xml:space="preserve">Defense Minister Sergei </w:t>
      </w:r>
      <w:proofErr w:type="spellStart"/>
      <w:r w:rsidRPr="00D96A3C">
        <w:rPr>
          <w:rStyle w:val="StyleUnderline"/>
        </w:rPr>
        <w:t>Shoigu</w:t>
      </w:r>
      <w:proofErr w:type="spellEnd"/>
      <w:r w:rsidRPr="00D96A3C">
        <w:rPr>
          <w:rStyle w:val="StyleUnderline"/>
        </w:rPr>
        <w:t xml:space="preserve"> argued that this scheme </w:t>
      </w:r>
      <w:proofErr w:type="gramStart"/>
      <w:r w:rsidRPr="00D96A3C">
        <w:rPr>
          <w:rStyle w:val="StyleUnderline"/>
        </w:rPr>
        <w:t>has been used</w:t>
      </w:r>
      <w:proofErr w:type="gramEnd"/>
      <w:r w:rsidRPr="00D96A3C">
        <w:rPr>
          <w:rStyle w:val="StyleUnderline"/>
        </w:rPr>
        <w:t xml:space="preserve"> in a wide range of cases, including Serbia, Libya, and Syria — all cases where political interference by the West transitioned into military action. Now the same scheme </w:t>
      </w:r>
      <w:proofErr w:type="gramStart"/>
      <w:r w:rsidRPr="00D96A3C">
        <w:rPr>
          <w:rStyle w:val="StyleUnderline"/>
        </w:rPr>
        <w:t>is being followed</w:t>
      </w:r>
      <w:proofErr w:type="gramEnd"/>
      <w:r w:rsidRPr="00D96A3C">
        <w:rPr>
          <w:rStyle w:val="StyleUnderline"/>
        </w:rPr>
        <w:t xml:space="preserve"> in Ukraine</w:t>
      </w:r>
      <w:r w:rsidRPr="00463537">
        <w:t xml:space="preserve">, where anti-regime protests have over several months been transformed into a civil war, and in Venezuela, where the so-called democratic opposition is supposedly organized by the United States. </w:t>
      </w:r>
      <w:r w:rsidRPr="00D96A3C">
        <w:rPr>
          <w:rStyle w:val="StyleUnderline"/>
        </w:rPr>
        <w:t>This perspective appears to be at the core of a new national security strategy that Russia is developing.</w:t>
      </w:r>
      <w:r w:rsidRPr="00463537">
        <w:t xml:space="preserve"> Although Western readers may find it hard to swallow the lumping together of uprisings as disparate as those in </w:t>
      </w:r>
      <w:r w:rsidRPr="00D96A3C">
        <w:rPr>
          <w:rStyle w:val="StyleUnderline"/>
        </w:rPr>
        <w:t>Serbia in 2000, Syria in 2011, and Venezuela in 2014, from the Russian point of view</w:t>
      </w:r>
      <w:r w:rsidRPr="00463537">
        <w:t xml:space="preserve"> they all </w:t>
      </w:r>
      <w:r w:rsidRPr="00D96A3C">
        <w:rPr>
          <w:rStyle w:val="StyleUnderline"/>
        </w:rPr>
        <w:t>share the common thread of occurring in countries that had governments that were opposed to the U.S.</w:t>
      </w:r>
      <w:r w:rsidRPr="00463537">
        <w:t xml:space="preserve"> Although uprisings in countries whose governments </w:t>
      </w:r>
      <w:proofErr w:type="gramStart"/>
      <w:r w:rsidRPr="00463537">
        <w:t>were closely allied</w:t>
      </w:r>
      <w:proofErr w:type="gramEnd"/>
      <w:r w:rsidRPr="00463537">
        <w:t xml:space="preserve"> to the U.S., such as Kyrgyzstan in 2010 and Egypt and Bahrain in 2011 are harder to explain, such </w:t>
      </w:r>
      <w:r w:rsidRPr="00D96A3C">
        <w:rPr>
          <w:rStyle w:val="StyleUnderline"/>
        </w:rPr>
        <w:t>inconsistencies appear to not trouble the Russian government.</w:t>
      </w:r>
    </w:p>
    <w:p w:rsidR="0099101C" w:rsidRPr="00D96A3C" w:rsidRDefault="0099101C" w:rsidP="0099101C">
      <w:pPr>
        <w:pStyle w:val="Heading4"/>
      </w:pPr>
      <w:r w:rsidRPr="00D96A3C">
        <w:lastRenderedPageBreak/>
        <w:t xml:space="preserve">High probability of a US-Russia conflict escalating to nuclear war – Ukraine is a unique internal link magnifier </w:t>
      </w:r>
    </w:p>
    <w:p w:rsidR="0099101C" w:rsidRPr="00D96A3C" w:rsidRDefault="0099101C" w:rsidP="0099101C">
      <w:pPr>
        <w:rPr>
          <w:rStyle w:val="Style13ptBold"/>
        </w:rPr>
      </w:pPr>
      <w:proofErr w:type="spellStart"/>
      <w:r w:rsidRPr="00D96A3C">
        <w:rPr>
          <w:rStyle w:val="Style13ptBold"/>
        </w:rPr>
        <w:t>Deen</w:t>
      </w:r>
      <w:proofErr w:type="spellEnd"/>
      <w:r w:rsidRPr="00D96A3C">
        <w:rPr>
          <w:rStyle w:val="Style13ptBold"/>
        </w:rPr>
        <w:t xml:space="preserve"> 3-14, award-winning journalist and UN Bureau Chief and Regional Director of IPS North America</w:t>
      </w:r>
    </w:p>
    <w:p w:rsidR="0099101C" w:rsidRPr="00463537" w:rsidRDefault="0099101C" w:rsidP="0099101C">
      <w:r w:rsidRPr="00463537">
        <w:t>(</w:t>
      </w:r>
      <w:proofErr w:type="spellStart"/>
      <w:r w:rsidRPr="00463537">
        <w:t>Thalif</w:t>
      </w:r>
      <w:proofErr w:type="spellEnd"/>
      <w:r w:rsidRPr="00463537">
        <w:t>, U.S.-Russia Bickering May Trigger Nuclear Fallout, Inter-Press Service News Agency, March 14 2014, http://www.ipsnews.net/2014/03/u-s-russia-bickering-may-trigger-nuclear-fallout/)//JB</w:t>
      </w:r>
    </w:p>
    <w:p w:rsidR="0099101C" w:rsidRPr="00D96A3C" w:rsidRDefault="0099101C" w:rsidP="0099101C">
      <w:pPr>
        <w:rPr>
          <w:sz w:val="14"/>
        </w:rPr>
      </w:pPr>
      <w:r w:rsidRPr="00D96A3C">
        <w:rPr>
          <w:sz w:val="14"/>
        </w:rPr>
        <w:t xml:space="preserve">UNITED NATIONS, Mar 14 2014 (IPS) - </w:t>
      </w:r>
      <w:r w:rsidRPr="00D96A3C">
        <w:rPr>
          <w:rStyle w:val="StyleUnderline"/>
        </w:rPr>
        <w:t>The U.S.-Russian confrontation over Ukraine</w:t>
      </w:r>
      <w:r w:rsidRPr="00D96A3C">
        <w:rPr>
          <w:sz w:val="14"/>
        </w:rPr>
        <w:t xml:space="preserve">, which is threatening to undermine current bilateral talks on North Korea, Iran, Syria and Palestine, </w:t>
      </w:r>
      <w:r w:rsidRPr="00D96A3C">
        <w:rPr>
          <w:rStyle w:val="StyleUnderline"/>
        </w:rPr>
        <w:t xml:space="preserve">is also in danger of triggering a nuclear fallout. </w:t>
      </w:r>
      <w:r w:rsidRPr="00D96A3C">
        <w:rPr>
          <w:sz w:val="14"/>
        </w:rPr>
        <w:t xml:space="preserve">Secretary of State </w:t>
      </w:r>
      <w:r w:rsidRPr="00D96A3C">
        <w:rPr>
          <w:rStyle w:val="StyleUnderline"/>
        </w:rPr>
        <w:t>John Kerry told U.S. legislators early this week that</w:t>
      </w:r>
      <w:r w:rsidRPr="00D96A3C">
        <w:rPr>
          <w:sz w:val="14"/>
        </w:rPr>
        <w:t xml:space="preserve"> if the dispute results in punitive sanctions against Russia, </w:t>
      </w:r>
      <w:r w:rsidRPr="00D96A3C">
        <w:rPr>
          <w:rStyle w:val="StyleUnderline"/>
        </w:rPr>
        <w:t>things could “get ugly fast” and go “in multiple directions.” "Any confrontation between nuclear armed states runs the risk of escalating to the use of nuclear weapons, whether by inadvertence, accident, or bad decision-making."</w:t>
      </w:r>
      <w:r w:rsidRPr="00D96A3C">
        <w:rPr>
          <w:sz w:val="14"/>
        </w:rPr>
        <w:t xml:space="preserve"> -- </w:t>
      </w:r>
      <w:proofErr w:type="spellStart"/>
      <w:r w:rsidRPr="00D96A3C">
        <w:rPr>
          <w:sz w:val="14"/>
        </w:rPr>
        <w:t>Dr</w:t>
      </w:r>
      <w:proofErr w:type="spellEnd"/>
      <w:r w:rsidRPr="00D96A3C">
        <w:rPr>
          <w:sz w:val="14"/>
        </w:rPr>
        <w:t xml:space="preserve"> </w:t>
      </w:r>
      <w:proofErr w:type="spellStart"/>
      <w:r w:rsidRPr="00D96A3C">
        <w:rPr>
          <w:sz w:val="14"/>
        </w:rPr>
        <w:t>Tilman</w:t>
      </w:r>
      <w:proofErr w:type="spellEnd"/>
      <w:r w:rsidRPr="00D96A3C">
        <w:rPr>
          <w:sz w:val="14"/>
        </w:rPr>
        <w:t xml:space="preserve"> Ruff </w:t>
      </w:r>
      <w:r w:rsidRPr="00D96A3C">
        <w:rPr>
          <w:rStyle w:val="StyleUnderline"/>
        </w:rPr>
        <w:t>Perhaps one such direction could lead to a nuclear impasse between the two big powers.</w:t>
      </w:r>
      <w:r w:rsidRPr="00D96A3C">
        <w:rPr>
          <w:sz w:val="14"/>
        </w:rPr>
        <w:t xml:space="preserve"> </w:t>
      </w:r>
      <w:r w:rsidRPr="00D96A3C">
        <w:rPr>
          <w:rStyle w:val="StyleUnderline"/>
        </w:rPr>
        <w:t>According to a state agency news report</w:t>
      </w:r>
      <w:r w:rsidRPr="00D96A3C">
        <w:rPr>
          <w:sz w:val="14"/>
        </w:rPr>
        <w:t xml:space="preserve"> from Moscow, </w:t>
      </w:r>
      <w:r w:rsidRPr="00D96A3C">
        <w:rPr>
          <w:rStyle w:val="StyleUnderline"/>
        </w:rPr>
        <w:t xml:space="preserve">Russia has threatened to stop </w:t>
      </w:r>
      <w:proofErr w:type="spellStart"/>
      <w:r w:rsidRPr="00D96A3C">
        <w:rPr>
          <w:rStyle w:val="StyleUnderline"/>
        </w:rPr>
        <w:t>honouring</w:t>
      </w:r>
      <w:proofErr w:type="spellEnd"/>
      <w:r w:rsidRPr="00D96A3C">
        <w:rPr>
          <w:rStyle w:val="StyleUnderline"/>
        </w:rPr>
        <w:t xml:space="preserve"> its arms treaty commitments, and more importantly, to block U.S. military inspections of nuclear weapons</w:t>
      </w:r>
      <w:r w:rsidRPr="00D96A3C">
        <w:rPr>
          <w:sz w:val="14"/>
        </w:rPr>
        <w:t xml:space="preserve">, if Washington decides to suspend military cooperation with Moscow. These mostly bilateral treaties between the United States and Russia include the 1994 Strategic Arms Reduction Treaty (START), the 2010 new START, the 1987 Intermediate-Range Nuclear Forces (INF) treaty and the 1970 international Nuclear Non-Proliferation Treaty (NPT). A nuclear tug-of-war between the two big powers </w:t>
      </w:r>
      <w:proofErr w:type="gramStart"/>
      <w:r w:rsidRPr="00D96A3C">
        <w:rPr>
          <w:sz w:val="14"/>
        </w:rPr>
        <w:t>is tinged</w:t>
      </w:r>
      <w:proofErr w:type="gramEnd"/>
      <w:r w:rsidRPr="00D96A3C">
        <w:rPr>
          <w:sz w:val="14"/>
        </w:rPr>
        <w:t xml:space="preserve"> in irony because post-Soviet Ukraine undertook one of the world’s most successful nuclear disarmament </w:t>
      </w:r>
      <w:proofErr w:type="spellStart"/>
      <w:r w:rsidRPr="00D96A3C">
        <w:rPr>
          <w:sz w:val="14"/>
        </w:rPr>
        <w:t>programmes</w:t>
      </w:r>
      <w:proofErr w:type="spellEnd"/>
      <w:r w:rsidRPr="00D96A3C">
        <w:rPr>
          <w:sz w:val="14"/>
        </w:rPr>
        <w:t xml:space="preserve"> when it agreed to destroy all its weapons of mass destruction (WMDs). Dr. Rebecca E. Johnson, executive director of the Acronym Institute for Disarmament and Diplomacy, told IPS, “Clearly the situation between Ukraine and Russia is deeply worrying. “Without going into the politics of the situation on the ground, as I don’t have the kind of regional expertise for that, this is not a place for issuing nuclear threats or scoring nuclear points,” she said. “I’ve been disgusted to see some British and French representatives try to use Ukraine’s crisis to justify retaining nuclear weapons in perpetuity.” Russia is not directly threatening to attack Ukraine with nuclear weapons, and no one believes it would be useful for the United States and countries of the North Atlantic Treaty </w:t>
      </w:r>
      <w:proofErr w:type="spellStart"/>
      <w:r w:rsidRPr="00D96A3C">
        <w:rPr>
          <w:sz w:val="14"/>
        </w:rPr>
        <w:t>Organisation</w:t>
      </w:r>
      <w:proofErr w:type="spellEnd"/>
      <w:r w:rsidRPr="00D96A3C">
        <w:rPr>
          <w:sz w:val="14"/>
        </w:rPr>
        <w:t xml:space="preserve"> (NATO) to threaten Russia with a nuclear attack, no matter what they do, said Johnson. Ukraine, which was once armed with the third largest nuclear arsenal after the United States and Russia, and possessed more nukes than France, Britain and China, dismantled and shipped its weapons to Russia for destruction beginning in 1994. Dr. Ira </w:t>
      </w:r>
      <w:proofErr w:type="spellStart"/>
      <w:r w:rsidRPr="00D96A3C">
        <w:rPr>
          <w:sz w:val="14"/>
        </w:rPr>
        <w:t>Helfand</w:t>
      </w:r>
      <w:proofErr w:type="spellEnd"/>
      <w:r w:rsidRPr="00D96A3C">
        <w:rPr>
          <w:sz w:val="14"/>
        </w:rPr>
        <w:t xml:space="preserve">, co-president of International Physicians for the Prevention of Nuclear War (IPPNW), said Ukraine is commendable in being one of the few states to have given up its nuclear weapons peacefully, and the people of Ukraine should not have to fear nuclear weapons ravaging their country. </w:t>
      </w:r>
      <w:r w:rsidRPr="00D96A3C">
        <w:rPr>
          <w:rStyle w:val="StyleUnderline"/>
        </w:rPr>
        <w:t>“Any war involves a terrible and lasting human toll, risks spreading and harming people’s health in the region and beyond,”</w:t>
      </w:r>
      <w:r w:rsidRPr="00D96A3C">
        <w:rPr>
          <w:sz w:val="14"/>
        </w:rPr>
        <w:t xml:space="preserve"> he warned. In a statement released last week, IPPNW said it underscores the absolute imperative to avoid the possibility of use of nuclear weapons. “This danger exists with any armed conflict involving nuclear armed states or alliances, which could escalate in uncontrollable, unintended and unforeseeable ways,” it warned. </w:t>
      </w:r>
      <w:proofErr w:type="spellStart"/>
      <w:r w:rsidRPr="00D96A3C">
        <w:rPr>
          <w:sz w:val="14"/>
        </w:rPr>
        <w:t>Dr</w:t>
      </w:r>
      <w:proofErr w:type="spellEnd"/>
      <w:r w:rsidRPr="00D96A3C">
        <w:rPr>
          <w:sz w:val="14"/>
        </w:rPr>
        <w:t xml:space="preserve"> </w:t>
      </w:r>
      <w:proofErr w:type="spellStart"/>
      <w:r w:rsidRPr="00D96A3C">
        <w:rPr>
          <w:sz w:val="14"/>
        </w:rPr>
        <w:t>Tilman</w:t>
      </w:r>
      <w:proofErr w:type="spellEnd"/>
      <w:r w:rsidRPr="00D96A3C">
        <w:rPr>
          <w:sz w:val="14"/>
        </w:rPr>
        <w:t xml:space="preserve"> A. Ruff, co-chair, International Steering Group and Australian Board member of the International Campaign to Abolish Nuclear Weapons, told IPS the current agreements (e.g. START, New START and INF) are probably most important in that they demonstrate that verified reductions and elimination of whole classes of nuclear weapons are feasible, and hopefully reduce the risk of nuclear war between Russia and the United States. However, </w:t>
      </w:r>
      <w:r w:rsidRPr="00D96A3C">
        <w:rPr>
          <w:rStyle w:val="StyleUnderline"/>
        </w:rPr>
        <w:t xml:space="preserve">continuing massive nuclear arsenals on both sides; the retention of almost 1,800 nuclear weapons on hair-trigger alert missiles, ready to </w:t>
      </w:r>
      <w:proofErr w:type="gramStart"/>
      <w:r w:rsidRPr="00D96A3C">
        <w:rPr>
          <w:rStyle w:val="StyleUnderline"/>
        </w:rPr>
        <w:t>be launched</w:t>
      </w:r>
      <w:proofErr w:type="gramEnd"/>
      <w:r w:rsidRPr="00D96A3C">
        <w:rPr>
          <w:rStyle w:val="StyleUnderline"/>
        </w:rPr>
        <w:t xml:space="preserve"> within minutes; the aggressive eastward expansion of NATO, contrary to what Russian leaders were promised; and the rapid escalation of tension over recent events in Ukraine demonstrate the Cold War has not been firmly laid to rest. </w:t>
      </w:r>
      <w:r w:rsidRPr="005017B3">
        <w:rPr>
          <w:rStyle w:val="StyleUnderline"/>
        </w:rPr>
        <w:t>“Any confrontation between nuclear-armed states runs the risk of escalating to the use of nuclear weapons, whether by inadvertence, accident, or bad decision-making,”</w:t>
      </w:r>
      <w:r w:rsidRPr="00D96A3C">
        <w:rPr>
          <w:sz w:val="14"/>
        </w:rPr>
        <w:t xml:space="preserve"> said </w:t>
      </w:r>
      <w:proofErr w:type="spellStart"/>
      <w:r w:rsidRPr="00D96A3C">
        <w:rPr>
          <w:sz w:val="14"/>
        </w:rPr>
        <w:t>Dr</w:t>
      </w:r>
      <w:proofErr w:type="spellEnd"/>
      <w:r w:rsidRPr="00D96A3C">
        <w:rPr>
          <w:sz w:val="14"/>
        </w:rPr>
        <w:t xml:space="preserve"> Ruff, who is also an associate professor at the </w:t>
      </w:r>
      <w:proofErr w:type="spellStart"/>
      <w:r w:rsidRPr="00D96A3C">
        <w:rPr>
          <w:sz w:val="14"/>
        </w:rPr>
        <w:t>Nossal</w:t>
      </w:r>
      <w:proofErr w:type="spellEnd"/>
      <w:r w:rsidRPr="00D96A3C">
        <w:rPr>
          <w:sz w:val="14"/>
        </w:rPr>
        <w:t xml:space="preserve"> Institute for Global Health, School of Population and Global Health, University of Melbourne. He said currently </w:t>
      </w:r>
      <w:r w:rsidRPr="00D96A3C">
        <w:rPr>
          <w:rStyle w:val="StyleUnderline"/>
        </w:rPr>
        <w:t xml:space="preserve">all the nuclear-armed states are massively investing in keeping and </w:t>
      </w:r>
      <w:proofErr w:type="spellStart"/>
      <w:r w:rsidRPr="00D96A3C">
        <w:rPr>
          <w:rStyle w:val="StyleUnderline"/>
        </w:rPr>
        <w:t>modernising</w:t>
      </w:r>
      <w:proofErr w:type="spellEnd"/>
      <w:r w:rsidRPr="00D96A3C">
        <w:rPr>
          <w:rStyle w:val="StyleUnderline"/>
        </w:rPr>
        <w:t xml:space="preserve"> their nuclear arsenals, and show no serious commitment to disarm</w:t>
      </w:r>
      <w:r w:rsidRPr="00D96A3C">
        <w:rPr>
          <w:sz w:val="14"/>
        </w:rPr>
        <w:t xml:space="preserve">, as they are legally bound to do. </w:t>
      </w:r>
      <w:r w:rsidRPr="00D96A3C">
        <w:rPr>
          <w:rStyle w:val="StyleUnderline"/>
        </w:rPr>
        <w:t xml:space="preserve">As long as nuclear weapons exist and </w:t>
      </w:r>
      <w:proofErr w:type="gramStart"/>
      <w:r w:rsidRPr="00D96A3C">
        <w:rPr>
          <w:rStyle w:val="StyleUnderline"/>
        </w:rPr>
        <w:t>are deployed</w:t>
      </w:r>
      <w:proofErr w:type="gramEnd"/>
      <w:r w:rsidRPr="00D96A3C">
        <w:rPr>
          <w:rStyle w:val="StyleUnderline"/>
        </w:rPr>
        <w:t xml:space="preserve">, and policies countenance their possible use, the danger they will be used is real and present. </w:t>
      </w:r>
      <w:r w:rsidRPr="005017B3">
        <w:rPr>
          <w:rStyle w:val="StyleUnderline"/>
        </w:rPr>
        <w:t>“The dangerous and unstable situation in Ukraine highlights this starkly, and should dispel any notion that nuclear danger ended 20 years ago with apparent end of the Cold War,”</w:t>
      </w:r>
      <w:r w:rsidRPr="00D96A3C">
        <w:rPr>
          <w:sz w:val="14"/>
        </w:rPr>
        <w:t xml:space="preserve"> he said. </w:t>
      </w:r>
      <w:proofErr w:type="spellStart"/>
      <w:r w:rsidRPr="00D96A3C">
        <w:rPr>
          <w:sz w:val="14"/>
        </w:rPr>
        <w:t>Dr</w:t>
      </w:r>
      <w:proofErr w:type="spellEnd"/>
      <w:r w:rsidRPr="00D96A3C">
        <w:rPr>
          <w:sz w:val="14"/>
        </w:rPr>
        <w:t xml:space="preserve"> Johnson told IPS </w:t>
      </w:r>
      <w:r w:rsidRPr="00D96A3C">
        <w:rPr>
          <w:rStyle w:val="StyleUnderline"/>
        </w:rPr>
        <w:t>Russian and U.S. nuclear weapons in the region are demonstrably not contributing to deterrence. “If anything, their presence complicates the current dangers</w:t>
      </w:r>
      <w:r w:rsidRPr="00D96A3C">
        <w:rPr>
          <w:sz w:val="14"/>
        </w:rPr>
        <w:t>, with the attendant risks of crisis instability and potential military or nuclear escalation or miscalculations, though I’d hope no one would be mad enough to actually use them,” she said. Politicians that want to keep French or British nuclear weapons need to stop making arguments that undermine the NPT and encourage proliferators, she pointed out. “It is extraordinarily irresponsible to jump on the bandwagon of this dangerous regional crisis and make Ukrainians feel that they were wrong to rid their newly independent country of nuclear weapons in 1992 and join the NPT as non-nuclear-</w:t>
      </w:r>
      <w:r w:rsidRPr="00D96A3C">
        <w:rPr>
          <w:sz w:val="14"/>
        </w:rPr>
        <w:lastRenderedPageBreak/>
        <w:t xml:space="preserve">weapon states,” Johnson said. It is clearly unacceptable for states armed with nuclear weapons to threaten non-nuclear nations, but this </w:t>
      </w:r>
      <w:proofErr w:type="gramStart"/>
      <w:r w:rsidRPr="00D96A3C">
        <w:rPr>
          <w:sz w:val="14"/>
        </w:rPr>
        <w:t>cannot be turned</w:t>
      </w:r>
      <w:proofErr w:type="gramEnd"/>
      <w:r w:rsidRPr="00D96A3C">
        <w:rPr>
          <w:sz w:val="14"/>
        </w:rPr>
        <w:t xml:space="preserve"> into a rationale either for risking nuclear war between Russia and NATO or for the non-nuclear countries to pull out of the NPT and start arming themselves with nuclear arsenals of their own, she noted.</w:t>
      </w:r>
    </w:p>
    <w:p w:rsidR="0099101C" w:rsidRPr="00D96A3C" w:rsidRDefault="0099101C" w:rsidP="0099101C"/>
    <w:p w:rsidR="0099101C" w:rsidRPr="00D96A3C" w:rsidRDefault="0099101C" w:rsidP="0099101C">
      <w:pPr>
        <w:pStyle w:val="Heading4"/>
      </w:pPr>
      <w:r w:rsidRPr="00D96A3C">
        <w:t xml:space="preserve">US-Russia nuclear exchange results in extinction </w:t>
      </w:r>
    </w:p>
    <w:p w:rsidR="0099101C" w:rsidRPr="00D96A3C" w:rsidRDefault="0099101C" w:rsidP="0099101C">
      <w:pPr>
        <w:rPr>
          <w:rFonts w:eastAsia="Cambria"/>
          <w:b/>
        </w:rPr>
      </w:pPr>
      <w:proofErr w:type="spellStart"/>
      <w:r w:rsidRPr="00D96A3C">
        <w:rPr>
          <w:rFonts w:eastAsia="Cambria"/>
          <w:b/>
        </w:rPr>
        <w:t>Bostrom</w:t>
      </w:r>
      <w:proofErr w:type="spellEnd"/>
      <w:r w:rsidRPr="00D96A3C">
        <w:rPr>
          <w:rFonts w:eastAsia="Cambria"/>
          <w:b/>
        </w:rPr>
        <w:t xml:space="preserve"> 02  </w:t>
      </w:r>
    </w:p>
    <w:p w:rsidR="0099101C" w:rsidRPr="00463537" w:rsidRDefault="0099101C" w:rsidP="0099101C">
      <w:r w:rsidRPr="00463537">
        <w:t xml:space="preserve">[Nick, Professor of Philosophy and Global Studies at Yale, "Existential Risks: Analyzing Human Extinction </w:t>
      </w:r>
      <w:proofErr w:type="gramStart"/>
      <w:r w:rsidRPr="00463537">
        <w:t>Scenarios  and</w:t>
      </w:r>
      <w:proofErr w:type="gramEnd"/>
      <w:r w:rsidRPr="00463537">
        <w:t xml:space="preserve"> Related Hazards," 38,  www.transhumanist.com/volume9/risks.html] </w:t>
      </w:r>
    </w:p>
    <w:p w:rsidR="0099101C" w:rsidRPr="00463537" w:rsidRDefault="0099101C" w:rsidP="0099101C">
      <w:pPr>
        <w:autoSpaceDE w:val="0"/>
        <w:autoSpaceDN w:val="0"/>
        <w:adjustRightInd w:val="0"/>
        <w:ind w:right="432"/>
      </w:pPr>
      <w:r w:rsidRPr="00D96A3C">
        <w:rPr>
          <w:rStyle w:val="StyleUnderline"/>
        </w:rPr>
        <w:t>A much greater existential risk emerged with the build-up of nuclear arsenals in the US and the USSR. An all-out nuclear war was a possibility with both a substantial probability and with consequences</w:t>
      </w:r>
      <w:r w:rsidRPr="00D96A3C">
        <w:rPr>
          <w:rFonts w:eastAsia="Times New Roman" w:cs="Arial"/>
          <w:color w:val="000000"/>
          <w:sz w:val="16"/>
        </w:rPr>
        <w:t xml:space="preserve"> that might have been persistent </w:t>
      </w:r>
      <w:r w:rsidRPr="00D96A3C">
        <w:rPr>
          <w:rStyle w:val="StyleUnderline"/>
        </w:rPr>
        <w:t>enough to qualify as global and terminal.</w:t>
      </w:r>
      <w:r w:rsidRPr="00D96A3C">
        <w:rPr>
          <w:rFonts w:eastAsia="Times New Roman" w:cs="Arial"/>
          <w:color w:val="000000"/>
          <w:sz w:val="16"/>
        </w:rPr>
        <w:t xml:space="preserve"> There was a real worry among those best acquainted with the information available at the time that </w:t>
      </w:r>
      <w:r w:rsidRPr="00D96A3C">
        <w:rPr>
          <w:rStyle w:val="StyleUnderline"/>
        </w:rPr>
        <w:t>a nuclear Armageddon</w:t>
      </w:r>
      <w:r w:rsidRPr="00D96A3C">
        <w:rPr>
          <w:rFonts w:eastAsia="Times New Roman" w:cs="Arial"/>
          <w:color w:val="000000"/>
          <w:sz w:val="16"/>
        </w:rPr>
        <w:t xml:space="preserve"> would occur and that it </w:t>
      </w:r>
      <w:r w:rsidRPr="00D96A3C">
        <w:rPr>
          <w:rStyle w:val="StyleUnderline"/>
        </w:rPr>
        <w:t>might annihilate our species or permanently destroy human civilization</w:t>
      </w:r>
      <w:r w:rsidRPr="00D96A3C">
        <w:rPr>
          <w:rFonts w:eastAsia="Times New Roman" w:cs="Arial"/>
          <w:color w:val="000000"/>
          <w:sz w:val="16"/>
        </w:rPr>
        <w:t xml:space="preserve">.[4]  </w:t>
      </w:r>
      <w:r w:rsidRPr="00D96A3C">
        <w:rPr>
          <w:rStyle w:val="StyleUnderline"/>
        </w:rPr>
        <w:t>Russia and the US retain large nuclear arsenals that could be used in a future confrontation</w:t>
      </w:r>
      <w:r w:rsidRPr="00D96A3C">
        <w:rPr>
          <w:rFonts w:eastAsia="Times New Roman" w:cs="Arial"/>
          <w:color w:val="000000"/>
          <w:sz w:val="16"/>
        </w:rPr>
        <w:t xml:space="preserve">, either accidentally or deliberately. There is also a risk that other states may one day build up large nuclear arsenals. Note however that a smaller nuclear exchange, between India and Pakistan for instance, is not an existential risk, since it would not destroy or thwart humankind’s potential permanently. Such a war might however be a local terminal risk for the </w:t>
      </w:r>
      <w:proofErr w:type="spellStart"/>
      <w:r w:rsidRPr="00D96A3C">
        <w:rPr>
          <w:rFonts w:eastAsia="Times New Roman" w:cs="Arial"/>
          <w:color w:val="000000"/>
          <w:sz w:val="16"/>
        </w:rPr>
        <w:t>cities</w:t>
      </w:r>
      <w:proofErr w:type="spellEnd"/>
      <w:r w:rsidRPr="00D96A3C">
        <w:rPr>
          <w:rFonts w:eastAsia="Times New Roman" w:cs="Arial"/>
          <w:color w:val="000000"/>
          <w:sz w:val="16"/>
        </w:rPr>
        <w:t xml:space="preserve"> most likely to </w:t>
      </w:r>
      <w:proofErr w:type="gramStart"/>
      <w:r w:rsidRPr="00D96A3C">
        <w:rPr>
          <w:rFonts w:eastAsia="Times New Roman" w:cs="Arial"/>
          <w:color w:val="000000"/>
          <w:sz w:val="16"/>
        </w:rPr>
        <w:t>be targeted</w:t>
      </w:r>
      <w:proofErr w:type="gramEnd"/>
      <w:r w:rsidRPr="00D96A3C">
        <w:rPr>
          <w:rFonts w:eastAsia="Times New Roman" w:cs="Arial"/>
          <w:color w:val="000000"/>
          <w:sz w:val="16"/>
        </w:rPr>
        <w:t>. Unfortunately, we shall see that nuclear Armageddon and comet or asteroid strikes are mere preludes to the existential risks that we will encounter in the 21st century.</w:t>
      </w:r>
    </w:p>
    <w:p w:rsidR="0099101C" w:rsidRPr="00D96A3C" w:rsidRDefault="0099101C" w:rsidP="0099101C"/>
    <w:p w:rsidR="0089476C" w:rsidRDefault="0089476C" w:rsidP="0089476C">
      <w:pPr>
        <w:pStyle w:val="Heading3"/>
      </w:pPr>
      <w:r>
        <w:lastRenderedPageBreak/>
        <w:t>Uniqueness – Relations Low</w:t>
      </w:r>
    </w:p>
    <w:p w:rsidR="0089476C" w:rsidRDefault="0089476C" w:rsidP="0089476C">
      <w:pPr>
        <w:pStyle w:val="Heading4"/>
      </w:pPr>
      <w:r w:rsidRPr="00D96A3C">
        <w:t xml:space="preserve">US-Russia relations low now </w:t>
      </w:r>
      <w:r>
        <w:t xml:space="preserve">– multiple warrants </w:t>
      </w:r>
    </w:p>
    <w:p w:rsidR="0089476C" w:rsidRPr="00D96A3C" w:rsidRDefault="0089476C" w:rsidP="0089476C">
      <w:pPr>
        <w:rPr>
          <w:rStyle w:val="Style13ptBold"/>
        </w:rPr>
      </w:pPr>
      <w:proofErr w:type="spellStart"/>
      <w:r w:rsidRPr="00D96A3C">
        <w:rPr>
          <w:rStyle w:val="Style13ptBold"/>
        </w:rPr>
        <w:t>Xiangyang</w:t>
      </w:r>
      <w:proofErr w:type="spellEnd"/>
      <w:r w:rsidRPr="00D96A3C">
        <w:rPr>
          <w:rStyle w:val="Style13ptBold"/>
        </w:rPr>
        <w:t xml:space="preserve"> 13, deputy director of the World Politics Research Institute</w:t>
      </w:r>
    </w:p>
    <w:p w:rsidR="0089476C" w:rsidRPr="00463537" w:rsidRDefault="0089476C" w:rsidP="0089476C">
      <w:r w:rsidRPr="00463537">
        <w:t>(Chen, US, Russia may control rift, China Daily News, August 14 2013, http://usa.chinadaily.com.cn/epaper/2013-08/14/content_16893490.htm)//JB</w:t>
      </w:r>
    </w:p>
    <w:p w:rsidR="0089476C" w:rsidRPr="00463537" w:rsidRDefault="0089476C" w:rsidP="0089476C">
      <w:r w:rsidRPr="0076016E">
        <w:rPr>
          <w:rStyle w:val="StyleUnderline"/>
        </w:rPr>
        <w:t>US-Russia relations have reached a new low with</w:t>
      </w:r>
      <w:r w:rsidRPr="00463537">
        <w:t xml:space="preserve"> US President Barack </w:t>
      </w:r>
      <w:r w:rsidRPr="0076016E">
        <w:rPr>
          <w:rStyle w:val="StyleUnderline"/>
        </w:rPr>
        <w:t>Obama canceling his meeting with</w:t>
      </w:r>
      <w:r w:rsidRPr="00463537">
        <w:t xml:space="preserve"> his Russian counterpart Vladimir </w:t>
      </w:r>
      <w:r w:rsidRPr="0076016E">
        <w:rPr>
          <w:rStyle w:val="StyleUnderline"/>
        </w:rPr>
        <w:t>Putin. US-Russia ties were floundering even before</w:t>
      </w:r>
      <w:r w:rsidRPr="00463537">
        <w:t xml:space="preserve"> former National Security Agency operative Edward </w:t>
      </w:r>
      <w:r w:rsidRPr="0076016E">
        <w:rPr>
          <w:rStyle w:val="StyleUnderline"/>
        </w:rPr>
        <w:t>Snowden sought asylum in Russia.</w:t>
      </w:r>
      <w:r w:rsidRPr="00463537">
        <w:t xml:space="preserve"> Moscow's decision on Aug 1 to grant asylum to Snowden for one year worsened an already imperfect relationship, with Obama saying he was "disappointed" by Moscow's "Cold War" mentality at times. Obama decided to cancel the presidential meeting scheduled for September in St Petersburg, where the two leaders will attend the G20 summit. </w:t>
      </w:r>
      <w:r w:rsidRPr="0076016E">
        <w:rPr>
          <w:rStyle w:val="StyleUnderline"/>
        </w:rPr>
        <w:t>And with no solution to the differences between the US and Russia in sight, Moscow is likely to remain locked in an all-round competition with Washington.</w:t>
      </w:r>
      <w:r>
        <w:rPr>
          <w:rStyle w:val="StyleUnderline"/>
        </w:rPr>
        <w:t xml:space="preserve"> </w:t>
      </w:r>
      <w:r w:rsidRPr="00463537">
        <w:t xml:space="preserve">In military security, Russia believes in a nuclear equilibrium and strategic balance with the US, while </w:t>
      </w:r>
      <w:r w:rsidRPr="0076016E">
        <w:rPr>
          <w:rStyle w:val="StyleUnderline"/>
        </w:rPr>
        <w:t xml:space="preserve">the US has been trying to prove its superiority over Russia. Politically, the US seems keen to interfere in Russia's internal affairs, which Russia </w:t>
      </w:r>
      <w:proofErr w:type="gramStart"/>
      <w:r w:rsidRPr="0076016E">
        <w:rPr>
          <w:rStyle w:val="StyleUnderline"/>
        </w:rPr>
        <w:t>is resolutely opposed</w:t>
      </w:r>
      <w:proofErr w:type="gramEnd"/>
      <w:r w:rsidRPr="0076016E">
        <w:rPr>
          <w:rStyle w:val="StyleUnderline"/>
        </w:rPr>
        <w:t xml:space="preserve"> to.</w:t>
      </w:r>
      <w:r w:rsidRPr="00463537">
        <w:t xml:space="preserve"> </w:t>
      </w:r>
      <w:r w:rsidRPr="0076016E">
        <w:rPr>
          <w:rStyle w:val="StyleUnderline"/>
        </w:rPr>
        <w:t>The two sides disagree on a range of issues like the Syrian crisis, human rights, arms control and cybersecurity. In the fields of finance, trade and energy, Russia does not want the hegemony of the dollar to continu</w:t>
      </w:r>
      <w:r w:rsidRPr="00463537">
        <w:t xml:space="preserve">e, and advocates reform of the international monetary system and safeguards for its energy interests. </w:t>
      </w:r>
      <w:r w:rsidRPr="0076016E">
        <w:rPr>
          <w:rStyle w:val="StyleUnderline"/>
        </w:rPr>
        <w:t xml:space="preserve">The US-Russia conflict has intensified because the "structural contradictions" between them are deep-rooted and complex. The US </w:t>
      </w:r>
      <w:proofErr w:type="gramStart"/>
      <w:r w:rsidRPr="0076016E">
        <w:rPr>
          <w:rStyle w:val="StyleUnderline"/>
        </w:rPr>
        <w:t>is bent</w:t>
      </w:r>
      <w:proofErr w:type="gramEnd"/>
      <w:r w:rsidRPr="0076016E">
        <w:rPr>
          <w:rStyle w:val="StyleUnderline"/>
        </w:rPr>
        <w:t xml:space="preserve"> on establishing a unipolar world</w:t>
      </w:r>
      <w:r w:rsidRPr="00463537">
        <w:t xml:space="preserve">, while Russia is committed to helping build a multipolar international order. Moreover, </w:t>
      </w:r>
      <w:r w:rsidRPr="0076016E">
        <w:rPr>
          <w:rStyle w:val="StyleUnderline"/>
        </w:rPr>
        <w:t>Washington sees itself as the victor and Russia as the vanquished of the Cold War. Such an attitude toward and disregard for Russia are too much for the Russian leadership to digest.</w:t>
      </w:r>
      <w:r>
        <w:rPr>
          <w:rStyle w:val="StyleUnderline"/>
        </w:rPr>
        <w:t xml:space="preserve"> </w:t>
      </w:r>
      <w:r w:rsidRPr="00463537">
        <w:t xml:space="preserve">The US regards the Russian leadership as "authoritarian" and is loath to see Putin back as president. And true to its history of interfering in other countries' affairs, </w:t>
      </w:r>
      <w:r w:rsidRPr="0076016E">
        <w:rPr>
          <w:rStyle w:val="StyleUnderline"/>
        </w:rPr>
        <w:t>the US continues to back the Russian "opposition" in the hope of instigating a "color revolution" in the country.</w:t>
      </w:r>
      <w:r>
        <w:rPr>
          <w:rStyle w:val="StyleUnderline"/>
        </w:rPr>
        <w:t xml:space="preserve"> </w:t>
      </w:r>
      <w:r w:rsidRPr="0076016E">
        <w:rPr>
          <w:rStyle w:val="StyleUnderline"/>
        </w:rPr>
        <w:t>The two countries don't see eye-to-eye on geostrategic issues either. The US has been squeezing Russia's geopolitical space since the end of the Cold War and continues to promote NATO</w:t>
      </w:r>
      <w:r w:rsidRPr="00463537">
        <w:t xml:space="preserve">'s eastward </w:t>
      </w:r>
      <w:r w:rsidRPr="0076016E">
        <w:rPr>
          <w:rStyle w:val="StyleUnderline"/>
        </w:rPr>
        <w:t>expansion.</w:t>
      </w:r>
      <w:r w:rsidRPr="00463537">
        <w:t xml:space="preserve"> The US backed Georgia when it engaged in a military conflict with Russia, adopted a hostile attitude toward the Syrian and Iranian authorities over the Syrian crisis and the Iranian nuclear issue. In contrast, Russia supports the Syrian government's efforts to fight terrorists and quell insurgency, and advocates a political solution to the Iranian nuclear issue. </w:t>
      </w:r>
      <w:r w:rsidRPr="0076016E">
        <w:rPr>
          <w:rStyle w:val="StyleUnderline"/>
        </w:rPr>
        <w:t>With regard to strategic security, the US continues to expand the deployment of its missile defense systems</w:t>
      </w:r>
      <w:r w:rsidRPr="00463537">
        <w:t xml:space="preserve"> to consolidate its hold over the world, </w:t>
      </w:r>
      <w:r w:rsidRPr="0076016E">
        <w:rPr>
          <w:rStyle w:val="StyleUnderline"/>
        </w:rPr>
        <w:t xml:space="preserve">something that Russia </w:t>
      </w:r>
      <w:proofErr w:type="gramStart"/>
      <w:r w:rsidRPr="0076016E">
        <w:rPr>
          <w:rStyle w:val="StyleUnderline"/>
        </w:rPr>
        <w:t>is vehemently opposed</w:t>
      </w:r>
      <w:proofErr w:type="gramEnd"/>
      <w:r w:rsidRPr="0076016E">
        <w:rPr>
          <w:rStyle w:val="StyleUnderline"/>
        </w:rPr>
        <w:t xml:space="preserve"> to</w:t>
      </w:r>
      <w:r w:rsidRPr="00463537">
        <w:t xml:space="preserve">. Russia, on its part, is determined to maintain a strategic balance. </w:t>
      </w:r>
      <w:r w:rsidRPr="0076016E">
        <w:rPr>
          <w:rStyle w:val="StyleUnderline"/>
        </w:rPr>
        <w:t>The Prism and other US surveillance programs exposed by Snowden show that Washington has violated other countries' sovereignty and reflect its hegemonic ambitions in cyberspace.</w:t>
      </w:r>
      <w:r w:rsidRPr="00463537">
        <w:t xml:space="preserve"> Not surprisingly, </w:t>
      </w:r>
      <w:r w:rsidRPr="0076016E">
        <w:rPr>
          <w:rStyle w:val="StyleUnderline"/>
        </w:rPr>
        <w:t>Russia is one of the major countries the US has been spying on.</w:t>
      </w:r>
      <w:r>
        <w:rPr>
          <w:rStyle w:val="StyleUnderline"/>
        </w:rPr>
        <w:t xml:space="preserve"> </w:t>
      </w:r>
      <w:r w:rsidRPr="00463537">
        <w:t xml:space="preserve">Besides, </w:t>
      </w:r>
      <w:r w:rsidRPr="0076016E">
        <w:rPr>
          <w:rStyle w:val="StyleUnderline"/>
        </w:rPr>
        <w:t>the discovery and large-scale exploitation of shale gas is changing the pattern of global energy supply, and Russia</w:t>
      </w:r>
      <w:r w:rsidRPr="00463537">
        <w:t xml:space="preserve">, as a major oil and gas supplying country, </w:t>
      </w:r>
      <w:r w:rsidRPr="0076016E">
        <w:rPr>
          <w:rStyle w:val="StyleUnderline"/>
        </w:rPr>
        <w:t>feels the challenge that the new development poses to its economy.</w:t>
      </w:r>
      <w:r>
        <w:rPr>
          <w:rStyle w:val="StyleUnderline"/>
        </w:rPr>
        <w:t xml:space="preserve"> </w:t>
      </w:r>
      <w:r w:rsidRPr="00463537">
        <w:t xml:space="preserve">Putin is a seasoned campaigner and resourceful leader, and one of a few genuine strategists in the world. He has made the revival of the Russian nation his goal in life, for which he has adopted some foreign policies. This has brought him into confrontation with the US' </w:t>
      </w:r>
      <w:proofErr w:type="spellStart"/>
      <w:r w:rsidRPr="00463537">
        <w:t>hegemonism</w:t>
      </w:r>
      <w:proofErr w:type="spellEnd"/>
      <w:r w:rsidRPr="00463537">
        <w:t xml:space="preserve"> and power politics. </w:t>
      </w:r>
      <w:r w:rsidRPr="0076016E">
        <w:rPr>
          <w:rStyle w:val="StyleUnderline"/>
        </w:rPr>
        <w:t>The differences between the US and Russia are</w:t>
      </w:r>
      <w:r w:rsidRPr="00463537">
        <w:t xml:space="preserve">, to some extent, </w:t>
      </w:r>
      <w:r w:rsidRPr="0076016E">
        <w:rPr>
          <w:rStyle w:val="StyleUnderline"/>
        </w:rPr>
        <w:lastRenderedPageBreak/>
        <w:t>difficult to be resolved</w:t>
      </w:r>
      <w:r w:rsidRPr="00463537">
        <w:t xml:space="preserve"> </w:t>
      </w:r>
      <w:r w:rsidRPr="0076016E">
        <w:rPr>
          <w:rStyle w:val="StyleUnderline"/>
        </w:rPr>
        <w:t>because Washington seeks hegemony</w:t>
      </w:r>
      <w:r w:rsidRPr="00463537">
        <w:t xml:space="preserve"> by expanding and consolidating its influence, while Moscow is opposed to hegemony and believes in a multipolar world, and is committed to safeguarding its sovereignty, security and geopolitical interests.</w:t>
      </w:r>
    </w:p>
    <w:p w:rsidR="0089476C" w:rsidRPr="00D96A3C" w:rsidRDefault="0089476C" w:rsidP="0089476C"/>
    <w:p w:rsidR="0099101C" w:rsidRPr="00D96A3C" w:rsidRDefault="0089476C" w:rsidP="0099101C">
      <w:pPr>
        <w:pStyle w:val="Heading3"/>
      </w:pPr>
      <w:r>
        <w:lastRenderedPageBreak/>
        <w:t>Uniqueness</w:t>
      </w:r>
      <w:r w:rsidR="0099101C" w:rsidRPr="00D96A3C">
        <w:t xml:space="preserve"> – </w:t>
      </w:r>
      <w:r>
        <w:t>Counterbalancing Now</w:t>
      </w:r>
      <w:r w:rsidR="0099101C" w:rsidRPr="00D96A3C">
        <w:t xml:space="preserve"> </w:t>
      </w:r>
    </w:p>
    <w:p w:rsidR="0099101C" w:rsidRPr="00D96A3C" w:rsidRDefault="0099101C" w:rsidP="0099101C"/>
    <w:p w:rsidR="0099101C" w:rsidRPr="00D96A3C" w:rsidRDefault="0099101C" w:rsidP="0099101C">
      <w:pPr>
        <w:pStyle w:val="Heading4"/>
      </w:pPr>
      <w:r w:rsidRPr="00D96A3C">
        <w:t xml:space="preserve">Failure in Ukraine proves Russia is successfully counterbalancing against the US now – decline will continue inevitably </w:t>
      </w:r>
    </w:p>
    <w:p w:rsidR="0099101C" w:rsidRPr="00D96A3C" w:rsidRDefault="0099101C" w:rsidP="0099101C">
      <w:pPr>
        <w:rPr>
          <w:rStyle w:val="Style13ptBold"/>
        </w:rPr>
      </w:pPr>
      <w:r w:rsidRPr="00D96A3C">
        <w:rPr>
          <w:rStyle w:val="Style13ptBold"/>
        </w:rPr>
        <w:t xml:space="preserve">Murray* and Herrington** 3-6 </w:t>
      </w:r>
    </w:p>
    <w:p w:rsidR="0099101C" w:rsidRPr="00463537" w:rsidRDefault="0099101C" w:rsidP="0099101C">
      <w:r w:rsidRPr="00463537">
        <w:t xml:space="preserve">(Robert* is the Vice-President, Research at the Frontier Centre for Public Policy, an Adjunct Professor of Political Science at the University of Alberta, a Senior Fellow of Security and </w:t>
      </w:r>
      <w:proofErr w:type="spellStart"/>
      <w:r w:rsidRPr="00463537">
        <w:t>Defence</w:t>
      </w:r>
      <w:proofErr w:type="spellEnd"/>
      <w:r w:rsidRPr="00463537">
        <w:t xml:space="preserve"> Policy at the Atlantic Institute for Market Studies, and a Research Fellow at the University of Alberta’s European Union Centre of Excellence. He is the Editor of the IR Theory and Practice blog on E-IR AND Luke** is an Editor-At-Large for E-IR and Assistant Reviews Editor for Special Operations Journal. He is a graduate student in the Department of Political Science at the University of Kansas where he previously earned an MA in Global and International Studies; Russia, Ukraine, and the Testing of American Hegemony; E-International Relations Blog; March 6 2014; http://www.e-ir.info/2014/03/06/russia-ukraine-and-the-testing-of-american-hegemony/)//JB</w:t>
      </w:r>
    </w:p>
    <w:p w:rsidR="0099101C" w:rsidRPr="00463537" w:rsidRDefault="0099101C" w:rsidP="0099101C">
      <w:r w:rsidRPr="00D96A3C">
        <w:rPr>
          <w:rStyle w:val="StyleUnderline"/>
        </w:rPr>
        <w:t>The crisis in Ukraine</w:t>
      </w:r>
      <w:r w:rsidRPr="00463537">
        <w:t xml:space="preserve">, like several before it, </w:t>
      </w:r>
      <w:r w:rsidRPr="00D96A3C">
        <w:rPr>
          <w:rStyle w:val="StyleUnderline"/>
        </w:rPr>
        <w:t xml:space="preserve">has provoked another wave of criticism about </w:t>
      </w:r>
      <w:r w:rsidRPr="00463537">
        <w:t xml:space="preserve">the </w:t>
      </w:r>
      <w:r w:rsidRPr="00D96A3C">
        <w:rPr>
          <w:rStyle w:val="StyleUnderline"/>
        </w:rPr>
        <w:t>Obama</w:t>
      </w:r>
      <w:r w:rsidRPr="00463537">
        <w:t xml:space="preserve"> Administration</w:t>
      </w:r>
      <w:r w:rsidRPr="00D96A3C">
        <w:rPr>
          <w:rStyle w:val="StyleUnderline"/>
        </w:rPr>
        <w:t>’s</w:t>
      </w:r>
      <w:r w:rsidRPr="00463537">
        <w:t xml:space="preserve"> </w:t>
      </w:r>
      <w:r w:rsidRPr="00D96A3C">
        <w:rPr>
          <w:rStyle w:val="StyleUnderline"/>
        </w:rPr>
        <w:t>handling of US foreign policy, with a number of pundits and critics arguing that Russia’s invasion of Crimea and handling of</w:t>
      </w:r>
      <w:r w:rsidRPr="00463537">
        <w:t xml:space="preserve"> the </w:t>
      </w:r>
      <w:r w:rsidRPr="00D96A3C">
        <w:rPr>
          <w:rStyle w:val="StyleUnderline"/>
        </w:rPr>
        <w:t>Ukraine</w:t>
      </w:r>
      <w:r w:rsidRPr="00463537">
        <w:t xml:space="preserve"> crisis </w:t>
      </w:r>
      <w:r w:rsidRPr="00D96A3C">
        <w:rPr>
          <w:rStyle w:val="StyleUnderline"/>
        </w:rPr>
        <w:t xml:space="preserve">are directly related to America’s decline. </w:t>
      </w:r>
      <w:r w:rsidRPr="00463537">
        <w:t>We do not always agree on the matter of the United States’ alleged decline—or President Obama’s role in that process—but the narratives dominating discussion on the crisis in Ukraine have inspired us to clarify a few issues. First, a disclaimer—we both approach this issue from a theoretical standpoint and are not seeking to ignore or delegitimize the human-level variables in Ukraine. Rather, we are intervening in the narrative that has quickly emerged about the power position of the US in the international system and how this might relate to Russia’s behavior, and more, about the options available to the US, the EU, or perhaps even NATO in working to resolve the crisis. There have been various calls for US action and, while we approach the situation from different lenses (one from a structural realist, the other from a hegemonic stability theory)</w:t>
      </w:r>
      <w:proofErr w:type="gramStart"/>
      <w:r w:rsidRPr="00463537">
        <w:t>,</w:t>
      </w:r>
      <w:proofErr w:type="gramEnd"/>
      <w:r w:rsidRPr="00463537">
        <w:t xml:space="preserve"> we see value in discussing the theoretical implications of the current situation. </w:t>
      </w:r>
      <w:proofErr w:type="spellStart"/>
      <w:r w:rsidRPr="00463537">
        <w:t>Unipolarity</w:t>
      </w:r>
      <w:proofErr w:type="spellEnd"/>
      <w:r w:rsidRPr="00463537">
        <w:t xml:space="preserve">, Unilateralism, and Hegemony Many pundits, and even some scholars and military thinkers, favor greater action by the Obama Administration in the Ukraine. The world is unipolar, they assert, so the US must be capable of defending the norms and principles of international law, peace and security, and even weaker states in the face of aggression. This logic applies beyond Ukraine, with similar calls for American interventionism in Syria, Central African Republic, etc. The fact remains that it has become a common assumption that because the system is unipolar and the US is the world’s lone superpower, it has the ability to intervene in every crisis at every corner of the globe. And if the US can intervene, it should. Because President Obama has failed to meet these challenges head-on—from the “green movement” in Iran, to the Arab Spring, and on to Libya, Syria, and Ukraine—many of his critics accuse him of orchestrating a foreign policy of retreat. Or worse still, that his aloofness in world politics means that he has no coherent foreign policy to speak of at all. Indeed, last August, Frida </w:t>
      </w:r>
      <w:proofErr w:type="spellStart"/>
      <w:r w:rsidRPr="00463537">
        <w:t>Ghitis</w:t>
      </w:r>
      <w:proofErr w:type="spellEnd"/>
      <w:r w:rsidRPr="00463537">
        <w:t xml:space="preserve"> said the Obama Administration’s foreign policy was in “tailspin.” The problems with these arguments—that President Obama is not doing enough to meet these crises, or that the US ought to do more because it can—are many, but they fundamentally misunderstand </w:t>
      </w:r>
      <w:proofErr w:type="spellStart"/>
      <w:r w:rsidRPr="00463537">
        <w:t>unipolarity</w:t>
      </w:r>
      <w:proofErr w:type="spellEnd"/>
      <w:r w:rsidRPr="00463537">
        <w:t xml:space="preserve"> (or polarity in general) on one hand, hegemony on the other, and the relationship between the two—a problem itself derived from the neo-</w:t>
      </w:r>
      <w:proofErr w:type="spellStart"/>
      <w:r w:rsidRPr="00463537">
        <w:t>Reaganite</w:t>
      </w:r>
      <w:proofErr w:type="spellEnd"/>
      <w:r w:rsidRPr="00463537">
        <w:t xml:space="preserve">/neoconservative misunderstanding of hegemony and hegemonic stability. Being the only </w:t>
      </w:r>
      <w:r w:rsidRPr="00463537">
        <w:lastRenderedPageBreak/>
        <w:t xml:space="preserve">superpower in a unipolar system (i.e., the hegemon) does not automatically afford the US the ability to act in every crisis, especially if doing so requires acting alone. Unilateralism has costs. Not only is the cost of action itself increased by acting alone (resources cannot be pooled), but it can cost political capital for a hegemon to act unilaterally if doing so is seen as illegitimate by a sufficiently large proportion of other powers in the system. </w:t>
      </w:r>
      <w:r w:rsidRPr="00D96A3C">
        <w:rPr>
          <w:rStyle w:val="StyleUnderline"/>
        </w:rPr>
        <w:t>A unipolar structure does not somehow erode or overcome the perceptions of states trying to ensure their relative power position in the international system.</w:t>
      </w:r>
      <w:r w:rsidRPr="00463537">
        <w:t xml:space="preserve"> The hegemon must calculate, like other states, what will best serve its interests and what actions may be too costly, whether those costs are political, military, economic, or some combination of the above. Power, Interests, Will, and Ability </w:t>
      </w:r>
      <w:proofErr w:type="spellStart"/>
      <w:r w:rsidRPr="00463537">
        <w:t>Unpolarity</w:t>
      </w:r>
      <w:proofErr w:type="spellEnd"/>
      <w:r w:rsidRPr="00463537">
        <w:t xml:space="preserve"> describes the distribution of power in the international system, informing us that the hegemon is the only superpower. </w:t>
      </w:r>
      <w:proofErr w:type="spellStart"/>
      <w:r w:rsidRPr="00463537">
        <w:t>Unipolarity</w:t>
      </w:r>
      <w:proofErr w:type="spellEnd"/>
      <w:r w:rsidRPr="00463537">
        <w:t xml:space="preserve"> does not mean that there are no other great powers in the system. The hegemon, even in a unipolar structure, is constrained and must negotiate outcomes in international politics with those great powers and their respective spheres of influence, including alliances and power blocs. And you can be sure those powers still have their own interests which will often diverge from those of the hegemon. In the current context, </w:t>
      </w:r>
      <w:r w:rsidRPr="00D96A3C">
        <w:rPr>
          <w:rStyle w:val="StyleUnderline"/>
        </w:rPr>
        <w:t>an American hegemon will still face opposition from states and blocs that do not share norms or interests with the US</w:t>
      </w:r>
      <w:r w:rsidRPr="00463537">
        <w:t xml:space="preserve">. Great powers do not sacrifice their own aspirations and interests because the system is unipolar; they just need to be creative in finding ways to achieve their goals, especially if they are at odds with those of the hegemon. Stephen Walt’s recent piece at Foreign Policy sufficiently illustrates this point. </w:t>
      </w:r>
      <w:r w:rsidRPr="00D96A3C">
        <w:rPr>
          <w:rStyle w:val="StyleUnderline"/>
        </w:rPr>
        <w:t xml:space="preserve">The other important variable is the perception of the hegemon’s ability to project its influence and protect its interests abroad. </w:t>
      </w:r>
      <w:r w:rsidRPr="00463537">
        <w:t xml:space="preserve">Systemic structure does not last forever and the international distribution of power is ever-changing. </w:t>
      </w:r>
      <w:r w:rsidRPr="00D96A3C">
        <w:rPr>
          <w:rStyle w:val="StyleUnderline"/>
        </w:rPr>
        <w:t xml:space="preserve">While the system remains unipolar, the ability of the US to behave as a hegemon has declined. When other great powers sense that they have greater latitude to act without threat of reprisal from the hegemon, they will seek to maximize their own power position in the system. </w:t>
      </w:r>
      <w:r w:rsidRPr="00463537">
        <w:t xml:space="preserve">The ongoing situation in Ukraine is a good example of this. Ukraine, as part of the old Soviet empire, remains in Russia’s sphere of influence (or at least, its desired sphere of influence). With the size of the Russian population there, and the naval base at Sevastopol, it should come as no surprise that the Russians have a strong desire to maintain their interests on the Crimean peninsula, or Ukraine writ large. Indeed, gaining access to a warm-water port </w:t>
      </w:r>
      <w:proofErr w:type="gramStart"/>
      <w:r w:rsidRPr="00463537">
        <w:t>has been cited</w:t>
      </w:r>
      <w:proofErr w:type="gramEnd"/>
      <w:r w:rsidRPr="00463537">
        <w:t xml:space="preserve"> as a motivating factor behind the Soviet’s failed invasion of Afghanistan. Sevastopol is Russia’s only warm-water port. As such, </w:t>
      </w:r>
      <w:r w:rsidRPr="00D96A3C">
        <w:rPr>
          <w:rStyle w:val="StyleUnderline"/>
        </w:rPr>
        <w:t xml:space="preserve">it would be hard to imagine a world where Russia wasn’t ready to defend its interests in Crimea. </w:t>
      </w:r>
      <w:r w:rsidRPr="00463537">
        <w:t xml:space="preserve">The US may have the ability to project its power anywhere in the globe, but </w:t>
      </w:r>
      <w:r w:rsidRPr="00D96A3C">
        <w:rPr>
          <w:rStyle w:val="StyleUnderline"/>
        </w:rPr>
        <w:t>when dealing with another great power’s sphere of influence its room for action diminishes greatly. The US already has limited actual interests in Ukraine; combine this with the fact that Russia has both the will and ability to act on its interests there, and it becomes clear why</w:t>
      </w:r>
      <w:r w:rsidRPr="00463537">
        <w:t xml:space="preserve"> the </w:t>
      </w:r>
      <w:r w:rsidRPr="00D96A3C">
        <w:rPr>
          <w:rStyle w:val="StyleUnderline"/>
        </w:rPr>
        <w:t>Obama</w:t>
      </w:r>
      <w:r w:rsidRPr="00463537">
        <w:t xml:space="preserve"> Administration </w:t>
      </w:r>
      <w:r w:rsidRPr="00D96A3C">
        <w:rPr>
          <w:rStyle w:val="StyleUnderline"/>
        </w:rPr>
        <w:t>has waffled</w:t>
      </w:r>
      <w:r w:rsidRPr="00463537">
        <w:t xml:space="preserve"> on this issue. Polarity, Balance of Power, and Hegemony The “unipolar moment” ushered in by the collapse of the Soviet Union in 1991 and the end of the Cold War more or less persists today. The United States is the world’s only superpower. Several, however, contend that </w:t>
      </w:r>
      <w:r w:rsidRPr="00D96A3C">
        <w:rPr>
          <w:rStyle w:val="StyleUnderline"/>
        </w:rPr>
        <w:t>the world may be entering a “post-American,” multipolar phase, in which US hegemony will decline, and the emergence of new superpowers</w:t>
      </w:r>
      <w:r w:rsidRPr="00463537">
        <w:t xml:space="preserve"> capable of dominating world politics </w:t>
      </w:r>
      <w:r w:rsidRPr="00D96A3C">
        <w:rPr>
          <w:rStyle w:val="StyleUnderline"/>
        </w:rPr>
        <w:t>will be constrained by a realignment of the balance of power.</w:t>
      </w:r>
      <w:r w:rsidRPr="00463537">
        <w:t xml:space="preserve"> Rising powers, ranging from Brazil, </w:t>
      </w:r>
      <w:r w:rsidRPr="00D96A3C">
        <w:rPr>
          <w:rStyle w:val="StyleUnderline"/>
        </w:rPr>
        <w:t>Russia</w:t>
      </w:r>
      <w:r w:rsidRPr="00463537">
        <w:t xml:space="preserve">, India, and China, to Japan, the EU, and on eventually to Iran, the narrative goes, </w:t>
      </w:r>
      <w:r w:rsidRPr="00D96A3C">
        <w:rPr>
          <w:rStyle w:val="StyleUnderline"/>
        </w:rPr>
        <w:t>will become new centers of power capable of augmenting the international distribution of power in a way that constrains US adventurism.</w:t>
      </w:r>
      <w:r w:rsidRPr="00463537">
        <w:t xml:space="preserve"> Stemming from a classical understanding of balance of power theory, this narrative holds that a hegemonic actor cannot emerge in an international system characterized by bipolarity or </w:t>
      </w:r>
      <w:proofErr w:type="spellStart"/>
      <w:r w:rsidRPr="00463537">
        <w:t>multipolarity</w:t>
      </w:r>
      <w:proofErr w:type="spellEnd"/>
      <w:r w:rsidRPr="00463537">
        <w:t xml:space="preserve">, but this mistakenly conflates hegemony with </w:t>
      </w:r>
      <w:proofErr w:type="spellStart"/>
      <w:r w:rsidRPr="00463537">
        <w:t>unipolarity</w:t>
      </w:r>
      <w:proofErr w:type="spellEnd"/>
      <w:r w:rsidRPr="00463537">
        <w:t xml:space="preserve">. This brings us to a vital point: </w:t>
      </w:r>
      <w:proofErr w:type="spellStart"/>
      <w:r w:rsidRPr="00463537">
        <w:lastRenderedPageBreak/>
        <w:t>unipolarity</w:t>
      </w:r>
      <w:proofErr w:type="spellEnd"/>
      <w:r w:rsidRPr="00463537">
        <w:t xml:space="preserve"> does not equal hegemony. These are simply not the same thing. This </w:t>
      </w:r>
      <w:proofErr w:type="gramStart"/>
      <w:r w:rsidRPr="00463537">
        <w:t>can be better visualized</w:t>
      </w:r>
      <w:proofErr w:type="gramEnd"/>
      <w:r w:rsidRPr="00463537">
        <w:t xml:space="preserve"> in some ways in terms of the “agent-structure problem” in IR. Hegemons are actors (agents), and polarity is a feature of the system (structure). Hegemony </w:t>
      </w:r>
      <w:proofErr w:type="gramStart"/>
      <w:r w:rsidRPr="00463537">
        <w:t>is exercised</w:t>
      </w:r>
      <w:proofErr w:type="gramEnd"/>
      <w:r w:rsidRPr="00463537">
        <w:t xml:space="preserve"> then, by a single state capable of manipulating the polar features of the international system to suit its own interests, such that institutions like the “balance of power,” for instance, become tools of the hegemon. The diplomatically-able hegemon can thus manipulate the international distribution of power according to its own interests and resources. The best example of this point comes from the most recent hegemonic leadership reign of Great Britain. In the 1800s, the international system </w:t>
      </w:r>
      <w:proofErr w:type="gramStart"/>
      <w:r w:rsidRPr="00463537">
        <w:t>was characterized</w:t>
      </w:r>
      <w:proofErr w:type="gramEnd"/>
      <w:r w:rsidRPr="00463537">
        <w:t xml:space="preserve"> as multipolar with a five-state balance of power, leading many theorists to conclude that bipolar and multipolar balances of power can prevent the outgrowth of a single hegemon. Yet, the British were quite adept at acting as the fulcrum for the rest of the great powers in the balance of power, and thus shifting the interests of the balance to meet its own needs. Does the World Need a Leader? Hegemonic stability theorists—who largely fell out of prominence in IR theory after the 1980s—understand that the world needs a leader. Hegemony is essentially synonymous with leadership. Yes, leadership can fall on a spectrum with an overly “imperialistic” leader micromanaging international affairs at one extreme (unilateralism), and a highly collaborative, possibly more democratic, possibly aloof leader at the other (multilateralism). But regardless of leadership style, HST posits that the world needs a leader. Why? The hegemon is responsible for establishing the regimes and institutions that help mitigate international instability, promote security, and ender economic prosperity. Do not confuse this with altruism, however; the hegemon </w:t>
      </w:r>
      <w:proofErr w:type="gramStart"/>
      <w:r w:rsidRPr="00463537">
        <w:t>may occasionally be motivated</w:t>
      </w:r>
      <w:proofErr w:type="gramEnd"/>
      <w:r w:rsidRPr="00463537">
        <w:t xml:space="preserve"> by benevolent self-interest, but is motivated by self-interest nonetheless. The hegemon is interested, as many realists suggest, in security and profit. It is thus willing to bear the costs of leadership, such as maintaining stability and creating profit globally, because its benefits are asymmetric by comparison. The instability that results from the lack of a leader is thus too costly for hegemonic aspirants and the other players in the system. This is the case regardless of the polar features of the system; hegemons </w:t>
      </w:r>
      <w:proofErr w:type="gramStart"/>
      <w:r w:rsidRPr="00463537">
        <w:t>are still needed</w:t>
      </w:r>
      <w:proofErr w:type="gramEnd"/>
      <w:r w:rsidRPr="00463537">
        <w:t xml:space="preserve"> in both conditions of </w:t>
      </w:r>
      <w:proofErr w:type="spellStart"/>
      <w:r w:rsidRPr="00463537">
        <w:t>multipolarity</w:t>
      </w:r>
      <w:proofErr w:type="spellEnd"/>
      <w:r w:rsidRPr="00463537">
        <w:t xml:space="preserve"> and bipolarity. Decline </w:t>
      </w:r>
      <w:proofErr w:type="gramStart"/>
      <w:r w:rsidRPr="00D96A3C">
        <w:rPr>
          <w:rStyle w:val="StyleUnderline"/>
        </w:rPr>
        <w:t>When</w:t>
      </w:r>
      <w:proofErr w:type="gramEnd"/>
      <w:r w:rsidRPr="00D96A3C">
        <w:rPr>
          <w:rStyle w:val="StyleUnderline"/>
        </w:rPr>
        <w:t xml:space="preserve"> discussing decline, it is necessary to distinguish between the analytically distinct kinds of decline a state may experience. On one hand, there is relative decline.</w:t>
      </w:r>
      <w:r w:rsidRPr="00463537">
        <w:t xml:space="preserve"> States experience relative decline when they fail to compete with their neighbors, or otherwise fall behind in important areas of competition. For example, those who view decline in the context of a rising China, a resurgent Russia, or the emerging markets of the other BRICS states are usually concerned that the US is going to fall behind in important sectors like science, technology, and education to name only a few. Titled “Another Way China May Beat the US,” a small blurb in the April 2011 print edition of Time magazine illustrates this point. Citing the Royal Society of the United Kingdom, the passage cautioned that China was on the verge of overtaking the US in scientific output, because government-backed Chinese scientists were overtaking the US in the number of high quality scientific publications they produce each year. Similar statistics abound: in education, the US trails behind Korea, Japan, and Russia, among others; in healthcare, the US ranks 36th in the world. </w:t>
      </w:r>
      <w:r w:rsidRPr="00D96A3C">
        <w:rPr>
          <w:rStyle w:val="StyleUnderline"/>
        </w:rPr>
        <w:t>On the other hand, there is absolute decline</w:t>
      </w:r>
      <w:r w:rsidRPr="00463537">
        <w:t xml:space="preserve">, which is a markedly different process. Some of President Obama’s harshest critics have accused him of orchestrating America’s absolute decline by comparing it to, for example, the Roman Empire. States die, though as Waltz reminds us, quite rarely. Yugoslavia and many failed states may have experienced absolute decline, or the utter collapse of government (and perhaps even national identity), but one would be hard-pressed to make a case that the US is on the verge of total collapse. </w:t>
      </w:r>
      <w:r w:rsidRPr="00D96A3C">
        <w:rPr>
          <w:rStyle w:val="StyleUnderline"/>
        </w:rPr>
        <w:t>There is a third form of decline</w:t>
      </w:r>
      <w:r w:rsidRPr="00463537">
        <w:t xml:space="preserve">, however, </w:t>
      </w:r>
      <w:r w:rsidRPr="00D96A3C">
        <w:rPr>
          <w:rStyle w:val="StyleUnderline"/>
        </w:rPr>
        <w:t>unique to hegemonic actors like the United States. According to hegemonic stability theory</w:t>
      </w:r>
      <w:r w:rsidRPr="00463537">
        <w:t xml:space="preserve"> (HST), </w:t>
      </w:r>
      <w:r w:rsidRPr="00D96A3C">
        <w:rPr>
          <w:rStyle w:val="StyleUnderline"/>
        </w:rPr>
        <w:t xml:space="preserve">a world leader can only maintain the ability to ensure international </w:t>
      </w:r>
      <w:r w:rsidRPr="00D96A3C">
        <w:rPr>
          <w:rStyle w:val="StyleUnderline"/>
        </w:rPr>
        <w:lastRenderedPageBreak/>
        <w:t>stability for a limited time (approximately 70 to 100 years). At the end of that period, the world leader experiences a process of hegemonic decline.</w:t>
      </w:r>
      <w:r w:rsidRPr="00463537">
        <w:t xml:space="preserve"> Aspects of relative or absolute decline could easily accompany this process, but hegemonic decline is unique. </w:t>
      </w:r>
      <w:r w:rsidRPr="00D96A3C">
        <w:rPr>
          <w:rStyle w:val="StyleUnderline"/>
        </w:rPr>
        <w:t>Typically occurring in the leading state’s military and economic sectors, hegemonic decline frequently results from</w:t>
      </w:r>
      <w:r w:rsidRPr="00463537">
        <w:t xml:space="preserve"> what Yale historian Paul Kennedy calls </w:t>
      </w:r>
      <w:r w:rsidRPr="00D96A3C">
        <w:rPr>
          <w:rStyle w:val="StyleUnderline"/>
        </w:rPr>
        <w:t xml:space="preserve">“imperial overstretch,” and ultimately entails a retreat from global commitments. </w:t>
      </w:r>
      <w:r w:rsidRPr="00463537">
        <w:t xml:space="preserve">US Hegemonic Decline With a proper understanding of decline in mind, </w:t>
      </w:r>
      <w:r w:rsidRPr="00D96A3C">
        <w:rPr>
          <w:rStyle w:val="StyleUnderline"/>
        </w:rPr>
        <w:t xml:space="preserve">there is a compelling case to </w:t>
      </w:r>
      <w:proofErr w:type="gramStart"/>
      <w:r w:rsidRPr="00D96A3C">
        <w:rPr>
          <w:rStyle w:val="StyleUnderline"/>
        </w:rPr>
        <w:t>be made</w:t>
      </w:r>
      <w:proofErr w:type="gramEnd"/>
      <w:r w:rsidRPr="00D96A3C">
        <w:rPr>
          <w:rStyle w:val="StyleUnderline"/>
        </w:rPr>
        <w:t xml:space="preserve"> that the US may in fact be experiencing hegemonic decline. </w:t>
      </w:r>
      <w:r w:rsidRPr="00463537">
        <w:t xml:space="preserve">By withdrawing its troops from Iraq and Afghanistan, and waffling on Iran in 2009, Libya in 2011, and Syria in 2013, it’s hardly a wonder that many of the president’s critics perceive him as abdicating in the Middle East and Central Asia. If </w:t>
      </w:r>
      <w:r w:rsidRPr="00D96A3C">
        <w:rPr>
          <w:rStyle w:val="StyleUnderline"/>
        </w:rPr>
        <w:t>American foreign policy really is in retreat</w:t>
      </w:r>
      <w:r w:rsidRPr="00463537">
        <w:t xml:space="preserve">, then declinist rhetoric may be justified. After all, </w:t>
      </w:r>
      <w:r w:rsidRPr="00D96A3C">
        <w:rPr>
          <w:rStyle w:val="StyleUnderline"/>
        </w:rPr>
        <w:t xml:space="preserve">this pull back is characteristic of hegemonic decline. </w:t>
      </w:r>
      <w:r w:rsidRPr="00463537">
        <w:t xml:space="preserve">This might further explain why the Obama Administration has had difficulty acting in Syria or Ukraine. An ailing hegemon—even in a unipolar system—simply cannot stand up to the great/emerging powers seeking to alter the balance of power in every situation. Add to that the fact that US resources in the region </w:t>
      </w:r>
      <w:proofErr w:type="gramStart"/>
      <w:r w:rsidRPr="00463537">
        <w:t>have been minimized</w:t>
      </w:r>
      <w:proofErr w:type="gramEnd"/>
      <w:r w:rsidRPr="00463537">
        <w:t xml:space="preserve"> as a result of the end of the wars in Iraq and Afghanistan, and we can see why America’s strategic interests are limited. Of course, this is to say nothing of an alternative possibility. </w:t>
      </w:r>
      <w:r w:rsidRPr="00D96A3C">
        <w:rPr>
          <w:rStyle w:val="StyleUnderline"/>
        </w:rPr>
        <w:t xml:space="preserve">There is an equally compelling argument to </w:t>
      </w:r>
      <w:proofErr w:type="gramStart"/>
      <w:r w:rsidRPr="00D96A3C">
        <w:rPr>
          <w:rStyle w:val="StyleUnderline"/>
        </w:rPr>
        <w:t>be made</w:t>
      </w:r>
      <w:proofErr w:type="gramEnd"/>
      <w:r w:rsidRPr="00D96A3C">
        <w:rPr>
          <w:rStyle w:val="StyleUnderline"/>
        </w:rPr>
        <w:t xml:space="preserve"> that US grand strategy in the Middle East and Central Asia has always focused on promoting instability and sowing the seeds of discord.</w:t>
      </w:r>
      <w:r w:rsidRPr="00463537">
        <w:t xml:space="preserve"> George Friedman, of the geopolitical forecasting firm STRATFOR, suggests that the US will continue this strategy to prevent the rise of a regional hegemon, among other things. As such, the “failure” to act on Syria may have been a calculated decision meant to leave Assad’s regime in something of a state of chaos. From this perspective, the withdrawal of US troops from the region, and the “retreat” of American foreign policy </w:t>
      </w:r>
      <w:proofErr w:type="gramStart"/>
      <w:r w:rsidRPr="00463537">
        <w:t>may just be seen</w:t>
      </w:r>
      <w:proofErr w:type="gramEnd"/>
      <w:r w:rsidRPr="00463537">
        <w:t xml:space="preserve"> as a corrective to the previous onset of imperial overstretch caused by the neo-</w:t>
      </w:r>
      <w:proofErr w:type="spellStart"/>
      <w:r w:rsidRPr="00463537">
        <w:t>Reaganite</w:t>
      </w:r>
      <w:proofErr w:type="spellEnd"/>
      <w:r w:rsidRPr="00463537">
        <w:t xml:space="preserve">/neoconservative promoted wars in Iraq and Afghanistan. </w:t>
      </w:r>
      <w:r w:rsidRPr="005017B3">
        <w:rPr>
          <w:rStyle w:val="StyleUnderline"/>
        </w:rPr>
        <w:t>Ultimately, it may be difficult to argue against the fact that American hegemony has been in decline and will continue to do so as time goes on.</w:t>
      </w:r>
      <w:r w:rsidRPr="00463537">
        <w:t xml:space="preserve"> However, this decline is not absolute in nature, and </w:t>
      </w:r>
      <w:r w:rsidRPr="00D96A3C">
        <w:rPr>
          <w:rStyle w:val="StyleUnderline"/>
        </w:rPr>
        <w:t>while it is relative to an extent, it is primarily a hegemonic decline</w:t>
      </w:r>
      <w:r w:rsidRPr="00463537">
        <w:t>. To argue that China, Russia or any other BRICS state is close to the US in terms of capabilities measurement is a far stretch. Relatively speaking, the US still dominates the international system in most every measurable category that would seem to speak against arguments surrounding relative decline.</w:t>
      </w:r>
    </w:p>
    <w:p w:rsidR="0099101C" w:rsidRPr="00D96A3C" w:rsidRDefault="0099101C" w:rsidP="0099101C">
      <w:pPr>
        <w:pStyle w:val="Heading4"/>
      </w:pPr>
      <w:r w:rsidRPr="00D96A3C">
        <w:t xml:space="preserve">Russia perceives the US as declining now </w:t>
      </w:r>
    </w:p>
    <w:p w:rsidR="0099101C" w:rsidRPr="00D96A3C" w:rsidRDefault="0099101C" w:rsidP="0099101C">
      <w:pPr>
        <w:rPr>
          <w:rStyle w:val="Style13ptBold"/>
        </w:rPr>
      </w:pPr>
      <w:proofErr w:type="spellStart"/>
      <w:r w:rsidRPr="00D96A3C">
        <w:rPr>
          <w:rStyle w:val="Style13ptBold"/>
        </w:rPr>
        <w:t>Tétrault</w:t>
      </w:r>
      <w:proofErr w:type="spellEnd"/>
      <w:r w:rsidRPr="00D96A3C">
        <w:rPr>
          <w:rStyle w:val="Style13ptBold"/>
        </w:rPr>
        <w:t xml:space="preserve">-Farber 6-2, Canadian journalist for the Moscow Times </w:t>
      </w:r>
    </w:p>
    <w:p w:rsidR="0099101C" w:rsidRPr="00463537" w:rsidRDefault="0099101C" w:rsidP="0099101C">
      <w:r w:rsidRPr="00463537">
        <w:t>(Gabrielle, Russian Official Lauds Demise of U.S. Hegemony, The Moscow Times, June 2 2014, http://www.themoscowtimes.com/news/article/russian-official-lauds-the-demise-of-u-s-hegemony/502881.html)//JB</w:t>
      </w:r>
    </w:p>
    <w:p w:rsidR="0099101C" w:rsidRPr="00D96A3C" w:rsidRDefault="0099101C" w:rsidP="0099101C">
      <w:pPr>
        <w:rPr>
          <w:sz w:val="14"/>
        </w:rPr>
      </w:pPr>
      <w:r w:rsidRPr="00D96A3C">
        <w:rPr>
          <w:rStyle w:val="StyleUnderline"/>
        </w:rPr>
        <w:t>A top Russian official on Wednesday welcomed the demise of the U.S. hegemony and the emergence of a new post-Cold War world order,</w:t>
      </w:r>
      <w:r w:rsidRPr="00D96A3C">
        <w:rPr>
          <w:sz w:val="14"/>
        </w:rPr>
        <w:t xml:space="preserve"> two end-goals that experts agree have guided many of President Vladimir Putin's recent foreign policy moves. </w:t>
      </w:r>
      <w:r w:rsidRPr="00D96A3C">
        <w:rPr>
          <w:rStyle w:val="StyleUnderline"/>
        </w:rPr>
        <w:t xml:space="preserve">"The hegemony of the U.S. on the world stage has come to an end," said Yevgeny </w:t>
      </w:r>
      <w:proofErr w:type="spellStart"/>
      <w:r w:rsidRPr="00D96A3C">
        <w:rPr>
          <w:rStyle w:val="StyleUnderline"/>
        </w:rPr>
        <w:t>Lukyanov</w:t>
      </w:r>
      <w:proofErr w:type="spellEnd"/>
      <w:r w:rsidRPr="00D96A3C">
        <w:rPr>
          <w:rStyle w:val="StyleUnderline"/>
        </w:rPr>
        <w:t>, deputy head of the Russian Security Council</w:t>
      </w:r>
      <w:r w:rsidRPr="00D96A3C">
        <w:rPr>
          <w:sz w:val="14"/>
        </w:rPr>
        <w:t xml:space="preserve">, in a strongly worded interview with RIA </w:t>
      </w:r>
      <w:proofErr w:type="spellStart"/>
      <w:r w:rsidRPr="00D96A3C">
        <w:rPr>
          <w:sz w:val="14"/>
        </w:rPr>
        <w:t>Novosti</w:t>
      </w:r>
      <w:proofErr w:type="spellEnd"/>
      <w:r w:rsidRPr="00D96A3C">
        <w:rPr>
          <w:sz w:val="14"/>
        </w:rPr>
        <w:t xml:space="preserve">, a state-owned news outlet that </w:t>
      </w:r>
      <w:proofErr w:type="gramStart"/>
      <w:r w:rsidRPr="00D96A3C">
        <w:rPr>
          <w:sz w:val="14"/>
        </w:rPr>
        <w:t>has been recently revamped</w:t>
      </w:r>
      <w:proofErr w:type="gramEnd"/>
      <w:r w:rsidRPr="00D96A3C">
        <w:rPr>
          <w:sz w:val="14"/>
        </w:rPr>
        <w:t xml:space="preserve"> into a pro-Kremlin global news agency. "We need to sit down and agree [on a new post-Cold War world order]. There must be a global congress that includes all key players," he said. </w:t>
      </w:r>
      <w:proofErr w:type="spellStart"/>
      <w:r w:rsidRPr="00D96A3C">
        <w:rPr>
          <w:rStyle w:val="StyleUnderline"/>
        </w:rPr>
        <w:t>Lukyanov</w:t>
      </w:r>
      <w:proofErr w:type="spellEnd"/>
      <w:r w:rsidRPr="00D96A3C">
        <w:rPr>
          <w:rStyle w:val="StyleUnderline"/>
        </w:rPr>
        <w:t xml:space="preserve"> rehashed</w:t>
      </w:r>
      <w:r w:rsidRPr="00D96A3C">
        <w:rPr>
          <w:sz w:val="14"/>
        </w:rPr>
        <w:t xml:space="preserve"> Putin's notion of </w:t>
      </w:r>
      <w:r w:rsidRPr="00D96A3C">
        <w:rPr>
          <w:rStyle w:val="StyleUnderline"/>
        </w:rPr>
        <w:t>Russia's re-emergence as a key player on the world stage after years of post-Soviet poverty, political turmoil and weakened international influence, and the demise of the U.S.-dominated international system.</w:t>
      </w:r>
      <w:r w:rsidRPr="00D96A3C">
        <w:rPr>
          <w:sz w:val="14"/>
        </w:rPr>
        <w:t xml:space="preserve"> Despite his aspirations to mold a new world order, Putin has never bluntly called on Western leaders to revise the international system by taking new emerging powers into account. Through its annexation of Crimea and its ongoing involvement </w:t>
      </w:r>
      <w:r w:rsidRPr="00D96A3C">
        <w:rPr>
          <w:sz w:val="14"/>
        </w:rPr>
        <w:lastRenderedPageBreak/>
        <w:t xml:space="preserve">in the Ukraine crisis, Russia has demonstrated a willingness to preserve its influence in the country. </w:t>
      </w:r>
      <w:proofErr w:type="gramStart"/>
      <w:r w:rsidRPr="00D96A3C">
        <w:rPr>
          <w:rStyle w:val="StyleUnderline"/>
        </w:rPr>
        <w:t>The conflict in Ukraine has been described by some political pundits</w:t>
      </w:r>
      <w:proofErr w:type="gramEnd"/>
      <w:r w:rsidRPr="00D96A3C">
        <w:rPr>
          <w:rStyle w:val="StyleUnderline"/>
        </w:rPr>
        <w:t xml:space="preserve"> as the Kremlin's tacit invitation to the West to renegotiate the rules in a geopolitical game</w:t>
      </w:r>
      <w:r w:rsidRPr="00D96A3C">
        <w:rPr>
          <w:sz w:val="14"/>
        </w:rPr>
        <w:t xml:space="preserve"> where Moscow's interests would feature centrally. </w:t>
      </w:r>
      <w:r w:rsidRPr="00D96A3C">
        <w:rPr>
          <w:rStyle w:val="StyleUnderline"/>
        </w:rPr>
        <w:t>In addition to criticizing what Russia sees as NATO's attempts to expand eastwards and Western double standards in foreign policy</w:t>
      </w:r>
      <w:r w:rsidRPr="00D96A3C">
        <w:rPr>
          <w:sz w:val="14"/>
        </w:rPr>
        <w:t xml:space="preserve">, </w:t>
      </w:r>
      <w:proofErr w:type="spellStart"/>
      <w:r w:rsidRPr="00D96A3C">
        <w:rPr>
          <w:sz w:val="14"/>
        </w:rPr>
        <w:t>Lukyanov</w:t>
      </w:r>
      <w:proofErr w:type="spellEnd"/>
      <w:r w:rsidRPr="00D96A3C">
        <w:rPr>
          <w:sz w:val="14"/>
        </w:rPr>
        <w:t xml:space="preserve"> drew inspiration from Putin, who told Russian ambassadors on Tuesday that foreign relations should be built on the basis of "equality, mutual respect and concern for mutual </w:t>
      </w:r>
      <w:proofErr w:type="gramStart"/>
      <w:r w:rsidRPr="00D96A3C">
        <w:rPr>
          <w:sz w:val="14"/>
        </w:rPr>
        <w:t>interests.</w:t>
      </w:r>
      <w:proofErr w:type="gramEnd"/>
      <w:r w:rsidRPr="00D96A3C">
        <w:rPr>
          <w:sz w:val="14"/>
        </w:rPr>
        <w:t xml:space="preserve">" </w:t>
      </w:r>
      <w:r w:rsidRPr="00D96A3C">
        <w:rPr>
          <w:rStyle w:val="StyleUnderline"/>
        </w:rPr>
        <w:t>"It is clear that we</w:t>
      </w:r>
      <w:r w:rsidRPr="00D96A3C">
        <w:rPr>
          <w:sz w:val="14"/>
        </w:rPr>
        <w:t xml:space="preserve"> are not liked in some countries, that we </w:t>
      </w:r>
      <w:r w:rsidRPr="00D96A3C">
        <w:rPr>
          <w:rStyle w:val="StyleUnderline"/>
        </w:rPr>
        <w:t>are envied,"</w:t>
      </w:r>
      <w:r w:rsidRPr="00D96A3C">
        <w:rPr>
          <w:sz w:val="14"/>
        </w:rPr>
        <w:t xml:space="preserve"> </w:t>
      </w:r>
      <w:proofErr w:type="spellStart"/>
      <w:r w:rsidRPr="00D96A3C">
        <w:rPr>
          <w:sz w:val="14"/>
        </w:rPr>
        <w:t>Lukyanov</w:t>
      </w:r>
      <w:proofErr w:type="spellEnd"/>
      <w:r w:rsidRPr="00D96A3C">
        <w:rPr>
          <w:sz w:val="14"/>
        </w:rPr>
        <w:t xml:space="preserve"> said. "</w:t>
      </w:r>
      <w:r w:rsidRPr="00D96A3C">
        <w:rPr>
          <w:rStyle w:val="StyleUnderline"/>
        </w:rPr>
        <w:t>But we do not demand love. We insist on the need to comply with international law, the sovereign rights of states and noninterference in their internal affairs."</w:t>
      </w:r>
    </w:p>
    <w:p w:rsidR="0099101C" w:rsidRPr="00D96A3C" w:rsidRDefault="0099101C" w:rsidP="0099101C"/>
    <w:p w:rsidR="0099101C" w:rsidRPr="00D96A3C" w:rsidRDefault="0099101C" w:rsidP="0099101C">
      <w:r w:rsidRPr="00D96A3C">
        <w:t xml:space="preserve"> </w:t>
      </w:r>
    </w:p>
    <w:p w:rsidR="0099101C" w:rsidRPr="00D96A3C" w:rsidRDefault="0089476C" w:rsidP="0099101C">
      <w:pPr>
        <w:pStyle w:val="Heading3"/>
      </w:pPr>
      <w:proofErr w:type="spellStart"/>
      <w:r>
        <w:lastRenderedPageBreak/>
        <w:t>Miscalc</w:t>
      </w:r>
      <w:proofErr w:type="spellEnd"/>
      <w:r>
        <w:t xml:space="preserve"> Likely</w:t>
      </w:r>
    </w:p>
    <w:p w:rsidR="0099101C" w:rsidRPr="00D96A3C" w:rsidRDefault="0099101C" w:rsidP="0099101C">
      <w:pPr>
        <w:pStyle w:val="Heading4"/>
      </w:pPr>
      <w:r w:rsidRPr="00D96A3C">
        <w:t xml:space="preserve">US-Russia tensions result in accidental nuclear launch – Ukraine is an internal link magnifier </w:t>
      </w:r>
    </w:p>
    <w:p w:rsidR="0099101C" w:rsidRPr="00D96A3C" w:rsidRDefault="0099101C" w:rsidP="0099101C">
      <w:pPr>
        <w:rPr>
          <w:rStyle w:val="Style13ptBold"/>
        </w:rPr>
      </w:pPr>
      <w:r w:rsidRPr="00D96A3C">
        <w:rPr>
          <w:rStyle w:val="Style13ptBold"/>
        </w:rPr>
        <w:t>Baum 3-7, Executive Director of the Global Catastrophic Risk Institute</w:t>
      </w:r>
    </w:p>
    <w:p w:rsidR="0099101C" w:rsidRPr="00463537" w:rsidRDefault="0099101C" w:rsidP="0099101C">
      <w:r w:rsidRPr="00463537">
        <w:t xml:space="preserve">(Seth, Best </w:t>
      </w:r>
      <w:proofErr w:type="gramStart"/>
      <w:r w:rsidRPr="00463537">
        <w:t>And</w:t>
      </w:r>
      <w:proofErr w:type="gramEnd"/>
      <w:r w:rsidRPr="00463537">
        <w:t xml:space="preserve"> Worst Case Scenarios for Ukraine Crisis: World Peace And Nuclear War, Huffington Post, March 7 2014, http://www.huffingtonpost.com/seth-baum/best-and-worst-case-scena_b_4915315.html)//JB</w:t>
      </w:r>
    </w:p>
    <w:p w:rsidR="0099101C" w:rsidRPr="00D96A3C" w:rsidRDefault="0099101C" w:rsidP="0099101C">
      <w:pPr>
        <w:rPr>
          <w:rFonts w:cs="Georgia"/>
          <w:sz w:val="14"/>
        </w:rPr>
      </w:pPr>
      <w:r w:rsidRPr="00D96A3C">
        <w:rPr>
          <w:rFonts w:cs="Georgia"/>
          <w:sz w:val="14"/>
        </w:rPr>
        <w:t xml:space="preserve">It seems rather unlikely that the U.S. and Russia would end up in nuclear war over Ukraine. Sure, they have opposing positions, but neither side has anywhere near enough at stake to justify such extraordinary measures. Instead, it seems a lot more likely that the whole crisis will get resolved with a minimum of deaths. However, </w:t>
      </w:r>
      <w:r w:rsidRPr="00D96A3C">
        <w:rPr>
          <w:rStyle w:val="StyleUnderline"/>
        </w:rPr>
        <w:t>the story has already taken some surprising plot twists. We cannot rule out the possibility of it ending in direct nuclear war. A nuclear war could also occur inadvertently</w:t>
      </w:r>
      <w:r w:rsidRPr="00D96A3C">
        <w:rPr>
          <w:rFonts w:cs="Georgia"/>
          <w:sz w:val="14"/>
        </w:rPr>
        <w:t xml:space="preserve">, i.e. </w:t>
      </w:r>
      <w:r w:rsidRPr="00D96A3C">
        <w:rPr>
          <w:rStyle w:val="StyleUnderline"/>
        </w:rPr>
        <w:t xml:space="preserve">when a false alarm </w:t>
      </w:r>
      <w:proofErr w:type="gramStart"/>
      <w:r w:rsidRPr="00D96A3C">
        <w:rPr>
          <w:rStyle w:val="StyleUnderline"/>
        </w:rPr>
        <w:t>is misinterpreted</w:t>
      </w:r>
      <w:proofErr w:type="gramEnd"/>
      <w:r w:rsidRPr="00D96A3C">
        <w:rPr>
          <w:rStyle w:val="StyleUnderline"/>
        </w:rPr>
        <w:t xml:space="preserve"> as real, and nuclear weapons are launched</w:t>
      </w:r>
      <w:r w:rsidRPr="00D96A3C">
        <w:rPr>
          <w:rFonts w:cs="Georgia"/>
          <w:sz w:val="14"/>
        </w:rPr>
        <w:t xml:space="preserve"> in what is believed to be a counterattack. </w:t>
      </w:r>
      <w:r w:rsidRPr="00D96A3C">
        <w:rPr>
          <w:rStyle w:val="StyleUnderline"/>
        </w:rPr>
        <w:t>There have been several alarmingly close calls of inadvertent U.S.-Russia nuclear war over the years. Perhaps the most relevant is the 1995 Norwegian rocket incident.</w:t>
      </w:r>
      <w:r w:rsidRPr="00D96A3C">
        <w:rPr>
          <w:rFonts w:cs="Georgia"/>
          <w:sz w:val="14"/>
        </w:rPr>
        <w:t xml:space="preserve"> </w:t>
      </w:r>
      <w:proofErr w:type="gramStart"/>
      <w:r w:rsidRPr="00D96A3C">
        <w:rPr>
          <w:rFonts w:cs="Georgia"/>
          <w:sz w:val="14"/>
        </w:rPr>
        <w:t>A rocket</w:t>
      </w:r>
      <w:proofErr w:type="gramEnd"/>
      <w:r w:rsidRPr="00D96A3C">
        <w:rPr>
          <w:rFonts w:cs="Georgia"/>
          <w:sz w:val="14"/>
        </w:rPr>
        <w:t xml:space="preserve"> carrying scientific equipment was launched off northern Norway. Russia detected the rocket on its radar and interpreted it as a nuclear attack. Its own nuclear forces </w:t>
      </w:r>
      <w:proofErr w:type="gramStart"/>
      <w:r w:rsidRPr="00D96A3C">
        <w:rPr>
          <w:rFonts w:cs="Georgia"/>
          <w:sz w:val="14"/>
        </w:rPr>
        <w:t>were put</w:t>
      </w:r>
      <w:proofErr w:type="gramEnd"/>
      <w:r w:rsidRPr="00D96A3C">
        <w:rPr>
          <w:rFonts w:cs="Georgia"/>
          <w:sz w:val="14"/>
        </w:rPr>
        <w:t xml:space="preserve"> on alert and Boris Yeltsin was presented the question of whether to launch Russia's nuclear weapons in response. Fortunately, Yeltsin and the Russian General Staff apparently sensed it was a false alarm and declined to launch. Still, </w:t>
      </w:r>
      <w:r w:rsidRPr="00D96A3C">
        <w:rPr>
          <w:rStyle w:val="StyleUnderline"/>
        </w:rPr>
        <w:t>the disturbing lesson</w:t>
      </w:r>
      <w:r w:rsidRPr="00D96A3C">
        <w:rPr>
          <w:rFonts w:cs="Georgia"/>
          <w:sz w:val="14"/>
        </w:rPr>
        <w:t xml:space="preserve"> from this incident </w:t>
      </w:r>
      <w:r w:rsidRPr="00D96A3C">
        <w:rPr>
          <w:rStyle w:val="StyleUnderline"/>
        </w:rPr>
        <w:t xml:space="preserve">is that nuclear war could begin even during periods of calm. With the Ukraine crisis, the situation today is not calm. It is even </w:t>
      </w:r>
      <w:proofErr w:type="gramStart"/>
      <w:r w:rsidRPr="00D96A3C">
        <w:rPr>
          <w:rStyle w:val="StyleUnderline"/>
        </w:rPr>
        <w:t>more tense</w:t>
      </w:r>
      <w:proofErr w:type="gramEnd"/>
      <w:r w:rsidRPr="00D96A3C">
        <w:rPr>
          <w:rStyle w:val="StyleUnderline"/>
        </w:rPr>
        <w:t xml:space="preserve"> than last year</w:t>
      </w:r>
      <w:r w:rsidRPr="00D96A3C">
        <w:rPr>
          <w:sz w:val="14"/>
        </w:rPr>
        <w:t>,</w:t>
      </w:r>
      <w:r w:rsidRPr="00D96A3C">
        <w:rPr>
          <w:rFonts w:cs="Georgia"/>
          <w:sz w:val="14"/>
        </w:rPr>
        <w:t xml:space="preserve"> </w:t>
      </w:r>
      <w:r w:rsidRPr="00D96A3C">
        <w:rPr>
          <w:rStyle w:val="StyleUnderline"/>
        </w:rPr>
        <w:t>when the United States was considering military intervention in Syria. By coincidence, Israel had a pre-scheduled ballistic missile defense test during that brief period. Despite the tensions, Israel conducted its test</w:t>
      </w:r>
      <w:r w:rsidRPr="00D96A3C">
        <w:rPr>
          <w:rFonts w:cs="Georgia"/>
          <w:sz w:val="14"/>
        </w:rPr>
        <w:t xml:space="preserve">, launching two missiles from the Mediterranean towards Israel. </w:t>
      </w:r>
      <w:r w:rsidRPr="00D96A3C">
        <w:rPr>
          <w:rStyle w:val="StyleUnderline"/>
        </w:rPr>
        <w:t>Russian radar again picked up the launch, initially suspecting it was the start of military action</w:t>
      </w:r>
      <w:r w:rsidRPr="00D96A3C">
        <w:rPr>
          <w:rFonts w:cs="Georgia"/>
          <w:sz w:val="14"/>
        </w:rPr>
        <w:t xml:space="preserve"> before Israel set the record straight. </w:t>
      </w:r>
      <w:r w:rsidRPr="00D96A3C">
        <w:rPr>
          <w:rStyle w:val="StyleUnderline"/>
        </w:rPr>
        <w:t>This incident could have escalated, especially because the U.S. and Russia had opposing positions on Syria</w:t>
      </w:r>
      <w:r w:rsidRPr="00D96A3C">
        <w:rPr>
          <w:rFonts w:cs="Georgia"/>
          <w:sz w:val="14"/>
        </w:rPr>
        <w:t xml:space="preserve">. Fortunately, the confusion was quickly resolved and no escalation occurred. Russia and the U.S. can reduce the risk of inadvertent nuclear war by keeping their nuclear detection and launch forces at normal or day-to-day levels of alert. This means that the forces will be less likely to falsely interpret any detected signal as an attack, and less likely to mistakenly launch an attack in response to a false alarm. Using a normal posture instead of a heightened nuclear alert level gives both sides more time to correctly interpret what signals they detect. This could help prevent an inadvertent nuclear war. Meanwhile, all parties involved can also take reasonable steps to reduce tension levels. This </w:t>
      </w:r>
      <w:proofErr w:type="gramStart"/>
      <w:r w:rsidRPr="00D96A3C">
        <w:rPr>
          <w:rFonts w:cs="Georgia"/>
          <w:sz w:val="14"/>
        </w:rPr>
        <w:t>can be achieved</w:t>
      </w:r>
      <w:proofErr w:type="gramEnd"/>
      <w:r w:rsidRPr="00D96A3C">
        <w:rPr>
          <w:rFonts w:cs="Georgia"/>
          <w:sz w:val="14"/>
        </w:rPr>
        <w:t xml:space="preserve"> by emphasizing diplomatic solutions instead of military interventions, and by preventing any military activities from escalating beyond Ukraine. Everyone should hope that such steps </w:t>
      </w:r>
      <w:proofErr w:type="gramStart"/>
      <w:r w:rsidRPr="00D96A3C">
        <w:rPr>
          <w:rFonts w:cs="Georgia"/>
          <w:sz w:val="14"/>
        </w:rPr>
        <w:t>are taken</w:t>
      </w:r>
      <w:proofErr w:type="gramEnd"/>
      <w:r w:rsidRPr="00D96A3C">
        <w:rPr>
          <w:rFonts w:cs="Georgia"/>
          <w:sz w:val="14"/>
        </w:rPr>
        <w:t>.</w:t>
      </w:r>
    </w:p>
    <w:p w:rsidR="0099101C" w:rsidRPr="00D96A3C" w:rsidRDefault="0099101C" w:rsidP="0099101C">
      <w:pPr>
        <w:pStyle w:val="Heading4"/>
      </w:pPr>
      <w:r w:rsidRPr="00D96A3C">
        <w:t xml:space="preserve">Ignore their defense – they don’t assume satellite malfunctions – increases the risk of accidental launch </w:t>
      </w:r>
    </w:p>
    <w:p w:rsidR="0099101C" w:rsidRPr="00D96A3C" w:rsidRDefault="0099101C" w:rsidP="0099101C">
      <w:pPr>
        <w:rPr>
          <w:rStyle w:val="Style13ptBold"/>
        </w:rPr>
      </w:pPr>
      <w:proofErr w:type="gramStart"/>
      <w:r w:rsidRPr="00D96A3C">
        <w:rPr>
          <w:rStyle w:val="Style13ptBold"/>
        </w:rPr>
        <w:t>de</w:t>
      </w:r>
      <w:proofErr w:type="gramEnd"/>
      <w:r w:rsidRPr="00D96A3C">
        <w:rPr>
          <w:rStyle w:val="Style13ptBold"/>
        </w:rPr>
        <w:t xml:space="preserve"> </w:t>
      </w:r>
      <w:proofErr w:type="spellStart"/>
      <w:r w:rsidRPr="00D96A3C">
        <w:rPr>
          <w:rStyle w:val="Style13ptBold"/>
        </w:rPr>
        <w:t>Neufville</w:t>
      </w:r>
      <w:proofErr w:type="spellEnd"/>
      <w:r w:rsidRPr="00D96A3C">
        <w:rPr>
          <w:rStyle w:val="Style13ptBold"/>
        </w:rPr>
        <w:t xml:space="preserve"> 7-1</w:t>
      </w:r>
    </w:p>
    <w:p w:rsidR="0099101C" w:rsidRPr="00463537" w:rsidRDefault="0099101C" w:rsidP="0099101C">
      <w:r w:rsidRPr="00463537">
        <w:t>(Robert, GCR News Summary June 2014, Global Catastrophic Risk Institute, July 1 2014, http://gcrinstitute.org/gcr-news-summary-june-2014/)//JB</w:t>
      </w:r>
    </w:p>
    <w:p w:rsidR="0099101C" w:rsidRPr="00D96A3C" w:rsidRDefault="0099101C" w:rsidP="0099101C">
      <w:pPr>
        <w:rPr>
          <w:rStyle w:val="StyleUnderline"/>
        </w:rPr>
      </w:pPr>
      <w:r w:rsidRPr="00D96A3C">
        <w:rPr>
          <w:rStyle w:val="StyleUnderline"/>
        </w:rPr>
        <w:t>Russia has lost contact with its only missile detection satellite in geostationary orbit above the US. The satellite was originally supposed to operate until at least 2017, but began malfunctioning shortly after its launch in 2012. Russia still has two remaining missile detection satellites</w:t>
      </w:r>
      <w:r w:rsidRPr="00D96A3C">
        <w:rPr>
          <w:rFonts w:cs="Georgia"/>
          <w:sz w:val="14"/>
        </w:rPr>
        <w:t xml:space="preserve"> in elliptical orbits around the planet, </w:t>
      </w:r>
      <w:r w:rsidRPr="00D96A3C">
        <w:rPr>
          <w:rStyle w:val="StyleUnderline"/>
        </w:rPr>
        <w:t>but they are</w:t>
      </w:r>
      <w:r w:rsidRPr="00D96A3C">
        <w:rPr>
          <w:rFonts w:cs="Georgia"/>
          <w:sz w:val="14"/>
        </w:rPr>
        <w:t xml:space="preserve"> reportedly </w:t>
      </w:r>
      <w:r w:rsidRPr="00D96A3C">
        <w:rPr>
          <w:rStyle w:val="StyleUnderline"/>
        </w:rPr>
        <w:t>able to monitor US missile activity for just three hours a day.</w:t>
      </w:r>
      <w:r w:rsidRPr="00D96A3C">
        <w:rPr>
          <w:rFonts w:cs="Georgia"/>
          <w:sz w:val="14"/>
        </w:rPr>
        <w:t xml:space="preserve"> Russia originally began to use geostationary satellites for missile detection after the 1983 “Autumn Equinox Incident” when the satellites in elliptical orbits mistook sunlight glancing off high-altitude clouds for a US missile launch. Russia’s ability to monitor US missile activity has degraded since the end of the Cold War as Soviet-era missile-detection satellites have stopped working. </w:t>
      </w:r>
      <w:r w:rsidRPr="00D96A3C">
        <w:rPr>
          <w:rStyle w:val="StyleUnderline"/>
        </w:rPr>
        <w:t>The decline in Russia’s satellite capabilities may make it harder for Russia to distinguish between a missile strike and a non-threatening event. That may in turn make it more likely that Russia will mistakenly respond to a nuclear false alarm.</w:t>
      </w:r>
    </w:p>
    <w:p w:rsidR="0099101C" w:rsidRDefault="00EF232A" w:rsidP="00342369">
      <w:pPr>
        <w:pStyle w:val="Heading3"/>
      </w:pPr>
      <w:proofErr w:type="spellStart"/>
      <w:r>
        <w:lastRenderedPageBreak/>
        <w:t>Heg</w:t>
      </w:r>
      <w:proofErr w:type="spellEnd"/>
      <w:r>
        <w:t xml:space="preserve"> =&gt; Aggression</w:t>
      </w:r>
    </w:p>
    <w:p w:rsidR="00342369" w:rsidRDefault="00342369" w:rsidP="00342369">
      <w:pPr>
        <w:pStyle w:val="Heading4"/>
      </w:pPr>
      <w:r>
        <w:t xml:space="preserve">More historical evidence – US power projection exacerbates Russian aggression in the international arena </w:t>
      </w:r>
    </w:p>
    <w:p w:rsidR="00342369" w:rsidRPr="00FD5437" w:rsidRDefault="00342369" w:rsidP="00342369">
      <w:pPr>
        <w:rPr>
          <w:rStyle w:val="Style13ptBold"/>
        </w:rPr>
      </w:pPr>
      <w:proofErr w:type="spellStart"/>
      <w:r>
        <w:rPr>
          <w:rStyle w:val="Style13ptBold"/>
        </w:rPr>
        <w:t>Kipp</w:t>
      </w:r>
      <w:proofErr w:type="spellEnd"/>
      <w:r>
        <w:rPr>
          <w:rStyle w:val="Style13ptBold"/>
        </w:rPr>
        <w:t xml:space="preserve"> 3-10, professor of Russian and Military History at Kansas State University </w:t>
      </w:r>
    </w:p>
    <w:p w:rsidR="00342369" w:rsidRPr="00463537" w:rsidRDefault="00342369" w:rsidP="00342369">
      <w:r w:rsidRPr="00463537">
        <w:t xml:space="preserve">(Jacob, ‘Smart Defense from New Threats’: Future War from a Russian Perspective: Back to the Future </w:t>
      </w:r>
      <w:proofErr w:type="gramStart"/>
      <w:r w:rsidRPr="00463537">
        <w:t>After</w:t>
      </w:r>
      <w:proofErr w:type="gramEnd"/>
      <w:r w:rsidRPr="00463537">
        <w:t xml:space="preserve"> the War on Terror, Journal of Slavic Military Studies, March 10 2014, http://www.tandfonline.com.proxy.lib.umich.edu/doi/pdf/10.1080/13518046.2014.875744)//JB</w:t>
      </w:r>
    </w:p>
    <w:p w:rsidR="00342369" w:rsidRPr="00EF232A" w:rsidRDefault="00342369" w:rsidP="00342369">
      <w:pPr>
        <w:rPr>
          <w:sz w:val="14"/>
        </w:rPr>
      </w:pPr>
      <w:r w:rsidRPr="00D7141B">
        <w:rPr>
          <w:rStyle w:val="StyleUnderline"/>
        </w:rPr>
        <w:t>Between the Rumsfeld era and the current situation of strategic redeployment and potential defense cuts, there is another era dominated by the demands of two protracted wars</w:t>
      </w:r>
      <w:r w:rsidRPr="00D7141B">
        <w:rPr>
          <w:sz w:val="14"/>
        </w:rPr>
        <w:t xml:space="preserve">, which required that the United States focus both its military policy of conflict termination. Without the successes achieved in the last years of the Bush administration and the first years of the Obama administration, neither defense cuts nor strategic refocusing would have been possible. </w:t>
      </w:r>
      <w:r w:rsidRPr="00D7141B">
        <w:rPr>
          <w:rStyle w:val="StyleUnderline"/>
        </w:rPr>
        <w:t xml:space="preserve">The largest thread of continuity </w:t>
      </w:r>
      <w:r>
        <w:rPr>
          <w:rStyle w:val="StyleUnderline"/>
        </w:rPr>
        <w:t>th</w:t>
      </w:r>
      <w:r w:rsidRPr="00D7141B">
        <w:rPr>
          <w:rStyle w:val="StyleUnderline"/>
        </w:rPr>
        <w:t>rough that period was the tenure of Robert Gates as Secretary of Defense. Under Gates, the D</w:t>
      </w:r>
      <w:r w:rsidRPr="00D7141B">
        <w:rPr>
          <w:sz w:val="14"/>
        </w:rPr>
        <w:t xml:space="preserve">epartment </w:t>
      </w:r>
      <w:r w:rsidRPr="00D7141B">
        <w:rPr>
          <w:rStyle w:val="StyleUnderline"/>
        </w:rPr>
        <w:t>o</w:t>
      </w:r>
      <w:r w:rsidRPr="00D7141B">
        <w:rPr>
          <w:sz w:val="14"/>
        </w:rPr>
        <w:t xml:space="preserve">f </w:t>
      </w:r>
      <w:r w:rsidRPr="00D7141B">
        <w:rPr>
          <w:rStyle w:val="StyleUnderline"/>
        </w:rPr>
        <w:t>D</w:t>
      </w:r>
      <w:r w:rsidRPr="00D7141B">
        <w:rPr>
          <w:sz w:val="14"/>
        </w:rPr>
        <w:t xml:space="preserve">efense </w:t>
      </w:r>
      <w:r w:rsidRPr="00D7141B">
        <w:rPr>
          <w:rStyle w:val="StyleUnderline"/>
        </w:rPr>
        <w:t>freely acknowledged the importance of other elements of national power</w:t>
      </w:r>
      <w:r w:rsidRPr="00D7141B">
        <w:rPr>
          <w:sz w:val="14"/>
        </w:rPr>
        <w:t xml:space="preserve">, including soft power, </w:t>
      </w:r>
      <w:r w:rsidRPr="00D7141B">
        <w:rPr>
          <w:rStyle w:val="StyleUnderline"/>
        </w:rPr>
        <w:t>in achieving strategic outcomes</w:t>
      </w:r>
      <w:r w:rsidRPr="00D7141B">
        <w:rPr>
          <w:sz w:val="14"/>
        </w:rPr>
        <w:t xml:space="preserve">, thereby broadening the vocabulary used to discuss ways, ends, and means. Secretary Gates frankly acknowledged the importance of defense transformation, but he was also candid about its origins and very specific in its shift in focus by acknowledging the impact on ongoing operations in defining procurement requirements. He addressed this issue in October 2007 during an address to the students of the Academy of the General Staff of the Russian Armed Forces. </w:t>
      </w:r>
      <w:r w:rsidRPr="00D7141B">
        <w:rPr>
          <w:rStyle w:val="StyleUnderline"/>
        </w:rPr>
        <w:t>The geostrategic context in which he spoke was the deteriorating relations between Russia and the US and NATO.</w:t>
      </w:r>
      <w:r w:rsidRPr="00D7141B">
        <w:rPr>
          <w:sz w:val="14"/>
        </w:rPr>
        <w:t xml:space="preserve"> </w:t>
      </w:r>
      <w:r w:rsidRPr="00D7141B">
        <w:rPr>
          <w:rStyle w:val="StyleUnderline"/>
        </w:rPr>
        <w:t>President Vladimir Putin had used the Munich Conference on Security Policy to deliver a polemical address outlining Russia's complaints about the US effort to establish a unipolar world after the Cold War.</w:t>
      </w:r>
      <w:r w:rsidRPr="00D7141B">
        <w:rPr>
          <w:sz w:val="14"/>
        </w:rPr>
        <w:t xml:space="preserve"> Putin emphasized both attention to </w:t>
      </w:r>
      <w:proofErr w:type="spellStart"/>
      <w:r w:rsidRPr="00D7141B">
        <w:rPr>
          <w:sz w:val="14"/>
        </w:rPr>
        <w:t>unipolarity</w:t>
      </w:r>
      <w:proofErr w:type="spellEnd"/>
      <w:r w:rsidRPr="00D7141B">
        <w:rPr>
          <w:sz w:val="14"/>
        </w:rPr>
        <w:t xml:space="preserve"> and the trends supporting the emergence of a multipolar world with new geostrategic centers, especially in Asia. </w:t>
      </w:r>
      <w:r w:rsidRPr="00D7141B">
        <w:rPr>
          <w:rStyle w:val="StyleUnderline"/>
        </w:rPr>
        <w:t>Putin also stressed Russia's intension to counter any ‘new de-stabilizing high-tech weapons’ or the extension of the arms race into space. Russia, he promised, would maintain its tradition of an independent foreign policy</w:t>
      </w:r>
      <w:r w:rsidRPr="00D7141B">
        <w:rPr>
          <w:sz w:val="14"/>
        </w:rPr>
        <w:t xml:space="preserve"> while taking into account 'how the world has changed' and ‘a realistic sense of our own opportunities and potential.' </w:t>
      </w:r>
      <w:r w:rsidRPr="00D7141B">
        <w:rPr>
          <w:rStyle w:val="StyleUnderline"/>
        </w:rPr>
        <w:t>In July 2007, Putin’s government put its own interpretation on the direction of such changes by announcing the suspension of its compliance with the Conventional Forces in Europe Treaty and stating that 'exceptional circumstances' dictated the decision. These circumstances were connected to Russia's objections to a U.S.-sponsored missile defense system for Europe and NATO's drive to embrace Georgia and Ukraine, both with governments brought to power by 'color revolutions' and hostile to Russia.</w:t>
      </w:r>
      <w:r w:rsidRPr="00D7141B">
        <w:rPr>
          <w:sz w:val="14"/>
        </w:rPr>
        <w:t xml:space="preserve"> Under the renegotiated Adapted Cl-'E Treaty signed at the OSCE meeting in Istanbul, Turkey, in 1999 Russia had agreed in the 'Istanbul Commitments' to the withdrawal of Russian forces from Georgia, including the disputed territory of Abkhazia and the </w:t>
      </w:r>
      <w:proofErr w:type="spellStart"/>
      <w:r w:rsidRPr="00D7141B">
        <w:rPr>
          <w:sz w:val="14"/>
        </w:rPr>
        <w:t>Transdniester</w:t>
      </w:r>
      <w:proofErr w:type="spellEnd"/>
      <w:r w:rsidRPr="00D7141B">
        <w:rPr>
          <w:sz w:val="14"/>
        </w:rPr>
        <w:t xml:space="preserve"> Region of Moldova. The Russian suspension was one more way of objecting to Georgia’s efforts to join NATO.</w:t>
      </w:r>
    </w:p>
    <w:p w:rsidR="00342369" w:rsidRDefault="00342369" w:rsidP="00342369">
      <w:pPr>
        <w:pStyle w:val="Heading4"/>
      </w:pPr>
      <w:r>
        <w:t xml:space="preserve">Even if the </w:t>
      </w:r>
      <w:proofErr w:type="spellStart"/>
      <w:r>
        <w:t>aff</w:t>
      </w:r>
      <w:proofErr w:type="spellEnd"/>
      <w:r>
        <w:t xml:space="preserve"> claims to resolve US-Russia relations, US forward deployment is an alt cause that means they will inevitably fail </w:t>
      </w:r>
    </w:p>
    <w:p w:rsidR="00342369" w:rsidRPr="00FD5437" w:rsidRDefault="00342369" w:rsidP="00342369">
      <w:pPr>
        <w:rPr>
          <w:rStyle w:val="Style13ptBold"/>
        </w:rPr>
      </w:pPr>
      <w:proofErr w:type="spellStart"/>
      <w:r>
        <w:rPr>
          <w:rStyle w:val="Style13ptBold"/>
        </w:rPr>
        <w:t>Kipp</w:t>
      </w:r>
      <w:proofErr w:type="spellEnd"/>
      <w:r>
        <w:rPr>
          <w:rStyle w:val="Style13ptBold"/>
        </w:rPr>
        <w:t xml:space="preserve"> 3-10, professor of Russian and Military History at Kansas State University </w:t>
      </w:r>
    </w:p>
    <w:p w:rsidR="00342369" w:rsidRPr="00463537" w:rsidRDefault="00342369" w:rsidP="00342369">
      <w:r w:rsidRPr="00463537">
        <w:t xml:space="preserve">(Jacob, ‘Smart Defense from New Threats’: Future War from a Russian Perspective: Back to the Future </w:t>
      </w:r>
      <w:proofErr w:type="gramStart"/>
      <w:r w:rsidRPr="00463537">
        <w:t>After</w:t>
      </w:r>
      <w:proofErr w:type="gramEnd"/>
      <w:r w:rsidRPr="00463537">
        <w:t xml:space="preserve"> the War on Terror, Journal of Slavic Military Studies, March 10 2014, http://www.tandfonline.com.proxy.lib.umich.edu/doi/pdf/10.1080/13518046.2014.875744)//JB</w:t>
      </w:r>
    </w:p>
    <w:p w:rsidR="00342369" w:rsidRPr="00463537" w:rsidRDefault="00342369" w:rsidP="00342369">
      <w:r w:rsidRPr="00463537">
        <w:t xml:space="preserve">When the Obama administration arrived in Washington, the idea of a fresh start in relations with Russia appealed to President Barack Obama and to Secretary of State Hillary Clinton, who in early 2009 announced a 'reset' in U.S.-Russian relations. That the original presentation of the concept to Russian Foreign Minister </w:t>
      </w:r>
      <w:proofErr w:type="spellStart"/>
      <w:r w:rsidRPr="00463537">
        <w:t>Lavrov</w:t>
      </w:r>
      <w:proofErr w:type="spellEnd"/>
      <w:r w:rsidRPr="00463537">
        <w:t xml:space="preserve"> by Secretary of State Clinton involved a red button labeled </w:t>
      </w:r>
      <w:proofErr w:type="spellStart"/>
      <w:r w:rsidRPr="00463537">
        <w:t>peregmzka</w:t>
      </w:r>
      <w:proofErr w:type="spellEnd"/>
      <w:r w:rsidRPr="00463537">
        <w:t xml:space="preserve"> (Overload) as opposed to one labeled </w:t>
      </w:r>
      <w:proofErr w:type="spellStart"/>
      <w:r w:rsidRPr="00463537">
        <w:t>perezagruzlea</w:t>
      </w:r>
      <w:proofErr w:type="spellEnd"/>
      <w:r w:rsidRPr="00463537">
        <w:t xml:space="preserve"> (Reset) made the initial presentation more farce </w:t>
      </w:r>
      <w:r w:rsidRPr="00463537">
        <w:lastRenderedPageBreak/>
        <w:t xml:space="preserve">than drama. </w:t>
      </w:r>
      <w:r w:rsidRPr="00FD5437">
        <w:rPr>
          <w:rStyle w:val="StyleUnderline"/>
        </w:rPr>
        <w:t>The promise of the reset was progress across the board in U.S.-Russian relations</w:t>
      </w:r>
      <w:r w:rsidRPr="00463537">
        <w:t xml:space="preserve">, but the initial single large payoff was START 3, a new bilateral Strategic Arms Reduction Treaty covering offensive nuclear weapons. When the treaty </w:t>
      </w:r>
      <w:proofErr w:type="gramStart"/>
      <w:r w:rsidRPr="00463537">
        <w:t>was signed</w:t>
      </w:r>
      <w:proofErr w:type="gramEnd"/>
      <w:r w:rsidRPr="00463537">
        <w:t xml:space="preserve"> in Prague in April 2010, President Obama said, 'This ceremony is a testament to the truth that old adversaries can forge new par1nerships.” </w:t>
      </w:r>
      <w:r w:rsidRPr="00FD5437">
        <w:rPr>
          <w:rStyle w:val="StyleUnderline"/>
        </w:rPr>
        <w:t>The Obama administration initially linked the negotiations to the larger campaign, Global Zero, which called for some future abolition of nuclear weapons. The Russians treated the negotiations of the treaty as useful in confirming Russia's status and for managing reduction in strategic nuclear arms, while Russia's government pursued the modernization of its strategic nuclear forces.</w:t>
      </w:r>
      <w:r w:rsidRPr="00463537">
        <w:t xml:space="preserve"> The treaty </w:t>
      </w:r>
      <w:proofErr w:type="gramStart"/>
      <w:r w:rsidRPr="00463537">
        <w:t>was finally ratified</w:t>
      </w:r>
      <w:proofErr w:type="gramEnd"/>
      <w:r w:rsidRPr="00463537">
        <w:t xml:space="preserve"> by both states in December 2010 by the U.S. Senate and in January 2011 by the Russian State Duma. </w:t>
      </w:r>
      <w:r w:rsidRPr="00FD5437">
        <w:rPr>
          <w:rStyle w:val="StyleUnderline"/>
        </w:rPr>
        <w:t>If both sides believed that further reductions of offensive nuclear weapons would enhance strategic stability, they grossly misread the significance of such weapons</w:t>
      </w:r>
      <w:r w:rsidRPr="00463537">
        <w:t xml:space="preserve"> in the post-Cold War world. </w:t>
      </w:r>
      <w:r w:rsidRPr="00FD5437">
        <w:rPr>
          <w:rStyle w:val="StyleUnderline"/>
        </w:rPr>
        <w:t>In the decade immediately following me end of the Cold War, the United States had emerged as a global hegemon in a unipolar international order.</w:t>
      </w:r>
      <w:r w:rsidRPr="00463537">
        <w:t xml:space="preserve"> This order offered stability and the triumph of open, secular societies with market economies and political democracies. </w:t>
      </w:r>
      <w:r w:rsidRPr="00FD5437">
        <w:rPr>
          <w:rStyle w:val="StyleUnderline"/>
        </w:rPr>
        <w:t>The second decade was unkind to this new order. Other sources of instability made their appearance in the form of terrorism, religious extremism and the global financial crisis. Russia only briefly seemed to be at peace with US hegemony in the 1990s</w:t>
      </w:r>
      <w:r w:rsidRPr="00463537">
        <w:t xml:space="preserve"> </w:t>
      </w:r>
      <w:r w:rsidRPr="00FD5437">
        <w:rPr>
          <w:rStyle w:val="StyleUnderline"/>
        </w:rPr>
        <w:t>under Yeltsin, but that was dead by the late 1990s</w:t>
      </w:r>
      <w:r w:rsidRPr="00463537">
        <w:t xml:space="preserve">, buried in the ruble crisis of 1998 in Russia and the ruble in Yugoslavia, </w:t>
      </w:r>
      <w:r w:rsidRPr="00FD5437">
        <w:rPr>
          <w:rStyle w:val="StyleUnderline"/>
        </w:rPr>
        <w:t>when NATO embarked upon peace enforcement to resolve the Kosovo crisis in 1999. Putin briefly flirted with an antiterrorism partnership after 9/11, but the US invasion of Iraq buried that opening</w:t>
      </w:r>
      <w:r w:rsidRPr="00463537">
        <w:t xml:space="preserve">. On the US side, Russia appeared to be a regional power seeking to establish a sphere of influence on its periphery and to oppose the export of political democracy if it called into question Russia’s preeminence in its periphery. </w:t>
      </w:r>
      <w:r w:rsidRPr="00FD5437">
        <w:rPr>
          <w:rStyle w:val="StyleUnderline"/>
        </w:rPr>
        <w:t>Putin’s Russia began to speak and act like a great power located in Eurasia</w:t>
      </w:r>
      <w:r w:rsidRPr="00463537">
        <w:t>, just as a fundamental shift in the balance of geostrategic power was taking place with the vector pointing toward an Asian-Pacific century. Putin had assumed that energy diplomacy in both Europe and Asia would assure Russia`s influence, but after 2008 the global financial crisis made clear the vulnerability of extractive economies to falls in commodity prices. When the Arab Spring turned into the summer and fall of revolts, riots and civil wars, both the United States and Russia had to respond to a crisis that neither had created nor could control.</w:t>
      </w:r>
    </w:p>
    <w:p w:rsidR="00342369" w:rsidRDefault="00342369" w:rsidP="00342369"/>
    <w:p w:rsidR="00AE05AA" w:rsidRDefault="00342369" w:rsidP="00342369">
      <w:pPr>
        <w:pStyle w:val="Heading3"/>
      </w:pPr>
      <w:r>
        <w:lastRenderedPageBreak/>
        <w:t>A2 ‘Rational Actors’</w:t>
      </w:r>
    </w:p>
    <w:p w:rsidR="00AE05AA" w:rsidRDefault="00AE05AA" w:rsidP="00AE05AA">
      <w:pPr>
        <w:pStyle w:val="Heading4"/>
      </w:pPr>
      <w:r>
        <w:t xml:space="preserve">“Rational actor” theory doesn’t apply to Russia – leftover ideology from the Cold War means there is an inherent difference in strategic thought in the US and Russia </w:t>
      </w:r>
    </w:p>
    <w:p w:rsidR="00AE05AA" w:rsidRPr="00FD5437" w:rsidRDefault="00AE05AA" w:rsidP="00AE05AA">
      <w:pPr>
        <w:rPr>
          <w:rStyle w:val="Style13ptBold"/>
        </w:rPr>
      </w:pPr>
      <w:proofErr w:type="spellStart"/>
      <w:r>
        <w:rPr>
          <w:rStyle w:val="Style13ptBold"/>
        </w:rPr>
        <w:t>Kipp</w:t>
      </w:r>
      <w:proofErr w:type="spellEnd"/>
      <w:r>
        <w:rPr>
          <w:rStyle w:val="Style13ptBold"/>
        </w:rPr>
        <w:t xml:space="preserve"> 3-10, professor of Russian and Military History at Kansas State University </w:t>
      </w:r>
    </w:p>
    <w:p w:rsidR="00AE05AA" w:rsidRPr="00463537" w:rsidRDefault="00AE05AA" w:rsidP="00AE05AA">
      <w:r w:rsidRPr="00463537">
        <w:t xml:space="preserve">(Jacob, ‘Smart Defense from New Threats’: Future War from a Russian Perspective: Back to the Future </w:t>
      </w:r>
      <w:proofErr w:type="gramStart"/>
      <w:r w:rsidRPr="00463537">
        <w:t>After</w:t>
      </w:r>
      <w:proofErr w:type="gramEnd"/>
      <w:r w:rsidRPr="00463537">
        <w:t xml:space="preserve"> the War on Terror, Journal of Slavic Military Studies, March 10 2014, http://www.tandfonline.com.proxy.lib.umich.edu/doi/pdf/10.1080/13518046.2014.875744)//JB</w:t>
      </w:r>
    </w:p>
    <w:p w:rsidR="00AE05AA" w:rsidRPr="007B5968" w:rsidRDefault="00AE05AA" w:rsidP="00AE05AA">
      <w:pPr>
        <w:rPr>
          <w:rStyle w:val="StyleUnderline"/>
        </w:rPr>
      </w:pPr>
      <w:r w:rsidRPr="007B5968">
        <w:rPr>
          <w:rStyle w:val="StyleUnderline"/>
        </w:rPr>
        <w:t xml:space="preserve">One of the problems involved in the study of strategic culture is that it frequently does not address the international </w:t>
      </w:r>
      <w:r>
        <w:rPr>
          <w:rStyle w:val="StyleUnderline"/>
        </w:rPr>
        <w:t>context in which national strat</w:t>
      </w:r>
      <w:r w:rsidRPr="007B5968">
        <w:rPr>
          <w:rStyle w:val="StyleUnderline"/>
        </w:rPr>
        <w:t xml:space="preserve">egy </w:t>
      </w:r>
      <w:proofErr w:type="gramStart"/>
      <w:r w:rsidRPr="007B5968">
        <w:rPr>
          <w:rStyle w:val="StyleUnderline"/>
        </w:rPr>
        <w:t>is formed</w:t>
      </w:r>
      <w:proofErr w:type="gramEnd"/>
      <w:r w:rsidRPr="007B5968">
        <w:rPr>
          <w:rStyle w:val="StyleUnderline"/>
        </w:rPr>
        <w:t xml:space="preserve"> and military power exercised.</w:t>
      </w:r>
      <w:r w:rsidRPr="007B5968">
        <w:rPr>
          <w:sz w:val="14"/>
        </w:rPr>
        <w:t xml:space="preserve"> As Ken Booth has pointed out, there is particular danger of engaging in ethnocentrism when assessing that international environment, especially with reference to potential adversaries.' In this realm, </w:t>
      </w:r>
      <w:r w:rsidRPr="007B5968">
        <w:rPr>
          <w:rStyle w:val="StyleUnderline"/>
        </w:rPr>
        <w:t>problems of cross-cultural p</w:t>
      </w:r>
      <w:r>
        <w:rPr>
          <w:rStyle w:val="StyleUnderline"/>
        </w:rPr>
        <w:t>erception, semiotics and bureau</w:t>
      </w:r>
      <w:r w:rsidRPr="007B5968">
        <w:rPr>
          <w:rStyle w:val="StyleUnderline"/>
        </w:rPr>
        <w:t>cratic politics impose special demands on both analyst and the consumer of intelligence. Asking 'blue' questions of 'Red' materials has a tendency to result in false assumptions about an opponent's decision-making.</w:t>
      </w:r>
      <w:r w:rsidRPr="007B5968">
        <w:rPr>
          <w:sz w:val="14"/>
        </w:rPr>
        <w:t xml:space="preserve"> The late </w:t>
      </w:r>
      <w:proofErr w:type="spellStart"/>
      <w:r w:rsidRPr="007B5968">
        <w:rPr>
          <w:sz w:val="14"/>
        </w:rPr>
        <w:t>Adda</w:t>
      </w:r>
      <w:proofErr w:type="spellEnd"/>
      <w:r w:rsidRPr="007B5968">
        <w:rPr>
          <w:sz w:val="14"/>
        </w:rPr>
        <w:t xml:space="preserve"> Bozeman and the late Robert Bathurst made important contributions on these issues. </w:t>
      </w:r>
      <w:r w:rsidRPr="007B5968">
        <w:rPr>
          <w:rStyle w:val="StyleUnderline"/>
        </w:rPr>
        <w:t>Bozeman, a distinguished professor</w:t>
      </w:r>
      <w:r w:rsidRPr="007B5968">
        <w:rPr>
          <w:sz w:val="14"/>
        </w:rPr>
        <w:t xml:space="preserve"> of political science and international affairs </w:t>
      </w:r>
      <w:r w:rsidRPr="007B5968">
        <w:rPr>
          <w:rStyle w:val="StyleUnderline"/>
        </w:rPr>
        <w:t>and a frequent consultant on national security issues, and Bathurst, a naval officer, expert on Russian culture</w:t>
      </w:r>
      <w:r w:rsidRPr="007B5968">
        <w:rPr>
          <w:sz w:val="14"/>
        </w:rPr>
        <w:t xml:space="preserve"> </w:t>
      </w:r>
      <w:r w:rsidRPr="007B5968">
        <w:rPr>
          <w:rStyle w:val="StyleUnderline"/>
        </w:rPr>
        <w:t>and analyst of Soviet naval affairs, both emphasized cultural context in intelligence.</w:t>
      </w:r>
      <w:r w:rsidRPr="007B5968">
        <w:rPr>
          <w:sz w:val="14"/>
        </w:rPr>
        <w:t xml:space="preserve"> </w:t>
      </w:r>
      <w:proofErr w:type="spellStart"/>
      <w:r w:rsidRPr="007B5968">
        <w:rPr>
          <w:rStyle w:val="StyleUnderline"/>
        </w:rPr>
        <w:t>Vitaly</w:t>
      </w:r>
      <w:proofErr w:type="spellEnd"/>
      <w:r w:rsidRPr="007B5968">
        <w:rPr>
          <w:rStyle w:val="StyleUnderline"/>
        </w:rPr>
        <w:t xml:space="preserve"> </w:t>
      </w:r>
      <w:proofErr w:type="spellStart"/>
      <w:r w:rsidRPr="007B5968">
        <w:rPr>
          <w:rStyle w:val="StyleUnderline"/>
        </w:rPr>
        <w:t>Shlykov</w:t>
      </w:r>
      <w:proofErr w:type="spellEnd"/>
      <w:r w:rsidRPr="007B5968">
        <w:rPr>
          <w:rStyle w:val="StyleUnderline"/>
        </w:rPr>
        <w:t>, a Colonel of the Soviet General Staffs Main Intelligence Directorate, also recognized the problem of cultural bias and bureaucratic politics in the assessment process.</w:t>
      </w:r>
      <w:r w:rsidRPr="007B5968">
        <w:rPr>
          <w:sz w:val="14"/>
        </w:rPr>
        <w:t xml:space="preserve"> Gaining a monopoly on military-economic assessment of probable adversaries, </w:t>
      </w:r>
      <w:r w:rsidRPr="007B5968">
        <w:rPr>
          <w:rStyle w:val="StyleUnderline"/>
        </w:rPr>
        <w:t>the Soviet General Staff applied to the U.S. economy a model for wartime mobilization taken from Soviet experience to grossly overestimate what the U.S. could produce in the first year of a general war."</w:t>
      </w:r>
      <w:r>
        <w:rPr>
          <w:rStyle w:val="StyleUnderline"/>
        </w:rPr>
        <w:t xml:space="preserve"> </w:t>
      </w:r>
      <w:r w:rsidRPr="007B5968">
        <w:rPr>
          <w:rStyle w:val="StyleUnderline"/>
        </w:rPr>
        <w:t>Overestimation of U.S. defense capacity justified the Soviet system of total mass mobilization at the expense of non-def</w:t>
      </w:r>
      <w:r>
        <w:rPr>
          <w:rStyle w:val="StyleUnderline"/>
        </w:rPr>
        <w:t>ense sectors of the Soviet econ</w:t>
      </w:r>
      <w:r w:rsidRPr="007B5968">
        <w:rPr>
          <w:rStyle w:val="StyleUnderline"/>
        </w:rPr>
        <w:t xml:space="preserve">omy, which brought about the collapse of the national economy and the state itself. </w:t>
      </w:r>
    </w:p>
    <w:p w:rsidR="00AE05AA" w:rsidRDefault="00AE05AA" w:rsidP="00AE05AA"/>
    <w:p w:rsidR="00AE05AA" w:rsidRDefault="00AE05AA" w:rsidP="00342369"/>
    <w:p w:rsidR="00AE05AA" w:rsidRPr="00D7141B" w:rsidRDefault="00AE05AA" w:rsidP="00AE05AA"/>
    <w:p w:rsidR="00342369" w:rsidRDefault="00342369" w:rsidP="00342369"/>
    <w:p w:rsidR="0089476C" w:rsidRPr="00D96A3C" w:rsidRDefault="0089476C" w:rsidP="0089476C">
      <w:pPr>
        <w:pStyle w:val="Heading3"/>
      </w:pPr>
      <w:r>
        <w:lastRenderedPageBreak/>
        <w:t>AFF – A2 Russia Counterbalancing</w:t>
      </w:r>
    </w:p>
    <w:p w:rsidR="0089476C" w:rsidRPr="00D96A3C" w:rsidRDefault="0089476C" w:rsidP="0089476C"/>
    <w:p w:rsidR="0089476C" w:rsidRPr="00D96A3C" w:rsidRDefault="0089476C" w:rsidP="0089476C">
      <w:pPr>
        <w:pStyle w:val="Heading4"/>
      </w:pPr>
      <w:r w:rsidRPr="00D96A3C">
        <w:t>Russia is pivoting towards Asia now and ignoring the US – no risk of escalation</w:t>
      </w:r>
    </w:p>
    <w:p w:rsidR="0089476C" w:rsidRPr="00D96A3C" w:rsidRDefault="0089476C" w:rsidP="0089476C">
      <w:pPr>
        <w:rPr>
          <w:rStyle w:val="Style13ptBold"/>
        </w:rPr>
      </w:pPr>
      <w:proofErr w:type="spellStart"/>
      <w:r w:rsidRPr="00D96A3C">
        <w:rPr>
          <w:rStyle w:val="Style13ptBold"/>
        </w:rPr>
        <w:t>Kipp</w:t>
      </w:r>
      <w:proofErr w:type="spellEnd"/>
      <w:r w:rsidRPr="00D96A3C">
        <w:rPr>
          <w:rStyle w:val="Style13ptBold"/>
        </w:rPr>
        <w:t xml:space="preserve"> 3-10, professor of Russian and Military History at Kansas State University </w:t>
      </w:r>
    </w:p>
    <w:p w:rsidR="0089476C" w:rsidRPr="00463537" w:rsidRDefault="0089476C" w:rsidP="0089476C">
      <w:r w:rsidRPr="00463537">
        <w:t xml:space="preserve">(Jacob, ‘Smart Defense from New Threats’: Future War from a Russian Perspective: Back to the Future </w:t>
      </w:r>
      <w:proofErr w:type="gramStart"/>
      <w:r w:rsidRPr="00463537">
        <w:t>After</w:t>
      </w:r>
      <w:proofErr w:type="gramEnd"/>
      <w:r w:rsidRPr="00463537">
        <w:t xml:space="preserve"> the War on Terror, Journal of Slavic Military Studies, March 10 2014, http://www.tandfonline.com.proxy.lib.umich.edu/doi/pdf/10.1080/13518046.2014.875744)//JB</w:t>
      </w:r>
    </w:p>
    <w:p w:rsidR="0089476C" w:rsidRPr="00D96A3C" w:rsidRDefault="0089476C" w:rsidP="0089476C">
      <w:pPr>
        <w:rPr>
          <w:rFonts w:cs="Georgia"/>
        </w:rPr>
      </w:pPr>
      <w:r w:rsidRPr="00D96A3C">
        <w:t xml:space="preserve">In the following two decades, we have seen much of Russian, i.e., tsarist and Soviet, strategic culture assert itself in the Russian state`s approach to regional stability and international security. </w:t>
      </w:r>
      <w:r w:rsidRPr="00D96A3C">
        <w:rPr>
          <w:rStyle w:val="StyleUnderline"/>
        </w:rPr>
        <w:t>Yeltsin and Putin's Russia both embraced the centrality of military doctrine in the formulation of national security policy.</w:t>
      </w:r>
      <w:r w:rsidRPr="00D96A3C">
        <w:t xml:space="preserve"> ln both casa, </w:t>
      </w:r>
      <w:r w:rsidRPr="00D96A3C">
        <w:rPr>
          <w:rStyle w:val="StyleUnderline"/>
        </w:rPr>
        <w:t>the Russian state demonstrated a penchant for unilateral actions in regional crises and</w:t>
      </w:r>
      <w:r w:rsidRPr="00D96A3C">
        <w:t xml:space="preserve">, after a brief flirtation with NATO, </w:t>
      </w:r>
      <w:r w:rsidRPr="00D96A3C">
        <w:rPr>
          <w:rStyle w:val="StyleUnderline"/>
        </w:rPr>
        <w:t>took to assuming that the United States and NATO were the chief challenges to Russian security</w:t>
      </w:r>
      <w:r w:rsidRPr="00D96A3C">
        <w:t xml:space="preserve"> in Eurasia. This did not preclude cooperation in counterterrorism and anti-piracy operations or common efforts to pre- vent nuclear proliferation among identified "˜rogue' states. But </w:t>
      </w:r>
      <w:r w:rsidRPr="00D96A3C">
        <w:rPr>
          <w:rStyle w:val="StyleUnderline"/>
        </w:rPr>
        <w:t>the core of Russian strategic culture by the second decade of the 21st century focused on two threats: (1) information warfare</w:t>
      </w:r>
      <w:r w:rsidRPr="00D96A3C">
        <w:t xml:space="preserve">, which embraced information operations designed to destabilize the Russian state, society, and its allies; </w:t>
      </w:r>
      <w:r w:rsidRPr="00D96A3C">
        <w:rPr>
          <w:rStyle w:val="StyleUnderline"/>
        </w:rPr>
        <w:t>and (2) the application of advanced information technology to conventional warfighting in the form of precision-strikes and fires</w:t>
      </w:r>
      <w:r w:rsidRPr="00D96A3C">
        <w:t xml:space="preserve">, and C4lSR as the keystone for network-centric warfare. In this regard, Russia is back into a model that Peter the Great, Dmitri </w:t>
      </w:r>
      <w:proofErr w:type="spellStart"/>
      <w:r w:rsidRPr="00D96A3C">
        <w:t>Miliutin</w:t>
      </w:r>
      <w:proofErr w:type="spellEnd"/>
      <w:r w:rsidRPr="00D96A3C">
        <w:t xml:space="preserve"> and joseph Stalin would have recognized: catching up with the military innovations that transpired outside Russia in open societies where the exploitation of information across societies is the norm. </w:t>
      </w:r>
      <w:proofErr w:type="gramStart"/>
      <w:r w:rsidRPr="00D96A3C">
        <w:t>ln</w:t>
      </w:r>
      <w:proofErr w:type="gramEnd"/>
      <w:r w:rsidRPr="00D96A3C">
        <w:t xml:space="preserve"> the past, Russia's rulers have sought to have the West's transformations without accepting a Western sociopolitical or economic model. At the present time, </w:t>
      </w:r>
      <w:r w:rsidRPr="00D96A3C">
        <w:rPr>
          <w:rStyle w:val="StyleUnderline"/>
        </w:rPr>
        <w:t>as Putin’ s own experiment with a command market economy runs into problems, there is some reason to see Putin’s embrace of an Asia-Pacific future for Russia as an indicator of a shift toward a Chinese model.</w:t>
      </w:r>
      <w:r w:rsidRPr="00D96A3C">
        <w:t xml:space="preserve"> </w:t>
      </w:r>
      <w:proofErr w:type="gramStart"/>
      <w:r w:rsidRPr="00D96A3C">
        <w:t>ln</w:t>
      </w:r>
      <w:proofErr w:type="gramEnd"/>
      <w:r w:rsidRPr="00D96A3C">
        <w:t xml:space="preserve"> Asia, </w:t>
      </w:r>
      <w:r w:rsidRPr="00D96A3C">
        <w:rPr>
          <w:rStyle w:val="StyleUnderline"/>
        </w:rPr>
        <w:t>a weak Russia has to respond to a U.S. geostrategic pivot at a time when China seems willing to assert its role as a regional hegemon.</w:t>
      </w:r>
      <w:r w:rsidRPr="00D96A3C">
        <w:t xml:space="preserve"> For Putin`s Russia, as I have written elsewhere, China is "the threat that dare not speak its name."</w:t>
      </w:r>
      <w:r w:rsidRPr="00D96A3C">
        <w:rPr>
          <w:rFonts w:cs="Georgia"/>
        </w:rPr>
        <w:t></w:t>
      </w:r>
      <w:r w:rsidRPr="00D96A3C">
        <w:t xml:space="preserve"> Russian demographic, economic and military weakness in East Siberia and the Russian Far East is so evident that only a massive transformation of the region holds any prospect for Russia sharing in a dawning Asian-Pacific century."</w:t>
      </w:r>
      <w:r w:rsidRPr="00D96A3C">
        <w:rPr>
          <w:rFonts w:cs="Georgia"/>
        </w:rPr>
        <w:t></w:t>
      </w:r>
    </w:p>
    <w:p w:rsidR="00342369" w:rsidRDefault="00342369" w:rsidP="00342369">
      <w:pPr>
        <w:pStyle w:val="Heading1"/>
      </w:pPr>
      <w:r>
        <w:lastRenderedPageBreak/>
        <w:t>***</w:t>
      </w:r>
      <w:r w:rsidR="00726B4D">
        <w:t xml:space="preserve">HEG BAD - </w:t>
      </w:r>
      <w:r>
        <w:t>Middle East***</w:t>
      </w:r>
    </w:p>
    <w:p w:rsidR="00AE05AA" w:rsidRDefault="00AE05AA" w:rsidP="002A7B08"/>
    <w:p w:rsidR="007367D6" w:rsidRPr="00A609CF" w:rsidRDefault="007367D6" w:rsidP="007367D6">
      <w:pPr>
        <w:pStyle w:val="Heading3"/>
        <w:rPr>
          <w:rFonts w:cs="Arial"/>
        </w:rPr>
      </w:pPr>
      <w:r w:rsidRPr="00A609CF">
        <w:rPr>
          <w:rFonts w:cs="Arial"/>
        </w:rPr>
        <w:lastRenderedPageBreak/>
        <w:t>1nc</w:t>
      </w:r>
    </w:p>
    <w:p w:rsidR="007367D6" w:rsidRPr="00A609CF" w:rsidRDefault="007367D6" w:rsidP="007367D6">
      <w:pPr>
        <w:pStyle w:val="Heading4"/>
        <w:rPr>
          <w:rFonts w:cs="Arial"/>
        </w:rPr>
      </w:pPr>
      <w:r w:rsidRPr="00A609CF">
        <w:rPr>
          <w:rFonts w:cs="Arial"/>
        </w:rPr>
        <w:t xml:space="preserve">Middle East influence is unsustainable </w:t>
      </w:r>
    </w:p>
    <w:p w:rsidR="007367D6" w:rsidRPr="00A609CF" w:rsidRDefault="007367D6" w:rsidP="007367D6">
      <w:r w:rsidRPr="00A609CF">
        <w:rPr>
          <w:rStyle w:val="Style13ptBold"/>
        </w:rPr>
        <w:t>DUSS 4/28</w:t>
      </w:r>
      <w:r w:rsidRPr="00A609CF">
        <w:t>/14 – foreign policy analyst and a contributing writer for the Prospect</w:t>
      </w:r>
    </w:p>
    <w:p w:rsidR="007367D6" w:rsidRPr="00A609CF" w:rsidRDefault="007367D6" w:rsidP="007367D6">
      <w:r w:rsidRPr="00A609CF">
        <w:t>[MATTHEW, “For the U.S., Israel and Palestine: What's Plan B?</w:t>
      </w:r>
      <w:proofErr w:type="gramStart"/>
      <w:r w:rsidRPr="00A609CF">
        <w:t>”,</w:t>
      </w:r>
      <w:proofErr w:type="gramEnd"/>
      <w:r w:rsidRPr="00A609CF">
        <w:t xml:space="preserve"> http://prospect.org/article/us-israel-and-palestine-whats-plan-b]//AS</w:t>
      </w:r>
    </w:p>
    <w:p w:rsidR="007367D6" w:rsidRPr="00A609CF" w:rsidRDefault="007367D6" w:rsidP="007367D6">
      <w:pPr>
        <w:rPr>
          <w:rStyle w:val="StyleUnderline"/>
        </w:rPr>
      </w:pPr>
      <w:r w:rsidRPr="00A609CF">
        <w:rPr>
          <w:rStyle w:val="StyleUnderline"/>
        </w:rPr>
        <w:t xml:space="preserve">If the Obama administration’s view of the Israeli--Palestinian conflict </w:t>
      </w:r>
      <w:proofErr w:type="gramStart"/>
      <w:r w:rsidRPr="00A609CF">
        <w:rPr>
          <w:rStyle w:val="StyleUnderline"/>
        </w:rPr>
        <w:t>could be summed up</w:t>
      </w:r>
      <w:proofErr w:type="gramEnd"/>
      <w:r w:rsidRPr="00A609CF">
        <w:rPr>
          <w:rStyle w:val="StyleUnderline"/>
        </w:rPr>
        <w:t xml:space="preserve"> in a sentence, it is this</w:t>
      </w:r>
      <w:r w:rsidRPr="005017B3">
        <w:rPr>
          <w:rStyle w:val="StyleUnderline"/>
        </w:rPr>
        <w:t>: The status quo is unsustainable</w:t>
      </w:r>
      <w:r w:rsidRPr="00A609CF">
        <w:t xml:space="preserve">. “The status quo is </w:t>
      </w:r>
      <w:r w:rsidRPr="00A609CF">
        <w:rPr>
          <w:rStyle w:val="StyleUnderline"/>
        </w:rPr>
        <w:t>unsustainable for all sides. It promises only more violence and unrealized aspirations</w:t>
      </w:r>
      <w:r w:rsidRPr="00A609CF">
        <w:t xml:space="preserve">,” Secretary of State Hillary Clinton told the American Israel Public Affairs Committee’s annual Washington policy conference in March 2010. “The status quo is unsustainable, and </w:t>
      </w:r>
      <w:r w:rsidRPr="00A609CF">
        <w:rPr>
          <w:rStyle w:val="StyleUnderline"/>
        </w:rPr>
        <w:t>Israel must too act boldly to advance a lasting peace</w:t>
      </w:r>
      <w:r w:rsidRPr="00A609CF">
        <w:t>,” President Barack Obama said in his May 2011 speech at the State Department, laying out his vision of the U.S. role in the Middle East after the Arab Awakening. “</w:t>
      </w:r>
      <w:r w:rsidRPr="00A609CF">
        <w:rPr>
          <w:rStyle w:val="StyleUnderline"/>
        </w:rPr>
        <w:t xml:space="preserve">Today’s status quo absolutely, to a certainty, I promise you 100 percent, cannot be maintained. </w:t>
      </w:r>
      <w:r w:rsidRPr="00A609CF">
        <w:t xml:space="preserve">It’s not sustainable,” Secretary of State John Kerry told the Munich Security Conference in February. </w:t>
      </w:r>
      <w:r w:rsidRPr="00A609CF">
        <w:rPr>
          <w:rStyle w:val="StyleUnderline"/>
        </w:rPr>
        <w:t>“It’s illusionary. There’s a momentary prosperity, there’s a momentary peace.” Although the Obama administration may have coined the phrase, the sentiment is not new.</w:t>
      </w:r>
      <w:r w:rsidRPr="00A609CF">
        <w:t xml:space="preserve"> Every president since Jimmy Carter has, in some fashion, recognized that the Israeli-Palestinian conflict creates costs for the United States in the region and that the U.S. has an interest in resolving it. In the words of General David </w:t>
      </w:r>
      <w:proofErr w:type="spellStart"/>
      <w:r w:rsidRPr="00A609CF">
        <w:t>Petraeus</w:t>
      </w:r>
      <w:proofErr w:type="spellEnd"/>
      <w:r w:rsidRPr="00A609CF">
        <w:t xml:space="preserve">, </w:t>
      </w:r>
      <w:r w:rsidRPr="00A609CF">
        <w:rPr>
          <w:rStyle w:val="StyleUnderline"/>
        </w:rPr>
        <w:t>the conflict “foments anti-American sentiment … limits the strength and depth of U.S. partnerships with governments and peoples in the [region], and weakens the legitimacy of moderate regimes in the Arab world.</w:t>
      </w:r>
      <w:r w:rsidRPr="00A609CF">
        <w:t xml:space="preserve">” Since the 1993 signing of the Oslo Accords, the historic set of agreements between Israel and the Palestine Liberation Organization aimed at securing a peace treaty between the two sides, a strong international consensus has formed behind a two-state solution to the Israeli--Palestinian conflict. </w:t>
      </w:r>
      <w:r w:rsidRPr="00A609CF">
        <w:rPr>
          <w:rStyle w:val="StyleUnderline"/>
        </w:rPr>
        <w:t>Yet even in the face of this consensus, the status quo persists, year after year, defying the efforts of the world’s most powerful country to change it.</w:t>
      </w:r>
      <w:r w:rsidRPr="00A609CF">
        <w:t xml:space="preserve"> The Clinton, Bush, and Obama administrations all put considerable effort into reaching a deal that would end the occupation of the West Bank and Gaza and create a Palestinian state alongside Israel. Obama made achieving this goal a priority of his presidency, appointing a special envoy in his first week as president in 2009, and yet now, five years later, Secretary Kerry is working overtime just to keep the parties at the table (a task made even more complicated by the recently announced Fatah-Hamas reconciliation), never mind hammering out a final agreement. One of the ironies is that, as a concept, the two-state solution </w:t>
      </w:r>
      <w:proofErr w:type="gramStart"/>
      <w:r w:rsidRPr="00A609CF">
        <w:t>is more broadly accepted</w:t>
      </w:r>
      <w:proofErr w:type="gramEnd"/>
      <w:r w:rsidRPr="00A609CF">
        <w:t xml:space="preserve"> than ever, even as achieving it seems more remote. Prime Minister Benjamin Netanyahu’s adoption of the two-state solution in his 2009 Bar-</w:t>
      </w:r>
      <w:proofErr w:type="spellStart"/>
      <w:r w:rsidRPr="00A609CF">
        <w:t>Ilan</w:t>
      </w:r>
      <w:proofErr w:type="spellEnd"/>
      <w:r w:rsidRPr="00A609CF">
        <w:t xml:space="preserve"> University speech may have been so heavily qualified as to make it almost meaningless, but the fact remains that he recognized the need for making the speech. Even though polls of both Israelis and Palestinians over the past decade have consistently shown majority support for a two-state solution, rejectionist factions—</w:t>
      </w:r>
      <w:proofErr w:type="spellStart"/>
      <w:r w:rsidRPr="00A609CF">
        <w:t>hard-line</w:t>
      </w:r>
      <w:proofErr w:type="spellEnd"/>
      <w:r w:rsidRPr="00A609CF">
        <w:t xml:space="preserve"> Israeli settlers, Palestinian extremists—have managed to wrest control of the process at key moments and play a spoiler role. Still, the two-state solution remains the most favorable one: Plan A. Its broad outlines have long been understood, and even many of its most difficult details have been hashed out in exercises like the Geneva Accord, in which a group of Israeli and Palestinian negotiators signed a model final agreement, and in negotiations between President Mahmoud Abbas and then–Prime Minister Ehud </w:t>
      </w:r>
      <w:proofErr w:type="spellStart"/>
      <w:r w:rsidRPr="00A609CF">
        <w:t>Olmert</w:t>
      </w:r>
      <w:proofErr w:type="spellEnd"/>
      <w:r w:rsidRPr="00A609CF">
        <w:t xml:space="preserve">, as journalist Bernard </w:t>
      </w:r>
      <w:proofErr w:type="spellStart"/>
      <w:r w:rsidRPr="00A609CF">
        <w:t>Avishai</w:t>
      </w:r>
      <w:proofErr w:type="spellEnd"/>
      <w:r w:rsidRPr="00A609CF">
        <w:t xml:space="preserve"> reported in 2011. Still, it’s only responsible to consider a Plan B in the event that Plan A remains elusive. In a recent interview, </w:t>
      </w:r>
      <w:r w:rsidRPr="00A609CF">
        <w:rPr>
          <w:rStyle w:val="StyleUnderline"/>
        </w:rPr>
        <w:t xml:space="preserve">Obama nodded toward some of the costs </w:t>
      </w:r>
      <w:r w:rsidRPr="00A609CF">
        <w:rPr>
          <w:rStyle w:val="StyleUnderline"/>
        </w:rPr>
        <w:lastRenderedPageBreak/>
        <w:t>that would accrue to Israel in the absence of a two-state deal. The Palestinians have made clear that if talks break down, they will escalate their campaign to gain membership in various international organizations, a move strongly supported by the Palestinian public.</w:t>
      </w:r>
      <w:r w:rsidRPr="00A609CF">
        <w:t xml:space="preserve"> President Abbas took a step in this direction in early April, responding to Israel’s reneging on its commitment to release prisoners by signing documents joining 15 international conventions. </w:t>
      </w:r>
      <w:r w:rsidRPr="00A609CF">
        <w:rPr>
          <w:rStyle w:val="StyleUnderline"/>
        </w:rPr>
        <w:t>These efforts could create an enormous headache for Israel, forcing it to play a game of diplomatic whack-a-mole as it tries to head off challenges in various international venues, and it could become increasingly costly for the U.S. to provide diplomatic cover.</w:t>
      </w:r>
      <w:r w:rsidRPr="00A609CF">
        <w:t xml:space="preserve"> “If Palestinians come to believe that the possibility of a contiguous, sovereign Palestinian state is no longer within reach,” the president said, “then our ability to manage the international fallout is going to be limited.” But beyond these warnings of consequences, which </w:t>
      </w:r>
      <w:proofErr w:type="gramStart"/>
      <w:r w:rsidRPr="00A609CF">
        <w:t>have also been echoed</w:t>
      </w:r>
      <w:proofErr w:type="gramEnd"/>
      <w:r w:rsidRPr="00A609CF">
        <w:t xml:space="preserve"> by Secretary Kerry, </w:t>
      </w:r>
      <w:r w:rsidRPr="00A609CF">
        <w:rPr>
          <w:rStyle w:val="StyleUnderline"/>
        </w:rPr>
        <w:t>there has been little discussion of what the U.S. policy response might be to the loss of faith in a two-state solution.</w:t>
      </w:r>
      <w:r w:rsidRPr="00A609CF">
        <w:t xml:space="preserve"> How would the U.S. contend with the heightened international criticism and isolation that </w:t>
      </w:r>
      <w:proofErr w:type="gramStart"/>
      <w:r w:rsidRPr="00A609CF">
        <w:t>would likely be directed</w:t>
      </w:r>
      <w:proofErr w:type="gramEnd"/>
      <w:r w:rsidRPr="00A609CF">
        <w:t xml:space="preserve"> at Israel when its control of the West Bank became formalized? With growing calls for divestment and boycott of settlement products in Europe, how would the U.S. respond to its European partners’ developing a more independent approach, as they have been hinting at doing for years? For understandable reasons, it’s difficult to get currently serving officials to respond to questions like these. “Talking about Plan B kills Plan A,” is how one Israeli official put it. That may be true for those closest to the negotiations. But for others, it’s worth thinking about. Any attempt to understand Israel’s reticence to draw down its presence in the West Bank must reckon with the second intifada, the Palestinian uprising that erupted after the failure of the 2000 Camp David summit, which saw numerous terrorist attacks inside Israel. Confronted with a violent </w:t>
      </w:r>
      <w:proofErr w:type="gramStart"/>
      <w:r w:rsidRPr="00A609CF">
        <w:t>campaign,</w:t>
      </w:r>
      <w:proofErr w:type="gramEnd"/>
      <w:r w:rsidRPr="00A609CF">
        <w:t xml:space="preserve"> and with President Bill Clinton’s blaming Palestinian leader Yasser Arafat for the summit’s failure, many Israelis decided that the Palestinians were not interested in peace. Although a solid majority of Israelis continue to support the two-state solution, they remain cautious about steps, such as withdrawing troops from the West Bank, that, even if necessary to achieve such a solution, could result in a return of attacks. Addressing those security requirements has been a primary focus of U.S. efforts. One of the most successful American initiatives in Palestine has been the work to stand up a Palestinian security force capable of acting against terrorist groups in the West Bank. Established by the Bush administration in 2005, the Office of the U.S. Security Coordinator (USSC) has two goals: </w:t>
      </w:r>
      <w:r w:rsidRPr="00A609CF">
        <w:rPr>
          <w:rStyle w:val="StyleUnderline"/>
        </w:rPr>
        <w:t xml:space="preserve">First, to build a key institution of an eventual Palestinian state, a competent security force. Second, to prove to the Israelis that they could withdraw from the territories with an expectation that calm </w:t>
      </w:r>
      <w:proofErr w:type="gramStart"/>
      <w:r w:rsidRPr="00A609CF">
        <w:rPr>
          <w:rStyle w:val="StyleUnderline"/>
        </w:rPr>
        <w:t>would be maintained</w:t>
      </w:r>
      <w:proofErr w:type="gramEnd"/>
      <w:r w:rsidRPr="00A609CF">
        <w:rPr>
          <w:rStyle w:val="StyleUnderline"/>
        </w:rPr>
        <w:t>.</w:t>
      </w:r>
      <w:r w:rsidRPr="00A609CF">
        <w:t xml:space="preserve"> Lieutenant General Keith Dayton served as U.S. security coordinator from 2005 to 2010 and </w:t>
      </w:r>
      <w:proofErr w:type="gramStart"/>
      <w:r w:rsidRPr="00A609CF">
        <w:t>was hailed</w:t>
      </w:r>
      <w:proofErr w:type="gramEnd"/>
      <w:r w:rsidRPr="00A609CF">
        <w:t xml:space="preserve"> by Israelis, Palestinians, and Americans as doing a tremendous job. But he warned that a lack of meaningful diplomatic progress would eventually cause the cooperation between Palestinians and Israelis to collapse. “There is perhaps a two-year shelf life on being told that you’re creating a state when you’re not,” he said in 2009. In Ramallah in 2011, I spoke with Jerry Burke, a retired Massachusetts state police major who had trained officers in Iraq and Afghanistan and was working with the USSC in the West Bank. “The longer [the occupation] goes on, the less chance there is of a Palestinian state,” he said. “Most Palestinians will tell you the two-state solution will never happen.” Burke doesn’t see an outbreak of organized violence as likely: “The second intifada wasn’t that long ago. They don’t want to go back.” Palestinian security forces are dedicated and work hard, he said, but “most of them don’t think they’ll ever see a Palestinian state.” Asked to guess at likely outcomes, he says, “I’d say we’re headed toward an American Indian model, with Palestinians on reservations” amid a sea of settlements and Israeli security zones. “There is no irreversible moment for a two-state solution, except such developments like </w:t>
      </w:r>
      <w:r w:rsidRPr="00A609CF">
        <w:lastRenderedPageBreak/>
        <w:t xml:space="preserve">Israel annexing the occupied territories, which I don’t see coming,” says Noam </w:t>
      </w:r>
      <w:proofErr w:type="spellStart"/>
      <w:r w:rsidRPr="00A609CF">
        <w:t>Sheizaf</w:t>
      </w:r>
      <w:proofErr w:type="spellEnd"/>
      <w:r w:rsidRPr="00A609CF">
        <w:t xml:space="preserve">, an Israeli journalist and editor of +972 Magazine, a left-leaning Israeli Web magazine. “[But] at a certain point a viable Palestinian state with East Jerusalem as its capital won’t be a very plausible option anymore, because you will have to either evacuate so many people or build such a complicated system of bypassing roads, tunnels, and bridges, that the solution itself becomes a problem.” But what are the solutions? A number </w:t>
      </w:r>
      <w:proofErr w:type="gramStart"/>
      <w:r w:rsidRPr="00A609CF">
        <w:t>have been offered</w:t>
      </w:r>
      <w:proofErr w:type="gramEnd"/>
      <w:r w:rsidRPr="00A609CF">
        <w:t xml:space="preserve">, but they’re all problematic in different ways. Some people, most prominently the Palestinian American activist Ali </w:t>
      </w:r>
      <w:proofErr w:type="spellStart"/>
      <w:r w:rsidRPr="00A609CF">
        <w:t>Abunimah</w:t>
      </w:r>
      <w:proofErr w:type="spellEnd"/>
      <w:r w:rsidRPr="00A609CF">
        <w:t xml:space="preserve">, have called for a single democratic state of all its citizens, a vision that is slowly but steadily gaining allies. In 2011, former Knesset speaker and Peace Now activist Avraham Burg declared the two-state paradigm finished—“So enough of the illusions,” he wrote in </w:t>
      </w:r>
      <w:proofErr w:type="spellStart"/>
      <w:r w:rsidRPr="00A609CF">
        <w:t>Haaretz</w:t>
      </w:r>
      <w:proofErr w:type="spellEnd"/>
      <w:r w:rsidRPr="00A609CF">
        <w:t xml:space="preserve">, “there are no longer two states between the Jordan River and the sea”—and called on the Israeli left to cease giving cover to the right by pretending that outcome was any longer in the offing. For a number of conservatives in Israel, an acceptable alternative would be to withdraw unilaterally from parts of the West Bank and annex the parts it intends to keep. While this option has been discussed for years, it recently acquired urgency when Michael Oren, former Israeli ambassador to the United States, raised the idea in a February interview with The Times of Israel: “If we declare our </w:t>
      </w:r>
      <w:proofErr w:type="gramStart"/>
      <w:r w:rsidRPr="00A609CF">
        <w:t>borders, that</w:t>
      </w:r>
      <w:proofErr w:type="gramEnd"/>
      <w:r w:rsidRPr="00A609CF">
        <w:t xml:space="preserve"> creates a de-facto situation of two nation states recognized by the UN. … We would be one of dozens of pairs of countries in the world that have a border dispute.” Right-wing Israeli journalist Caroline Glick has an even more extreme plan. Glick recently published The Israeli Solution, in which she calls for the country to annex all of the West Bank and offer the Palestinians living there a “path to citizenship” (a path, one </w:t>
      </w:r>
      <w:proofErr w:type="gramStart"/>
      <w:r w:rsidRPr="00A609CF">
        <w:t>imagines, that</w:t>
      </w:r>
      <w:proofErr w:type="gramEnd"/>
      <w:r w:rsidRPr="00A609CF">
        <w:t xml:space="preserve"> would be quite arduous). In response to concerns that Israeli Palestinians would eventually outnumber Israeli Jews in such an arrangement, Glick insists that, without Gaza, this new Israel would still safely retain a two-thirds Jewish majority. Some alternatives are baroque. In a 2008 piece for </w:t>
      </w:r>
      <w:proofErr w:type="spellStart"/>
      <w:r w:rsidRPr="00A609CF">
        <w:t>Tikkun</w:t>
      </w:r>
      <w:proofErr w:type="spellEnd"/>
      <w:r w:rsidRPr="00A609CF">
        <w:t xml:space="preserve">, scholar Russell </w:t>
      </w:r>
      <w:proofErr w:type="spellStart"/>
      <w:r w:rsidRPr="00A609CF">
        <w:t>Nieli</w:t>
      </w:r>
      <w:proofErr w:type="spellEnd"/>
      <w:r w:rsidRPr="00A609CF">
        <w:t xml:space="preserve"> proposed an arrangement that he called “Two-State </w:t>
      </w:r>
      <w:proofErr w:type="spellStart"/>
      <w:r w:rsidRPr="00A609CF">
        <w:t>Condominialism</w:t>
      </w:r>
      <w:proofErr w:type="spellEnd"/>
      <w:r w:rsidRPr="00A609CF">
        <w:t xml:space="preserve">”: a two-state confederation in which Palestinian Israelis “would be required to transfer their citizenship, national identity, and national voting rights—but not their residence—to the new Palestinian state.” These Palestinians “would retain their permanent right to live in Israel and they would also retain their current benefits under the Jewish welfare state, but it would be required that they become citizens of—and permanent voting members of—the Palestinian state, not Israel.” </w:t>
      </w:r>
      <w:proofErr w:type="gramStart"/>
      <w:r w:rsidRPr="00A609CF">
        <w:t xml:space="preserve">A much more pessimistic proposal was offered by Palestinian intellectual Sari </w:t>
      </w:r>
      <w:proofErr w:type="spellStart"/>
      <w:r w:rsidRPr="00A609CF">
        <w:t>Nusseibeh</w:t>
      </w:r>
      <w:proofErr w:type="spellEnd"/>
      <w:r w:rsidRPr="00A609CF">
        <w:t xml:space="preserve"> in his 2011 book-length essay, What Is a Palestinian State Worth</w:t>
      </w:r>
      <w:proofErr w:type="gramEnd"/>
      <w:r w:rsidRPr="00A609CF">
        <w:t xml:space="preserve">? Reflecting on the failure to create a state, </w:t>
      </w:r>
      <w:proofErr w:type="spellStart"/>
      <w:r w:rsidRPr="00A609CF">
        <w:t>Nusseibeh</w:t>
      </w:r>
      <w:proofErr w:type="spellEnd"/>
      <w:r w:rsidRPr="00A609CF">
        <w:t xml:space="preserve"> asked the reader to consider what a state is for in the first place—securing the rights of those within it. To this end, </w:t>
      </w:r>
      <w:proofErr w:type="spellStart"/>
      <w:r w:rsidRPr="00A609CF">
        <w:t>Nusseibeh</w:t>
      </w:r>
      <w:proofErr w:type="spellEnd"/>
      <w:r w:rsidRPr="00A609CF">
        <w:t xml:space="preserve"> proposed “that Israel officially annex the occupied territories, and that Palestinians in the enlarged Israel agree that the state remain Jewish in return for being granted all the civil, though not the political, rights of citizenship.” In other words, Palestinians accept second-class status, rather than continuing to fight an apparently unwinnable battle against the Israeli occupation. Recognizing his own proposal as “so objectionable that it might well generate its own annulment, either by making all parties see the need to find a tenable alternative or, if indeed adopted, by serving as a natural step toward a single democratic state,” </w:t>
      </w:r>
      <w:proofErr w:type="spellStart"/>
      <w:r w:rsidRPr="00A609CF">
        <w:t>Nusseibeh</w:t>
      </w:r>
      <w:proofErr w:type="spellEnd"/>
      <w:r w:rsidRPr="00A609CF">
        <w:t xml:space="preserve"> nevertheless insisted that such a plan would provide Palestinians with “a far better life than they have had in more than forty years under occupation or would have under another projected scenario: Israeli hegemony over scattered, ‘autonomous’ Palestinian enclaves.” Even though offered as a “thought experiment,” such a proposal coming from a longtime supporter of two states like </w:t>
      </w:r>
      <w:proofErr w:type="spellStart"/>
      <w:r w:rsidRPr="00A609CF">
        <w:t>Nusseibeh</w:t>
      </w:r>
      <w:proofErr w:type="spellEnd"/>
      <w:r w:rsidRPr="00A609CF">
        <w:t xml:space="preserve"> is a sign of the Palestinian intelligentsia’s exhaustion with endless rounds of negotiations. That exhaustion </w:t>
      </w:r>
      <w:proofErr w:type="gramStart"/>
      <w:r w:rsidRPr="00A609CF">
        <w:t>is shared</w:t>
      </w:r>
      <w:proofErr w:type="gramEnd"/>
      <w:r w:rsidRPr="00A609CF">
        <w:t xml:space="preserve"> broadly among the younger generation. Two Palestinians at opposite ends of the establishment spectrum—the first an activist leader in the West Bank, the second a </w:t>
      </w:r>
      <w:r w:rsidRPr="00A609CF">
        <w:lastRenderedPageBreak/>
        <w:t xml:space="preserve">young Palestinian official close to the negotiations over the past several years—illustrate a fundamental shift in views. The activist is done with two states, with Oslo, and with the Palestinian government created under its auspices. “I don’t want a Palestinian Authority representing me that hasn’t had elections since 2006,” she told me. “It’s time to get people out of thinking about land and into thinking about rights. I’m tired of arguing about land. I want my rights.” The Palestinian official confessed to me that, after years of being at negotiations, “I never thought I’d say this, but I care less about a state than I do about being treated with dignity. Give me an Israeli passport, but don’t humiliate me at checkpoints.” These sentiments </w:t>
      </w:r>
      <w:proofErr w:type="gramStart"/>
      <w:r w:rsidRPr="00A609CF">
        <w:t>were echoed</w:t>
      </w:r>
      <w:proofErr w:type="gramEnd"/>
      <w:r w:rsidRPr="00A609CF">
        <w:t xml:space="preserve"> in a recent New York Times article on growing frustration with the two-state solution among younger Palestinians, including the son of President Abbas. “If you don’t want to give me independence, at least give me civil rights,” </w:t>
      </w:r>
      <w:proofErr w:type="spellStart"/>
      <w:r w:rsidRPr="00A609CF">
        <w:t>Tareq</w:t>
      </w:r>
      <w:proofErr w:type="spellEnd"/>
      <w:r w:rsidRPr="00A609CF">
        <w:t xml:space="preserve"> Abbas told the Times. “That’s an easier way, peaceful way. I don’t want to throw anything, I don’t want to hate anybody, </w:t>
      </w:r>
      <w:proofErr w:type="gramStart"/>
      <w:r w:rsidRPr="00A609CF">
        <w:t>I</w:t>
      </w:r>
      <w:proofErr w:type="gramEnd"/>
      <w:r w:rsidRPr="00A609CF">
        <w:t xml:space="preserve"> don’t want to shoot anybody. I want to be under the law.” Still, no one has articulated a plausible process for how that could happen. “There’s no exact model, but there’s no exact situation like Israel-Palestine anywhere else in the world,” says Yousef </w:t>
      </w:r>
      <w:proofErr w:type="spellStart"/>
      <w:r w:rsidRPr="00A609CF">
        <w:t>Munayyer</w:t>
      </w:r>
      <w:proofErr w:type="spellEnd"/>
      <w:r w:rsidRPr="00A609CF">
        <w:t xml:space="preserve">, the executive director of the Jerusalem Fund, a Washington-based nonprofit that does educational and humanitarian work on behalf of the Palestinians. “I think there are lessons that can be borrowed from the outcomes in different places that can help us move in a different direction in Israel-Palestine, but we have to always remember that it is a unique situation, and so unique solutions have to be thought about.” </w:t>
      </w:r>
      <w:r w:rsidRPr="005017B3">
        <w:rPr>
          <w:rStyle w:val="StyleUnderline"/>
        </w:rPr>
        <w:t xml:space="preserve">Given the massive investment in diplomatic efforts over the past decades, it’s difficult to imagine that U.S. policy </w:t>
      </w:r>
      <w:proofErr w:type="gramStart"/>
      <w:r w:rsidRPr="005017B3">
        <w:rPr>
          <w:rStyle w:val="StyleUnderline"/>
        </w:rPr>
        <w:t>can be redirected</w:t>
      </w:r>
      <w:proofErr w:type="gramEnd"/>
      <w:r w:rsidRPr="005017B3">
        <w:rPr>
          <w:rStyle w:val="StyleUnderline"/>
        </w:rPr>
        <w:t xml:space="preserve"> toward a solution beyond two states.</w:t>
      </w:r>
      <w:r w:rsidRPr="00A609CF">
        <w:t xml:space="preserve"> But American policy is going to have to confront openness to other answers on the part of Israelis and Palestinians. The logic of the Oslo process that created the Palestinian Authority was that it was a transitional period leading to the creation of a Palestinian state, in which the Palestinian people would enjoy sovereignty and </w:t>
      </w:r>
      <w:proofErr w:type="spellStart"/>
      <w:r w:rsidRPr="00A609CF">
        <w:t>self--determination</w:t>
      </w:r>
      <w:proofErr w:type="spellEnd"/>
      <w:r w:rsidRPr="00A609CF">
        <w:t xml:space="preserve">. </w:t>
      </w:r>
      <w:r w:rsidRPr="00A609CF">
        <w:rPr>
          <w:rStyle w:val="StyleUnderline"/>
        </w:rPr>
        <w:t>Because the occupation was nearing its end, the thinking went, it was better to focus on the ultimate goal and not get distracted arguing about the daily challenges that Palestinians face.</w:t>
      </w:r>
      <w:r w:rsidRPr="00A609CF">
        <w:t xml:space="preserve"> After almost 47 years of occupation, that thinking may need to change. “We may be entering a ‘</w:t>
      </w:r>
      <w:proofErr w:type="spellStart"/>
      <w:r w:rsidRPr="00A609CF">
        <w:t>nonsolution</w:t>
      </w:r>
      <w:proofErr w:type="spellEnd"/>
      <w:r w:rsidRPr="00A609CF">
        <w:t xml:space="preserve">’ era,’” says Palestinian official </w:t>
      </w:r>
      <w:proofErr w:type="spellStart"/>
      <w:r w:rsidRPr="00A609CF">
        <w:t>Husam</w:t>
      </w:r>
      <w:proofErr w:type="spellEnd"/>
      <w:r w:rsidRPr="00A609CF">
        <w:t xml:space="preserve"> </w:t>
      </w:r>
      <w:proofErr w:type="spellStart"/>
      <w:r w:rsidRPr="00A609CF">
        <w:t>Zomlot</w:t>
      </w:r>
      <w:proofErr w:type="spellEnd"/>
      <w:r w:rsidRPr="00A609CF">
        <w:t xml:space="preserve">. “It doesn’t mean renewed conflict, but it means we need to ditch the idea that our peoples’ daily needs must wait for a solution.” Finding a solution remains paramount, </w:t>
      </w:r>
      <w:proofErr w:type="spellStart"/>
      <w:r w:rsidRPr="00A609CF">
        <w:t>Zomlot</w:t>
      </w:r>
      <w:proofErr w:type="spellEnd"/>
      <w:r w:rsidRPr="00A609CF">
        <w:t xml:space="preserve"> stresses, “but in a scenario of a </w:t>
      </w:r>
      <w:proofErr w:type="spellStart"/>
      <w:r w:rsidRPr="00A609CF">
        <w:t>nonsolution</w:t>
      </w:r>
      <w:proofErr w:type="spellEnd"/>
      <w:r w:rsidRPr="00A609CF">
        <w:t xml:space="preserve">, then what? The people of Gaza should remain under siege? The people of the West Bank should continue to see their land </w:t>
      </w:r>
      <w:proofErr w:type="gramStart"/>
      <w:r w:rsidRPr="00A609CF">
        <w:t>being robbed</w:t>
      </w:r>
      <w:proofErr w:type="gramEnd"/>
      <w:r w:rsidRPr="00A609CF">
        <w:t xml:space="preserve"> by the day? </w:t>
      </w:r>
      <w:r w:rsidRPr="00A609CF">
        <w:rPr>
          <w:rStyle w:val="StyleUnderline"/>
        </w:rPr>
        <w:t>We cannot afford any longer to continue behaving as if everything has to wait until a solution is struck.”</w:t>
      </w:r>
      <w:r w:rsidRPr="00A609CF">
        <w:t xml:space="preserve"> Noam </w:t>
      </w:r>
      <w:proofErr w:type="spellStart"/>
      <w:r w:rsidRPr="00A609CF">
        <w:t>Sheizaf</w:t>
      </w:r>
      <w:proofErr w:type="spellEnd"/>
      <w:r w:rsidRPr="00A609CF">
        <w:t xml:space="preserve"> believes it is time to change the terms from a struggle for statehood to a struggle for human rights. “When one addresses the occupation as a human-rights issue, </w:t>
      </w:r>
      <w:r w:rsidRPr="00A609CF">
        <w:rPr>
          <w:rStyle w:val="StyleUnderline"/>
        </w:rPr>
        <w:t>and I believe this to be its true essence, attitudes change, even dramatically</w:t>
      </w:r>
      <w:r w:rsidRPr="00A609CF">
        <w:t xml:space="preserve">,” he says. The existing reality in the West Bank, </w:t>
      </w:r>
      <w:proofErr w:type="spellStart"/>
      <w:r w:rsidRPr="00A609CF">
        <w:t>Sheizaf</w:t>
      </w:r>
      <w:proofErr w:type="spellEnd"/>
      <w:r w:rsidRPr="00A609CF">
        <w:t xml:space="preserve"> says, is “two different legal systems in the same territory, access to resources based on ethnicity, the lack of due process which is an inherent part of the occupation. </w:t>
      </w:r>
      <w:r w:rsidRPr="00A609CF">
        <w:rPr>
          <w:rStyle w:val="StyleUnderline"/>
        </w:rPr>
        <w:t>All of these are so foreign to the American ethos</w:t>
      </w:r>
      <w:r w:rsidRPr="00A609CF">
        <w:t xml:space="preserve">.” Heightening the focus on that reality, he argues, rather than on a diplomatic process that has proved incapable of changing it, could be more constructive. </w:t>
      </w:r>
      <w:r w:rsidRPr="00A609CF">
        <w:rPr>
          <w:rStyle w:val="StyleUnderline"/>
        </w:rPr>
        <w:t xml:space="preserve">If the current negotiations effort by the U.S. fails, it’s unlikely that any measure of trust between the sides </w:t>
      </w:r>
      <w:proofErr w:type="gramStart"/>
      <w:r w:rsidRPr="00A609CF">
        <w:rPr>
          <w:rStyle w:val="StyleUnderline"/>
        </w:rPr>
        <w:t>will be preserved</w:t>
      </w:r>
      <w:proofErr w:type="gramEnd"/>
      <w:r w:rsidRPr="00A609CF">
        <w:rPr>
          <w:rStyle w:val="StyleUnderline"/>
        </w:rPr>
        <w:t xml:space="preserve"> for the next president to have another go at the issue.</w:t>
      </w:r>
      <w:r w:rsidRPr="00A609CF">
        <w:t xml:space="preserve"> In such a scenario, </w:t>
      </w:r>
      <w:r w:rsidRPr="00A609CF">
        <w:rPr>
          <w:rStyle w:val="StyleUnderline"/>
        </w:rPr>
        <w:t>the U.S. will find itself in a situation in which it remains deeply implicated but seems to have even less ability to influence the course of events. The time is now to start talking about Plan B, if only to give greater urgency to Plan A.</w:t>
      </w:r>
    </w:p>
    <w:p w:rsidR="007367D6" w:rsidRPr="00A609CF" w:rsidRDefault="007367D6" w:rsidP="007367D6">
      <w:pPr>
        <w:pStyle w:val="Heading4"/>
        <w:rPr>
          <w:rFonts w:cs="Arial"/>
        </w:rPr>
      </w:pPr>
      <w:r w:rsidRPr="00A609CF">
        <w:rPr>
          <w:rFonts w:cs="Arial"/>
        </w:rPr>
        <w:lastRenderedPageBreak/>
        <w:t xml:space="preserve">Transition </w:t>
      </w:r>
      <w:r>
        <w:rPr>
          <w:rFonts w:cs="Arial"/>
        </w:rPr>
        <w:t>solves Iran or Turkey fill in stabilizes the region</w:t>
      </w:r>
    </w:p>
    <w:p w:rsidR="007367D6" w:rsidRPr="00A609CF" w:rsidRDefault="007367D6" w:rsidP="007367D6">
      <w:proofErr w:type="spellStart"/>
      <w:proofErr w:type="gramStart"/>
      <w:r w:rsidRPr="00A609CF">
        <w:rPr>
          <w:rStyle w:val="Style13ptBold"/>
        </w:rPr>
        <w:t>Stratfor</w:t>
      </w:r>
      <w:proofErr w:type="spellEnd"/>
      <w:r w:rsidRPr="00A609CF">
        <w:t xml:space="preserve"> 20</w:t>
      </w:r>
      <w:r w:rsidRPr="00A609CF">
        <w:rPr>
          <w:rStyle w:val="Style13ptBold"/>
        </w:rPr>
        <w:t>14</w:t>
      </w:r>
      <w:r w:rsidRPr="00A609CF">
        <w:t xml:space="preserve"> – American global intelligence company.</w:t>
      </w:r>
      <w:proofErr w:type="gramEnd"/>
    </w:p>
    <w:p w:rsidR="007367D6" w:rsidRPr="00190750" w:rsidRDefault="007367D6" w:rsidP="007367D6">
      <w:pPr>
        <w:rPr>
          <w:rStyle w:val="StyleUnderline"/>
        </w:rPr>
      </w:pPr>
      <w:r w:rsidRPr="00190750">
        <w:rPr>
          <w:rStyle w:val="StyleUnderline"/>
        </w:rPr>
        <w:t>As a solution to the complex problems of the Middle East, the American president must choose a temporary understanding with Iran that gives Iran what it wants,</w:t>
      </w:r>
      <w:r w:rsidRPr="00A609CF">
        <w:t xml:space="preserve"> </w:t>
      </w:r>
      <w:r w:rsidRPr="005017B3">
        <w:rPr>
          <w:rStyle w:val="StyleUnderline"/>
        </w:rPr>
        <w:t>that gives the United States room to withdraw</w:t>
      </w:r>
      <w:r w:rsidRPr="00A609CF">
        <w:t>, and that is also a foundation for the relationship of mutual hostility to the Sunni fundamentalists. In other words, the president must put the Arabian Peninsula inside the Iranians' sphere of influence while limiting their direct controls, and while putting the Saudis, among others, at an enormous disadvantage.</w:t>
      </w:r>
      <w:r>
        <w:t xml:space="preserve"> </w:t>
      </w:r>
      <w:r w:rsidRPr="00190750">
        <w:rPr>
          <w:rStyle w:val="StyleUnderline"/>
        </w:rPr>
        <w:t>This strategy would confront the reality of Iranian power and try to shape it</w:t>
      </w:r>
      <w:r w:rsidRPr="00A609CF">
        <w:t xml:space="preserve">. </w:t>
      </w:r>
      <w:r w:rsidRPr="00190750">
        <w:rPr>
          <w:rStyle w:val="StyleUnderline"/>
        </w:rPr>
        <w:t>Whether it is shaped or not, the longer-term solution to the balance of power in the region will be the rise of Turkey. A powerful Turkey would counterbalance Iran and Israel, while stabilizing the Arabian Peninsula</w:t>
      </w:r>
      <w:r w:rsidRPr="00A609CF">
        <w:t xml:space="preserve">. In due course the Turks will begin to react by challenging the Iranians, and thus the central balance of power </w:t>
      </w:r>
      <w:proofErr w:type="gramStart"/>
      <w:r w:rsidRPr="00A609CF">
        <w:t>will be resurrected</w:t>
      </w:r>
      <w:proofErr w:type="gramEnd"/>
      <w:r w:rsidRPr="00A609CF">
        <w:t xml:space="preserve">, stabilizing the region. </w:t>
      </w:r>
      <w:r w:rsidRPr="00190750">
        <w:rPr>
          <w:rStyle w:val="StyleUnderline"/>
        </w:rPr>
        <w:t>This will create a new regional balance of power.</w:t>
      </w:r>
      <w:r w:rsidRPr="00A609CF">
        <w:t xml:space="preserve"> But that is not for this decade.</w:t>
      </w:r>
      <w:r>
        <w:t xml:space="preserve"> </w:t>
      </w:r>
      <w:r w:rsidRPr="00A609CF">
        <w:t xml:space="preserve">I am arguing that </w:t>
      </w:r>
      <w:r w:rsidRPr="00190750">
        <w:rPr>
          <w:rStyle w:val="StyleUnderline"/>
        </w:rPr>
        <w:t xml:space="preserve">this is a preferred policy option given the circumstances. </w:t>
      </w:r>
      <w:r w:rsidRPr="00A609CF">
        <w:t xml:space="preserve">But I am also arguing that this is the most logical outcome. The alternatives are unacceptable to both sides; there is too much risk. </w:t>
      </w:r>
      <w:r w:rsidRPr="00190750">
        <w:rPr>
          <w:rStyle w:val="StyleUnderline"/>
        </w:rPr>
        <w:t>And when the alternatives are undesirable, what remains -- however preposterous it appears -- is the most likely outcome.</w:t>
      </w:r>
    </w:p>
    <w:p w:rsidR="007367D6" w:rsidRPr="00A609CF" w:rsidRDefault="007367D6" w:rsidP="007367D6">
      <w:pPr>
        <w:pStyle w:val="Heading4"/>
      </w:pPr>
      <w:r>
        <w:t>[Insert Impact Module]</w:t>
      </w:r>
    </w:p>
    <w:p w:rsidR="007367D6" w:rsidRPr="00A609CF" w:rsidRDefault="007367D6" w:rsidP="007367D6">
      <w:pPr>
        <w:pStyle w:val="Heading2"/>
        <w:rPr>
          <w:rFonts w:cs="Arial"/>
        </w:rPr>
      </w:pPr>
      <w:r>
        <w:rPr>
          <w:rFonts w:cs="Arial"/>
        </w:rPr>
        <w:lastRenderedPageBreak/>
        <w:t>Impact Modules</w:t>
      </w:r>
    </w:p>
    <w:p w:rsidR="0089476C" w:rsidRDefault="0089476C" w:rsidP="0089476C">
      <w:pPr>
        <w:pStyle w:val="Heading3"/>
        <w:rPr>
          <w:rFonts w:cs="Arial"/>
        </w:rPr>
      </w:pPr>
      <w:r w:rsidRPr="00A609CF">
        <w:rPr>
          <w:rFonts w:cs="Arial"/>
        </w:rPr>
        <w:lastRenderedPageBreak/>
        <w:t xml:space="preserve">Iran </w:t>
      </w:r>
      <w:proofErr w:type="spellStart"/>
      <w:r w:rsidRPr="00A609CF">
        <w:rPr>
          <w:rFonts w:cs="Arial"/>
        </w:rPr>
        <w:t>Prolif</w:t>
      </w:r>
      <w:proofErr w:type="spellEnd"/>
    </w:p>
    <w:p w:rsidR="0089476C" w:rsidRPr="00B05919" w:rsidRDefault="0089476C" w:rsidP="0089476C">
      <w:pPr>
        <w:pStyle w:val="Heading4"/>
        <w:rPr>
          <w:rFonts w:cs="Arial"/>
        </w:rPr>
      </w:pPr>
      <w:r w:rsidRPr="00A609CF">
        <w:rPr>
          <w:rFonts w:cs="Arial"/>
        </w:rPr>
        <w:t>Hegemonic control of Middle East tanks Iran nuclear co-operation</w:t>
      </w:r>
      <w:r>
        <w:rPr>
          <w:rFonts w:cs="Arial"/>
        </w:rPr>
        <w:t xml:space="preserve"> – causes </w:t>
      </w:r>
      <w:proofErr w:type="spellStart"/>
      <w:r>
        <w:rPr>
          <w:rFonts w:cs="Arial"/>
        </w:rPr>
        <w:t>prolif</w:t>
      </w:r>
      <w:proofErr w:type="spellEnd"/>
    </w:p>
    <w:p w:rsidR="0089476C" w:rsidRPr="00A609CF" w:rsidRDefault="0089476C" w:rsidP="0089476C">
      <w:proofErr w:type="spellStart"/>
      <w:r w:rsidRPr="00A609CF">
        <w:rPr>
          <w:rStyle w:val="Style13ptBold"/>
        </w:rPr>
        <w:t>Leverett</w:t>
      </w:r>
      <w:proofErr w:type="spellEnd"/>
      <w:r w:rsidRPr="00A609CF">
        <w:rPr>
          <w:rStyle w:val="Style13ptBold"/>
        </w:rPr>
        <w:t xml:space="preserve"> and </w:t>
      </w:r>
      <w:proofErr w:type="spellStart"/>
      <w:r w:rsidRPr="00A609CF">
        <w:rPr>
          <w:rStyle w:val="Style13ptBold"/>
        </w:rPr>
        <w:t>Leverett</w:t>
      </w:r>
      <w:proofErr w:type="spellEnd"/>
      <w:r w:rsidRPr="00A609CF">
        <w:t xml:space="preserve"> 20</w:t>
      </w:r>
      <w:r w:rsidRPr="00A609CF">
        <w:rPr>
          <w:rStyle w:val="Style13ptBold"/>
        </w:rPr>
        <w:t xml:space="preserve">13 </w:t>
      </w:r>
      <w:r w:rsidRPr="00A609CF">
        <w:t>– teach international relations, he at Penn State, she at American University</w:t>
      </w:r>
    </w:p>
    <w:p w:rsidR="0089476C" w:rsidRPr="00A609CF" w:rsidRDefault="0089476C" w:rsidP="0089476C">
      <w:r w:rsidRPr="00A609CF">
        <w:t>[</w:t>
      </w:r>
      <w:proofErr w:type="spellStart"/>
      <w:r w:rsidRPr="00A609CF">
        <w:t>Flynt</w:t>
      </w:r>
      <w:proofErr w:type="spellEnd"/>
      <w:r w:rsidRPr="00A609CF">
        <w:t xml:space="preserve"> and Hillary Mann, “America’s moment of truth about Iran”, http://thediplomat.com/2013/11/americas-moment-of-truth-on-iran/]//AS</w:t>
      </w:r>
    </w:p>
    <w:p w:rsidR="0089476C" w:rsidRPr="00463537" w:rsidRDefault="0089476C" w:rsidP="0089476C">
      <w:r w:rsidRPr="00A609CF">
        <w:rPr>
          <w:rStyle w:val="StyleUnderline"/>
        </w:rPr>
        <w:t>America’s Iran policy is at a crossroads. Washington can abandon its counterproductive insistence on Middle Eastern hegemony</w:t>
      </w:r>
      <w:r w:rsidRPr="00463537">
        <w:t xml:space="preserve">, negotiate a nuclear deal grounded in the Nuclear Non-Proliferation Treaty (NPT), and get serious about working with Tehran to broker a settlement to the Syrian conflict. In the process, the United States would greatly improve its ability to shape important outcomes there. </w:t>
      </w:r>
      <w:r w:rsidRPr="00A609CF">
        <w:rPr>
          <w:rStyle w:val="StyleUnderline"/>
        </w:rPr>
        <w:t xml:space="preserve">Alternatively, America can continue on its present path, leading ultimately to strategic irrelevance in one of the world’s most vital regions-with negative implications for its standing in Asia as well. </w:t>
      </w:r>
      <w:r w:rsidRPr="00463537">
        <w:t xml:space="preserve">U.S. policy is at this juncture because the costs of </w:t>
      </w:r>
      <w:r w:rsidRPr="00A609CF">
        <w:rPr>
          <w:rStyle w:val="StyleUnderline"/>
        </w:rPr>
        <w:t>Washington’s</w:t>
      </w:r>
      <w:r w:rsidRPr="00463537">
        <w:t xml:space="preserve"> post-Cold War </w:t>
      </w:r>
      <w:r w:rsidRPr="00A609CF">
        <w:rPr>
          <w:rStyle w:val="StyleUnderline"/>
        </w:rPr>
        <w:t>drive to dominate the Middle East have risen perilously high.</w:t>
      </w:r>
      <w:r w:rsidRPr="00463537">
        <w:t xml:space="preserve"> President Obama’s self-inflicted debacle over his plan to attack Syria after chemical weapons </w:t>
      </w:r>
      <w:proofErr w:type="gramStart"/>
      <w:r w:rsidRPr="00463537">
        <w:t>were used</w:t>
      </w:r>
      <w:proofErr w:type="gramEnd"/>
      <w:r w:rsidRPr="00463537">
        <w:t xml:space="preserve"> there in August showed that America can no longer credibly threaten the effective use of force to impose its preferences in the region. While Obama still insists “all options are on the table” for Iran, the reality is that, if Washington is to deal efficaciously with the nuclear issue, it will be through diplomacy. In this context, last month’s Geneva meeting between Iran and the P5+1 brought America’s political class to a strategic and political moment of truth. Can American elites turn away from a self-damaging quest for Middle Eastern hegemony by coming to terms with an independent regional power? Or are they so enthralled with an increasingly surreal notion of America as hegemon that, to preserve U.S. “leadership,” they will pursue a course further eviscerating its strategic position? The proposal for resolving the nuclear issue that Iran’s foreign minister, </w:t>
      </w:r>
      <w:proofErr w:type="spellStart"/>
      <w:r w:rsidRPr="00463537">
        <w:t>Javad</w:t>
      </w:r>
      <w:proofErr w:type="spellEnd"/>
      <w:r w:rsidRPr="00463537">
        <w:t xml:space="preserve"> </w:t>
      </w:r>
      <w:proofErr w:type="spellStart"/>
      <w:r w:rsidRPr="00463537">
        <w:t>Zarif</w:t>
      </w:r>
      <w:proofErr w:type="spellEnd"/>
      <w:r w:rsidRPr="00463537">
        <w:t xml:space="preserve">, presented in Geneva seeks answers to these questions. It operationalizes the approach advocated by Hassan </w:t>
      </w:r>
      <w:proofErr w:type="spellStart"/>
      <w:r w:rsidRPr="00463537">
        <w:t>Rouhani</w:t>
      </w:r>
      <w:proofErr w:type="spellEnd"/>
      <w:r w:rsidRPr="00463537">
        <w:t xml:space="preserve"> and other Iranian leaders for over a decade: greater transparency on Iran’s nuclear activities in return for recognizing its rights as a sovereign NPT signatory-especially to enrich uranium under international safeguards-and removal of sanctions. For years, the Bush and Obama administrations rejected this approach. Now Obama must at least consider it. The </w:t>
      </w:r>
      <w:r w:rsidRPr="00A609CF">
        <w:rPr>
          <w:rStyle w:val="StyleUnderline"/>
        </w:rPr>
        <w:t>Iranian package provides greater transparency on Tehran’s nuclear activitie</w:t>
      </w:r>
      <w:r w:rsidRPr="00463537">
        <w:t>s in two crucial respects. First</w:t>
      </w:r>
      <w:r w:rsidRPr="00A609CF">
        <w:rPr>
          <w:rStyle w:val="StyleUnderline"/>
        </w:rPr>
        <w:t>, it gives greater visibility on the conduct of Iran’s nuclear program.</w:t>
      </w:r>
      <w:r w:rsidRPr="00463537">
        <w:t xml:space="preserve"> Iran has reportedly offered to comply voluntarily for some months with the Additional Protocol (AP) to the NPT-which it has signed but not yet ratified and which authorizes more proactive and intrusive inspections-to encourage diplomatic progress. Tehran would ratify the AP-thereby committing to its permanent implementation-as part of a final deal. Second, </w:t>
      </w:r>
      <w:r w:rsidRPr="00A609CF">
        <w:rPr>
          <w:rStyle w:val="StyleUnderline"/>
        </w:rPr>
        <w:t xml:space="preserve">the package aims to validate Iran’s declarations that its enrichment infrastructure </w:t>
      </w:r>
      <w:proofErr w:type="gramStart"/>
      <w:r w:rsidRPr="00A609CF">
        <w:rPr>
          <w:rStyle w:val="StyleUnderline"/>
        </w:rPr>
        <w:t>is not meant</w:t>
      </w:r>
      <w:proofErr w:type="gramEnd"/>
      <w:r w:rsidRPr="00A609CF">
        <w:rPr>
          <w:rStyle w:val="StyleUnderline"/>
        </w:rPr>
        <w:t xml:space="preserve"> to produce weapons-grade fissile mate</w:t>
      </w:r>
      <w:r w:rsidRPr="00463537">
        <w:t xml:space="preserve">rial. Iran would stop enriching at the near-20 percent level of fissile-isotope purity needed to fuel the Tehran Research Reactor and cap enrichment at levels suitable for fueling power reactors. Similarly, Iran is open to capping the number of centrifuges it would install-at least for some years-at its enrichment sites in </w:t>
      </w:r>
      <w:proofErr w:type="spellStart"/>
      <w:r w:rsidRPr="00463537">
        <w:t>Natanz</w:t>
      </w:r>
      <w:proofErr w:type="spellEnd"/>
      <w:r w:rsidRPr="00463537">
        <w:t xml:space="preserve"> and Fordo. Based on conversations with Iranian officials and political figures in New York in September (during </w:t>
      </w:r>
      <w:proofErr w:type="spellStart"/>
      <w:r w:rsidRPr="00463537">
        <w:t>Rouhani</w:t>
      </w:r>
      <w:proofErr w:type="spellEnd"/>
      <w:r w:rsidRPr="00463537">
        <w:t xml:space="preserve"> and </w:t>
      </w:r>
      <w:proofErr w:type="spellStart"/>
      <w:r w:rsidRPr="00463537">
        <w:t>Zarif’s</w:t>
      </w:r>
      <w:proofErr w:type="spellEnd"/>
      <w:r w:rsidRPr="00463537">
        <w:t xml:space="preserve"> visit to the UN General Assembly) and in Tehran last month, it is also possible to identify items that the Iranian proposal almost certainly does not include. Supreme Leader Ayatollah </w:t>
      </w:r>
      <w:proofErr w:type="spellStart"/>
      <w:r w:rsidRPr="00463537">
        <w:t>Seyed</w:t>
      </w:r>
      <w:proofErr w:type="spellEnd"/>
      <w:r w:rsidRPr="00463537">
        <w:t xml:space="preserve"> Ali Khamenei has reportedly given President </w:t>
      </w:r>
      <w:proofErr w:type="spellStart"/>
      <w:r w:rsidRPr="00463537">
        <w:t>Rouhani</w:t>
      </w:r>
      <w:proofErr w:type="spellEnd"/>
      <w:r w:rsidRPr="00463537">
        <w:t xml:space="preserve"> and his diplomats flexibility in negotiating a settlement-but he has also directed that they not </w:t>
      </w:r>
      <w:r w:rsidRPr="00463537">
        <w:lastRenderedPageBreak/>
        <w:t xml:space="preserve">compromise Iran’s sovereignty. Thus, the Islamic Republic will not acquiesce to American (and Israeli) demands to suspend enrichment, shut its enrichment site at Fordo, stop a heavy-water reactor under construction at Arak, and ship its current enriched uranium stockpile abroad. On one level, the Iranian package </w:t>
      </w:r>
      <w:proofErr w:type="gramStart"/>
      <w:r w:rsidRPr="00463537">
        <w:t>is crafted</w:t>
      </w:r>
      <w:proofErr w:type="gramEnd"/>
      <w:r w:rsidRPr="00463537">
        <w:t xml:space="preserve"> to resolve the nuclear issue based on the NPT, within a year. Iran’s nuclear rights </w:t>
      </w:r>
      <w:proofErr w:type="gramStart"/>
      <w:r w:rsidRPr="00463537">
        <w:t>would be respected</w:t>
      </w:r>
      <w:proofErr w:type="gramEnd"/>
      <w:r w:rsidRPr="00463537">
        <w:t xml:space="preserve">; transparency measures would reduce the proliferation risks of its enrichment activities below what Washington tolerates elsewhere. On another level, though, the package means to test America’s willingness and capability to resolve the issue on this basis. It tests this not just for Tehran’s edification, but also for that of other P5+1 </w:t>
      </w:r>
      <w:proofErr w:type="gramStart"/>
      <w:r w:rsidRPr="00463537">
        <w:t>states</w:t>
      </w:r>
      <w:proofErr w:type="gramEnd"/>
      <w:r w:rsidRPr="00463537">
        <w:t xml:space="preserve">, especially China and Russia, and of rising powers like India and South Korea. </w:t>
      </w:r>
      <w:r w:rsidRPr="00A609CF">
        <w:rPr>
          <w:rStyle w:val="StyleUnderline"/>
        </w:rPr>
        <w:t>America can fail</w:t>
      </w:r>
      <w:r w:rsidRPr="00463537">
        <w:t xml:space="preserve"> the Iranian test in two ways. First, </w:t>
      </w:r>
      <w:r w:rsidRPr="00A609CF">
        <w:rPr>
          <w:rStyle w:val="StyleUnderline"/>
        </w:rPr>
        <w:t>the Obama administration-reflecting America’s political class more broadly-may prove unwilling to acknowledge Iran’s nuclear rights</w:t>
      </w:r>
      <w:r w:rsidRPr="00463537">
        <w:t xml:space="preserve"> in a straightforward way, insisting on terms for a deal that effectively suborn these rights and violate Iranian sovereignty. There are powerful constituencies-e.g., the Israel lobby, neoconservative Republicans, their Democratic “fellow travelers,” and U.S.-based Iran “experts”-that oppose any deal recognizing Iran’s nuclear rights. They understand that acknowledging these rights would also mean accepting the Islamic Republic as an enduring entity representing legitimate national interests; to do so, </w:t>
      </w:r>
      <w:r w:rsidRPr="00A609CF">
        <w:rPr>
          <w:rStyle w:val="StyleUnderline"/>
        </w:rPr>
        <w:t>America would have to abandon its</w:t>
      </w:r>
      <w:r w:rsidRPr="00463537">
        <w:t xml:space="preserve"> post-Cold War </w:t>
      </w:r>
      <w:r w:rsidRPr="00A609CF">
        <w:rPr>
          <w:rStyle w:val="StyleUnderline"/>
        </w:rPr>
        <w:t>pretensions to Middle Eastern hegemony.</w:t>
      </w:r>
      <w:r w:rsidRPr="00463537">
        <w:t xml:space="preserve"> </w:t>
      </w:r>
      <w:r w:rsidRPr="00A609CF">
        <w:rPr>
          <w:rStyle w:val="StyleUnderline"/>
        </w:rPr>
        <w:t>Those pretensions have proven dangerously corrosive of America’s ability to accomplish important objectives in the Middle East, and of its global standing.</w:t>
      </w:r>
      <w:r w:rsidRPr="00463537">
        <w:t xml:space="preserve"> Just witness the profoundly self-damaging consequences of America’s invasion and occupation of Iraq, and how badly the “global war on terror” has eviscerated the perceived legitimacy of American purposes in the Muslim world. But, </w:t>
      </w:r>
      <w:r w:rsidRPr="00A609CF">
        <w:rPr>
          <w:rStyle w:val="StyleUnderline"/>
        </w:rPr>
        <w:t>as the drama over Obama’s call for military action against Syria indicates, America’s political class remains deeply attached to imperial pretense</w:t>
      </w:r>
      <w:r w:rsidRPr="00463537">
        <w:t xml:space="preserve">-even as the American public turns away from it. If Washington could accept the Islamic Republic as a legitimate regional power, it could work with Tehran and others on a political solution to the Syrian conflict. Instead, </w:t>
      </w:r>
      <w:r w:rsidRPr="00A609CF">
        <w:rPr>
          <w:rStyle w:val="StyleUnderline"/>
        </w:rPr>
        <w:t>Washington reiterates hubristic demands that President Bashar al-Assad step down before a political process starts, and relies on a Saudi-funded “Syrian opposition</w:t>
      </w:r>
      <w:r w:rsidRPr="00463537">
        <w:t>” increasingly dominated by al-</w:t>
      </w:r>
      <w:proofErr w:type="spellStart"/>
      <w:r w:rsidRPr="00463537">
        <w:t>Qa’ida</w:t>
      </w:r>
      <w:proofErr w:type="spellEnd"/>
      <w:r w:rsidRPr="00463537">
        <w:t>-like extremists. If Obama does not conclude a deal recognizing Iran’s nuclear rights, it will confirm suspicions already held by many Iranian elites-including Ayatollah Khamenei-and in Beijing and Moscow about America’s real agenda vis-à-vis the Islamic Republic. It will become undeniably clear that U.S. opposition to indigenous</w:t>
      </w:r>
      <w:r w:rsidRPr="00A609CF">
        <w:rPr>
          <w:rStyle w:val="StyleUnderline"/>
        </w:rPr>
        <w:t xml:space="preserve"> Iranian </w:t>
      </w:r>
      <w:r w:rsidRPr="00463537">
        <w:t>enrichment is not motivated by</w:t>
      </w:r>
      <w:r w:rsidRPr="00A609CF">
        <w:rPr>
          <w:rStyle w:val="StyleUnderline"/>
          <w:sz w:val="12"/>
        </w:rPr>
        <w:t xml:space="preserve"> </w:t>
      </w:r>
      <w:r w:rsidRPr="00A609CF">
        <w:rPr>
          <w:rStyle w:val="StyleUnderline"/>
        </w:rPr>
        <w:t>proliferation concerns</w:t>
      </w:r>
      <w:r w:rsidRPr="00463537">
        <w:t xml:space="preserve">, but by </w:t>
      </w:r>
      <w:r w:rsidRPr="00A609CF">
        <w:rPr>
          <w:rStyle w:val="StyleUnderline"/>
        </w:rPr>
        <w:t>determination to preserve American hegemony-and Israeli military dominance-in the Middle Eas</w:t>
      </w:r>
      <w:r w:rsidRPr="00463537">
        <w:t xml:space="preserve">t. If this is so, why should China, </w:t>
      </w:r>
      <w:r w:rsidRPr="00A609CF">
        <w:rPr>
          <w:rStyle w:val="StyleUnderline"/>
        </w:rPr>
        <w:t>Russia, or rising Asian powers continue trying to help Washington-e.g., by accommodating U.S. demands to limit their own commercial interactions with Iran-obtain an outcome it does not actually want</w:t>
      </w:r>
      <w:r w:rsidRPr="00463537">
        <w:t xml:space="preserve">? </w:t>
      </w:r>
      <w:r w:rsidRPr="00A609CF">
        <w:rPr>
          <w:rStyle w:val="StyleUnderline"/>
        </w:rPr>
        <w:t xml:space="preserve">America can </w:t>
      </w:r>
      <w:r w:rsidRPr="00463537">
        <w:t xml:space="preserve">also </w:t>
      </w:r>
      <w:r w:rsidRPr="00A609CF">
        <w:rPr>
          <w:rStyle w:val="StyleUnderline"/>
        </w:rPr>
        <w:t>fail Iran’s test if it is unable to provide comprehensive sanctions</w:t>
      </w:r>
      <w:r w:rsidRPr="00463537">
        <w:t xml:space="preserve"> relief as part of a negotiated nuclear settlement. The Obama administration now acknowledges what we have noted for some time-that, beyond transitory executive branch initiatives, lifting or even substantially modifying U.S. sanctions to support diplomatic progress will take congressional action. During Obama’s presidency, many U.S. sanctions initially imposed by executive order </w:t>
      </w:r>
      <w:proofErr w:type="gramStart"/>
      <w:r w:rsidRPr="00463537">
        <w:t>have been written</w:t>
      </w:r>
      <w:proofErr w:type="gramEnd"/>
      <w:r w:rsidRPr="00463537">
        <w:t xml:space="preserve"> into law. These bills-signed, with little heed to their long-term consequences, by Obama himself-have also greatly expanded U.S. secondary sanctions, which threaten to punish third-country entities not for anything they’ve done in America, but for perfectly lawful business they conduct in or with Iran. The bills contain conditions for removing sanctions stipulating not just the dismantling of Iran’s nuclear infrastructure, but also termination of Tehran’s ties to movements like </w:t>
      </w:r>
      <w:proofErr w:type="spellStart"/>
      <w:r w:rsidRPr="00463537">
        <w:t>Hizballah</w:t>
      </w:r>
      <w:proofErr w:type="spellEnd"/>
      <w:r w:rsidRPr="00463537">
        <w:t xml:space="preserve"> that Washington (foolishly) designates as terrorists and the Islamic Republic’s effective transformation into a secular liberal republic. The Obama administration </w:t>
      </w:r>
      <w:r w:rsidRPr="00463537">
        <w:lastRenderedPageBreak/>
        <w:t>may have managed to delay passage of yet another sanctions bill for a few weeks-but Congressional Democrats no less than congressional Republicans have made publicly clear that they will not relax conditions for removing existing sanctions to help Obama conclude and implement a nuclear deal. If their obstinacy holds, why should others respect Washington’s high-handed demands for compliance with its extraterritorial (hence, illegal) sanctions against Iran? Going into the next round of nuclear talks in Geneva on Thursday, it is unambiguously plain that Obama will have to spend enormous political capital to realign relations with Iran. America’s future standing as a great power depends significantly on his readiness to do so.</w:t>
      </w:r>
    </w:p>
    <w:p w:rsidR="0089476C" w:rsidRDefault="0089476C" w:rsidP="0089476C">
      <w:pPr>
        <w:pStyle w:val="Heading4"/>
      </w:pPr>
      <w:r>
        <w:t xml:space="preserve">Iran </w:t>
      </w:r>
      <w:proofErr w:type="spellStart"/>
      <w:r>
        <w:t>prolif</w:t>
      </w:r>
      <w:proofErr w:type="spellEnd"/>
      <w:r>
        <w:t xml:space="preserve"> leads to nuclear war</w:t>
      </w:r>
    </w:p>
    <w:p w:rsidR="0089476C" w:rsidRPr="00B05919" w:rsidRDefault="0089476C" w:rsidP="0089476C">
      <w:pPr>
        <w:rPr>
          <w:rStyle w:val="Style13ptBold"/>
        </w:rPr>
      </w:pPr>
      <w:r>
        <w:rPr>
          <w:rStyle w:val="Style13ptBold"/>
        </w:rPr>
        <w:t>*</w:t>
      </w:r>
      <w:proofErr w:type="spellStart"/>
      <w:r>
        <w:rPr>
          <w:rStyle w:val="Style13ptBold"/>
        </w:rPr>
        <w:t>Kroenig</w:t>
      </w:r>
      <w:proofErr w:type="spellEnd"/>
      <w:r>
        <w:rPr>
          <w:rStyle w:val="Style13ptBold"/>
        </w:rPr>
        <w:t xml:space="preserve"> and **McNally </w:t>
      </w:r>
      <w:r w:rsidRPr="00B05919">
        <w:t>20</w:t>
      </w:r>
      <w:r>
        <w:rPr>
          <w:rStyle w:val="Style13ptBold"/>
        </w:rPr>
        <w:t xml:space="preserve">13 </w:t>
      </w:r>
      <w:r w:rsidRPr="00B05919">
        <w:t xml:space="preserve">– *assistant professor and international relations field chair in the department of government at Georgetown University, **Nuclear Security Fellow at the Council on Foreign Relations; and Robert, served as Senior Director for International Energy at the U.S. National Security Council and Special Assistant to the President at the U.S. </w:t>
      </w:r>
    </w:p>
    <w:p w:rsidR="0089476C" w:rsidRPr="00B05919" w:rsidRDefault="0089476C" w:rsidP="0089476C">
      <w:r>
        <w:t xml:space="preserve">[Matthew, </w:t>
      </w:r>
      <w:proofErr w:type="spellStart"/>
      <w:r>
        <w:t>Robert</w:t>
      </w:r>
      <w:proofErr w:type="gramStart"/>
      <w:r>
        <w:t>,“</w:t>
      </w:r>
      <w:proofErr w:type="gramEnd"/>
      <w:r>
        <w:t>Iranian</w:t>
      </w:r>
      <w:proofErr w:type="spellEnd"/>
      <w:r>
        <w:t xml:space="preserve"> Nukes and Global Oil”, </w:t>
      </w:r>
      <w:r w:rsidRPr="00B05919">
        <w:t>http://www.the-american-interest.com/articles/2013/02/12/iranian-nukes-and-global-oil/</w:t>
      </w:r>
      <w:r>
        <w:t>]//AS</w:t>
      </w:r>
    </w:p>
    <w:p w:rsidR="0089476C" w:rsidRPr="00B05919" w:rsidRDefault="0089476C" w:rsidP="0089476C">
      <w:pPr>
        <w:rPr>
          <w:b/>
          <w:sz w:val="12"/>
          <w:szCs w:val="16"/>
        </w:rPr>
      </w:pPr>
      <w:r w:rsidRPr="00463537">
        <w:t xml:space="preserve">But the impact of sanctions on future Iranian production pales in comparison to the other geo-economic implications of nuclear weapons in Iran. </w:t>
      </w:r>
      <w:r w:rsidRPr="00B05919">
        <w:rPr>
          <w:rStyle w:val="StyleUnderline"/>
        </w:rPr>
        <w:t>A nuclear Iran will likely increase the</w:t>
      </w:r>
      <w:r w:rsidRPr="005017B3">
        <w:rPr>
          <w:rStyle w:val="StyleUnderline"/>
        </w:rPr>
        <w:t xml:space="preserve"> frequency and scope of geopolitical conflict</w:t>
      </w:r>
      <w:r w:rsidRPr="00B05919">
        <w:rPr>
          <w:rStyle w:val="StyleUnderline"/>
        </w:rPr>
        <w:t xml:space="preserve"> </w:t>
      </w:r>
      <w:r w:rsidRPr="00463537">
        <w:t xml:space="preserve">in the Persian Gulf and the broader Middle East. While policy analysts continue to debate how to deal with Iran’s nuclear program, most agree a nuclear-armed Iran would have grave repercussions for the region. In March 2012 President Obama stated that U.S. policy was to prevent—not contain—a nuclear-armed Iran, and he explained why:  “The risks of an Iranian nuclear weapon falling into the hands of terrorist organizations are profound. It is almost certain that </w:t>
      </w:r>
      <w:r w:rsidRPr="00B05919">
        <w:rPr>
          <w:rStyle w:val="StyleUnderline"/>
        </w:rPr>
        <w:t>other players in the region would feel it necessary to get their own nuclear weapons. So</w:t>
      </w:r>
      <w:r w:rsidRPr="00463537">
        <w:t xml:space="preserve"> now</w:t>
      </w:r>
      <w:r w:rsidRPr="00B05919">
        <w:rPr>
          <w:rStyle w:val="StyleUnderline"/>
        </w:rPr>
        <w:t xml:space="preserve"> you have the prospect of a</w:t>
      </w:r>
      <w:r w:rsidRPr="005017B3">
        <w:rPr>
          <w:rStyle w:val="StyleUnderline"/>
        </w:rPr>
        <w:t xml:space="preserve"> nuclear arms race in the most volatile region in the world</w:t>
      </w:r>
      <w:r w:rsidRPr="00B05919">
        <w:rPr>
          <w:rStyle w:val="StyleUnderline"/>
        </w:rPr>
        <w:t>,</w:t>
      </w:r>
      <w:r w:rsidRPr="00463537">
        <w:t xml:space="preserve"> one that is rife with unstable governments and sectarian tensions. And it would also provide Iran the additional capability to sponsor and protect its proxies in carrying out terrorist attacks, because they are less fearful of retaliation.”</w:t>
      </w:r>
      <w:proofErr w:type="gramStart"/>
      <w:r w:rsidRPr="00463537">
        <w:t>10  President</w:t>
      </w:r>
      <w:proofErr w:type="gramEnd"/>
      <w:r w:rsidRPr="00463537">
        <w:t xml:space="preserve"> Obama’s fears are well-founded. </w:t>
      </w:r>
      <w:r w:rsidRPr="00B05919">
        <w:rPr>
          <w:rStyle w:val="StyleUnderline"/>
        </w:rPr>
        <w:t>Iran harbors ambitious geopolitical goals</w:t>
      </w:r>
      <w:r w:rsidRPr="00463537">
        <w:t xml:space="preserve">. After national survival, </w:t>
      </w:r>
      <w:r w:rsidRPr="00B05919">
        <w:rPr>
          <w:rStyle w:val="StyleUnderline"/>
        </w:rPr>
        <w:t>Iran’s primary objective is to become the most dominant state in the Middle East.</w:t>
      </w:r>
      <w:r w:rsidRPr="00463537">
        <w:t xml:space="preserve"> In terms of international relations theory, Iran is a revisionist power. Its master national-historical narrative holds that Iran is a glorious nation with a storied </w:t>
      </w:r>
      <w:proofErr w:type="gramStart"/>
      <w:r w:rsidRPr="00463537">
        <w:t>past,</w:t>
      </w:r>
      <w:proofErr w:type="gramEnd"/>
      <w:r w:rsidRPr="00463537">
        <w:t xml:space="preserve"> and that it has been cheated out of its rightful place as a leading nation: </w:t>
      </w:r>
      <w:r w:rsidRPr="00B05919">
        <w:rPr>
          <w:rStyle w:val="StyleUnderline"/>
        </w:rPr>
        <w:t>Like</w:t>
      </w:r>
      <w:r w:rsidRPr="005017B3">
        <w:rPr>
          <w:rStyle w:val="StyleUnderline"/>
        </w:rPr>
        <w:t xml:space="preserve"> pre-World War I Germany</w:t>
      </w:r>
      <w:r w:rsidRPr="00463537">
        <w:t xml:space="preserve"> and China today, </w:t>
      </w:r>
      <w:r w:rsidRPr="00B05919">
        <w:rPr>
          <w:rStyle w:val="StyleUnderline"/>
        </w:rPr>
        <w:t>it is determined to reclaim its place in the sun. Currently, Iran restrains its hegemonic ambitions because it is wary of U.S.</w:t>
      </w:r>
      <w:r w:rsidRPr="00463537">
        <w:t xml:space="preserve"> or Israeli </w:t>
      </w:r>
      <w:r w:rsidRPr="00B05919">
        <w:rPr>
          <w:rStyle w:val="StyleUnderline"/>
        </w:rPr>
        <w:t>military responses</w:t>
      </w:r>
      <w:r w:rsidRPr="00463537">
        <w:t xml:space="preserve">—particularly the former.  But if Iran obtained nuclear weapons, its adversaries </w:t>
      </w:r>
      <w:proofErr w:type="gramStart"/>
      <w:r w:rsidRPr="00463537">
        <w:t>would be forced</w:t>
      </w:r>
      <w:proofErr w:type="gramEnd"/>
      <w:r w:rsidRPr="00463537">
        <w:t xml:space="preserve"> to treat it with deference if not kid gloves, even in the face of provocative acts. Iran would achieve a degree of “inverted deterrence” against stronger states by inherently raising the stakes of any military conflict against it to the nuclear level.11 As </w:t>
      </w:r>
      <w:proofErr w:type="gramStart"/>
      <w:r w:rsidRPr="00463537">
        <w:t>such,</w:t>
      </w:r>
      <w:proofErr w:type="gramEnd"/>
      <w:r w:rsidRPr="00463537">
        <w:t xml:space="preserve"> nuclear weapons would provide Iran with a cover under which to implement its regional ambitions with diminished fear of a U.S. military reprisal. A nuclear-armed Iran would likely step up its support for terrorist and proxy groups attacking Israeli, Saudi and U.S. interests in the greater Middle East and around the world; increase the harassment of and attacks against naval and commercial vessels in and near the Persian Gulf; and be more aggressive in its coercive diplomacy, possibly </w:t>
      </w:r>
      <w:r w:rsidRPr="00B05919">
        <w:rPr>
          <w:rStyle w:val="StyleUnderline"/>
        </w:rPr>
        <w:t>brandishing nuclear weapons in an attempt to intimidate adversaries</w:t>
      </w:r>
      <w:r w:rsidRPr="00463537">
        <w:t xml:space="preserve"> and harmless, weaker neighbors alike.   In short, </w:t>
      </w:r>
      <w:r w:rsidRPr="00B05919">
        <w:rPr>
          <w:rStyle w:val="StyleUnderline"/>
        </w:rPr>
        <w:t>a nuclear-armed Iran would exacerbate current conflicts in the Middle East</w:t>
      </w:r>
      <w:r w:rsidRPr="00463537">
        <w:t xml:space="preserve">, </w:t>
      </w:r>
      <w:r w:rsidRPr="00463537">
        <w:lastRenderedPageBreak/>
        <w:t>and this likely bears jarring consequences for global oil prices. Because of the heightened threat to global oil supply that a nuclear-armed Iran would pose, market participants would certainly add a large “risk premium” to oil prices. Oil prices reflect perceived risk in addition to information on actual events or conditions in the market. Recent history shows that even without nuclear weapons, Iran-related events in the Middle East have affected oil prices on fears they could spark a regional war. Traders bid up oil prices in January 2006 when the IAEA referred Iran to the UN Security Council. In subsequent months, news reports about heated Iranian rhetoric and military exercises helped to drive crude prices up further. The surprise outbreak of the Israel-</w:t>
      </w:r>
      <w:proofErr w:type="spellStart"/>
      <w:r w:rsidRPr="00463537">
        <w:t>Hizballah</w:t>
      </w:r>
      <w:proofErr w:type="spellEnd"/>
      <w:r w:rsidRPr="00463537">
        <w:t xml:space="preserve"> war in 2006, not entirely unrelated to concerns about Iran, triggered a $4 per barrel spike on contagion fears.   The Iran risk premium subsided after 2007, but a roughly $10–$15 per barrel (10 percent) risk premium returned in early 2012 after the United States and the European Union put in place unusually tough sanctions and hawkish rhetoric on both sides heated up. A survey of nearly two dozen traders and analysts conducted by the </w:t>
      </w:r>
      <w:proofErr w:type="spellStart"/>
      <w:r w:rsidRPr="00463537">
        <w:t>Rapidan</w:t>
      </w:r>
      <w:proofErr w:type="spellEnd"/>
      <w:r w:rsidRPr="00463537">
        <w:t xml:space="preserve"> Group found that a protracted conventional conflict between the United States and Iran that resulted in a three-week closure of shipping through the Strait of Hormuz would lead to a $25 per barrel rise in oil prices, despite the use of strategic petroleum reserves.12 Were Tehran to acquire nuclear weapons, the risk premium would greatly exceed the $4–$15 per barrel (roughly 4–15 percent at current prices) already caused by a non-nuclear Iran.13 We expect a belligerent, nuclear-armed Iran would likely embed a risk premium of at least $20–$30 per barrel and spikes of $30–$100 per barrel in the event of actual conflict. Such price increases would be extremely harmful to economic growth and employment.  The challenges a nuclear-armed Iran would pose for the oil market </w:t>
      </w:r>
      <w:proofErr w:type="gramStart"/>
      <w:r w:rsidRPr="00463537">
        <w:t>are exacerbated</w:t>
      </w:r>
      <w:proofErr w:type="gramEnd"/>
      <w:r w:rsidRPr="00463537">
        <w:t xml:space="preserve"> by a prospective diminished U.S. ability to act as guarantor of stability in the Gulf. U.S. military presence and intervention has been critical to resolving past threats or geopolitical crises in the region. It has also calmed oil markets in the past. Examples include escorting oil tankers during the Iran-Iraq War, the destruction of much of Iran’s surface fleet in response to Iran’s mining the Gulf in 1988 and leading a coalition to repel Saddam Hussein’s short-lived invasion of Kuwait in August 1990. Currently, the United States can use and threaten to use force against Iran without fear that Iran will retaliate with nuclear weapons. When Iran has threatened to close the Strait of Hormuz in the past, for example, the United States has announced that it would reopen the Strait if Iran went through with it, confident that the U.S. military could quickly prevail in any conventional conflict with Iran while running very little risk of retaliation. </w:t>
      </w:r>
      <w:r w:rsidRPr="00B05919">
        <w:rPr>
          <w:rStyle w:val="StyleUnderline"/>
        </w:rPr>
        <w:t>If Iran had nuclear weapons</w:t>
      </w:r>
      <w:r w:rsidRPr="00463537">
        <w:t xml:space="preserve">, however, U.S. military options would be constrained by inverted deterrence. U.S. threats to use force to reopen the Strait </w:t>
      </w:r>
      <w:proofErr w:type="gramStart"/>
      <w:r w:rsidRPr="00463537">
        <w:t>could be countered</w:t>
      </w:r>
      <w:proofErr w:type="gramEnd"/>
      <w:r w:rsidRPr="00463537">
        <w:t xml:space="preserve"> by</w:t>
      </w:r>
      <w:r w:rsidRPr="00B05919">
        <w:rPr>
          <w:rStyle w:val="StyleUnderline"/>
        </w:rPr>
        <w:t xml:space="preserve"> Iranian threats to use devastatingly deadly force against U.S. allies, bases or forces in the region.</w:t>
      </w:r>
      <w:r w:rsidRPr="00463537">
        <w:t xml:space="preserve"> Such threats might not be entirely credible since the U.S. military would control any imaginable escalation ladder up to and including the nuclear threshold, but it </w:t>
      </w:r>
      <w:r w:rsidRPr="00B05919">
        <w:rPr>
          <w:rStyle w:val="StyleUnderline"/>
        </w:rPr>
        <w:t>wouldn’t be entirely incredible,</w:t>
      </w:r>
      <w:r w:rsidRPr="00463537">
        <w:t xml:space="preserve"> either, </w:t>
      </w:r>
      <w:r w:rsidRPr="00B05919">
        <w:rPr>
          <w:rStyle w:val="StyleUnderline"/>
        </w:rPr>
        <w:t>given the risk of accident or inadvertent nuclear use in a high-stakes crisis</w:t>
      </w:r>
      <w:r w:rsidRPr="00463537">
        <w:t>.   If, further, Iran develops ballistic missiles capable of reaching the United States—and the annual report of the U.S. Department of Defense estimates this could happen as soon as 2015—</w:t>
      </w:r>
      <w:r w:rsidRPr="005017B3">
        <w:rPr>
          <w:rStyle w:val="StyleUnderline"/>
        </w:rPr>
        <w:t>Iran</w:t>
      </w:r>
      <w:r w:rsidRPr="00B05919">
        <w:rPr>
          <w:rStyle w:val="StyleUnderline"/>
        </w:rPr>
        <w:t xml:space="preserve"> could </w:t>
      </w:r>
      <w:r w:rsidRPr="00463537">
        <w:t>also</w:t>
      </w:r>
      <w:r w:rsidRPr="00B05919">
        <w:rPr>
          <w:rStyle w:val="StyleUnderline"/>
        </w:rPr>
        <w:t xml:space="preserve"> threaten </w:t>
      </w:r>
      <w:r w:rsidRPr="005017B3">
        <w:rPr>
          <w:rStyle w:val="StyleUnderline"/>
        </w:rPr>
        <w:t>nuclear strikes against the U.S. homeland</w:t>
      </w:r>
      <w:r w:rsidRPr="00B05919">
        <w:rPr>
          <w:rStyle w:val="StyleUnderline"/>
        </w:rPr>
        <w:t xml:space="preserve"> in retaliation for the use of conventional forces in the region.</w:t>
      </w:r>
      <w:r w:rsidRPr="00463537">
        <w:t xml:space="preserve"> Any U.S. President would have to think long and hard about using force against Iran if it entailed a risk of nuclear war, even a nuclear war that the United States would win.   Most worrisome, </w:t>
      </w:r>
      <w:r w:rsidRPr="00B05919">
        <w:rPr>
          <w:rStyle w:val="StyleUnderline"/>
        </w:rPr>
        <w:t xml:space="preserve">an unstable, poly-nuclear Middle East will </w:t>
      </w:r>
      <w:r w:rsidRPr="00463537">
        <w:t xml:space="preserve">mean that nuclear weapons will be ever-present factors in most, if not all, future regional conflicts. As President Obama noted in the remarks excerpted above, if Iran acquires nuclear weapons, Saudi Arabia, Turkey, Egypt and other states might follow suit. Nuclear weapons in these states would further complicate the nuclear balance in the region and potentially </w:t>
      </w:r>
      <w:r w:rsidRPr="005017B3">
        <w:rPr>
          <w:rStyle w:val="StyleUnderline"/>
        </w:rPr>
        <w:t>extend the boundaries of any nuclear exchange</w:t>
      </w:r>
      <w:r w:rsidRPr="00B05919">
        <w:rPr>
          <w:rStyle w:val="StyleUnderline"/>
        </w:rPr>
        <w:t xml:space="preserve">. </w:t>
      </w:r>
      <w:r w:rsidRPr="00463537">
        <w:t xml:space="preserve"> </w:t>
      </w:r>
      <w:r w:rsidRPr="00B05919">
        <w:rPr>
          <w:rStyle w:val="StyleUnderline"/>
        </w:rPr>
        <w:t xml:space="preserve">Even if Iran’s leaders are less </w:t>
      </w:r>
      <w:r w:rsidRPr="00B05919">
        <w:rPr>
          <w:rStyle w:val="StyleUnderline"/>
        </w:rPr>
        <w:lastRenderedPageBreak/>
        <w:t>reckless and suicidal than their rhetoric would suggest, international politics, crises and miscalculation do not end when countries acquire nuclear weapons</w:t>
      </w:r>
      <w:r w:rsidRPr="00463537">
        <w:t xml:space="preserve">. Nuclear powers still challenge nuclear-armed adversaries. As the early decades of the Cold War remind us, nuclear-armed states do sometimes resort to nuclear brinkmanship that can lead to high-stakes nuclear standoffs. </w:t>
      </w:r>
      <w:r w:rsidRPr="00B05919">
        <w:rPr>
          <w:rStyle w:val="StyleUnderline"/>
        </w:rPr>
        <w:t xml:space="preserve">We were </w:t>
      </w:r>
      <w:r w:rsidRPr="005017B3">
        <w:rPr>
          <w:rStyle w:val="StyleUnderline"/>
        </w:rPr>
        <w:t>lucky to survive</w:t>
      </w:r>
      <w:r w:rsidRPr="00B05919">
        <w:rPr>
          <w:rStyle w:val="StyleUnderline"/>
        </w:rPr>
        <w:t xml:space="preserve"> the Cold War without suffering a massive nuclear exchange</w:t>
      </w:r>
      <w:r w:rsidRPr="00463537">
        <w:t xml:space="preserve">; President Kennedy estimated that the probability of nuclear war in the Cuban Missile Crisis alone was as high as 50 percent.14   The reference to the early days of the Cold War is not merely decorative here. </w:t>
      </w:r>
      <w:r w:rsidRPr="00B05919">
        <w:rPr>
          <w:rStyle w:val="StyleUnderline"/>
        </w:rPr>
        <w:t>Nearly all of the conditions that helped us avoid nuclear war during the latter half of the Cold War are absent from the Iran-Israel-U.S. nuclear balance. Then, there were only two players, both with secure, second-strike capabilities and strategic depth</w:t>
      </w:r>
      <w:r w:rsidRPr="00463537">
        <w:t xml:space="preserve">; relatively </w:t>
      </w:r>
      <w:r w:rsidRPr="00B05919">
        <w:rPr>
          <w:rStyle w:val="StyleUnderline"/>
        </w:rPr>
        <w:t>long flight times for ballistic missiles between states, enabling all sides to eschew launch-on-warning postures; clear lines of communication between capitals</w:t>
      </w:r>
      <w:r w:rsidRPr="00463537">
        <w:t xml:space="preserve">; and more. </w:t>
      </w:r>
      <w:r w:rsidRPr="00B05919">
        <w:rPr>
          <w:rStyle w:val="StyleUnderline"/>
        </w:rPr>
        <w:t xml:space="preserve">In a high-stakes nuclear crisis with Iran </w:t>
      </w:r>
      <w:r w:rsidRPr="00463537">
        <w:t xml:space="preserve">and its adversaries, there is a real risk that </w:t>
      </w:r>
      <w:r w:rsidRPr="00B05919">
        <w:rPr>
          <w:rStyle w:val="StyleUnderline"/>
        </w:rPr>
        <w:t xml:space="preserve">things could </w:t>
      </w:r>
      <w:r w:rsidRPr="005017B3">
        <w:rPr>
          <w:rStyle w:val="StyleUnderline"/>
        </w:rPr>
        <w:t>spiral out of control and result in nuclear war</w:t>
      </w:r>
      <w:r w:rsidRPr="00B05919">
        <w:rPr>
          <w:b/>
          <w:sz w:val="12"/>
          <w:szCs w:val="16"/>
        </w:rPr>
        <w:t>.</w:t>
      </w:r>
    </w:p>
    <w:p w:rsidR="0089476C" w:rsidRPr="00A609CF" w:rsidRDefault="0089476C" w:rsidP="0089476C">
      <w:pPr>
        <w:pStyle w:val="Heading3"/>
        <w:rPr>
          <w:rFonts w:cs="Arial"/>
        </w:rPr>
      </w:pPr>
      <w:r w:rsidRPr="00A609CF">
        <w:rPr>
          <w:rFonts w:cs="Arial"/>
        </w:rPr>
        <w:lastRenderedPageBreak/>
        <w:t>Israel Drag In</w:t>
      </w:r>
    </w:p>
    <w:p w:rsidR="0089476C" w:rsidRPr="00B05919" w:rsidRDefault="0089476C" w:rsidP="0089476C">
      <w:pPr>
        <w:pStyle w:val="Heading4"/>
        <w:rPr>
          <w:rFonts w:cs="Arial"/>
        </w:rPr>
      </w:pPr>
      <w:r w:rsidRPr="00A609CF">
        <w:rPr>
          <w:rFonts w:cs="Arial"/>
        </w:rPr>
        <w:t>Israel drags us into conflict</w:t>
      </w:r>
      <w:r>
        <w:rPr>
          <w:rFonts w:cs="Arial"/>
        </w:rPr>
        <w:t xml:space="preserve"> – escalates war</w:t>
      </w:r>
    </w:p>
    <w:p w:rsidR="0089476C" w:rsidRPr="00A609CF" w:rsidRDefault="0089476C" w:rsidP="0089476C">
      <w:pPr>
        <w:rPr>
          <w:rStyle w:val="Style13ptBold"/>
        </w:rPr>
      </w:pPr>
      <w:r w:rsidRPr="00A609CF">
        <w:rPr>
          <w:rStyle w:val="Style13ptBold"/>
        </w:rPr>
        <w:t xml:space="preserve">RT </w:t>
      </w:r>
      <w:r w:rsidRPr="00A609CF">
        <w:t>20</w:t>
      </w:r>
      <w:r w:rsidRPr="00A609CF">
        <w:rPr>
          <w:rStyle w:val="Style13ptBold"/>
        </w:rPr>
        <w:t xml:space="preserve">13 </w:t>
      </w:r>
      <w:r w:rsidRPr="00A609CF">
        <w:t>– Russia Today</w:t>
      </w:r>
    </w:p>
    <w:p w:rsidR="0089476C" w:rsidRPr="00A609CF" w:rsidRDefault="0089476C" w:rsidP="0089476C">
      <w:r w:rsidRPr="00A609CF">
        <w:t>[‘Israel trying to drag US into Syrian conflict’, RT, http://rt.com/op-edge/rizk-oren-syria-israel-839/]//AS</w:t>
      </w:r>
    </w:p>
    <w:p w:rsidR="0089476C" w:rsidRPr="00A609CF" w:rsidRDefault="0089476C" w:rsidP="0089476C">
      <w:r w:rsidRPr="00A609CF">
        <w:rPr>
          <w:rStyle w:val="StyleUnderline"/>
        </w:rPr>
        <w:t xml:space="preserve">Israel’s </w:t>
      </w:r>
      <w:r w:rsidRPr="00A609CF">
        <w:t xml:space="preserve">reported </w:t>
      </w:r>
      <w:r w:rsidRPr="00A609CF">
        <w:rPr>
          <w:rStyle w:val="StyleUnderline"/>
        </w:rPr>
        <w:t>second air strike on Syria in two days targeted a facility just outside the capital</w:t>
      </w:r>
      <w:r w:rsidRPr="00A609CF">
        <w:t xml:space="preserve">. But there was no escalation toward Israel to justify the attack – and Tel Aviv is only trying to drag the US into the conflict. That’s the view of journalist and Middle East expert Ali </w:t>
      </w:r>
      <w:proofErr w:type="spellStart"/>
      <w:r w:rsidRPr="00A609CF">
        <w:t>Rizk</w:t>
      </w:r>
      <w:proofErr w:type="spellEnd"/>
      <w:r w:rsidRPr="00A609CF">
        <w:t xml:space="preserve">, who told RT </w:t>
      </w:r>
      <w:r w:rsidRPr="00A609CF">
        <w:rPr>
          <w:rStyle w:val="StyleUnderline"/>
        </w:rPr>
        <w:t>he believes the actions are Israel’s attempt to influence US Middle East policy</w:t>
      </w:r>
      <w:r w:rsidRPr="00A609CF">
        <w:t xml:space="preserve">. RT: </w:t>
      </w:r>
      <w:r w:rsidRPr="00A609CF">
        <w:rPr>
          <w:rStyle w:val="StyleUnderline"/>
        </w:rPr>
        <w:t xml:space="preserve">This isn't just an isolated incident but a series of air offensives above a foreign territory. </w:t>
      </w:r>
      <w:r w:rsidRPr="00A609CF">
        <w:t xml:space="preserve">Why has Israel been so persistent despite the fact that such military action is a clear violation of international law? Ali </w:t>
      </w:r>
      <w:proofErr w:type="spellStart"/>
      <w:r w:rsidRPr="00A609CF">
        <w:t>Rizk</w:t>
      </w:r>
      <w:proofErr w:type="spellEnd"/>
      <w:r w:rsidRPr="00A609CF">
        <w:t xml:space="preserve">: I think you have to put all the pieces of the puzzle together. Remember that all of the furor and havoc about chemical weapons? Who was the one that made this first announcement…it was </w:t>
      </w:r>
      <w:proofErr w:type="spellStart"/>
      <w:r w:rsidRPr="00A609CF">
        <w:t>Itai</w:t>
      </w:r>
      <w:proofErr w:type="spellEnd"/>
      <w:r w:rsidRPr="00A609CF">
        <w:t xml:space="preserve"> </w:t>
      </w:r>
      <w:proofErr w:type="spellStart"/>
      <w:r w:rsidRPr="00A609CF">
        <w:t>Brun</w:t>
      </w:r>
      <w:proofErr w:type="spellEnd"/>
      <w:r w:rsidRPr="00A609CF">
        <w:t xml:space="preserve">, the military intelligence </w:t>
      </w:r>
      <w:r w:rsidRPr="00A609CF">
        <w:rPr>
          <w:rStyle w:val="StyleUnderline"/>
        </w:rPr>
        <w:t>Israeli official who made the announcement about Syria using chemical weapons from the very beginning, after President Obama had said time and again, “that is the red line.”</w:t>
      </w:r>
      <w:r w:rsidRPr="00A609CF">
        <w:t xml:space="preserve"> That didn’t succeed thus far in dragging the US to war against Syria so now I think we had two incidents. There was a reported Israeli strike on a convoy and now we have indeed an Israeli strike on </w:t>
      </w:r>
      <w:proofErr w:type="spellStart"/>
      <w:r w:rsidRPr="00A609CF">
        <w:t>Jamraya</w:t>
      </w:r>
      <w:proofErr w:type="spellEnd"/>
      <w:r w:rsidRPr="00A609CF">
        <w:t xml:space="preserve">. So I think </w:t>
      </w:r>
      <w:r w:rsidRPr="005017B3">
        <w:rPr>
          <w:rStyle w:val="StyleUnderline"/>
        </w:rPr>
        <w:t>we have a classical example of what we might call Israel trying to manipulate US policy in the Middle East, trying to drag Obama yet again into another confrontation</w:t>
      </w:r>
      <w:r w:rsidRPr="00A609CF">
        <w:t xml:space="preserve">. I think that is the case which we have right now, once again. So Israel is going to continue with these practices until it drags the US into conflict. Why? </w:t>
      </w:r>
      <w:proofErr w:type="gramStart"/>
      <w:r w:rsidRPr="00A609CF">
        <w:rPr>
          <w:rStyle w:val="StyleUnderline"/>
        </w:rPr>
        <w:t>The reason being that the Syrian army has made military advancements very recently.</w:t>
      </w:r>
      <w:proofErr w:type="gramEnd"/>
      <w:r w:rsidRPr="00A609CF">
        <w:rPr>
          <w:rStyle w:val="StyleUnderline"/>
        </w:rPr>
        <w:t xml:space="preserve"> It seems that Bashar Assad militarily has gained the upper hand so Israel realizes Assad won’t be going unless there’s outside intervention. </w:t>
      </w:r>
      <w:r w:rsidRPr="00A609CF">
        <w:t xml:space="preserve">So Israel is trying to drag the US by saying “If you don’t go in, then we shall wreak havoc. We shall go ahead with our own military escalation.” RT: We've heard from commentators from Israel that the strikes are a balanced reaction. Do you agree? AR: Balanced reaction to what? It’s in Israel’s interests for this to happen. Has there been any escalation against Israel for Israel to react? Has there been any military action, has Israel been attacked by any side, whether it be Hezbollah or Syria? Has Israel been attacked by any side whatsoever? Israel </w:t>
      </w:r>
      <w:proofErr w:type="gramStart"/>
      <w:r w:rsidRPr="00A609CF">
        <w:t>has not been attacked</w:t>
      </w:r>
      <w:proofErr w:type="gramEnd"/>
      <w:r w:rsidRPr="00A609CF">
        <w:t xml:space="preserve">. So we hear this talk about game-changing weapons. But that doesn’t give the right or justification for such escalation…I have to emphasize, the clear message if anyone had any doubts I think now it has become clear: Israel wants Bashar Assad to fall. </w:t>
      </w:r>
      <w:r w:rsidRPr="00A609CF">
        <w:rPr>
          <w:rStyle w:val="StyleUnderline"/>
        </w:rPr>
        <w:t>That is Israel’s choice.</w:t>
      </w:r>
      <w:r w:rsidRPr="00A609CF">
        <w:t xml:space="preserve"> Netanyahu himself has said time and again: “Syria is the linchpin between Iran and Hezbollah.” RT: The Assad government, </w:t>
      </w:r>
      <w:r w:rsidRPr="00A609CF">
        <w:rPr>
          <w:rStyle w:val="StyleUnderline"/>
        </w:rPr>
        <w:t xml:space="preserve">which </w:t>
      </w:r>
      <w:proofErr w:type="gramStart"/>
      <w:r w:rsidRPr="00A609CF">
        <w:rPr>
          <w:rStyle w:val="StyleUnderline"/>
        </w:rPr>
        <w:t>has been portrayed</w:t>
      </w:r>
      <w:proofErr w:type="gramEnd"/>
      <w:r w:rsidRPr="00A609CF">
        <w:rPr>
          <w:rStyle w:val="StyleUnderline"/>
        </w:rPr>
        <w:t xml:space="preserve"> as warring tyrant by many countries, has now become the victim of a powerful war machine.</w:t>
      </w:r>
      <w:r w:rsidRPr="00A609CF">
        <w:t xml:space="preserve"> Could Lebanon’s Hezbollah and Iran weigh in if Syria did go to war with Israel? AR: That’s the big question. The Hezbollah leader </w:t>
      </w:r>
      <w:proofErr w:type="spellStart"/>
      <w:r w:rsidRPr="00A609CF">
        <w:t>Sayyed</w:t>
      </w:r>
      <w:proofErr w:type="spellEnd"/>
      <w:r w:rsidRPr="00A609CF">
        <w:t xml:space="preserve"> Hassan </w:t>
      </w:r>
      <w:proofErr w:type="spellStart"/>
      <w:r w:rsidRPr="00A609CF">
        <w:t>Nasrallah</w:t>
      </w:r>
      <w:proofErr w:type="spellEnd"/>
      <w:r w:rsidRPr="00A609CF">
        <w:t xml:space="preserve"> made it clear and provides an answer to this question. In a speech last Thursday, he said that Syria’s real friends – meaning Hezbollah, Iran, and Russia – won’t allow Syria to fall into the hands of the US, Israel, or Al-Qaeda affiliates… </w:t>
      </w:r>
      <w:r w:rsidRPr="00A609CF">
        <w:rPr>
          <w:rStyle w:val="StyleUnderline"/>
        </w:rPr>
        <w:t>I think what you have now is that Iran and Hezbollah now have a new significant ally of real significant weight which is Russia</w:t>
      </w:r>
      <w:r w:rsidRPr="00A609CF">
        <w:t>, which is continuing to the Middle East scene once again. So I think that if we do have escalation, Iran will intervene, Hezbollah will intervene, and I think also we might speak about a Russian intervention or some kind of a Russia role because Russia clearly has been very much present and there saying “I am here and I have a significant say.”</w:t>
      </w:r>
    </w:p>
    <w:p w:rsidR="0089476C" w:rsidRPr="00A609CF" w:rsidRDefault="0089476C" w:rsidP="0089476C">
      <w:pPr>
        <w:pStyle w:val="Heading3"/>
        <w:rPr>
          <w:rFonts w:cs="Arial"/>
        </w:rPr>
      </w:pPr>
      <w:r w:rsidRPr="00A609CF">
        <w:rPr>
          <w:rFonts w:cs="Arial"/>
        </w:rPr>
        <w:lastRenderedPageBreak/>
        <w:t>ME/NA Economy</w:t>
      </w:r>
    </w:p>
    <w:p w:rsidR="0089476C" w:rsidRPr="00A609CF" w:rsidRDefault="0089476C" w:rsidP="0089476C">
      <w:pPr>
        <w:pStyle w:val="Heading4"/>
        <w:rPr>
          <w:rFonts w:cs="Arial"/>
        </w:rPr>
      </w:pPr>
      <w:r w:rsidRPr="00A609CF">
        <w:rPr>
          <w:rFonts w:cs="Arial"/>
        </w:rPr>
        <w:t>U.S. hegemony wrecks Middle East and North African economies – Arab Spring</w:t>
      </w:r>
    </w:p>
    <w:p w:rsidR="0089476C" w:rsidRPr="00A609CF" w:rsidRDefault="0089476C" w:rsidP="0089476C">
      <w:pPr>
        <w:rPr>
          <w:rStyle w:val="Style13ptBold"/>
        </w:rPr>
      </w:pPr>
      <w:r w:rsidRPr="00A609CF">
        <w:rPr>
          <w:rStyle w:val="Style13ptBold"/>
        </w:rPr>
        <w:t xml:space="preserve">Kim </w:t>
      </w:r>
      <w:r w:rsidRPr="00A609CF">
        <w:t>20</w:t>
      </w:r>
      <w:r w:rsidRPr="00A609CF">
        <w:rPr>
          <w:rStyle w:val="Style13ptBold"/>
        </w:rPr>
        <w:t xml:space="preserve">14 </w:t>
      </w:r>
      <w:r w:rsidRPr="00A609CF">
        <w:t>– Department of Political Science, Kent State University, Ohio</w:t>
      </w:r>
    </w:p>
    <w:p w:rsidR="0089476C" w:rsidRPr="00A609CF" w:rsidRDefault="0089476C" w:rsidP="0089476C">
      <w:r w:rsidRPr="00A609CF">
        <w:t>[</w:t>
      </w:r>
      <w:proofErr w:type="spellStart"/>
      <w:r w:rsidRPr="00A609CF">
        <w:t>Aejung</w:t>
      </w:r>
      <w:proofErr w:type="spellEnd"/>
      <w:r w:rsidRPr="00A609CF">
        <w:t>, “The Effects of the U.S. Hegemony on Economic Growth in East Asia, and the Middle East and North Africa”, International Research Journal of Social Sciences, Vol. 3(4), 1-7, April (2014), http://www.isca.in/IJSS/Archive/v3/i4/1.ISCA-IRJSS-2013-210.pdf]//AS</w:t>
      </w:r>
    </w:p>
    <w:p w:rsidR="0089476C" w:rsidRDefault="0089476C" w:rsidP="0089476C">
      <w:r w:rsidRPr="00A609CF">
        <w:rPr>
          <w:rStyle w:val="StyleUnderline"/>
        </w:rPr>
        <w:t>The Middle East and North Africa</w:t>
      </w:r>
      <w:r w:rsidRPr="00A609CF">
        <w:t xml:space="preserve"> (MENA): </w:t>
      </w:r>
      <w:r w:rsidRPr="00A609CF">
        <w:rPr>
          <w:rStyle w:val="StyleUnderline"/>
        </w:rPr>
        <w:t>Inappropriately adopted economic policies</w:t>
      </w:r>
      <w:r w:rsidRPr="00A609CF">
        <w:t>, poor governance, and “</w:t>
      </w:r>
      <w:proofErr w:type="spellStart"/>
      <w:r w:rsidRPr="00A609CF">
        <w:t>Rentier</w:t>
      </w:r>
      <w:proofErr w:type="spellEnd"/>
      <w:r w:rsidRPr="00A609CF">
        <w:t xml:space="preserve"> state</w:t>
      </w:r>
      <w:r w:rsidRPr="00A609CF">
        <w:rPr>
          <w:rStyle w:val="StyleUnderline"/>
        </w:rPr>
        <w:t>” epitomizing the MENA</w:t>
      </w:r>
      <w:r w:rsidRPr="00A609CF">
        <w:t xml:space="preserve"> do not completely provide the compelling argument of the reason for poor economic performance in the region. Some literature has sought to explain why </w:t>
      </w:r>
      <w:r w:rsidRPr="00A609CF">
        <w:rPr>
          <w:rStyle w:val="StyleUnderline"/>
        </w:rPr>
        <w:t>the economy of the MENA countries is not successful with business groups in the regio</w:t>
      </w:r>
      <w:r w:rsidRPr="00A609CF">
        <w:t xml:space="preserve">n. They argue that business groups </w:t>
      </w:r>
      <w:proofErr w:type="gramStart"/>
      <w:r w:rsidRPr="00A609CF">
        <w:t>were newly established</w:t>
      </w:r>
      <w:proofErr w:type="gramEnd"/>
      <w:r w:rsidRPr="00A609CF">
        <w:t xml:space="preserve"> under the state-led growth economy in the Middle East. New social interest groups benefited from state policies impeded the way of economic development19. However, the lack of these arguments worthy to point out is </w:t>
      </w:r>
      <w:r w:rsidRPr="00A609CF">
        <w:rPr>
          <w:rStyle w:val="StyleUnderline"/>
        </w:rPr>
        <w:t>the significance of the hegemonic system indicated</w:t>
      </w:r>
      <w:r w:rsidRPr="00A609CF">
        <w:t xml:space="preserve"> in the case of East Asia</w:t>
      </w:r>
      <w:r w:rsidRPr="00A609CF">
        <w:rPr>
          <w:rStyle w:val="StyleUnderline"/>
        </w:rPr>
        <w:t xml:space="preserve">. They do not devote much attention to the hegemonic role. The weak economic developments in the MENA region </w:t>
      </w:r>
      <w:proofErr w:type="gramStart"/>
      <w:r w:rsidRPr="00A609CF">
        <w:rPr>
          <w:rStyle w:val="StyleUnderline"/>
        </w:rPr>
        <w:t xml:space="preserve">were </w:t>
      </w:r>
      <w:r w:rsidRPr="005017B3">
        <w:rPr>
          <w:rStyle w:val="StyleUnderline"/>
        </w:rPr>
        <w:t>generated</w:t>
      </w:r>
      <w:proofErr w:type="gramEnd"/>
      <w:r w:rsidRPr="005017B3">
        <w:rPr>
          <w:rStyle w:val="StyleUnderline"/>
        </w:rPr>
        <w:t xml:space="preserve"> by the U.S. hegemon with the geostrategic motivation</w:t>
      </w:r>
      <w:r w:rsidRPr="00A609CF">
        <w:rPr>
          <w:rStyle w:val="StyleUnderline"/>
        </w:rPr>
        <w:t xml:space="preserve"> of the regional Islamic movement threat posed by Iran, and energy security. </w:t>
      </w:r>
      <w:r w:rsidRPr="00A609CF">
        <w:t xml:space="preserve">The doctrine of the </w:t>
      </w:r>
      <w:r w:rsidRPr="00A609CF">
        <w:rPr>
          <w:rStyle w:val="StyleUnderline"/>
        </w:rPr>
        <w:t>new government</w:t>
      </w:r>
      <w:r w:rsidRPr="00A609CF">
        <w:t xml:space="preserve"> launched by the 1979 Iranian revolution emphasizing Islamic ideology debilitated the Western socio, cultural, and economic ideologies dominated in the Muslims of regions. The </w:t>
      </w:r>
      <w:r w:rsidRPr="00A609CF">
        <w:rPr>
          <w:rStyle w:val="StyleUnderline"/>
        </w:rPr>
        <w:t xml:space="preserve">potential influence </w:t>
      </w:r>
      <w:r w:rsidRPr="00A609CF">
        <w:t xml:space="preserve">of anti-Western policy of the Iranian revolutionary government on other Muslims areas </w:t>
      </w:r>
      <w:r w:rsidRPr="00A609CF">
        <w:rPr>
          <w:rStyle w:val="StyleUnderline"/>
        </w:rPr>
        <w:t>threatened the interest of the United States</w:t>
      </w:r>
      <w:r w:rsidRPr="00A609CF">
        <w:t xml:space="preserve"> in the Muslim regions</w:t>
      </w:r>
      <w:r w:rsidRPr="00A609CF">
        <w:rPr>
          <w:rStyle w:val="StyleUnderline"/>
        </w:rPr>
        <w:t xml:space="preserve">, and undermined its pro-Western policies </w:t>
      </w:r>
      <w:r w:rsidRPr="00A609CF">
        <w:t xml:space="preserve">in the regions20. In particular, tensions between Iran and the U.S. have increased since the end of the Cold War by confronting in some issues such as Iran’s support for Hezbollah in Lebanon and Hamas in </w:t>
      </w:r>
      <w:proofErr w:type="spellStart"/>
      <w:r w:rsidRPr="00A609CF">
        <w:t>Palestain</w:t>
      </w:r>
      <w:proofErr w:type="spellEnd"/>
      <w:r w:rsidRPr="00A609CF">
        <w:t xml:space="preserve">, its antagonism policy against Israel, and human rights. Above all, Iran’s nuclear program has been the hottest issue between Iran and the U.S. by claiming different purposes or consequences of the nuclear program 21. Political economy of the Middle East </w:t>
      </w:r>
      <w:proofErr w:type="gramStart"/>
      <w:r w:rsidRPr="00A609CF">
        <w:t>is usually described</w:t>
      </w:r>
      <w:proofErr w:type="gramEnd"/>
      <w:r w:rsidRPr="00A609CF">
        <w:t xml:space="preserve"> as the politics of oil. </w:t>
      </w:r>
      <w:r w:rsidRPr="00A609CF">
        <w:rPr>
          <w:rStyle w:val="StyleUnderline"/>
        </w:rPr>
        <w:t>The United States has attempted to protect the oil supply in the global level by securing the system of scarcity.</w:t>
      </w:r>
      <w:r w:rsidRPr="00A609CF">
        <w:t xml:space="preserve"> </w:t>
      </w:r>
      <w:r w:rsidRPr="00A609CF">
        <w:rPr>
          <w:rStyle w:val="StyleUnderline"/>
        </w:rPr>
        <w:t xml:space="preserve">This system </w:t>
      </w:r>
      <w:r w:rsidRPr="00A609CF">
        <w:t xml:space="preserve">of scarcity </w:t>
      </w:r>
      <w:proofErr w:type="gramStart"/>
      <w:r w:rsidRPr="00A609CF">
        <w:t xml:space="preserve">was </w:t>
      </w:r>
      <w:r w:rsidRPr="00A609CF">
        <w:rPr>
          <w:rStyle w:val="StyleUnderline"/>
        </w:rPr>
        <w:t>achieved</w:t>
      </w:r>
      <w:proofErr w:type="gramEnd"/>
      <w:r w:rsidRPr="00A609CF">
        <w:rPr>
          <w:rStyle w:val="StyleUnderline"/>
        </w:rPr>
        <w:t xml:space="preserve"> by creating the </w:t>
      </w:r>
      <w:proofErr w:type="spellStart"/>
      <w:r w:rsidRPr="00A609CF">
        <w:rPr>
          <w:rStyle w:val="StyleUnderline"/>
        </w:rPr>
        <w:t>antimarket</w:t>
      </w:r>
      <w:proofErr w:type="spellEnd"/>
      <w:r w:rsidRPr="00A609CF">
        <w:rPr>
          <w:rStyle w:val="StyleUnderline"/>
        </w:rPr>
        <w:t xml:space="preserve"> arrangement such as the exclusive control of oil production and limits to quantity</w:t>
      </w:r>
      <w:r w:rsidRPr="00A609CF">
        <w:t xml:space="preserve"> of oil22. It </w:t>
      </w:r>
      <w:proofErr w:type="gramStart"/>
      <w:r w:rsidRPr="00A609CF">
        <w:t>has been argued</w:t>
      </w:r>
      <w:proofErr w:type="gramEnd"/>
      <w:r w:rsidRPr="00A609CF">
        <w:t xml:space="preserve"> that </w:t>
      </w:r>
      <w:r w:rsidRPr="00A609CF">
        <w:rPr>
          <w:rStyle w:val="StyleUnderline"/>
        </w:rPr>
        <w:t>oil has had a great impact on the U.S. policy</w:t>
      </w:r>
      <w:r w:rsidRPr="00A609CF">
        <w:t xml:space="preserve"> in the MENA such as the CIA’s involvement in the overthrow of the </w:t>
      </w:r>
      <w:proofErr w:type="spellStart"/>
      <w:r w:rsidRPr="00A609CF">
        <w:t>Mussadeq</w:t>
      </w:r>
      <w:proofErr w:type="spellEnd"/>
      <w:r w:rsidRPr="00A609CF">
        <w:t xml:space="preserve"> government in Iran, and the close alliance with Saudi Arabia23. The U.S. owned companies have concentrated on having a large number of contracts regarding oil industries such as exploration, production, and refining with several countries in the MENA, particularly the Gulf Cooperation Council (GCC)24 . </w:t>
      </w:r>
      <w:r w:rsidRPr="00A609CF">
        <w:rPr>
          <w:rStyle w:val="StyleUnderline"/>
        </w:rPr>
        <w:t>In order to fulfill their own needs of containing regional power and securing energy, the U.S. has supported and exploited illegitimate, dictatorial and economically bankrupt regimes</w:t>
      </w:r>
      <w:r w:rsidRPr="00A609CF">
        <w:t xml:space="preserve">. The </w:t>
      </w:r>
      <w:r w:rsidRPr="00A609CF">
        <w:rPr>
          <w:rStyle w:val="StyleUnderline"/>
        </w:rPr>
        <w:t>U.S. support for the authoritarian regimes has affected the economy in the Middle East by tolerating the mismanagement and corruption of regimes.</w:t>
      </w:r>
      <w:r w:rsidRPr="00A609CF">
        <w:t xml:space="preserve"> Since authoritarian regimes with abundant natural resource lowered taxes and perform welfare policies, there was little pressure on economic policies from the opposition groups25. </w:t>
      </w:r>
      <w:r w:rsidRPr="00A609CF">
        <w:rPr>
          <w:rStyle w:val="StyleUnderline"/>
        </w:rPr>
        <w:t xml:space="preserve">The Arab Spring of 2011 </w:t>
      </w:r>
      <w:proofErr w:type="gramStart"/>
      <w:r w:rsidRPr="00A609CF">
        <w:rPr>
          <w:rStyle w:val="StyleUnderline"/>
        </w:rPr>
        <w:t>was ignited</w:t>
      </w:r>
      <w:proofErr w:type="gramEnd"/>
      <w:r w:rsidRPr="00A609CF">
        <w:t xml:space="preserve"> </w:t>
      </w:r>
      <w:r w:rsidRPr="00A609CF">
        <w:rPr>
          <w:rStyle w:val="StyleUnderline"/>
        </w:rPr>
        <w:t>with public fury</w:t>
      </w:r>
      <w:r w:rsidRPr="00A609CF">
        <w:t xml:space="preserve"> partially </w:t>
      </w:r>
      <w:r w:rsidRPr="00A609CF">
        <w:rPr>
          <w:rStyle w:val="StyleUnderline"/>
        </w:rPr>
        <w:t>caused by authoritarian regimes’ poor economic performances with low growth rate</w:t>
      </w:r>
      <w:r w:rsidRPr="00A609CF">
        <w:t xml:space="preserve">, and high rate of unemployment26. Another way of weakening the MENA’s economy is to sanction the regional power¸ Iran. Since the 1979 Revolution, the U.S. has imposed economic sanctions against Iran by banning the import of Iranian crude oil, and non-oil products into the U.S. The </w:t>
      </w:r>
      <w:r w:rsidRPr="00A609CF">
        <w:rPr>
          <w:rStyle w:val="StyleUnderline"/>
        </w:rPr>
        <w:t xml:space="preserve">sanctions have led to </w:t>
      </w:r>
      <w:r w:rsidRPr="00A609CF">
        <w:rPr>
          <w:rStyle w:val="StyleUnderline"/>
        </w:rPr>
        <w:lastRenderedPageBreak/>
        <w:t>depreciation of Iran’s currency, the rise in inflation, shortages of medicines, and international restrictions in financial and business sectors</w:t>
      </w:r>
      <w:r w:rsidRPr="00A609CF">
        <w:t xml:space="preserve">27 While </w:t>
      </w:r>
      <w:r w:rsidRPr="00A609CF">
        <w:rPr>
          <w:rStyle w:val="StyleUnderline"/>
        </w:rPr>
        <w:t>national economic growth in East Asia helped the U.S. to prevent the spread of communism, support for authoritarian regimes in the MENA indifferent to national economic performance,</w:t>
      </w:r>
      <w:r w:rsidRPr="00A609CF">
        <w:t xml:space="preserve"> and sanction against Iran promoted the U.S. to contain the regional power and obtain energy security in the region. The U.S. </w:t>
      </w:r>
      <w:proofErr w:type="gramStart"/>
      <w:r w:rsidRPr="00A609CF">
        <w:t>was also allied</w:t>
      </w:r>
      <w:proofErr w:type="gramEnd"/>
      <w:r w:rsidRPr="00A609CF">
        <w:t xml:space="preserve"> with the authoritarian regimes in boosting its own oil companies and other manufacturers to gain enormous benefits. While strong national economic relationship </w:t>
      </w:r>
      <w:proofErr w:type="gramStart"/>
      <w:r w:rsidRPr="00A609CF">
        <w:t>was built</w:t>
      </w:r>
      <w:proofErr w:type="gramEnd"/>
      <w:r w:rsidRPr="00A609CF">
        <w:t xml:space="preserve"> between East Asia and the United States, corporate economic relationship was constructed between the MENA and the U.S. based on different motivations. Economic development and economic growth generally have a negative effect on conflict by decreasing the likelihood of conflict28. </w:t>
      </w:r>
      <w:r w:rsidRPr="00A609CF">
        <w:rPr>
          <w:rStyle w:val="StyleUnderline"/>
        </w:rPr>
        <w:t>No economic development is possible without peace and stability. The major powers paid more attention to their own interests based on the geostrategic motive rather than strengthening social, political and economic progress</w:t>
      </w:r>
      <w:r w:rsidRPr="00A609CF">
        <w:t xml:space="preserve">29. Considering that economic power allows countries to </w:t>
      </w:r>
      <w:proofErr w:type="gramStart"/>
      <w:r w:rsidRPr="00A609CF">
        <w:t>be stabilized</w:t>
      </w:r>
      <w:proofErr w:type="gramEnd"/>
      <w:r w:rsidRPr="00A609CF">
        <w:t xml:space="preserve">, national economic growth in the MENA does not satisfy the U.S. geostrategic desire. Here, </w:t>
      </w:r>
      <w:r w:rsidRPr="005017B3">
        <w:rPr>
          <w:rStyle w:val="StyleUnderline"/>
        </w:rPr>
        <w:t>the hegemon influences not to provide the productive economic performance</w:t>
      </w:r>
      <w:r w:rsidRPr="00A609CF">
        <w:t xml:space="preserve">. </w:t>
      </w:r>
    </w:p>
    <w:p w:rsidR="0089476C" w:rsidRPr="00B444FB" w:rsidRDefault="0089476C" w:rsidP="0089476C">
      <w:pPr>
        <w:pStyle w:val="Heading4"/>
      </w:pPr>
      <w:r>
        <w:t>North African economic decline leads to instability – escalates civil conflict</w:t>
      </w:r>
    </w:p>
    <w:p w:rsidR="0089476C" w:rsidRDefault="0089476C" w:rsidP="0089476C">
      <w:r w:rsidRPr="00B444FB">
        <w:rPr>
          <w:rStyle w:val="Style13ptBold"/>
        </w:rPr>
        <w:t>Khalil 2K</w:t>
      </w:r>
      <w:r>
        <w:t xml:space="preserve"> – Consultant in Development and Institution Building</w:t>
      </w:r>
    </w:p>
    <w:p w:rsidR="0089476C" w:rsidRDefault="0089476C" w:rsidP="0089476C">
      <w:r>
        <w:t>[M.I.,  “Conflict Resolution In Africa”, JOURNAL OF AFRICAN ECONOMIES, VOLUME 9, NUMBER 3, PP. 295–322]//AS</w:t>
      </w:r>
    </w:p>
    <w:p w:rsidR="0089476C" w:rsidRPr="00A121DC" w:rsidRDefault="0089476C" w:rsidP="0089476C">
      <w:pPr>
        <w:rPr>
          <w:rStyle w:val="StyleUnderline"/>
        </w:rPr>
      </w:pPr>
      <w:r w:rsidRPr="00B444FB">
        <w:rPr>
          <w:rStyle w:val="StyleUnderline"/>
        </w:rPr>
        <w:t>Africa is the least developed continent</w:t>
      </w:r>
      <w:r>
        <w:t xml:space="preserve">. While some African </w:t>
      </w:r>
      <w:r w:rsidRPr="00B444FB">
        <w:rPr>
          <w:rStyle w:val="StyleUnderline"/>
        </w:rPr>
        <w:t>countries have in recent years made material economic advances, the Sub- Saharan region has registered the most rapidly rising level of poverty</w:t>
      </w:r>
      <w:r>
        <w:t xml:space="preserve">; according to a 1997 estimate, by the year 2000 half the population of Sub-Saharan countries would be living in absolute human and fiscal poverty.1 It </w:t>
      </w:r>
      <w:r w:rsidRPr="00B444FB">
        <w:rPr>
          <w:rStyle w:val="StyleUnderline"/>
        </w:rPr>
        <w:t>is in fact the only region in the world that has featured a continuous negative growth rate during the last two decad</w:t>
      </w:r>
      <w:r>
        <w:t xml:space="preserve">es (Aron et al., 1997). There </w:t>
      </w:r>
      <w:r w:rsidRPr="00B444FB">
        <w:rPr>
          <w:rStyle w:val="StyleUnderline"/>
        </w:rPr>
        <w:t>now seems to be little doubt that there is a direct correlation between civil strife and poverty</w:t>
      </w:r>
      <w:r>
        <w:t xml:space="preserve"> (</w:t>
      </w:r>
      <w:proofErr w:type="spellStart"/>
      <w:r>
        <w:t>Elbadawi</w:t>
      </w:r>
      <w:proofErr w:type="spellEnd"/>
      <w:r>
        <w:t xml:space="preserve">, 1999). It is, </w:t>
      </w:r>
      <w:r w:rsidRPr="005017B3">
        <w:rPr>
          <w:rStyle w:val="StyleUnderline"/>
        </w:rPr>
        <w:t>moreover, a two-way causal relationship, for poverty can be at once a cause of as well as a result of civil conflict</w:t>
      </w:r>
      <w:r>
        <w:t xml:space="preserve"> (Collier, 1999). Africa cannot, therefore, emerge from the present quagmire of poverty, ignorance and disease as long as it continues to </w:t>
      </w:r>
      <w:proofErr w:type="gramStart"/>
      <w:r>
        <w:t>be riddled</w:t>
      </w:r>
      <w:proofErr w:type="gramEnd"/>
      <w:r>
        <w:t xml:space="preserve"> with civil conflict. The Security Council recently expressed grave concern over the incidence and size of armed conflicts in the continent. </w:t>
      </w:r>
      <w:proofErr w:type="spellStart"/>
      <w:r>
        <w:t>Recognising</w:t>
      </w:r>
      <w:proofErr w:type="spellEnd"/>
      <w:r>
        <w:t xml:space="preserve"> the need for ‘a concerted international effort to promote peace and security in Africa’, </w:t>
      </w:r>
      <w:r w:rsidRPr="00B444FB">
        <w:rPr>
          <w:rStyle w:val="StyleUnderline"/>
        </w:rPr>
        <w:t>the Council requested the United Nations (UN) Secretary-General to submit a report on the causes of such conflicts and the way to address them and lay down the foundation for durable peace and economic growth</w:t>
      </w:r>
      <w:r>
        <w:t xml:space="preserve">. At the outset of his report (UN Secretary-General, 1998), the Secretary-General noted that, since 1970, the continent has been the </w:t>
      </w:r>
      <w:proofErr w:type="gramStart"/>
      <w:r>
        <w:t>scene of more than thirty wars and that in 1996 alone fourteen of Africa’s fifty-three countries were</w:t>
      </w:r>
      <w:proofErr w:type="gramEnd"/>
      <w:r>
        <w:t xml:space="preserve"> engaged in armed conflict resulting in the death or displacement of more than eight million people. Conflicts may result from one or more causes. Some of the most intractable African conflicts have, as a root cause, the disturbance of social equilibrium as a result of historical disparities between the ethnic or tribal components of the population. </w:t>
      </w:r>
      <w:r w:rsidRPr="00B444FB">
        <w:rPr>
          <w:rStyle w:val="StyleUnderline"/>
        </w:rPr>
        <w:t>The conflicts in the Sudan, Burundi and Rwanda are, in large measure, the result of such inequality. Instead of seeking a remedy to the injustices resulting from such inequality, colonial powers perpetuated them. It suited their purposes to restrict educational opportunity to the Northerners in the Sudan and the Tutsi in Burundi and Rwanda so that they may serve as a source of supply for junior government posts</w:t>
      </w:r>
      <w:r>
        <w:t xml:space="preserve">. Limited as it was, such education enhanced their ability for social and economic </w:t>
      </w:r>
      <w:proofErr w:type="spellStart"/>
      <w:r>
        <w:t>im</w:t>
      </w:r>
      <w:proofErr w:type="spellEnd"/>
      <w:r>
        <w:t xml:space="preserve">- </w:t>
      </w:r>
      <w:proofErr w:type="spellStart"/>
      <w:r>
        <w:t>provement</w:t>
      </w:r>
      <w:proofErr w:type="spellEnd"/>
      <w:r>
        <w:t xml:space="preserve">. On </w:t>
      </w:r>
      <w:r>
        <w:lastRenderedPageBreak/>
        <w:t xml:space="preserve">independence, those groups were in a position not only to occupy positions formerly occupied by colonial personnel but to exploit the business opportunities that had been a monopoly of foreign companies. </w:t>
      </w:r>
      <w:r w:rsidRPr="00B444FB">
        <w:rPr>
          <w:rStyle w:val="StyleUnderline"/>
        </w:rPr>
        <w:t xml:space="preserve">The grievances engendered by social injustice can further be aggravated where the dominant group seeks to impose its religion, language or culture. </w:t>
      </w:r>
      <w:r>
        <w:t xml:space="preserve">The present phenomenon of Islamic fundamentalism, unless carefully handled, can embitter relations and induce intolerance in multi-religious African countries. It has made it more difficult than ever before to find a solution to the Sudan’s conflict, has posed a threat to security in Egypt and now threatens Nigeria’s recently restored democracy. </w:t>
      </w:r>
      <w:r w:rsidRPr="00A121DC">
        <w:rPr>
          <w:rStyle w:val="StyleUnderline"/>
        </w:rPr>
        <w:t xml:space="preserve">The corruption, nepotism, tribalism and violation of human rights that generally </w:t>
      </w:r>
      <w:proofErr w:type="spellStart"/>
      <w:r w:rsidRPr="00A121DC">
        <w:rPr>
          <w:rStyle w:val="StyleUnderline"/>
        </w:rPr>
        <w:t>characterise</w:t>
      </w:r>
      <w:proofErr w:type="spellEnd"/>
      <w:r w:rsidRPr="00A121DC">
        <w:rPr>
          <w:rStyle w:val="StyleUnderline"/>
        </w:rPr>
        <w:t xml:space="preserve"> military dictatorships</w:t>
      </w:r>
      <w:r>
        <w:t xml:space="preserve"> have led to the present deplorable situation in Somalia. </w:t>
      </w:r>
      <w:r w:rsidRPr="00A121DC">
        <w:rPr>
          <w:rStyle w:val="StyleUnderline"/>
        </w:rPr>
        <w:t xml:space="preserve">Competition over scarce water, pasture and agricultural land has spawned the conflict </w:t>
      </w:r>
      <w:r>
        <w:t xml:space="preserve">between Ethiopia and Eritrea, and is one of the causes behind the bloody conflicts in Rwanda. The urge to appropriate natural resources or loot valuable minerals has either caused or complicated the conflicts in Sierra Leone, Liberia and Angola (UN Secretary-General, 1998, ss. 14 and 15). </w:t>
      </w:r>
      <w:r w:rsidRPr="00A121DC">
        <w:rPr>
          <w:rStyle w:val="StyleUnderline"/>
        </w:rPr>
        <w:t xml:space="preserve">Once conflicts ensue, different factors come into play, leading to further complications and making resolution more difficult. </w:t>
      </w:r>
      <w:r>
        <w:t xml:space="preserve">While the cold war, which was once such a factor, is now a thing of the past, intervention by African </w:t>
      </w:r>
      <w:proofErr w:type="spellStart"/>
      <w:r>
        <w:t>neighbours</w:t>
      </w:r>
      <w:proofErr w:type="spellEnd"/>
      <w:r>
        <w:t xml:space="preserve"> is complicating the situation in the Sudan and the Democratic Republic of Congo. </w:t>
      </w:r>
      <w:r w:rsidRPr="00A121DC">
        <w:rPr>
          <w:rStyle w:val="StyleUnderline"/>
        </w:rPr>
        <w:t>Sometimes a conflict</w:t>
      </w:r>
      <w:r>
        <w:t xml:space="preserve"> that can be settled easily and within a short time </w:t>
      </w:r>
      <w:r w:rsidRPr="00A121DC">
        <w:rPr>
          <w:rStyle w:val="StyleUnderline"/>
        </w:rPr>
        <w:t>eludes settlement as a result of the intransigence of the parties</w:t>
      </w:r>
      <w:r>
        <w:t xml:space="preserve">; the Western Sahara </w:t>
      </w:r>
      <w:r w:rsidRPr="00A121DC">
        <w:rPr>
          <w:rStyle w:val="StyleUnderline"/>
        </w:rPr>
        <w:t xml:space="preserve">conflict is a </w:t>
      </w:r>
      <w:proofErr w:type="spellStart"/>
      <w:r w:rsidRPr="00A121DC">
        <w:rPr>
          <w:rStyle w:val="StyleUnderline"/>
        </w:rPr>
        <w:t>classical</w:t>
      </w:r>
      <w:proofErr w:type="spellEnd"/>
      <w:r w:rsidRPr="00A121DC">
        <w:rPr>
          <w:rStyle w:val="StyleUnderline"/>
        </w:rPr>
        <w:t xml:space="preserve"> example of a dispute that could have been resolved long ago had it not be for the uncompromising attitude of one or the other of the parties.</w:t>
      </w:r>
    </w:p>
    <w:p w:rsidR="0089476C" w:rsidRPr="00A609CF" w:rsidRDefault="0089476C" w:rsidP="0089476C">
      <w:pPr>
        <w:pStyle w:val="Heading3"/>
        <w:rPr>
          <w:rFonts w:cs="Arial"/>
        </w:rPr>
      </w:pPr>
      <w:r w:rsidRPr="00A609CF">
        <w:rPr>
          <w:rFonts w:cs="Arial"/>
        </w:rPr>
        <w:lastRenderedPageBreak/>
        <w:t>SA Relations</w:t>
      </w:r>
    </w:p>
    <w:p w:rsidR="0089476C" w:rsidRPr="00A609CF" w:rsidRDefault="0089476C" w:rsidP="0089476C">
      <w:pPr>
        <w:pStyle w:val="Heading4"/>
        <w:rPr>
          <w:rFonts w:cs="Arial"/>
        </w:rPr>
      </w:pPr>
      <w:r w:rsidRPr="00A609CF">
        <w:rPr>
          <w:rFonts w:cs="Arial"/>
        </w:rPr>
        <w:t>U.S. hegemonic influence fractures Saudi Arabian relations</w:t>
      </w:r>
    </w:p>
    <w:p w:rsidR="0089476C" w:rsidRPr="00A609CF" w:rsidRDefault="0089476C" w:rsidP="0089476C">
      <w:pPr>
        <w:rPr>
          <w:rStyle w:val="Style13ptBold"/>
          <w:b w:val="0"/>
          <w:bCs w:val="0"/>
          <w:sz w:val="22"/>
        </w:rPr>
      </w:pPr>
      <w:r w:rsidRPr="00A609CF">
        <w:rPr>
          <w:rStyle w:val="Style13ptBold"/>
        </w:rPr>
        <w:t>VIDEN 5/09</w:t>
      </w:r>
      <w:r w:rsidRPr="00A609CF">
        <w:t>/14 – Lecturer in International Relations at the University of Pennsylvania</w:t>
      </w:r>
    </w:p>
    <w:p w:rsidR="0089476C" w:rsidRPr="00A609CF" w:rsidRDefault="0089476C" w:rsidP="0089476C">
      <w:r w:rsidRPr="00A609CF">
        <w:t>[ANNA, “Is the Saudi-U.S. Relationship “Broken”?</w:t>
      </w:r>
      <w:proofErr w:type="gramStart"/>
      <w:r w:rsidRPr="00A609CF">
        <w:t>”,</w:t>
      </w:r>
      <w:proofErr w:type="gramEnd"/>
      <w:r w:rsidRPr="00A609CF">
        <w:t xml:space="preserve"> E-International Relations, http://www.e-ir.info/2014/05/09/is-the-saudi-u-s-relationship-broken/]//AS</w:t>
      </w:r>
    </w:p>
    <w:p w:rsidR="0089476C" w:rsidRDefault="0089476C" w:rsidP="0089476C">
      <w:r w:rsidRPr="00A609CF">
        <w:rPr>
          <w:rStyle w:val="StyleUnderline"/>
        </w:rPr>
        <w:t>The “shifting away” from the Saudi-U.S. “special” relationship has been signaled by actors on both sides</w:t>
      </w:r>
      <w:r w:rsidRPr="00A609CF">
        <w:t xml:space="preserve">, but most famously by Saudi Arabia’s former intelligence chief and former ambassador to the United States, Prince Bandar bin Sultan, who announced in October 2013 that </w:t>
      </w:r>
      <w:r w:rsidRPr="005017B3">
        <w:rPr>
          <w:rStyle w:val="StyleUnderline"/>
        </w:rPr>
        <w:t>the kingdom would make “a major shift” in the relations with the United States in protest at the United States’</w:t>
      </w:r>
      <w:r w:rsidRPr="00A609CF">
        <w:t xml:space="preserve"> perceived inaction over the war in Syria </w:t>
      </w:r>
      <w:r w:rsidRPr="00A609CF">
        <w:rPr>
          <w:rStyle w:val="StyleUnderline"/>
        </w:rPr>
        <w:t>and the “rapprochement” with Iran</w:t>
      </w:r>
      <w:r w:rsidRPr="00A609CF">
        <w:t xml:space="preserve"> (Bakr and </w:t>
      </w:r>
      <w:proofErr w:type="spellStart"/>
      <w:r w:rsidRPr="00A609CF">
        <w:t>Strobel</w:t>
      </w:r>
      <w:proofErr w:type="spellEnd"/>
      <w:r w:rsidRPr="00A609CF">
        <w:t xml:space="preserve"> Oct.22, 2013). Prince Bandar’s words were echoed in Washington by another prominent Saudi, the former spy-chief and ambassador to the United States, Prince </w:t>
      </w:r>
      <w:proofErr w:type="spellStart"/>
      <w:r w:rsidRPr="00A609CF">
        <w:t>Turki</w:t>
      </w:r>
      <w:proofErr w:type="spellEnd"/>
      <w:r w:rsidRPr="00A609CF">
        <w:t xml:space="preserve"> al-Faisal, who called Obama’s policies in Syria “lamentable” and suggested, in reference to President Obama’s redline speech on Syria (Bakr and </w:t>
      </w:r>
      <w:proofErr w:type="spellStart"/>
      <w:r w:rsidRPr="00A609CF">
        <w:t>Strobel</w:t>
      </w:r>
      <w:proofErr w:type="spellEnd"/>
      <w:r w:rsidRPr="00A609CF">
        <w:t xml:space="preserve"> Oct.22, 2013, Kessler Sept. 6, 2013), that the U.S.-Russian deal to eliminate Assad’s chemical weapons was a “ruse” to </w:t>
      </w:r>
      <w:r w:rsidRPr="00A609CF">
        <w:rPr>
          <w:rStyle w:val="StyleUnderline"/>
        </w:rPr>
        <w:t>let Obama avoid military action in Syria</w:t>
      </w:r>
      <w:r w:rsidRPr="00A609CF">
        <w:t xml:space="preserve"> (Bakr and </w:t>
      </w:r>
      <w:proofErr w:type="spellStart"/>
      <w:r w:rsidRPr="00A609CF">
        <w:t>Strobel</w:t>
      </w:r>
      <w:proofErr w:type="spellEnd"/>
      <w:r w:rsidRPr="00A609CF">
        <w:t xml:space="preserve"> Oct.22, 2013). </w:t>
      </w:r>
      <w:r w:rsidRPr="00A609CF">
        <w:rPr>
          <w:rStyle w:val="StyleUnderline"/>
        </w:rPr>
        <w:t xml:space="preserve">The refusal by Saudi Arabia to accept a seat on the UN Security Council, which predated these declarations has, been widely interpreted as a criticism of the United Nations’ and the United States’ Syria </w:t>
      </w:r>
      <w:proofErr w:type="spellStart"/>
      <w:r w:rsidRPr="00A609CF">
        <w:rPr>
          <w:rStyle w:val="StyleUnderline"/>
        </w:rPr>
        <w:t>policy.</w:t>
      </w:r>
      <w:r w:rsidRPr="00A609CF">
        <w:t>American</w:t>
      </w:r>
      <w:proofErr w:type="spellEnd"/>
      <w:r w:rsidRPr="00A609CF">
        <w:t xml:space="preserve"> commentators such as Fred Kaplan have called the Saudis’ declarations a “game of high-way chicken”, warning Obama that if he continues down this path, the Saudis will go elsewhere. Kaplan suggests that Obama’s task amounts to a diplomatic balancing act: to convince the Saudis that the rifts is not as wide as Bandar is suggesting, while at the same </w:t>
      </w:r>
      <w:r w:rsidRPr="00A609CF">
        <w:rPr>
          <w:rStyle w:val="StyleUnderline"/>
        </w:rPr>
        <w:t>time making it clear that the United States’ interests are not as wrapped up with the desires or fate of the royal family as they used to be</w:t>
      </w:r>
      <w:r w:rsidRPr="00A609CF">
        <w:t>.</w:t>
      </w:r>
    </w:p>
    <w:p w:rsidR="003A18CB" w:rsidRPr="00E8590F" w:rsidRDefault="003A18CB" w:rsidP="003A18CB">
      <w:pPr>
        <w:pStyle w:val="Heading4"/>
      </w:pPr>
      <w:r>
        <w:t xml:space="preserve">The impact is Saudi </w:t>
      </w:r>
      <w:proofErr w:type="spellStart"/>
      <w:r>
        <w:t>prolif</w:t>
      </w:r>
      <w:proofErr w:type="spellEnd"/>
    </w:p>
    <w:p w:rsidR="003A18CB" w:rsidRPr="00DC7904" w:rsidRDefault="003A18CB" w:rsidP="003A18CB">
      <w:proofErr w:type="spellStart"/>
      <w:r w:rsidRPr="003A18CB">
        <w:rPr>
          <w:rStyle w:val="Style13ptBold"/>
        </w:rPr>
        <w:t>Guzansky</w:t>
      </w:r>
      <w:proofErr w:type="spellEnd"/>
      <w:r w:rsidRPr="003A18CB">
        <w:rPr>
          <w:rStyle w:val="Style13ptBold"/>
        </w:rPr>
        <w:t>, 11</w:t>
      </w:r>
      <w:r w:rsidRPr="00DC7904">
        <w:t xml:space="preserve"> [12/13/11,</w:t>
      </w:r>
      <w:r w:rsidRPr="00DC7904">
        <w:rPr>
          <w:rStyle w:val="Emphasis"/>
        </w:rPr>
        <w:t xml:space="preserve"> </w:t>
      </w:r>
      <w:proofErr w:type="spellStart"/>
      <w:r w:rsidRPr="003A18CB">
        <w:t>Yoel</w:t>
      </w:r>
      <w:proofErr w:type="spellEnd"/>
      <w:r w:rsidRPr="003A18CB">
        <w:t xml:space="preserve"> </w:t>
      </w:r>
      <w:proofErr w:type="spellStart"/>
      <w:r w:rsidRPr="003A18CB">
        <w:t>Guzansky</w:t>
      </w:r>
      <w:proofErr w:type="spellEnd"/>
      <w:r w:rsidRPr="003A18CB">
        <w:t xml:space="preserve"> is a research fellow at the Institute for National Security Studies (INSS) Tel Aviv University, and a former member of Israel's National Security Council. P</w:t>
      </w:r>
      <w:r w:rsidRPr="00DC7904">
        <w:t xml:space="preserve"> “Saudi Arabia’s Nuclear Hedging, </w:t>
      </w:r>
      <w:hyperlink r:id="rId15" w:history="1">
        <w:r w:rsidRPr="00DC7904">
          <w:rPr>
            <w:rStyle w:val="Hyperlink"/>
          </w:rPr>
          <w:t>http://www.acus.org/new_atlanticist/saudi-arabia-nuclear-hedging</w:t>
        </w:r>
      </w:hyperlink>
      <w:r w:rsidRPr="00DC7904">
        <w:t xml:space="preserve">] </w:t>
      </w:r>
    </w:p>
    <w:p w:rsidR="003A18CB" w:rsidRPr="003A18CB" w:rsidRDefault="003A18CB" w:rsidP="003A18CB">
      <w:pPr>
        <w:rPr>
          <w:sz w:val="14"/>
        </w:rPr>
      </w:pPr>
      <w:proofErr w:type="gramStart"/>
      <w:r w:rsidRPr="003A18CB">
        <w:rPr>
          <w:u w:val="single"/>
        </w:rPr>
        <w:t>Saudi Arabia's announcement</w:t>
      </w:r>
      <w:r w:rsidRPr="003A18CB">
        <w:rPr>
          <w:sz w:val="14"/>
        </w:rPr>
        <w:t xml:space="preserve"> last week </w:t>
      </w:r>
      <w:r w:rsidRPr="003A18CB">
        <w:rPr>
          <w:u w:val="single"/>
        </w:rPr>
        <w:t>that it plans to build 16 nuclear reactors with a budget of more than $100 billion raises doubts about its nuclear ambitions</w:t>
      </w:r>
      <w:r w:rsidRPr="003A18CB">
        <w:rPr>
          <w:sz w:val="14"/>
        </w:rPr>
        <w:t>.</w:t>
      </w:r>
      <w:proofErr w:type="gramEnd"/>
      <w:r w:rsidRPr="003A18CB">
        <w:rPr>
          <w:sz w:val="14"/>
        </w:rPr>
        <w:t xml:space="preserve"> </w:t>
      </w:r>
      <w:r w:rsidRPr="003A18CB">
        <w:rPr>
          <w:u w:val="single"/>
        </w:rPr>
        <w:t>These civilian reactors represent a symbolic response to Iran's nuclear development that can</w:t>
      </w:r>
      <w:r w:rsidRPr="003A18CB">
        <w:rPr>
          <w:sz w:val="14"/>
        </w:rPr>
        <w:t xml:space="preserve"> also </w:t>
      </w:r>
      <w:r w:rsidRPr="003A18CB">
        <w:rPr>
          <w:u w:val="single"/>
        </w:rPr>
        <w:t>serve as a prelude to a military program</w:t>
      </w:r>
      <w:r w:rsidRPr="003A18CB">
        <w:rPr>
          <w:sz w:val="14"/>
        </w:rPr>
        <w:t xml:space="preserve"> in the future.</w:t>
      </w:r>
    </w:p>
    <w:p w:rsidR="003A18CB" w:rsidRPr="003A18CB" w:rsidRDefault="003A18CB" w:rsidP="003A18CB">
      <w:pPr>
        <w:rPr>
          <w:sz w:val="14"/>
        </w:rPr>
      </w:pPr>
      <w:r w:rsidRPr="003A18CB">
        <w:rPr>
          <w:b/>
          <w:u w:val="single"/>
          <w:bdr w:val="single" w:sz="4" w:space="0" w:color="auto"/>
        </w:rPr>
        <w:t>Until now</w:t>
      </w:r>
      <w:r w:rsidRPr="003A18CB">
        <w:rPr>
          <w:sz w:val="14"/>
        </w:rPr>
        <w:t xml:space="preserve">, </w:t>
      </w:r>
      <w:r w:rsidRPr="003A18CB">
        <w:rPr>
          <w:u w:val="single"/>
        </w:rPr>
        <w:t>the rulers of Saudi Arabia felt secure under the</w:t>
      </w:r>
      <w:r w:rsidRPr="003A18CB">
        <w:rPr>
          <w:sz w:val="14"/>
        </w:rPr>
        <w:t xml:space="preserve"> American </w:t>
      </w:r>
      <w:r w:rsidRPr="003A18CB">
        <w:rPr>
          <w:u w:val="single"/>
        </w:rPr>
        <w:t>security umbrella</w:t>
      </w:r>
      <w:r w:rsidRPr="003A18CB">
        <w:rPr>
          <w:sz w:val="14"/>
        </w:rPr>
        <w:t xml:space="preserve">. Still, the impact of an Iranian bomb or even worse, a "Shia bomb," on Saudi national security may change the strategic calculations of the House of Saud. Already, </w:t>
      </w:r>
      <w:r w:rsidRPr="003A18CB">
        <w:rPr>
          <w:u w:val="single"/>
        </w:rPr>
        <w:t>questions about U.S. willingness to continue extending its support have been influencing Riyadh to reconsider its strategy.</w:t>
      </w:r>
      <w:r w:rsidRPr="003A18CB">
        <w:rPr>
          <w:sz w:val="14"/>
        </w:rPr>
        <w:t xml:space="preserve"> </w:t>
      </w:r>
      <w:r w:rsidRPr="003A18CB">
        <w:rPr>
          <w:u w:val="single"/>
        </w:rPr>
        <w:t xml:space="preserve">These concerns existed before America’s response to the “Arab spring,” but </w:t>
      </w:r>
      <w:proofErr w:type="gramStart"/>
      <w:r w:rsidRPr="003A18CB">
        <w:rPr>
          <w:b/>
          <w:u w:val="single"/>
        </w:rPr>
        <w:t>were intensified</w:t>
      </w:r>
      <w:proofErr w:type="gramEnd"/>
      <w:r w:rsidRPr="003A18CB">
        <w:rPr>
          <w:b/>
          <w:u w:val="single"/>
        </w:rPr>
        <w:t xml:space="preserve"> because of it</w:t>
      </w:r>
      <w:r w:rsidRPr="003A18CB">
        <w:rPr>
          <w:sz w:val="14"/>
        </w:rPr>
        <w:t xml:space="preserve">. For example, the same week the civilian program </w:t>
      </w:r>
      <w:proofErr w:type="gramStart"/>
      <w:r w:rsidRPr="003A18CB">
        <w:rPr>
          <w:sz w:val="14"/>
        </w:rPr>
        <w:t>was announced</w:t>
      </w:r>
      <w:proofErr w:type="gramEnd"/>
      <w:r w:rsidRPr="003A18CB">
        <w:rPr>
          <w:sz w:val="14"/>
        </w:rPr>
        <w:t xml:space="preserve"> two senior Saudi princes said explicitly and publicly that a nuclear option is one the kingdom is obligated to examine, if Iran is not stopped.</w:t>
      </w:r>
    </w:p>
    <w:p w:rsidR="003A18CB" w:rsidRPr="003A18CB" w:rsidRDefault="003A18CB" w:rsidP="003A18CB">
      <w:pPr>
        <w:rPr>
          <w:u w:val="single"/>
        </w:rPr>
      </w:pPr>
      <w:r w:rsidRPr="003A18CB">
        <w:rPr>
          <w:sz w:val="14"/>
        </w:rPr>
        <w:t xml:space="preserve">The conventional assessment is that those threats </w:t>
      </w:r>
      <w:proofErr w:type="gramStart"/>
      <w:r w:rsidRPr="003A18CB">
        <w:rPr>
          <w:sz w:val="14"/>
        </w:rPr>
        <w:t>are intended</w:t>
      </w:r>
      <w:proofErr w:type="gramEnd"/>
      <w:r w:rsidRPr="003A18CB">
        <w:rPr>
          <w:sz w:val="14"/>
        </w:rPr>
        <w:t xml:space="preserve"> to pressure the U.S. to deal more forcibly with Iran </w:t>
      </w:r>
      <w:r w:rsidRPr="003A18CB">
        <w:rPr>
          <w:u w:val="single"/>
        </w:rPr>
        <w:t xml:space="preserve">and </w:t>
      </w:r>
      <w:r w:rsidRPr="003A18CB">
        <w:rPr>
          <w:sz w:val="14"/>
        </w:rPr>
        <w:t xml:space="preserve">that the kingdom will eventually see itself as obligated to enter under the American nuclear umbrella. Even if the US overcomes its aversion to yet further involvement in the Middle East, </w:t>
      </w:r>
      <w:r w:rsidRPr="003A18CB">
        <w:rPr>
          <w:u w:val="single"/>
        </w:rPr>
        <w:t>Saudi Arabia might</w:t>
      </w:r>
      <w:r w:rsidRPr="003A18CB">
        <w:rPr>
          <w:sz w:val="14"/>
        </w:rPr>
        <w:t xml:space="preserve"> </w:t>
      </w:r>
      <w:r w:rsidRPr="003A18CB">
        <w:rPr>
          <w:u w:val="single"/>
        </w:rPr>
        <w:t>remain skeptical about America's readiness to defend the Saudi homeland, and therefore seek to purchase, rather than build, its own nuclear deterrent. It would give the royals more freedom to maneuver and release them from patron–client patterns developed with the Americans.</w:t>
      </w:r>
    </w:p>
    <w:p w:rsidR="003A18CB" w:rsidRPr="003A18CB" w:rsidRDefault="003A18CB" w:rsidP="003A18CB">
      <w:pPr>
        <w:rPr>
          <w:sz w:val="14"/>
        </w:rPr>
      </w:pPr>
      <w:r w:rsidRPr="003A18CB">
        <w:rPr>
          <w:u w:val="single"/>
        </w:rPr>
        <w:lastRenderedPageBreak/>
        <w:t>Saudi Arabia understands that the United States is still the most effective protector of its national security, but should the United States put some distance between itself and the region</w:t>
      </w:r>
      <w:r w:rsidRPr="003A18CB">
        <w:rPr>
          <w:sz w:val="14"/>
        </w:rPr>
        <w:t xml:space="preserve">, new players enter the arena, </w:t>
      </w:r>
      <w:r w:rsidRPr="003A18CB">
        <w:rPr>
          <w:u w:val="single"/>
        </w:rPr>
        <w:t xml:space="preserve">or </w:t>
      </w:r>
      <w:r w:rsidRPr="003A18CB">
        <w:rPr>
          <w:b/>
          <w:u w:val="single"/>
        </w:rPr>
        <w:t>a rift develop between the two nations</w:t>
      </w:r>
      <w:r w:rsidRPr="003A18CB">
        <w:rPr>
          <w:sz w:val="14"/>
        </w:rPr>
        <w:t xml:space="preserve">, </w:t>
      </w:r>
      <w:r w:rsidRPr="003A18CB">
        <w:rPr>
          <w:b/>
          <w:u w:val="single"/>
        </w:rPr>
        <w:t>Saudi Arabia is most likely to alter its position</w:t>
      </w:r>
      <w:r w:rsidRPr="003A18CB">
        <w:rPr>
          <w:sz w:val="14"/>
        </w:rPr>
        <w:t>.</w:t>
      </w:r>
    </w:p>
    <w:p w:rsidR="003A18CB" w:rsidRPr="003A18CB" w:rsidRDefault="003A18CB" w:rsidP="003A18CB">
      <w:pPr>
        <w:rPr>
          <w:u w:val="single"/>
        </w:rPr>
      </w:pPr>
      <w:r w:rsidRPr="003A18CB">
        <w:rPr>
          <w:u w:val="single"/>
        </w:rPr>
        <w:t>Saudi Arabia</w:t>
      </w:r>
      <w:r w:rsidRPr="003A18CB">
        <w:rPr>
          <w:sz w:val="14"/>
        </w:rPr>
        <w:t xml:space="preserve"> </w:t>
      </w:r>
      <w:r w:rsidRPr="003A18CB">
        <w:rPr>
          <w:u w:val="single"/>
        </w:rPr>
        <w:t>is the number one candidate for further proliferation</w:t>
      </w:r>
      <w:r w:rsidRPr="003A18CB">
        <w:rPr>
          <w:sz w:val="14"/>
        </w:rPr>
        <w:t xml:space="preserve"> in the Middle East. </w:t>
      </w:r>
      <w:r w:rsidRPr="003A18CB">
        <w:rPr>
          <w:u w:val="single"/>
        </w:rPr>
        <w:t>It has both the strategic motivation and financial capability to strive for the nuclear option. The option of purchasing a nuclear weapon would also to a large extent "immunize" the Kingdom against a preventive strike at its nuclear installations, simply because they would not exist.</w:t>
      </w:r>
    </w:p>
    <w:p w:rsidR="003A18CB" w:rsidRPr="003A18CB" w:rsidRDefault="003A18CB" w:rsidP="003A18CB">
      <w:pPr>
        <w:rPr>
          <w:sz w:val="14"/>
        </w:rPr>
      </w:pPr>
      <w:r w:rsidRPr="003A18CB">
        <w:rPr>
          <w:sz w:val="14"/>
        </w:rPr>
        <w:t xml:space="preserve">The expansion of Pakistan’s nuclear program in recent years </w:t>
      </w:r>
      <w:proofErr w:type="gramStart"/>
      <w:r w:rsidRPr="003A18CB">
        <w:rPr>
          <w:sz w:val="14"/>
        </w:rPr>
        <w:t>was first and foremost designed</w:t>
      </w:r>
      <w:proofErr w:type="gramEnd"/>
      <w:r w:rsidRPr="003A18CB">
        <w:rPr>
          <w:sz w:val="14"/>
        </w:rPr>
        <w:t xml:space="preserve"> to counter India’s growing nuclear might. However, the fact remains that </w:t>
      </w:r>
      <w:r w:rsidRPr="003A18CB">
        <w:rPr>
          <w:u w:val="single"/>
        </w:rPr>
        <w:t>Pakistan is dramatically expanding its nuclear program</w:t>
      </w:r>
      <w:r w:rsidRPr="003A18CB">
        <w:rPr>
          <w:sz w:val="14"/>
        </w:rPr>
        <w:t xml:space="preserve"> – it is the fastest growing nuclear arsenal in the world – and this might be worrisome from the point of view of proliferation. As a leading Arab state and as Iran's ideological-religious rival and main competitor for regional influence, Saudi Arabia will find it difficult to sit quietly should Iran obtain military nuclear capability.</w:t>
      </w:r>
    </w:p>
    <w:p w:rsidR="003A18CB" w:rsidRPr="003A18CB" w:rsidRDefault="003A18CB" w:rsidP="003A18CB">
      <w:pPr>
        <w:rPr>
          <w:sz w:val="14"/>
        </w:rPr>
      </w:pPr>
      <w:r w:rsidRPr="003A18CB">
        <w:rPr>
          <w:sz w:val="14"/>
        </w:rPr>
        <w:t xml:space="preserve">Therefore, </w:t>
      </w:r>
      <w:r w:rsidRPr="003A18CB">
        <w:rPr>
          <w:u w:val="single"/>
        </w:rPr>
        <w:t>one cannot rule out the positioning of Pakistani nuclear weapons</w:t>
      </w:r>
      <w:r w:rsidRPr="003A18CB">
        <w:rPr>
          <w:sz w:val="14"/>
        </w:rPr>
        <w:t xml:space="preserve">, under Pakistani control, </w:t>
      </w:r>
      <w:r w:rsidRPr="003A18CB">
        <w:rPr>
          <w:u w:val="single"/>
        </w:rPr>
        <w:t>on Saudi soil</w:t>
      </w:r>
      <w:r w:rsidRPr="003A18CB">
        <w:rPr>
          <w:sz w:val="14"/>
        </w:rPr>
        <w:t xml:space="preserve">. </w:t>
      </w:r>
      <w:r w:rsidRPr="003A18CB">
        <w:rPr>
          <w:u w:val="single"/>
        </w:rPr>
        <w:t>It was the Saudis that paid for the Pakistani bomb and the moment to "cash their investment" is getting closer.</w:t>
      </w:r>
      <w:r w:rsidRPr="003A18CB">
        <w:rPr>
          <w:sz w:val="14"/>
        </w:rPr>
        <w:t xml:space="preserve"> Indeed, out of fear of the stability of the Saudi kingdom, Pakistan recently placed some of its forces on alert to </w:t>
      </w:r>
      <w:proofErr w:type="gramStart"/>
      <w:r w:rsidRPr="003A18CB">
        <w:rPr>
          <w:sz w:val="14"/>
        </w:rPr>
        <w:t>be sent</w:t>
      </w:r>
      <w:proofErr w:type="gramEnd"/>
      <w:r w:rsidRPr="003A18CB">
        <w:rPr>
          <w:sz w:val="14"/>
        </w:rPr>
        <w:t xml:space="preserve"> to Saudi Arabia if security there deteriorates.</w:t>
      </w:r>
    </w:p>
    <w:p w:rsidR="003A18CB" w:rsidRPr="003A18CB" w:rsidRDefault="003A18CB" w:rsidP="003A18CB">
      <w:pPr>
        <w:rPr>
          <w:sz w:val="14"/>
        </w:rPr>
      </w:pPr>
      <w:r w:rsidRPr="003A18CB">
        <w:rPr>
          <w:u w:val="single"/>
        </w:rPr>
        <w:t xml:space="preserve">Do the Saudis have a viable alternative to relying exclusively on an American </w:t>
      </w:r>
      <w:proofErr w:type="spellStart"/>
      <w:r w:rsidRPr="003A18CB">
        <w:rPr>
          <w:u w:val="single"/>
        </w:rPr>
        <w:t>defence</w:t>
      </w:r>
      <w:proofErr w:type="spellEnd"/>
      <w:r w:rsidRPr="003A18CB">
        <w:rPr>
          <w:u w:val="single"/>
        </w:rPr>
        <w:t xml:space="preserve"> umbrella? In practice, they rarely put all their eggs in one basket. If Riyadh views its essential security interests threatened, it may prefer to engage in a series of even contradictory steps to ensure its security</w:t>
      </w:r>
      <w:r w:rsidRPr="003A18CB">
        <w:rPr>
          <w:sz w:val="14"/>
        </w:rPr>
        <w:t>. Given its enormous wealth and military weakness, it is a safe bet that Saudi Arabia will invest in multiple security arrangements that help guarantee the continuity of the regime.</w:t>
      </w:r>
    </w:p>
    <w:p w:rsidR="003A18CB" w:rsidRPr="003A18CB" w:rsidRDefault="003A18CB" w:rsidP="003A18CB">
      <w:pPr>
        <w:rPr>
          <w:u w:val="single"/>
        </w:rPr>
      </w:pPr>
      <w:r w:rsidRPr="003A18CB">
        <w:rPr>
          <w:u w:val="single"/>
        </w:rPr>
        <w:t>If Saudi Arabia decides to pursue the nuclear path, it would likely purchase "off the shelf" technology. Since the beginning of the nuclear age, there is no precedent of any country selling or transferring nuclear warheads to another. Nevertheless there is a precedent for the distribution of nuclear knowledge and equipment, Pakistan.</w:t>
      </w:r>
    </w:p>
    <w:p w:rsidR="003A18CB" w:rsidRPr="003A18CB" w:rsidRDefault="003A18CB" w:rsidP="003A18CB">
      <w:pPr>
        <w:rPr>
          <w:sz w:val="14"/>
        </w:rPr>
      </w:pPr>
      <w:r w:rsidRPr="003A18CB">
        <w:rPr>
          <w:u w:val="single"/>
        </w:rPr>
        <w:t>Riyadh, like Tehran, may conclude that its security constraints as well as the attendant prestige and influence generated by the bomb outweigh the political and economic costs it is paying and will continue to pay.</w:t>
      </w:r>
      <w:r w:rsidRPr="003A18CB">
        <w:rPr>
          <w:sz w:val="14"/>
        </w:rPr>
        <w:t xml:space="preserve"> As Iran approaches the nuclear threshold there will be increased pressure on Pakistan to meet its obligations to Saudi Arabia in the field. That may result in Saudi Arabia becoming the first country to enter the nuclear club by simply purchasing a functional weapon. Fear that in certain scenarios the Kingdom might find itself coping alone with a nuclear Iran, and the consequences of this to its status and security, may lead Saudi Arabia to want to keep all the options, including the controversial nuclear option, open.</w:t>
      </w:r>
    </w:p>
    <w:p w:rsidR="003A18CB" w:rsidRPr="003A18CB" w:rsidRDefault="003A18CB" w:rsidP="003A18CB"/>
    <w:p w:rsidR="003A18CB" w:rsidRPr="003A18CB" w:rsidRDefault="003A18CB" w:rsidP="003A18CB">
      <w:pPr>
        <w:pStyle w:val="Heading4"/>
      </w:pPr>
      <w:r w:rsidRPr="003A18CB">
        <w:t>Extinction</w:t>
      </w:r>
    </w:p>
    <w:p w:rsidR="003A18CB" w:rsidRPr="003A18CB" w:rsidRDefault="003A18CB" w:rsidP="003A18CB">
      <w:r w:rsidRPr="003A18CB">
        <w:rPr>
          <w:rStyle w:val="Style13ptBold"/>
        </w:rPr>
        <w:t>Edelman et al 2011</w:t>
      </w:r>
      <w:r w:rsidRPr="003A18CB">
        <w:t xml:space="preserve"> – *Distinguished Fellow at the Center for Strategic and Budgetary Assessments; he was U.S. Undersecretary of Defense for Policy, **President of the Center for Strategic and Budgetary Assessments, ***Research Fellow at the Center for Strategic and Budgetary Assessments (Eric S. Edelman, Andrew </w:t>
      </w:r>
      <w:proofErr w:type="spellStart"/>
      <w:r w:rsidRPr="003A18CB">
        <w:t>Krepinevich</w:t>
      </w:r>
      <w:proofErr w:type="spellEnd"/>
      <w:r w:rsidRPr="003A18CB">
        <w:t xml:space="preserve">, Evan Montgomery, Foreign Affairs, “The dangers of a nuclear Iran”, </w:t>
      </w:r>
      <w:r w:rsidRPr="003A18CB">
        <w:rPr>
          <w:color w:val="000000"/>
        </w:rPr>
        <w:t>http://www.foreignaffairs.com/articles/67162/eric-s-edelman-andrew-f-krepinevich-jr-and-evan-braden-montgomer/the-dangers-of-a-nuclear-iran</w:t>
      </w:r>
      <w:r>
        <w:t>)</w:t>
      </w:r>
    </w:p>
    <w:p w:rsidR="003A18CB" w:rsidRPr="00862DE3" w:rsidRDefault="003A18CB" w:rsidP="003A18CB">
      <w:pPr>
        <w:rPr>
          <w:u w:val="single"/>
        </w:rPr>
      </w:pPr>
      <w:r w:rsidRPr="003A18CB">
        <w:rPr>
          <w:sz w:val="14"/>
          <w:szCs w:val="16"/>
        </w:rPr>
        <w:t>There is, however,</w:t>
      </w:r>
      <w:r w:rsidRPr="003A18CB">
        <w:rPr>
          <w:rStyle w:val="apple-converted-space"/>
          <w:sz w:val="14"/>
          <w:szCs w:val="16"/>
        </w:rPr>
        <w:t> </w:t>
      </w:r>
      <w:r w:rsidRPr="003A18CB">
        <w:rPr>
          <w:sz w:val="14"/>
        </w:rPr>
        <w:t>at least one state</w:t>
      </w:r>
      <w:r w:rsidRPr="003A18CB">
        <w:rPr>
          <w:rStyle w:val="apple-converted-space"/>
          <w:sz w:val="14"/>
          <w:szCs w:val="16"/>
        </w:rPr>
        <w:t> </w:t>
      </w:r>
      <w:r w:rsidRPr="003A18CB">
        <w:rPr>
          <w:sz w:val="14"/>
          <w:szCs w:val="16"/>
        </w:rPr>
        <w:t>that</w:t>
      </w:r>
      <w:r w:rsidRPr="003A18CB">
        <w:rPr>
          <w:rStyle w:val="apple-converted-space"/>
          <w:sz w:val="14"/>
          <w:szCs w:val="16"/>
        </w:rPr>
        <w:t> </w:t>
      </w:r>
      <w:r w:rsidRPr="003A18CB">
        <w:rPr>
          <w:sz w:val="14"/>
        </w:rPr>
        <w:t xml:space="preserve">could receive significant outside support: </w:t>
      </w:r>
      <w:r w:rsidRPr="003A18CB">
        <w:rPr>
          <w:u w:val="single"/>
        </w:rPr>
        <w:t>Saudi Arabia</w:t>
      </w:r>
      <w:r w:rsidRPr="003A18CB">
        <w:rPr>
          <w:sz w:val="14"/>
          <w:szCs w:val="16"/>
        </w:rPr>
        <w:t>. And</w:t>
      </w:r>
      <w:r w:rsidRPr="003A18CB">
        <w:rPr>
          <w:rStyle w:val="apple-converted-space"/>
          <w:sz w:val="14"/>
          <w:szCs w:val="16"/>
        </w:rPr>
        <w:t> </w:t>
      </w:r>
      <w:r w:rsidRPr="003A18CB">
        <w:rPr>
          <w:sz w:val="14"/>
        </w:rPr>
        <w:t xml:space="preserve">if it did, proliferation </w:t>
      </w:r>
      <w:r w:rsidRPr="003A18CB">
        <w:rPr>
          <w:u w:val="single"/>
        </w:rPr>
        <w:t>could accelerate</w:t>
      </w:r>
      <w:r w:rsidRPr="003A18CB">
        <w:rPr>
          <w:sz w:val="14"/>
        </w:rPr>
        <w:t xml:space="preserve"> throughout the region.</w:t>
      </w:r>
      <w:r w:rsidRPr="003A18CB">
        <w:rPr>
          <w:rStyle w:val="apple-converted-space"/>
          <w:sz w:val="14"/>
        </w:rPr>
        <w:t> </w:t>
      </w:r>
      <w:r w:rsidRPr="003A18CB">
        <w:rPr>
          <w:u w:val="single"/>
        </w:rPr>
        <w:t>Iran and Saudi Arabia have</w:t>
      </w:r>
      <w:r w:rsidRPr="003A18CB">
        <w:rPr>
          <w:rStyle w:val="apple-converted-space"/>
          <w:u w:val="single"/>
        </w:rPr>
        <w:t> </w:t>
      </w:r>
      <w:r w:rsidRPr="003A18CB">
        <w:rPr>
          <w:u w:val="single"/>
        </w:rPr>
        <w:t>long</w:t>
      </w:r>
      <w:r w:rsidRPr="003A18CB">
        <w:rPr>
          <w:rStyle w:val="apple-converted-space"/>
          <w:u w:val="single"/>
        </w:rPr>
        <w:t> </w:t>
      </w:r>
      <w:r w:rsidRPr="003A18CB">
        <w:rPr>
          <w:u w:val="single"/>
        </w:rPr>
        <w:t>been geopolitical and ideological</w:t>
      </w:r>
      <w:r w:rsidRPr="003A18CB">
        <w:rPr>
          <w:rStyle w:val="apple-converted-space"/>
          <w:u w:val="single"/>
        </w:rPr>
        <w:t> </w:t>
      </w:r>
      <w:r w:rsidRPr="003A18CB">
        <w:rPr>
          <w:u w:val="single"/>
        </w:rPr>
        <w:t>rivals</w:t>
      </w:r>
      <w:r w:rsidRPr="003A18CB">
        <w:rPr>
          <w:sz w:val="14"/>
        </w:rPr>
        <w:t>. Riyadh would face tremendous pressure to respond</w:t>
      </w:r>
      <w:r w:rsidRPr="003A18CB">
        <w:rPr>
          <w:rStyle w:val="apple-converted-space"/>
          <w:sz w:val="14"/>
        </w:rPr>
        <w:t> </w:t>
      </w:r>
      <w:r w:rsidRPr="003A18CB">
        <w:rPr>
          <w:sz w:val="14"/>
        </w:rPr>
        <w:t>in some form</w:t>
      </w:r>
      <w:r w:rsidRPr="003A18CB">
        <w:rPr>
          <w:rStyle w:val="apple-converted-space"/>
          <w:sz w:val="14"/>
        </w:rPr>
        <w:t> </w:t>
      </w:r>
      <w:r w:rsidRPr="003A18CB">
        <w:rPr>
          <w:sz w:val="14"/>
        </w:rPr>
        <w:t>to</w:t>
      </w:r>
      <w:r w:rsidRPr="003A18CB">
        <w:rPr>
          <w:rStyle w:val="apple-converted-space"/>
          <w:sz w:val="14"/>
        </w:rPr>
        <w:t> </w:t>
      </w:r>
      <w:r w:rsidRPr="003A18CB">
        <w:rPr>
          <w:sz w:val="14"/>
        </w:rPr>
        <w:t>a nuclear-armed</w:t>
      </w:r>
      <w:r w:rsidRPr="003A18CB">
        <w:rPr>
          <w:rStyle w:val="apple-converted-space"/>
          <w:sz w:val="14"/>
        </w:rPr>
        <w:t> </w:t>
      </w:r>
      <w:r w:rsidRPr="003A18CB">
        <w:rPr>
          <w:sz w:val="14"/>
        </w:rPr>
        <w:t>Iran,</w:t>
      </w:r>
      <w:r w:rsidRPr="003A18CB">
        <w:rPr>
          <w:rStyle w:val="apple-converted-space"/>
          <w:sz w:val="14"/>
          <w:szCs w:val="16"/>
        </w:rPr>
        <w:t> </w:t>
      </w:r>
      <w:r w:rsidRPr="003A18CB">
        <w:rPr>
          <w:sz w:val="14"/>
          <w:szCs w:val="16"/>
        </w:rPr>
        <w:t>not only to deter Iranian coercion and subversion but also</w:t>
      </w:r>
      <w:r w:rsidRPr="003A18CB">
        <w:rPr>
          <w:rStyle w:val="apple-converted-space"/>
          <w:sz w:val="14"/>
          <w:szCs w:val="16"/>
        </w:rPr>
        <w:t> </w:t>
      </w:r>
      <w:r w:rsidRPr="003A18CB">
        <w:rPr>
          <w:sz w:val="14"/>
        </w:rPr>
        <w:t>to preserve its sense that Saudi Arabia is the leading nation in the Muslim world.</w:t>
      </w:r>
      <w:r w:rsidRPr="003A18CB">
        <w:rPr>
          <w:rStyle w:val="apple-converted-space"/>
          <w:sz w:val="14"/>
        </w:rPr>
        <w:t> </w:t>
      </w:r>
      <w:r w:rsidRPr="003A18CB">
        <w:rPr>
          <w:u w:val="single"/>
        </w:rPr>
        <w:t xml:space="preserve">The </w:t>
      </w:r>
      <w:r w:rsidRPr="003A18CB">
        <w:rPr>
          <w:sz w:val="14"/>
        </w:rPr>
        <w:t xml:space="preserve">Saudi </w:t>
      </w:r>
      <w:r w:rsidRPr="003A18CB">
        <w:rPr>
          <w:u w:val="single"/>
        </w:rPr>
        <w:t>government is already pursuing</w:t>
      </w:r>
      <w:r w:rsidRPr="003A18CB">
        <w:rPr>
          <w:rStyle w:val="apple-converted-space"/>
          <w:sz w:val="14"/>
        </w:rPr>
        <w:t> </w:t>
      </w:r>
      <w:r w:rsidRPr="003A18CB">
        <w:rPr>
          <w:sz w:val="14"/>
        </w:rPr>
        <w:t>a</w:t>
      </w:r>
      <w:r w:rsidRPr="003A18CB">
        <w:rPr>
          <w:rStyle w:val="apple-converted-space"/>
          <w:sz w:val="14"/>
        </w:rPr>
        <w:t> </w:t>
      </w:r>
      <w:r w:rsidRPr="003A18CB">
        <w:rPr>
          <w:u w:val="single"/>
        </w:rPr>
        <w:t>nuclear power</w:t>
      </w:r>
      <w:r w:rsidRPr="003A18CB">
        <w:rPr>
          <w:rStyle w:val="apple-converted-space"/>
          <w:u w:val="single"/>
        </w:rPr>
        <w:t> </w:t>
      </w:r>
      <w:r w:rsidRPr="003A18CB">
        <w:rPr>
          <w:sz w:val="14"/>
        </w:rPr>
        <w:t>capability</w:t>
      </w:r>
      <w:r w:rsidRPr="003A18CB">
        <w:rPr>
          <w:sz w:val="14"/>
          <w:szCs w:val="16"/>
        </w:rPr>
        <w:t>,</w:t>
      </w:r>
      <w:r w:rsidRPr="003A18CB">
        <w:rPr>
          <w:rStyle w:val="apple-converted-space"/>
          <w:sz w:val="14"/>
          <w:szCs w:val="16"/>
        </w:rPr>
        <w:t> </w:t>
      </w:r>
      <w:r w:rsidRPr="003A18CB">
        <w:rPr>
          <w:szCs w:val="16"/>
          <w:u w:val="single"/>
        </w:rPr>
        <w:t>which could be the first step</w:t>
      </w:r>
      <w:r w:rsidRPr="003A18CB">
        <w:rPr>
          <w:sz w:val="14"/>
          <w:szCs w:val="16"/>
        </w:rPr>
        <w:t xml:space="preserve"> along a slow road to nuclear weapons development. And concerns persist that</w:t>
      </w:r>
      <w:r w:rsidRPr="003A18CB">
        <w:rPr>
          <w:rStyle w:val="apple-converted-space"/>
          <w:sz w:val="14"/>
          <w:szCs w:val="16"/>
        </w:rPr>
        <w:t> </w:t>
      </w:r>
      <w:r w:rsidRPr="003A18CB">
        <w:rPr>
          <w:u w:val="single"/>
        </w:rPr>
        <w:t xml:space="preserve">it might be able to accelerate its </w:t>
      </w:r>
      <w:r w:rsidRPr="003A18CB">
        <w:rPr>
          <w:u w:val="single"/>
        </w:rPr>
        <w:lastRenderedPageBreak/>
        <w:t>progress by exploiting</w:t>
      </w:r>
      <w:r w:rsidRPr="003A18CB">
        <w:rPr>
          <w:sz w:val="14"/>
        </w:rPr>
        <w:t xml:space="preserve"> its close </w:t>
      </w:r>
      <w:r w:rsidRPr="003A18CB">
        <w:rPr>
          <w:u w:val="single"/>
        </w:rPr>
        <w:t>ties to Pakistan</w:t>
      </w:r>
      <w:r w:rsidRPr="003A18CB">
        <w:rPr>
          <w:sz w:val="14"/>
          <w:szCs w:val="16"/>
        </w:rPr>
        <w:t>. During the 1980s, in response to the use of missiles during the Iran-Iraq War and their growing proliferation throughout the region, Saudi Arabia acquired several dozen css-2 intermediate-range ballistic missiles from China. The Pakistani government reportedly brokered the deal, and it may have also offered to sell Saudi Arabia nuclear warheads for the css-2s, which are not accurate enough to deliver conventional warheads effectively. There are still rumors that Riyadh and Islamabad have had discussions involving nuclear weapons, nuclear technology, or security guarantees. This "Islamabad option" could develop in one of several different ways.</w:t>
      </w:r>
      <w:r w:rsidRPr="003A18CB">
        <w:rPr>
          <w:rStyle w:val="apple-converted-space"/>
          <w:sz w:val="14"/>
          <w:szCs w:val="16"/>
        </w:rPr>
        <w:t> </w:t>
      </w:r>
      <w:r w:rsidRPr="003A18CB">
        <w:rPr>
          <w:u w:val="single"/>
        </w:rPr>
        <w:t>Pakistan could sell operational nuclear weapons</w:t>
      </w:r>
      <w:r w:rsidRPr="003A18CB">
        <w:rPr>
          <w:rStyle w:val="apple-converted-space"/>
          <w:u w:val="single"/>
        </w:rPr>
        <w:t> </w:t>
      </w:r>
      <w:r w:rsidRPr="003A18CB">
        <w:rPr>
          <w:u w:val="single"/>
        </w:rPr>
        <w:t>and delivery systems</w:t>
      </w:r>
      <w:r w:rsidRPr="003A18CB">
        <w:rPr>
          <w:sz w:val="14"/>
        </w:rPr>
        <w:t xml:space="preserve"> to Saudi Arabia,</w:t>
      </w:r>
      <w:r w:rsidRPr="003A18CB">
        <w:rPr>
          <w:rStyle w:val="apple-converted-space"/>
          <w:sz w:val="14"/>
        </w:rPr>
        <w:t> </w:t>
      </w:r>
      <w:r w:rsidRPr="003A18CB">
        <w:rPr>
          <w:u w:val="single"/>
        </w:rPr>
        <w:t>or</w:t>
      </w:r>
      <w:r w:rsidRPr="003A18CB">
        <w:rPr>
          <w:rStyle w:val="apple-converted-space"/>
          <w:u w:val="single"/>
        </w:rPr>
        <w:t> </w:t>
      </w:r>
      <w:r w:rsidRPr="003A18CB">
        <w:rPr>
          <w:sz w:val="14"/>
        </w:rPr>
        <w:t>it could</w:t>
      </w:r>
      <w:r w:rsidRPr="003A18CB">
        <w:rPr>
          <w:rStyle w:val="apple-converted-space"/>
          <w:sz w:val="14"/>
        </w:rPr>
        <w:t> </w:t>
      </w:r>
      <w:r w:rsidRPr="003A18CB">
        <w:rPr>
          <w:sz w:val="14"/>
        </w:rPr>
        <w:t>provide the Saudis with</w:t>
      </w:r>
      <w:r w:rsidRPr="003A18CB">
        <w:rPr>
          <w:rStyle w:val="apple-converted-space"/>
          <w:sz w:val="14"/>
        </w:rPr>
        <w:t> </w:t>
      </w:r>
      <w:r w:rsidRPr="003A18CB">
        <w:rPr>
          <w:sz w:val="14"/>
        </w:rPr>
        <w:t>the</w:t>
      </w:r>
      <w:r w:rsidRPr="003A18CB">
        <w:rPr>
          <w:rStyle w:val="apple-converted-space"/>
          <w:sz w:val="14"/>
        </w:rPr>
        <w:t> </w:t>
      </w:r>
      <w:r w:rsidRPr="003A18CB">
        <w:rPr>
          <w:u w:val="single"/>
        </w:rPr>
        <w:t>infrastructure</w:t>
      </w:r>
      <w:r w:rsidRPr="003A18CB">
        <w:rPr>
          <w:sz w:val="14"/>
        </w:rPr>
        <w:t xml:space="preserve">, material, </w:t>
      </w:r>
      <w:r w:rsidRPr="003A18CB">
        <w:rPr>
          <w:u w:val="single"/>
        </w:rPr>
        <w:t>and technical support</w:t>
      </w:r>
      <w:r w:rsidRPr="003A18CB">
        <w:rPr>
          <w:rStyle w:val="apple-converted-space"/>
          <w:sz w:val="14"/>
        </w:rPr>
        <w:t> </w:t>
      </w:r>
      <w:r w:rsidRPr="003A18CB">
        <w:rPr>
          <w:sz w:val="14"/>
        </w:rPr>
        <w:t>they need to produce nuclear weapons themselves within a matter of years, as opposed to a decade or longer</w:t>
      </w:r>
      <w:r w:rsidRPr="003A18CB">
        <w:rPr>
          <w:sz w:val="14"/>
          <w:szCs w:val="16"/>
        </w:rPr>
        <w:t>. Not only has Pakistan provided such support in the past, but it is currently building two more heavy-water reactors for plutonium production and a second chemical reprocessing facility to extract plutonium from spent nuclear fuel.</w:t>
      </w:r>
      <w:r w:rsidRPr="003A18CB">
        <w:rPr>
          <w:rStyle w:val="apple-converted-space"/>
          <w:sz w:val="14"/>
          <w:szCs w:val="16"/>
        </w:rPr>
        <w:t> </w:t>
      </w:r>
      <w:r w:rsidRPr="003A18CB">
        <w:rPr>
          <w:sz w:val="14"/>
        </w:rPr>
        <w:t xml:space="preserve">In other words, it might accumulate more fissile material than it needs to maintain even a substantially expanded arsenal of its own. </w:t>
      </w:r>
      <w:r w:rsidRPr="003A18CB">
        <w:rPr>
          <w:sz w:val="14"/>
          <w:szCs w:val="16"/>
        </w:rPr>
        <w:t>Alternatively,</w:t>
      </w:r>
      <w:r w:rsidRPr="003A18CB">
        <w:rPr>
          <w:rStyle w:val="apple-converted-space"/>
          <w:sz w:val="14"/>
          <w:szCs w:val="16"/>
        </w:rPr>
        <w:t> </w:t>
      </w:r>
      <w:r w:rsidRPr="003A18CB">
        <w:rPr>
          <w:sz w:val="14"/>
        </w:rPr>
        <w:t>Pakistan might offer an extended deterrent guarantee</w:t>
      </w:r>
      <w:r w:rsidRPr="003A18CB">
        <w:rPr>
          <w:rStyle w:val="apple-converted-space"/>
          <w:sz w:val="14"/>
        </w:rPr>
        <w:t> </w:t>
      </w:r>
      <w:r w:rsidRPr="003A18CB">
        <w:rPr>
          <w:sz w:val="14"/>
        </w:rPr>
        <w:t>to Saudi Arabia and deploy nuclear weapons, delivery systems, and troops on Saudi territory, a practice that the United States has employed for decades with its allies</w:t>
      </w:r>
      <w:r w:rsidRPr="003A18CB">
        <w:rPr>
          <w:sz w:val="14"/>
          <w:szCs w:val="16"/>
        </w:rPr>
        <w:t xml:space="preserve">. This arrangement could be particularly appealing to both Saudi Arabia and Pakistan. It would allow the Saudis to argue that they are not violating the </w:t>
      </w:r>
      <w:proofErr w:type="spellStart"/>
      <w:r w:rsidRPr="003A18CB">
        <w:rPr>
          <w:sz w:val="14"/>
          <w:szCs w:val="16"/>
        </w:rPr>
        <w:t>npt</w:t>
      </w:r>
      <w:proofErr w:type="spellEnd"/>
      <w:r w:rsidRPr="003A18CB">
        <w:rPr>
          <w:sz w:val="14"/>
          <w:szCs w:val="16"/>
        </w:rPr>
        <w:t xml:space="preserve"> since they would not be acquiring their own nuclear weapons. And an extended deterrent from Pakistan might be preferable to one from the United States because stationing foreign Muslim forces on Saudi territory would not trigger the kind of popular opposition that would accompany the deployment of U.S. troops. Pakistan, for its part, would gain financial benefits and international clout by deploying nuclear weapons in Saudi Arabia, as well as strategic depth against its chief rival, India. The Islamabad option raises a host of difficult issues, perhaps the most worrisome being how </w:t>
      </w:r>
      <w:r w:rsidRPr="003A18CB">
        <w:rPr>
          <w:szCs w:val="16"/>
          <w:u w:val="single"/>
        </w:rPr>
        <w:t>India would</w:t>
      </w:r>
      <w:r w:rsidRPr="003A18CB">
        <w:rPr>
          <w:sz w:val="14"/>
          <w:szCs w:val="16"/>
        </w:rPr>
        <w:t xml:space="preserve"> respond. Would it </w:t>
      </w:r>
      <w:r w:rsidRPr="003A18CB">
        <w:rPr>
          <w:szCs w:val="16"/>
          <w:u w:val="single"/>
        </w:rPr>
        <w:t>target Pakistan's weapons</w:t>
      </w:r>
      <w:r w:rsidRPr="003A18CB">
        <w:rPr>
          <w:sz w:val="14"/>
          <w:szCs w:val="16"/>
        </w:rPr>
        <w:t xml:space="preserve"> in Saudi Arabia </w:t>
      </w:r>
      <w:r w:rsidRPr="003A18CB">
        <w:rPr>
          <w:szCs w:val="16"/>
          <w:u w:val="single"/>
        </w:rPr>
        <w:t xml:space="preserve">with its own </w:t>
      </w:r>
      <w:r w:rsidRPr="003A18CB">
        <w:rPr>
          <w:sz w:val="14"/>
        </w:rPr>
        <w:t>conventional or</w:t>
      </w:r>
      <w:r w:rsidRPr="003A18CB">
        <w:rPr>
          <w:szCs w:val="16"/>
          <w:u w:val="single"/>
        </w:rPr>
        <w:t xml:space="preserve"> nuclear weapons?</w:t>
      </w:r>
      <w:r w:rsidRPr="003A18CB">
        <w:rPr>
          <w:sz w:val="14"/>
          <w:szCs w:val="16"/>
        </w:rPr>
        <w:t xml:space="preserve"> How would this expanded nuclear competition influence stability during a crisis in either the Middle East or South Asia? </w:t>
      </w:r>
      <w:r w:rsidRPr="003A18CB">
        <w:rPr>
          <w:szCs w:val="16"/>
          <w:u w:val="single"/>
        </w:rPr>
        <w:t xml:space="preserve">Regardless of India's reaction, any decision by the Saudi government </w:t>
      </w:r>
      <w:r w:rsidRPr="003A18CB">
        <w:rPr>
          <w:sz w:val="14"/>
          <w:szCs w:val="16"/>
        </w:rPr>
        <w:t xml:space="preserve">to seek out nuclear weapons, by whatever means, </w:t>
      </w:r>
      <w:r w:rsidRPr="003A18CB">
        <w:rPr>
          <w:szCs w:val="16"/>
          <w:u w:val="single"/>
        </w:rPr>
        <w:t xml:space="preserve">would be highly destabilizing. It would increase the incentives of other nations in the Middle East </w:t>
      </w:r>
      <w:r w:rsidRPr="003A18CB">
        <w:rPr>
          <w:sz w:val="14"/>
          <w:szCs w:val="16"/>
        </w:rPr>
        <w:t xml:space="preserve">to pursue nuclear weapons of their own. </w:t>
      </w:r>
      <w:r w:rsidRPr="003A18CB">
        <w:rPr>
          <w:szCs w:val="16"/>
          <w:u w:val="single"/>
        </w:rPr>
        <w:t>And it could increase their ability to do so</w:t>
      </w:r>
      <w:r w:rsidRPr="003A18CB">
        <w:rPr>
          <w:sz w:val="14"/>
          <w:szCs w:val="16"/>
        </w:rPr>
        <w:t xml:space="preserve"> by eroding the remaining barriers to nuclear proliferation: each additional state that acquires nuclear weapons weakens the nonproliferation regime, even if its particular method of acquisition only circumvents, rather than violates, the </w:t>
      </w:r>
      <w:proofErr w:type="spellStart"/>
      <w:r w:rsidRPr="003A18CB">
        <w:rPr>
          <w:sz w:val="14"/>
          <w:szCs w:val="16"/>
        </w:rPr>
        <w:t>npt</w:t>
      </w:r>
      <w:proofErr w:type="spellEnd"/>
      <w:r w:rsidRPr="003A18CB">
        <w:rPr>
          <w:sz w:val="14"/>
          <w:szCs w:val="16"/>
        </w:rPr>
        <w:t>.</w:t>
      </w:r>
      <w:r w:rsidRPr="003A18CB">
        <w:rPr>
          <w:rStyle w:val="apple-converted-space"/>
          <w:sz w:val="14"/>
          <w:szCs w:val="16"/>
        </w:rPr>
        <w:t> </w:t>
      </w:r>
      <w:r w:rsidRPr="003A18CB">
        <w:rPr>
          <w:sz w:val="14"/>
        </w:rPr>
        <w:t>Were Saudi Arabia to acquire nuclear weapons, the Middle East would count three nuclear-armed states,</w:t>
      </w:r>
      <w:r w:rsidRPr="003A18CB">
        <w:rPr>
          <w:rStyle w:val="apple-converted-space"/>
          <w:sz w:val="14"/>
        </w:rPr>
        <w:t> </w:t>
      </w:r>
      <w:r w:rsidRPr="003A18CB">
        <w:rPr>
          <w:sz w:val="14"/>
        </w:rPr>
        <w:t>and perhaps more before long.</w:t>
      </w:r>
      <w:r w:rsidRPr="003A18CB">
        <w:rPr>
          <w:rStyle w:val="apple-converted-space"/>
          <w:sz w:val="14"/>
        </w:rPr>
        <w:t> </w:t>
      </w:r>
      <w:r w:rsidRPr="003A18CB">
        <w:rPr>
          <w:u w:val="single"/>
        </w:rPr>
        <w:t>It is unclear how such</w:t>
      </w:r>
      <w:r w:rsidRPr="003A18CB">
        <w:rPr>
          <w:rStyle w:val="apple-converted-space"/>
          <w:u w:val="single"/>
        </w:rPr>
        <w:t> </w:t>
      </w:r>
      <w:r w:rsidRPr="003A18CB">
        <w:rPr>
          <w:u w:val="single"/>
        </w:rPr>
        <w:t>an n-player</w:t>
      </w:r>
      <w:r w:rsidRPr="003A18CB">
        <w:rPr>
          <w:rStyle w:val="apple-converted-space"/>
          <w:u w:val="single"/>
        </w:rPr>
        <w:t> </w:t>
      </w:r>
      <w:r w:rsidRPr="003A18CB">
        <w:rPr>
          <w:u w:val="single"/>
        </w:rPr>
        <w:t>competition would unfold</w:t>
      </w:r>
      <w:r w:rsidRPr="003A18CB">
        <w:rPr>
          <w:rStyle w:val="apple-converted-space"/>
          <w:u w:val="single"/>
        </w:rPr>
        <w:t> </w:t>
      </w:r>
      <w:r w:rsidRPr="003A18CB">
        <w:rPr>
          <w:u w:val="single"/>
        </w:rPr>
        <w:t>because most analyses of nuclear deterrence are based on the U.S</w:t>
      </w:r>
      <w:proofErr w:type="gramStart"/>
      <w:r w:rsidRPr="003A18CB">
        <w:rPr>
          <w:u w:val="single"/>
        </w:rPr>
        <w:t>.-</w:t>
      </w:r>
      <w:proofErr w:type="gramEnd"/>
      <w:r w:rsidRPr="003A18CB">
        <w:rPr>
          <w:u w:val="single"/>
        </w:rPr>
        <w:t xml:space="preserve"> Soviet rivalry </w:t>
      </w:r>
      <w:r w:rsidRPr="003A18CB">
        <w:rPr>
          <w:sz w:val="14"/>
        </w:rPr>
        <w:t>during the Cold War.</w:t>
      </w:r>
      <w:r w:rsidRPr="003A18CB">
        <w:rPr>
          <w:rStyle w:val="apple-converted-space"/>
          <w:sz w:val="14"/>
        </w:rPr>
        <w:t> </w:t>
      </w:r>
      <w:r w:rsidRPr="003A18CB">
        <w:rPr>
          <w:sz w:val="14"/>
        </w:rPr>
        <w:t>It seems likely, however,</w:t>
      </w:r>
      <w:r w:rsidRPr="003A18CB">
        <w:rPr>
          <w:rStyle w:val="apple-converted-space"/>
          <w:sz w:val="14"/>
        </w:rPr>
        <w:t> </w:t>
      </w:r>
      <w:r w:rsidRPr="003A18CB">
        <w:rPr>
          <w:sz w:val="14"/>
        </w:rPr>
        <w:t xml:space="preserve">that </w:t>
      </w:r>
      <w:r w:rsidRPr="003A18CB">
        <w:rPr>
          <w:u w:val="single"/>
        </w:rPr>
        <w:t>the interaction</w:t>
      </w:r>
      <w:r w:rsidRPr="003A18CB">
        <w:rPr>
          <w:rStyle w:val="apple-converted-space"/>
          <w:sz w:val="14"/>
        </w:rPr>
        <w:t> </w:t>
      </w:r>
      <w:r w:rsidRPr="003A18CB">
        <w:rPr>
          <w:sz w:val="14"/>
        </w:rPr>
        <w:t>among three or</w:t>
      </w:r>
      <w:r w:rsidRPr="003A18CB">
        <w:rPr>
          <w:rStyle w:val="apple-converted-space"/>
          <w:sz w:val="14"/>
        </w:rPr>
        <w:t> </w:t>
      </w:r>
      <w:r w:rsidRPr="003A18CB">
        <w:rPr>
          <w:bCs/>
          <w:sz w:val="14"/>
        </w:rPr>
        <w:t>more nuclear-armed powers</w:t>
      </w:r>
      <w:r w:rsidRPr="003A18CB">
        <w:rPr>
          <w:rStyle w:val="apple-converted-space"/>
          <w:bCs/>
          <w:sz w:val="14"/>
        </w:rPr>
        <w:t> </w:t>
      </w:r>
      <w:r w:rsidRPr="003A18CB">
        <w:rPr>
          <w:bCs/>
          <w:u w:val="single"/>
        </w:rPr>
        <w:t>would be more prone to miscalculation and escalation</w:t>
      </w:r>
      <w:r w:rsidRPr="003A18CB">
        <w:rPr>
          <w:rStyle w:val="apple-converted-space"/>
          <w:sz w:val="14"/>
        </w:rPr>
        <w:t> </w:t>
      </w:r>
      <w:r w:rsidRPr="003A18CB">
        <w:rPr>
          <w:sz w:val="14"/>
        </w:rPr>
        <w:t>than a bipolar competition.</w:t>
      </w:r>
      <w:r w:rsidRPr="003A18CB">
        <w:rPr>
          <w:rStyle w:val="apple-converted-space"/>
          <w:sz w:val="14"/>
          <w:szCs w:val="16"/>
        </w:rPr>
        <w:t> </w:t>
      </w:r>
      <w:r w:rsidRPr="003A18CB">
        <w:rPr>
          <w:sz w:val="14"/>
          <w:szCs w:val="16"/>
        </w:rPr>
        <w:t xml:space="preserve">During the Cold War, the United States and the Soviet Union only needed to concern themselves with an attack from the other. </w:t>
      </w:r>
      <w:r w:rsidRPr="003A18CB">
        <w:rPr>
          <w:sz w:val="14"/>
        </w:rPr>
        <w:t>Multipolar systems are</w:t>
      </w:r>
      <w:r w:rsidRPr="003A18CB">
        <w:rPr>
          <w:rStyle w:val="apple-converted-space"/>
          <w:sz w:val="14"/>
        </w:rPr>
        <w:t> </w:t>
      </w:r>
      <w:r w:rsidRPr="003A18CB">
        <w:rPr>
          <w:sz w:val="14"/>
        </w:rPr>
        <w:t>generally considered to be</w:t>
      </w:r>
      <w:r w:rsidRPr="003A18CB">
        <w:rPr>
          <w:rStyle w:val="apple-converted-space"/>
          <w:sz w:val="14"/>
        </w:rPr>
        <w:t> </w:t>
      </w:r>
      <w:r w:rsidRPr="003A18CB">
        <w:rPr>
          <w:sz w:val="14"/>
        </w:rPr>
        <w:t xml:space="preserve">less stable than bipolar systems because </w:t>
      </w:r>
      <w:r w:rsidRPr="003A18CB">
        <w:rPr>
          <w:u w:val="single"/>
        </w:rPr>
        <w:t>coalitions can shift quickly, upsetting the balance of power and creating incentives for an attack.</w:t>
      </w:r>
      <w:r w:rsidRPr="003A18CB">
        <w:rPr>
          <w:rStyle w:val="apple-converted-space"/>
          <w:u w:val="single"/>
        </w:rPr>
        <w:t> </w:t>
      </w:r>
      <w:r w:rsidRPr="003A18CB">
        <w:rPr>
          <w:szCs w:val="16"/>
          <w:u w:val="single"/>
        </w:rPr>
        <w:t>More important,</w:t>
      </w:r>
      <w:r w:rsidRPr="003A18CB">
        <w:rPr>
          <w:rStyle w:val="apple-converted-space"/>
          <w:szCs w:val="16"/>
          <w:u w:val="single"/>
        </w:rPr>
        <w:t> </w:t>
      </w:r>
      <w:r w:rsidRPr="003A18CB">
        <w:rPr>
          <w:u w:val="single"/>
        </w:rPr>
        <w:t>emerging nuclear powers in the Middle East might not take the costly steps necessary to preserve regional stability and avoid a nuclear exchange</w:t>
      </w:r>
      <w:r w:rsidRPr="003A18CB">
        <w:rPr>
          <w:sz w:val="14"/>
        </w:rPr>
        <w:t>. For nuclear-armed states,</w:t>
      </w:r>
      <w:r w:rsidRPr="003A18CB">
        <w:rPr>
          <w:rStyle w:val="apple-converted-space"/>
          <w:sz w:val="14"/>
        </w:rPr>
        <w:t> </w:t>
      </w:r>
      <w:r w:rsidRPr="003A18CB">
        <w:rPr>
          <w:sz w:val="14"/>
        </w:rPr>
        <w:t>the bedrock of deterrence</w:t>
      </w:r>
      <w:r w:rsidRPr="003A18CB">
        <w:rPr>
          <w:rStyle w:val="apple-converted-space"/>
          <w:sz w:val="14"/>
        </w:rPr>
        <w:t> </w:t>
      </w:r>
      <w:r w:rsidRPr="003A18CB">
        <w:rPr>
          <w:sz w:val="14"/>
        </w:rPr>
        <w:t>is</w:t>
      </w:r>
      <w:r w:rsidRPr="003A18CB">
        <w:rPr>
          <w:rStyle w:val="apple-converted-space"/>
          <w:sz w:val="14"/>
        </w:rPr>
        <w:t> </w:t>
      </w:r>
      <w:r w:rsidRPr="003A18CB">
        <w:rPr>
          <w:sz w:val="14"/>
        </w:rPr>
        <w:t>the knowledge that each side has</w:t>
      </w:r>
      <w:r w:rsidRPr="003A18CB">
        <w:rPr>
          <w:rStyle w:val="apple-converted-space"/>
          <w:sz w:val="14"/>
        </w:rPr>
        <w:t> </w:t>
      </w:r>
      <w:r w:rsidRPr="003A18CB">
        <w:rPr>
          <w:sz w:val="14"/>
        </w:rPr>
        <w:t>a secure second-strike capabilit</w:t>
      </w:r>
      <w:r w:rsidRPr="003A18CB">
        <w:rPr>
          <w:sz w:val="14"/>
          <w:szCs w:val="16"/>
        </w:rPr>
        <w:t>y, so that no state can launch an attack with the expectation that it can wipe out its opponents' forces and avoid a devastating retaliation. However,</w:t>
      </w:r>
      <w:r w:rsidRPr="003A18CB">
        <w:rPr>
          <w:rStyle w:val="apple-converted-space"/>
          <w:sz w:val="14"/>
          <w:szCs w:val="16"/>
        </w:rPr>
        <w:t> </w:t>
      </w:r>
      <w:r w:rsidRPr="003A18CB">
        <w:rPr>
          <w:sz w:val="14"/>
        </w:rPr>
        <w:t xml:space="preserve">emerging nuclear </w:t>
      </w:r>
      <w:r w:rsidRPr="003A18CB">
        <w:rPr>
          <w:u w:val="single"/>
        </w:rPr>
        <w:t>powers might not invest in expensive</w:t>
      </w:r>
      <w:r w:rsidRPr="003A18CB">
        <w:rPr>
          <w:rStyle w:val="apple-converted-space"/>
          <w:u w:val="single"/>
        </w:rPr>
        <w:t> </w:t>
      </w:r>
      <w:r w:rsidRPr="003A18CB">
        <w:rPr>
          <w:u w:val="single"/>
        </w:rPr>
        <w:t>but survivable</w:t>
      </w:r>
      <w:r w:rsidRPr="003A18CB">
        <w:rPr>
          <w:rStyle w:val="apple-converted-space"/>
          <w:u w:val="single"/>
        </w:rPr>
        <w:t> </w:t>
      </w:r>
      <w:r w:rsidRPr="003A18CB">
        <w:rPr>
          <w:u w:val="single"/>
        </w:rPr>
        <w:t xml:space="preserve">capabilities such as hardened </w:t>
      </w:r>
      <w:r w:rsidRPr="003A18CB">
        <w:rPr>
          <w:sz w:val="14"/>
        </w:rPr>
        <w:t xml:space="preserve">missile </w:t>
      </w:r>
      <w:r w:rsidRPr="003A18CB">
        <w:rPr>
          <w:u w:val="single"/>
        </w:rPr>
        <w:t xml:space="preserve">silos </w:t>
      </w:r>
      <w:r w:rsidRPr="003A18CB">
        <w:rPr>
          <w:sz w:val="14"/>
        </w:rPr>
        <w:t xml:space="preserve">or </w:t>
      </w:r>
      <w:proofErr w:type="spellStart"/>
      <w:r w:rsidRPr="003A18CB">
        <w:rPr>
          <w:sz w:val="14"/>
        </w:rPr>
        <w:t>submarinebased</w:t>
      </w:r>
      <w:proofErr w:type="spellEnd"/>
      <w:r w:rsidRPr="003A18CB">
        <w:rPr>
          <w:sz w:val="14"/>
        </w:rPr>
        <w:t xml:space="preserve"> nuclear</w:t>
      </w:r>
      <w:r w:rsidRPr="003A18CB">
        <w:rPr>
          <w:rStyle w:val="apple-converted-space"/>
          <w:sz w:val="14"/>
        </w:rPr>
        <w:t> </w:t>
      </w:r>
      <w:r w:rsidRPr="003A18CB">
        <w:rPr>
          <w:sz w:val="14"/>
        </w:rPr>
        <w:t>forces.</w:t>
      </w:r>
      <w:r w:rsidRPr="003A18CB">
        <w:rPr>
          <w:rStyle w:val="apple-converted-space"/>
          <w:sz w:val="14"/>
        </w:rPr>
        <w:t> </w:t>
      </w:r>
      <w:r w:rsidRPr="003A18CB">
        <w:rPr>
          <w:u w:val="single"/>
        </w:rPr>
        <w:t>Given</w:t>
      </w:r>
      <w:r w:rsidRPr="003A18CB">
        <w:rPr>
          <w:rStyle w:val="apple-converted-space"/>
          <w:u w:val="single"/>
        </w:rPr>
        <w:t> </w:t>
      </w:r>
      <w:r w:rsidRPr="003A18CB">
        <w:rPr>
          <w:sz w:val="14"/>
        </w:rPr>
        <w:t>this likely vulnerability,</w:t>
      </w:r>
      <w:r w:rsidRPr="003A18CB">
        <w:rPr>
          <w:rStyle w:val="apple-converted-space"/>
          <w:sz w:val="14"/>
        </w:rPr>
        <w:t> </w:t>
      </w:r>
      <w:r w:rsidRPr="003A18CB">
        <w:rPr>
          <w:sz w:val="14"/>
        </w:rPr>
        <w:t xml:space="preserve">the </w:t>
      </w:r>
      <w:r w:rsidRPr="003A18CB">
        <w:rPr>
          <w:u w:val="single"/>
        </w:rPr>
        <w:t>close proximity</w:t>
      </w:r>
      <w:r w:rsidRPr="003A18CB">
        <w:rPr>
          <w:sz w:val="14"/>
        </w:rPr>
        <w:t xml:space="preserve"> of states in the Middle East,</w:t>
      </w:r>
      <w:r w:rsidRPr="003A18CB">
        <w:rPr>
          <w:rStyle w:val="apple-converted-space"/>
          <w:sz w:val="14"/>
        </w:rPr>
        <w:t> </w:t>
      </w:r>
      <w:r w:rsidRPr="003A18CB">
        <w:rPr>
          <w:u w:val="single"/>
        </w:rPr>
        <w:t xml:space="preserve">and </w:t>
      </w:r>
      <w:r w:rsidRPr="003A18CB">
        <w:rPr>
          <w:sz w:val="14"/>
        </w:rPr>
        <w:t>the</w:t>
      </w:r>
      <w:r w:rsidRPr="003A18CB">
        <w:rPr>
          <w:rStyle w:val="apple-converted-space"/>
          <w:sz w:val="14"/>
        </w:rPr>
        <w:t> </w:t>
      </w:r>
      <w:r w:rsidRPr="003A18CB">
        <w:rPr>
          <w:sz w:val="14"/>
        </w:rPr>
        <w:t>very</w:t>
      </w:r>
      <w:r w:rsidRPr="003A18CB">
        <w:rPr>
          <w:rStyle w:val="apple-converted-space"/>
          <w:sz w:val="14"/>
        </w:rPr>
        <w:t> </w:t>
      </w:r>
      <w:r w:rsidRPr="003A18CB">
        <w:rPr>
          <w:u w:val="single"/>
        </w:rPr>
        <w:t>short flight times</w:t>
      </w:r>
      <w:r w:rsidRPr="003A18CB">
        <w:rPr>
          <w:rStyle w:val="apple-converted-space"/>
          <w:sz w:val="14"/>
        </w:rPr>
        <w:t> </w:t>
      </w:r>
      <w:r w:rsidRPr="003A18CB">
        <w:rPr>
          <w:sz w:val="14"/>
        </w:rPr>
        <w:t>of ballistic missiles in the region,</w:t>
      </w:r>
      <w:r w:rsidRPr="003A18CB">
        <w:rPr>
          <w:rStyle w:val="apple-converted-space"/>
          <w:sz w:val="14"/>
        </w:rPr>
        <w:t> </w:t>
      </w:r>
      <w:r w:rsidRPr="003A18CB">
        <w:rPr>
          <w:sz w:val="14"/>
        </w:rPr>
        <w:t xml:space="preserve">any new nuclear </w:t>
      </w:r>
      <w:r w:rsidRPr="003A18CB">
        <w:rPr>
          <w:u w:val="single"/>
        </w:rPr>
        <w:t>powers might be compelled to "launch on warning</w:t>
      </w:r>
      <w:r w:rsidRPr="003A18CB">
        <w:rPr>
          <w:szCs w:val="16"/>
          <w:u w:val="single"/>
        </w:rPr>
        <w:t xml:space="preserve">" </w:t>
      </w:r>
      <w:r w:rsidRPr="003A18CB">
        <w:rPr>
          <w:sz w:val="14"/>
          <w:szCs w:val="16"/>
        </w:rPr>
        <w:t xml:space="preserve">of an attack </w:t>
      </w:r>
      <w:r w:rsidRPr="003A18CB">
        <w:rPr>
          <w:szCs w:val="16"/>
          <w:u w:val="single"/>
        </w:rPr>
        <w:t xml:space="preserve">or </w:t>
      </w:r>
      <w:r w:rsidRPr="003A18CB">
        <w:rPr>
          <w:sz w:val="14"/>
          <w:szCs w:val="16"/>
        </w:rPr>
        <w:t xml:space="preserve">even, during a crisis, to use their nuclear forces </w:t>
      </w:r>
      <w:r w:rsidRPr="003A18CB">
        <w:rPr>
          <w:szCs w:val="16"/>
          <w:u w:val="single"/>
        </w:rPr>
        <w:t>preemptively</w:t>
      </w:r>
      <w:r w:rsidRPr="003A18CB">
        <w:rPr>
          <w:sz w:val="14"/>
          <w:szCs w:val="16"/>
        </w:rPr>
        <w:t>.</w:t>
      </w:r>
      <w:r w:rsidRPr="003A18CB">
        <w:rPr>
          <w:rStyle w:val="apple-converted-space"/>
          <w:sz w:val="14"/>
          <w:szCs w:val="16"/>
        </w:rPr>
        <w:t> </w:t>
      </w:r>
      <w:r w:rsidRPr="003A18CB">
        <w:rPr>
          <w:sz w:val="14"/>
        </w:rPr>
        <w:t>Their</w:t>
      </w:r>
      <w:r w:rsidRPr="003A18CB">
        <w:rPr>
          <w:rStyle w:val="apple-converted-space"/>
          <w:sz w:val="14"/>
        </w:rPr>
        <w:t> </w:t>
      </w:r>
      <w:r w:rsidRPr="003A18CB">
        <w:rPr>
          <w:u w:val="single"/>
        </w:rPr>
        <w:t>governments might</w:t>
      </w:r>
      <w:r w:rsidRPr="003A18CB">
        <w:rPr>
          <w:rStyle w:val="apple-converted-space"/>
          <w:u w:val="single"/>
        </w:rPr>
        <w:t> </w:t>
      </w:r>
      <w:r w:rsidRPr="003A18CB">
        <w:rPr>
          <w:u w:val="single"/>
        </w:rPr>
        <w:t>also</w:t>
      </w:r>
      <w:r w:rsidRPr="003A18CB">
        <w:rPr>
          <w:rStyle w:val="apple-converted-space"/>
          <w:u w:val="single"/>
        </w:rPr>
        <w:t> </w:t>
      </w:r>
      <w:r w:rsidRPr="003A18CB">
        <w:rPr>
          <w:u w:val="single"/>
        </w:rPr>
        <w:t>delegate</w:t>
      </w:r>
      <w:r w:rsidRPr="003A18CB">
        <w:rPr>
          <w:sz w:val="14"/>
        </w:rPr>
        <w:t xml:space="preserve"> launch authority</w:t>
      </w:r>
      <w:r w:rsidRPr="003A18CB">
        <w:rPr>
          <w:rStyle w:val="apple-converted-space"/>
          <w:sz w:val="14"/>
        </w:rPr>
        <w:t> </w:t>
      </w:r>
      <w:r w:rsidRPr="003A18CB">
        <w:rPr>
          <w:sz w:val="14"/>
        </w:rPr>
        <w:t>to lower-level commanders,</w:t>
      </w:r>
      <w:r w:rsidRPr="003A18CB">
        <w:rPr>
          <w:rStyle w:val="apple-converted-space"/>
          <w:sz w:val="14"/>
        </w:rPr>
        <w:t> </w:t>
      </w:r>
      <w:r w:rsidRPr="003A18CB">
        <w:rPr>
          <w:u w:val="single"/>
        </w:rPr>
        <w:t xml:space="preserve">heightening </w:t>
      </w:r>
      <w:r w:rsidRPr="003A18CB">
        <w:rPr>
          <w:sz w:val="14"/>
        </w:rPr>
        <w:t xml:space="preserve">the possibility of </w:t>
      </w:r>
      <w:r w:rsidRPr="003A18CB">
        <w:rPr>
          <w:u w:val="single"/>
        </w:rPr>
        <w:t xml:space="preserve">miscalculation </w:t>
      </w:r>
      <w:r w:rsidRPr="003A18CB">
        <w:rPr>
          <w:sz w:val="14"/>
        </w:rPr>
        <w:t>and escalation</w:t>
      </w:r>
      <w:r w:rsidRPr="003A18CB">
        <w:rPr>
          <w:sz w:val="14"/>
          <w:szCs w:val="16"/>
        </w:rPr>
        <w:t xml:space="preserve">. Moreover, if early warning systems </w:t>
      </w:r>
      <w:proofErr w:type="gramStart"/>
      <w:r w:rsidRPr="003A18CB">
        <w:rPr>
          <w:sz w:val="14"/>
          <w:szCs w:val="16"/>
        </w:rPr>
        <w:t>were not integrated</w:t>
      </w:r>
      <w:proofErr w:type="gramEnd"/>
      <w:r w:rsidRPr="003A18CB">
        <w:rPr>
          <w:sz w:val="14"/>
          <w:szCs w:val="16"/>
        </w:rPr>
        <w:t xml:space="preserve"> into robust command-and-control systems, the risk of an unauthorized or accidental launch would increase further still. And without sophisticated early warning systems, </w:t>
      </w:r>
      <w:r w:rsidRPr="003A18CB">
        <w:rPr>
          <w:szCs w:val="16"/>
          <w:u w:val="single"/>
        </w:rPr>
        <w:t xml:space="preserve">a nuclear attack might be </w:t>
      </w:r>
      <w:proofErr w:type="spellStart"/>
      <w:r w:rsidRPr="003A18CB">
        <w:rPr>
          <w:szCs w:val="16"/>
          <w:u w:val="single"/>
        </w:rPr>
        <w:t>unattributable</w:t>
      </w:r>
      <w:proofErr w:type="spellEnd"/>
      <w:r w:rsidRPr="003A18CB">
        <w:rPr>
          <w:sz w:val="14"/>
          <w:szCs w:val="16"/>
        </w:rPr>
        <w:t xml:space="preserve"> or attributed incorrectly. That is, assuming that the leadership of a targeted state survived a first strike, it might not be able to accurately determine which nation was responsible. And this</w:t>
      </w:r>
      <w:r w:rsidRPr="003A18CB">
        <w:rPr>
          <w:rStyle w:val="apple-converted-space"/>
          <w:sz w:val="14"/>
          <w:szCs w:val="16"/>
        </w:rPr>
        <w:t> </w:t>
      </w:r>
      <w:r w:rsidRPr="003A18CB">
        <w:rPr>
          <w:sz w:val="14"/>
        </w:rPr>
        <w:t>uncertainty, when combined with the pressure to respond quickly,</w:t>
      </w:r>
      <w:r w:rsidRPr="003A18CB">
        <w:rPr>
          <w:rStyle w:val="apple-converted-space"/>
          <w:sz w:val="14"/>
        </w:rPr>
        <w:t> </w:t>
      </w:r>
      <w:r w:rsidRPr="003A18CB">
        <w:rPr>
          <w:sz w:val="14"/>
        </w:rPr>
        <w:t>would create a significant risk that it would retaliate against the wrong party,</w:t>
      </w:r>
      <w:r w:rsidRPr="003A18CB">
        <w:rPr>
          <w:rStyle w:val="apple-converted-space"/>
          <w:sz w:val="14"/>
        </w:rPr>
        <w:t> </w:t>
      </w:r>
      <w:r w:rsidRPr="003A18CB">
        <w:rPr>
          <w:sz w:val="14"/>
        </w:rPr>
        <w:t>potentially</w:t>
      </w:r>
      <w:r w:rsidRPr="003A18CB">
        <w:rPr>
          <w:rStyle w:val="apple-converted-space"/>
          <w:sz w:val="14"/>
        </w:rPr>
        <w:t> </w:t>
      </w:r>
      <w:r w:rsidRPr="003A18CB">
        <w:rPr>
          <w:sz w:val="14"/>
        </w:rPr>
        <w:t>triggering a regional nuclear war. Most existing nuclear powers have taken steps to protect their nuclear weapons from unauthorized use</w:t>
      </w:r>
      <w:r w:rsidRPr="003A18CB">
        <w:rPr>
          <w:sz w:val="14"/>
          <w:szCs w:val="16"/>
        </w:rPr>
        <w:t>: from closely screening key personnel to developing technical safety measures, such as permissive action links, which require special codes before the weapons can be armed.</w:t>
      </w:r>
      <w:r w:rsidRPr="003A18CB">
        <w:rPr>
          <w:rStyle w:val="apple-converted-space"/>
          <w:sz w:val="14"/>
          <w:szCs w:val="16"/>
        </w:rPr>
        <w:t> </w:t>
      </w:r>
      <w:r w:rsidRPr="003A18CB">
        <w:rPr>
          <w:sz w:val="14"/>
        </w:rPr>
        <w:t xml:space="preserve">Yet </w:t>
      </w:r>
      <w:r w:rsidRPr="003A18CB">
        <w:rPr>
          <w:u w:val="single"/>
        </w:rPr>
        <w:t>there is no guarantee</w:t>
      </w:r>
      <w:r w:rsidRPr="003A18CB">
        <w:rPr>
          <w:sz w:val="14"/>
        </w:rPr>
        <w:t xml:space="preserve"> that emerging nuclear powers would be willing or able to implement these measures</w:t>
      </w:r>
      <w:r w:rsidRPr="003A18CB">
        <w:rPr>
          <w:sz w:val="14"/>
          <w:szCs w:val="16"/>
        </w:rPr>
        <w:t xml:space="preserve">, </w:t>
      </w:r>
      <w:r w:rsidRPr="003A18CB">
        <w:rPr>
          <w:szCs w:val="16"/>
          <w:u w:val="single"/>
        </w:rPr>
        <w:t xml:space="preserve">creating a </w:t>
      </w:r>
      <w:r w:rsidRPr="003A18CB">
        <w:rPr>
          <w:sz w:val="14"/>
        </w:rPr>
        <w:t>significant</w:t>
      </w:r>
      <w:r w:rsidRPr="003A18CB">
        <w:rPr>
          <w:sz w:val="14"/>
          <w:szCs w:val="16"/>
        </w:rPr>
        <w:t xml:space="preserve"> </w:t>
      </w:r>
      <w:r w:rsidRPr="003A18CB">
        <w:rPr>
          <w:szCs w:val="16"/>
          <w:u w:val="single"/>
        </w:rPr>
        <w:t xml:space="preserve">risk </w:t>
      </w:r>
      <w:r w:rsidRPr="003A18CB">
        <w:rPr>
          <w:sz w:val="14"/>
          <w:szCs w:val="16"/>
        </w:rPr>
        <w:t xml:space="preserve">that their </w:t>
      </w:r>
      <w:r w:rsidRPr="003A18CB">
        <w:rPr>
          <w:szCs w:val="16"/>
          <w:u w:val="single"/>
        </w:rPr>
        <w:t>governments might lose control over the weapons or nuclear material</w:t>
      </w:r>
      <w:r w:rsidRPr="003A18CB">
        <w:rPr>
          <w:sz w:val="14"/>
          <w:szCs w:val="16"/>
        </w:rPr>
        <w:t xml:space="preserve"> and </w:t>
      </w:r>
      <w:proofErr w:type="gramStart"/>
      <w:r w:rsidRPr="003A18CB">
        <w:rPr>
          <w:sz w:val="14"/>
          <w:szCs w:val="16"/>
        </w:rPr>
        <w:t xml:space="preserve">that </w:t>
      </w:r>
      <w:proofErr w:type="spellStart"/>
      <w:r w:rsidRPr="003A18CB">
        <w:rPr>
          <w:sz w:val="14"/>
          <w:szCs w:val="16"/>
        </w:rPr>
        <w:t>nonstate</w:t>
      </w:r>
      <w:proofErr w:type="spellEnd"/>
      <w:r w:rsidRPr="003A18CB">
        <w:rPr>
          <w:sz w:val="14"/>
          <w:szCs w:val="16"/>
        </w:rPr>
        <w:t xml:space="preserve"> actors</w:t>
      </w:r>
      <w:proofErr w:type="gramEnd"/>
      <w:r w:rsidRPr="003A18CB">
        <w:rPr>
          <w:sz w:val="14"/>
          <w:szCs w:val="16"/>
        </w:rPr>
        <w:t xml:space="preserve"> could gain access to these items.</w:t>
      </w:r>
      <w:r w:rsidRPr="003A18CB">
        <w:rPr>
          <w:rStyle w:val="apple-converted-space"/>
          <w:sz w:val="14"/>
          <w:szCs w:val="16"/>
        </w:rPr>
        <w:t> </w:t>
      </w:r>
      <w:r w:rsidRPr="003A18CB">
        <w:rPr>
          <w:sz w:val="14"/>
        </w:rPr>
        <w:t>Some states might seek to mitigate threats to their nuclear arsenals</w:t>
      </w:r>
      <w:r w:rsidRPr="003A18CB">
        <w:rPr>
          <w:sz w:val="14"/>
          <w:szCs w:val="16"/>
        </w:rPr>
        <w:t>; for instance, they might hide their weapons. In that case, however,</w:t>
      </w:r>
      <w:r w:rsidRPr="003A18CB">
        <w:rPr>
          <w:rStyle w:val="apple-converted-space"/>
          <w:sz w:val="14"/>
          <w:szCs w:val="16"/>
        </w:rPr>
        <w:t> </w:t>
      </w:r>
      <w:r w:rsidRPr="003A18CB">
        <w:rPr>
          <w:sz w:val="14"/>
        </w:rPr>
        <w:t>a single intelligence compromise could leave</w:t>
      </w:r>
      <w:r w:rsidRPr="003A18CB">
        <w:rPr>
          <w:rStyle w:val="apple-converted-space"/>
          <w:sz w:val="14"/>
        </w:rPr>
        <w:t> </w:t>
      </w:r>
      <w:r w:rsidRPr="003A18CB">
        <w:rPr>
          <w:sz w:val="14"/>
        </w:rPr>
        <w:t>their</w:t>
      </w:r>
      <w:r w:rsidRPr="003A18CB">
        <w:rPr>
          <w:rStyle w:val="apple-converted-space"/>
          <w:sz w:val="14"/>
        </w:rPr>
        <w:t> </w:t>
      </w:r>
      <w:r w:rsidRPr="003A18CB">
        <w:rPr>
          <w:sz w:val="14"/>
        </w:rPr>
        <w:t>weapons vulnerable to attack</w:t>
      </w:r>
      <w:r w:rsidRPr="003A18CB">
        <w:rPr>
          <w:rStyle w:val="apple-converted-space"/>
          <w:sz w:val="14"/>
        </w:rPr>
        <w:t> </w:t>
      </w:r>
      <w:r w:rsidRPr="003A18CB">
        <w:rPr>
          <w:sz w:val="14"/>
        </w:rPr>
        <w:t>or theft.</w:t>
      </w:r>
      <w:r w:rsidRPr="003A18CB">
        <w:rPr>
          <w:rStyle w:val="apple-converted-space"/>
          <w:sz w:val="14"/>
        </w:rPr>
        <w:t> </w:t>
      </w:r>
      <w:r w:rsidRPr="003A18CB">
        <w:rPr>
          <w:sz w:val="14"/>
          <w:szCs w:val="16"/>
        </w:rPr>
        <w:t>Meanwhile,</w:t>
      </w:r>
      <w:r w:rsidRPr="003A18CB">
        <w:rPr>
          <w:rStyle w:val="apple-converted-space"/>
          <w:sz w:val="14"/>
          <w:szCs w:val="16"/>
        </w:rPr>
        <w:t> </w:t>
      </w:r>
      <w:r w:rsidRPr="003A18CB">
        <w:rPr>
          <w:u w:val="single"/>
        </w:rPr>
        <w:t>states outside the Middle East could also be a source of instability</w:t>
      </w:r>
      <w:r w:rsidRPr="003A18CB">
        <w:rPr>
          <w:sz w:val="14"/>
          <w:szCs w:val="16"/>
        </w:rPr>
        <w:t>.</w:t>
      </w:r>
      <w:r w:rsidRPr="003A18CB">
        <w:rPr>
          <w:rStyle w:val="apple-converted-space"/>
          <w:sz w:val="14"/>
          <w:szCs w:val="16"/>
        </w:rPr>
        <w:t> </w:t>
      </w:r>
      <w:r w:rsidRPr="003A18CB">
        <w:rPr>
          <w:sz w:val="14"/>
          <w:szCs w:val="16"/>
        </w:rPr>
        <w:t>Throughout the Cold War, the United States and the Soviet Union were engaged in a nuclear arms race that other nations were essentially powerless to influence.</w:t>
      </w:r>
      <w:r w:rsidRPr="003A18CB">
        <w:rPr>
          <w:rStyle w:val="apple-converted-space"/>
          <w:sz w:val="14"/>
          <w:szCs w:val="16"/>
        </w:rPr>
        <w:t> </w:t>
      </w:r>
      <w:r w:rsidRPr="003A18CB">
        <w:rPr>
          <w:sz w:val="14"/>
        </w:rPr>
        <w:t xml:space="preserve">In a multipolar nuclear Middle East, </w:t>
      </w:r>
      <w:r w:rsidRPr="003A18CB">
        <w:rPr>
          <w:u w:val="single"/>
        </w:rPr>
        <w:t xml:space="preserve">other </w:t>
      </w:r>
      <w:r w:rsidRPr="003A18CB">
        <w:rPr>
          <w:sz w:val="14"/>
        </w:rPr>
        <w:t xml:space="preserve">nuclear </w:t>
      </w:r>
      <w:r w:rsidRPr="003A18CB">
        <w:rPr>
          <w:u w:val="single"/>
        </w:rPr>
        <w:t xml:space="preserve">powers </w:t>
      </w:r>
      <w:r w:rsidRPr="003A18CB">
        <w:rPr>
          <w:sz w:val="14"/>
        </w:rPr>
        <w:t xml:space="preserve">and states with advanced military technology </w:t>
      </w:r>
      <w:r w:rsidRPr="003A18CB">
        <w:rPr>
          <w:u w:val="single"/>
        </w:rPr>
        <w:t>could influence</w:t>
      </w:r>
      <w:r w:rsidRPr="003A18CB">
        <w:rPr>
          <w:sz w:val="14"/>
        </w:rPr>
        <w:t xml:space="preserve">-for good or ill-the military </w:t>
      </w:r>
      <w:r w:rsidRPr="003A18CB">
        <w:rPr>
          <w:u w:val="single"/>
        </w:rPr>
        <w:t xml:space="preserve">competition </w:t>
      </w:r>
      <w:r w:rsidRPr="003A18CB">
        <w:rPr>
          <w:sz w:val="14"/>
        </w:rPr>
        <w:t xml:space="preserve">within the region by selling or transferring technologies that most local actors lack today: solid-fuel rocket motors, enhanced missile-guidance systems, warhead miniaturization technology, early warning systems, </w:t>
      </w:r>
      <w:proofErr w:type="gramStart"/>
      <w:r w:rsidRPr="003A18CB">
        <w:rPr>
          <w:sz w:val="14"/>
        </w:rPr>
        <w:t>air</w:t>
      </w:r>
      <w:proofErr w:type="gramEnd"/>
      <w:r w:rsidRPr="003A18CB">
        <w:rPr>
          <w:sz w:val="14"/>
        </w:rPr>
        <w:t xml:space="preserve"> and missile defenses</w:t>
      </w:r>
      <w:r w:rsidRPr="003A18CB">
        <w:rPr>
          <w:sz w:val="14"/>
          <w:szCs w:val="16"/>
        </w:rPr>
        <w:t>. Such transfers could stabilize a fragile nuclear balance if the emerging nuclear powers acquired more survivable arsenals as a result. But</w:t>
      </w:r>
      <w:r w:rsidRPr="003A18CB">
        <w:rPr>
          <w:rStyle w:val="apple-converted-space"/>
          <w:sz w:val="14"/>
          <w:szCs w:val="16"/>
        </w:rPr>
        <w:t> </w:t>
      </w:r>
      <w:r w:rsidRPr="003A18CB">
        <w:rPr>
          <w:sz w:val="14"/>
        </w:rPr>
        <w:t>they could</w:t>
      </w:r>
      <w:r w:rsidRPr="003A18CB">
        <w:rPr>
          <w:rStyle w:val="apple-converted-space"/>
          <w:sz w:val="14"/>
        </w:rPr>
        <w:t> </w:t>
      </w:r>
      <w:r w:rsidRPr="003A18CB">
        <w:rPr>
          <w:sz w:val="14"/>
          <w:szCs w:val="16"/>
        </w:rPr>
        <w:t>also</w:t>
      </w:r>
      <w:r w:rsidRPr="003A18CB">
        <w:rPr>
          <w:rStyle w:val="apple-converted-space"/>
          <w:sz w:val="14"/>
          <w:szCs w:val="16"/>
        </w:rPr>
        <w:t> </w:t>
      </w:r>
      <w:r w:rsidRPr="003A18CB">
        <w:rPr>
          <w:sz w:val="14"/>
        </w:rPr>
        <w:t xml:space="preserve">be highly destabilizing. If, for example, an outside power sought to curry favor with a potential client state or gain influence with a prospective ally, it might share with that state the technology it needed to enhance the accuracy of its missiles and thereby increase its ability to launch a disarming first strike against any adversary. </w:t>
      </w:r>
      <w:r w:rsidRPr="003A18CB">
        <w:rPr>
          <w:u w:val="single"/>
        </w:rPr>
        <w:t xml:space="preserve">The </w:t>
      </w:r>
      <w:r w:rsidRPr="003A18CB">
        <w:rPr>
          <w:u w:val="single"/>
        </w:rPr>
        <w:lastRenderedPageBreak/>
        <w:t>ability of</w:t>
      </w:r>
      <w:r w:rsidRPr="003A18CB">
        <w:rPr>
          <w:rStyle w:val="apple-converted-space"/>
          <w:u w:val="single"/>
        </w:rPr>
        <w:t> </w:t>
      </w:r>
      <w:r w:rsidRPr="003A18CB">
        <w:rPr>
          <w:u w:val="single"/>
        </w:rPr>
        <w:t>existing nuclear powers</w:t>
      </w:r>
      <w:r w:rsidRPr="003A18CB">
        <w:rPr>
          <w:rStyle w:val="apple-converted-space"/>
          <w:u w:val="single"/>
        </w:rPr>
        <w:t> </w:t>
      </w:r>
      <w:r w:rsidRPr="003A18CB">
        <w:rPr>
          <w:u w:val="single"/>
        </w:rPr>
        <w:t>and other technically advanced military states to shape the emerging nuclear competition in the Middle East</w:t>
      </w:r>
      <w:r w:rsidRPr="003A18CB">
        <w:rPr>
          <w:rStyle w:val="apple-converted-space"/>
          <w:u w:val="single"/>
        </w:rPr>
        <w:t> </w:t>
      </w:r>
      <w:r w:rsidRPr="003A18CB">
        <w:rPr>
          <w:u w:val="single"/>
        </w:rPr>
        <w:t>could lead to a new Great Game,</w:t>
      </w:r>
      <w:r w:rsidRPr="003A18CB">
        <w:rPr>
          <w:rStyle w:val="apple-converted-space"/>
          <w:u w:val="single"/>
        </w:rPr>
        <w:t> </w:t>
      </w:r>
      <w:r w:rsidRPr="003A18CB">
        <w:rPr>
          <w:u w:val="single"/>
        </w:rPr>
        <w:t>with unpredictable consequences.</w:t>
      </w:r>
    </w:p>
    <w:p w:rsidR="007367D6" w:rsidRPr="00A609CF" w:rsidRDefault="007367D6" w:rsidP="007367D6">
      <w:pPr>
        <w:pStyle w:val="Heading3"/>
        <w:rPr>
          <w:rFonts w:cs="Arial"/>
        </w:rPr>
      </w:pPr>
      <w:r w:rsidRPr="00A609CF">
        <w:rPr>
          <w:rFonts w:cs="Arial"/>
        </w:rPr>
        <w:lastRenderedPageBreak/>
        <w:t>Genocide</w:t>
      </w:r>
    </w:p>
    <w:p w:rsidR="007367D6" w:rsidRPr="00A609CF" w:rsidRDefault="007367D6" w:rsidP="007367D6">
      <w:pPr>
        <w:pStyle w:val="Heading4"/>
        <w:rPr>
          <w:rFonts w:cs="Arial"/>
        </w:rPr>
      </w:pPr>
      <w:r w:rsidRPr="00A609CF">
        <w:rPr>
          <w:rFonts w:cs="Arial"/>
        </w:rPr>
        <w:t>Hegemonic intervention is nothing more than genocidal warfare – Iraq and North Korea prove</w:t>
      </w:r>
    </w:p>
    <w:p w:rsidR="007367D6" w:rsidRPr="00A609CF" w:rsidRDefault="007367D6" w:rsidP="007367D6">
      <w:r w:rsidRPr="00A609CF">
        <w:rPr>
          <w:rStyle w:val="Style13ptBold"/>
        </w:rPr>
        <w:t xml:space="preserve">Kelly </w:t>
      </w:r>
      <w:r w:rsidRPr="00A609CF">
        <w:t>20</w:t>
      </w:r>
      <w:r w:rsidRPr="00A609CF">
        <w:rPr>
          <w:rStyle w:val="Style13ptBold"/>
        </w:rPr>
        <w:t xml:space="preserve">13 </w:t>
      </w:r>
      <w:r w:rsidRPr="00A609CF">
        <w:t xml:space="preserve">– MA in history at Massey University, New Zealand </w:t>
      </w:r>
    </w:p>
    <w:p w:rsidR="007367D6" w:rsidRPr="00A609CF" w:rsidRDefault="007367D6" w:rsidP="007367D6">
      <w:r w:rsidRPr="00A609CF">
        <w:t>[Kieran, “United States of Genocide: Putting the US on Trial for Genocide Against the Peoples of Korea, Laos, Viet Nam, Cambodia, Iraq, Libya and Elsewhere”, http://www.4thmedia.org/2013/10/united-states-of-genocide-putting-the-us-on-trial-for-genocide-against-the-peoples-of-korea-laos-viet-nam-cambodia-iraq-and-elsewhere/]//AS</w:t>
      </w:r>
    </w:p>
    <w:p w:rsidR="007367D6" w:rsidRPr="005017B3" w:rsidRDefault="007367D6" w:rsidP="007367D6">
      <w:pPr>
        <w:rPr>
          <w:rStyle w:val="StyleUnderline"/>
        </w:rPr>
      </w:pPr>
      <w:r w:rsidRPr="00A609CF">
        <w:t xml:space="preserve">By the end of my </w:t>
      </w:r>
      <w:proofErr w:type="spellStart"/>
      <w:r w:rsidRPr="00A609CF">
        <w:t>honours</w:t>
      </w:r>
      <w:proofErr w:type="spellEnd"/>
      <w:r w:rsidRPr="00A609CF">
        <w:t xml:space="preserve"> thesis I was convinced that both the second Indochina War and </w:t>
      </w:r>
      <w:r w:rsidRPr="00A609CF">
        <w:rPr>
          <w:rStyle w:val="StyleUnderline"/>
        </w:rPr>
        <w:t>the “Iraq War” were “genocidal war systems</w:t>
      </w:r>
      <w:r w:rsidRPr="00A609CF">
        <w:t xml:space="preserve">”. Since then I have learnt a great deal more, and my thinking has developed a great deal more. I won’t bore you with the detail, but I came to </w:t>
      </w:r>
      <w:proofErr w:type="spellStart"/>
      <w:r w:rsidRPr="00A609CF">
        <w:t>realise</w:t>
      </w:r>
      <w:proofErr w:type="spellEnd"/>
      <w:r w:rsidRPr="00A609CF">
        <w:t xml:space="preserve"> the </w:t>
      </w:r>
      <w:proofErr w:type="spellStart"/>
      <w:r w:rsidRPr="00A609CF">
        <w:rPr>
          <w:rStyle w:val="StyleUnderline"/>
        </w:rPr>
        <w:t>the</w:t>
      </w:r>
      <w:proofErr w:type="spellEnd"/>
      <w:r w:rsidRPr="00A609CF">
        <w:rPr>
          <w:rStyle w:val="StyleUnderline"/>
        </w:rPr>
        <w:t xml:space="preserve"> “war system” appellation was largely redundant</w:t>
      </w:r>
      <w:r w:rsidRPr="00A609CF">
        <w:t xml:space="preserve">. </w:t>
      </w:r>
      <w:r w:rsidRPr="005017B3">
        <w:rPr>
          <w:rStyle w:val="StyleUnderline"/>
        </w:rPr>
        <w:t xml:space="preserve">Genocides are “war systems” by </w:t>
      </w:r>
      <w:r w:rsidRPr="00A609CF">
        <w:rPr>
          <w:rStyle w:val="StyleUnderline"/>
        </w:rPr>
        <w:t xml:space="preserve">nature. Almost every perpetrator of genocide explains their violence as fighting war. </w:t>
      </w:r>
      <w:r w:rsidRPr="005017B3">
        <w:rPr>
          <w:rStyle w:val="StyleUnderline"/>
        </w:rPr>
        <w:t>Genocide was a key means by which the US secured global hegemony</w:t>
      </w:r>
      <w:r w:rsidRPr="00A609CF">
        <w:t xml:space="preserve"> in the post-WWII era. I learnt that Korea was also a case of US genocide. US actions there were as shocking, as deadly and as militarily nonsensical as they were in Indochina. Hundreds of thousands </w:t>
      </w:r>
      <w:proofErr w:type="gramStart"/>
      <w:r w:rsidRPr="00A609CF">
        <w:t>were massacred</w:t>
      </w:r>
      <w:proofErr w:type="gramEnd"/>
      <w:r w:rsidRPr="00A609CF">
        <w:t xml:space="preserve"> and hundreds of thousands incinerated. [The] 25</w:t>
      </w:r>
      <w:r w:rsidRPr="00A609CF">
        <w:rPr>
          <w:rStyle w:val="StyleUnderline"/>
        </w:rPr>
        <w:t xml:space="preserve">% of the entire population of North Korea </w:t>
      </w:r>
      <w:proofErr w:type="gramStart"/>
      <w:r w:rsidRPr="00A609CF">
        <w:rPr>
          <w:rStyle w:val="StyleUnderline"/>
        </w:rPr>
        <w:t>was killed</w:t>
      </w:r>
      <w:proofErr w:type="gramEnd"/>
      <w:r w:rsidRPr="00A609CF">
        <w:t xml:space="preserve"> and we should not forget that many hundreds of thousands of the ostensibly allied South Koreans died at US hands or those of US commanded troops. The whole war became widely </w:t>
      </w:r>
      <w:proofErr w:type="spellStart"/>
      <w:r w:rsidRPr="00A609CF">
        <w:t>recognised</w:t>
      </w:r>
      <w:proofErr w:type="spellEnd"/>
      <w:r w:rsidRPr="00A609CF">
        <w:t xml:space="preserve"> as a pointless killing machine (described as “the </w:t>
      </w:r>
      <w:proofErr w:type="spellStart"/>
      <w:r w:rsidRPr="00A609CF">
        <w:t>meatgrinder</w:t>
      </w:r>
      <w:proofErr w:type="spellEnd"/>
      <w:r w:rsidRPr="00A609CF">
        <w:t xml:space="preserve">”) while the US needlessly sabotaged and prolonged armistice negotiations. I can’t explain in this space why Korea, Vietnam, and Iraq posed such great threats to US imperial hegemony, but they did, and the US successfully dealt with those dangers by committing genocide. </w:t>
      </w:r>
      <w:r w:rsidRPr="00A609CF">
        <w:rPr>
          <w:rStyle w:val="StyleUnderline"/>
        </w:rPr>
        <w:t xml:space="preserve">These are successful uses of genocide to establish, deepen, and maintain imperialist hegemony, but we have wilfully blinded ourselves to their nature. </w:t>
      </w:r>
      <w:r w:rsidRPr="00A609CF">
        <w:t xml:space="preserve">Critics of US interventions have evidently been scared to entertain the notion that there was some successfully applied rationale to US </w:t>
      </w:r>
      <w:proofErr w:type="spellStart"/>
      <w:r w:rsidRPr="00A609CF">
        <w:t>behaviour</w:t>
      </w:r>
      <w:proofErr w:type="spellEnd"/>
      <w:r w:rsidRPr="00A609CF">
        <w:t xml:space="preserve">. They have joined with the lovers of war, the nationalists, the racists and the fanatics in declaring over and over and over again the wrong-headedness and failures of US military </w:t>
      </w:r>
      <w:proofErr w:type="spellStart"/>
      <w:r w:rsidRPr="00A609CF">
        <w:t>endeavours</w:t>
      </w:r>
      <w:proofErr w:type="spellEnd"/>
      <w:r w:rsidRPr="00A609CF">
        <w:t xml:space="preserve">. </w:t>
      </w:r>
      <w:r w:rsidRPr="00A609CF">
        <w:rPr>
          <w:rStyle w:val="StyleUnderline"/>
        </w:rPr>
        <w:t xml:space="preserve">The victims of US genocide quite understandably prefer to see themselves as the plucky </w:t>
      </w:r>
      <w:proofErr w:type="spellStart"/>
      <w:r w:rsidRPr="00A609CF">
        <w:rPr>
          <w:rStyle w:val="StyleUnderline"/>
        </w:rPr>
        <w:t>Davids</w:t>
      </w:r>
      <w:proofErr w:type="spellEnd"/>
      <w:r w:rsidRPr="00A609CF">
        <w:rPr>
          <w:rStyle w:val="StyleUnderline"/>
        </w:rPr>
        <w:t xml:space="preserve"> that beat the Pentagon Goliath. These are all lies. US forces storm into one house after another, claiming to be trying to kill flies with sledgehammers. Given that they have entirely demolished several houses and severely damaged many others</w:t>
      </w:r>
      <w:r w:rsidRPr="00A609CF">
        <w:t xml:space="preserve">; and given that they have been caught red-handed releasing flies into targeted houses; and given that they forcibly try to make people buy very expensive fly “insurance”; maybe it is time we consider that neither they, nor their sledgehammers, are concerned in any way with flies (except as a pretext). Where people might once have been terrified that to suggest any cogent purpose to US actions for fear of giving credit to warmongers, we need not be so worried now. It </w:t>
      </w:r>
      <w:r w:rsidRPr="00A609CF">
        <w:rPr>
          <w:rStyle w:val="StyleUnderline"/>
        </w:rPr>
        <w:t>is very clear that the US does not exert imperialist hegemony for the sake of peace and stability or even for the sake of the enrichment of the US and its people. They never protected us from the nefarious existential evil threat of communism and they don’t protect us from the nefarious existential evil threat of Islam.</w:t>
      </w:r>
      <w:r w:rsidRPr="00A609CF">
        <w:t xml:space="preserve"> A very narrow group of imperialists who share a cohesive long-term hegemonic </w:t>
      </w:r>
      <w:proofErr w:type="spellStart"/>
      <w:r w:rsidRPr="00A609CF">
        <w:t>programme</w:t>
      </w:r>
      <w:proofErr w:type="spellEnd"/>
      <w:r w:rsidRPr="00A609CF">
        <w:t xml:space="preserve"> have successfully concentrated power and wealth levels of disparity akin to those in slavery-based economies. They have also created a </w:t>
      </w:r>
      <w:proofErr w:type="spellStart"/>
      <w:r w:rsidRPr="00A609CF">
        <w:t>neofeudal</w:t>
      </w:r>
      <w:proofErr w:type="spellEnd"/>
      <w:r w:rsidRPr="00A609CF">
        <w:t xml:space="preserve"> framework of </w:t>
      </w:r>
      <w:proofErr w:type="spellStart"/>
      <w:r w:rsidRPr="00A609CF">
        <w:t>privatised</w:t>
      </w:r>
      <w:proofErr w:type="spellEnd"/>
      <w:r w:rsidRPr="00A609CF">
        <w:t xml:space="preserve"> </w:t>
      </w:r>
      <w:proofErr w:type="spellStart"/>
      <w:r w:rsidRPr="00A609CF">
        <w:t>regnal</w:t>
      </w:r>
      <w:proofErr w:type="spellEnd"/>
      <w:r w:rsidRPr="00A609CF">
        <w:t xml:space="preserve"> rights. No doubt many of these people have noble intentions, believing that only by such ruthless action can they exert enough control to save humanity from its self-</w:t>
      </w:r>
      <w:r w:rsidRPr="00A609CF">
        <w:lastRenderedPageBreak/>
        <w:t xml:space="preserve">destructive impulses. </w:t>
      </w:r>
      <w:r w:rsidRPr="00A609CF">
        <w:rPr>
          <w:rStyle w:val="StyleUnderline"/>
        </w:rPr>
        <w:t>Many elitists will openly express such opinions and we can certainly understand having concern over the future of the planet. But such people are, in fact, completely insane</w:t>
      </w:r>
      <w:r w:rsidRPr="00A609CF">
        <w:t xml:space="preserve"> and they </w:t>
      </w:r>
      <w:proofErr w:type="gramStart"/>
      <w:r w:rsidRPr="00A609CF">
        <w:t>should be taken out of circulation and treated exactly like any other dangerous megalomaniac who believes that they are the new Napoleon</w:t>
      </w:r>
      <w:proofErr w:type="gramEnd"/>
      <w:r w:rsidRPr="00A609CF">
        <w:t xml:space="preserve">. </w:t>
      </w:r>
      <w:r w:rsidRPr="00A609CF">
        <w:rPr>
          <w:rStyle w:val="StyleUnderline"/>
        </w:rPr>
        <w:t>It is not the masses that are threatening the planet. It is not the masses who bring about wars</w:t>
      </w:r>
      <w:r w:rsidRPr="00A609CF">
        <w:t xml:space="preserve">. And though communal violence seems almost the epitome of the mob in action, I know of no genocide that did not result from the actions </w:t>
      </w:r>
      <w:proofErr w:type="gramStart"/>
      <w:r w:rsidRPr="00A609CF">
        <w:t>of a</w:t>
      </w:r>
      <w:proofErr w:type="gramEnd"/>
      <w:r w:rsidRPr="00A609CF">
        <w:t xml:space="preserve"> narrow elite. The reason that we must view US genocides as being genocides and not wars is that we cannot ever understand the logic of their actions in any other way. People shy away from the term genocide and people react violently to what they perceive as its misuse. That indicates just how important it is. I mentioned Nick </w:t>
      </w:r>
      <w:proofErr w:type="spellStart"/>
      <w:r w:rsidRPr="00A609CF">
        <w:t>Turse’s</w:t>
      </w:r>
      <w:proofErr w:type="spellEnd"/>
      <w:r w:rsidRPr="00A609CF">
        <w:t xml:space="preserve"> Kill Anything that Moves which is an entire book devoted primarily to the systematic killing of non-combatants. He never uses the term “genocide”. In a work based on veteran testimony, Chris Hedges and Laila al-Arian explain that the very nature of the Iraq occupation is that of an atrocity producing situation and that US personnel have gone “from killing – the shooting of someone who [can] harm you – to murder. </w:t>
      </w:r>
      <w:r w:rsidRPr="005017B3">
        <w:rPr>
          <w:rStyle w:val="StyleUnderline"/>
        </w:rPr>
        <w:t>The war in Iraq is primarily about murder</w:t>
      </w:r>
      <w:r w:rsidRPr="00A609CF">
        <w:t>. There is very little killing.”</w:t>
      </w:r>
      <w:r w:rsidRPr="00A609CF">
        <w:rPr>
          <w:rStyle w:val="StyleUnderline"/>
        </w:rPr>
        <w:t>23 They are talking about the systematic murder of civilians in small increments multiplied many times over, but they never use the term “genocide”. This despite the fact that US actions in Indochina have widely been adjudged genocidal and despite the fact that it was very strongly argued that the US</w:t>
      </w:r>
      <w:r w:rsidRPr="00A609CF">
        <w:t xml:space="preserve"> and UK </w:t>
      </w:r>
      <w:r w:rsidRPr="00A609CF">
        <w:rPr>
          <w:rStyle w:val="StyleUnderline"/>
        </w:rPr>
        <w:t xml:space="preserve">controlled sanctions against Iraq were genocidal. </w:t>
      </w:r>
      <w:r w:rsidRPr="00A609CF">
        <w:t xml:space="preserve">Ask yourself this: if someone was documenting the same thing being perpetrated by </w:t>
      </w:r>
      <w:proofErr w:type="gramStart"/>
      <w:r w:rsidRPr="00A609CF">
        <w:t>Sudan,</w:t>
      </w:r>
      <w:proofErr w:type="gramEnd"/>
      <w:r w:rsidRPr="00A609CF">
        <w:t xml:space="preserve"> or by Zimbabwe do you think the word “genocide” would be left out of such works? Above all we must end the continuing fatuous nonsense spouted by security geeks (including high ranking military and civilian personnel) who seem to believe every exaggerated claim about threats from the Cubans, the Iranians, the Soviets, </w:t>
      </w:r>
      <w:proofErr w:type="gramStart"/>
      <w:r w:rsidRPr="00A609CF">
        <w:t>Al</w:t>
      </w:r>
      <w:proofErr w:type="gramEnd"/>
      <w:r w:rsidRPr="00A609CF">
        <w:t xml:space="preserve"> Qaeda in the Falklands (AQIF) or whomever. The morons with their clichés about “fighting the last war” will never ever tire of telling us how the US just doesn’t know how to do counterinsurgency. </w:t>
      </w:r>
      <w:proofErr w:type="gramStart"/>
      <w:r w:rsidRPr="00A609CF">
        <w:t>Really?</w:t>
      </w:r>
      <w:proofErr w:type="gramEnd"/>
      <w:r w:rsidRPr="00A609CF">
        <w:t xml:space="preserve"> </w:t>
      </w:r>
      <w:r w:rsidRPr="00A609CF">
        <w:rPr>
          <w:rStyle w:val="StyleUnderline"/>
        </w:rPr>
        <w:t>The question must be, then how did they manage to remain so bad at counterinsurgency when they have spent more person hours on counterinsurgency and counter-guerilla warfare that all other states throughout the entirety of humanity added together</w:t>
      </w:r>
      <w:r w:rsidRPr="00A609CF">
        <w:t xml:space="preserve">? (I could list a few examples here starting with the “Indian” Wars, mentioning 200 years of interventions in the Western hemisphere, Cuba, Philippines, Pacific War, Korea and Indochina. </w:t>
      </w:r>
      <w:r w:rsidRPr="00A609CF">
        <w:rPr>
          <w:rStyle w:val="StyleUnderline"/>
        </w:rPr>
        <w:t>Then there is also the institutional knowledge built and disseminated by “security co-operation</w:t>
      </w:r>
      <w:r w:rsidRPr="00A609CF">
        <w:t xml:space="preserve">”. Moreover, the US is trains many of the rest of the world’s military leaders to conduct counterinsurgency at Fort Benning.) The point is that </w:t>
      </w:r>
      <w:r w:rsidRPr="00A609CF">
        <w:rPr>
          <w:rStyle w:val="StyleUnderline"/>
        </w:rPr>
        <w:t>you can’t understand what the US does through the lens of war. I</w:t>
      </w:r>
      <w:r w:rsidRPr="00A609CF">
        <w:t xml:space="preserve">t is very satisfying, no doubt, for young liberal reporters to outsmart generals (who clearly have no idea how to fight wars because they are just stupid Republicans), but it is seriously delusional. </w:t>
      </w:r>
      <w:r w:rsidRPr="00A609CF">
        <w:rPr>
          <w:rStyle w:val="StyleUnderline"/>
        </w:rPr>
        <w:t xml:space="preserve">There is an instant exculpation given when these genocides </w:t>
      </w:r>
      <w:proofErr w:type="gramStart"/>
      <w:r w:rsidRPr="00A609CF">
        <w:rPr>
          <w:rStyle w:val="StyleUnderline"/>
        </w:rPr>
        <w:t>are misrepresented</w:t>
      </w:r>
      <w:proofErr w:type="gramEnd"/>
      <w:r w:rsidRPr="00A609CF">
        <w:rPr>
          <w:rStyle w:val="StyleUnderline"/>
        </w:rPr>
        <w:t xml:space="preserve"> as wars. It is very, very important for perpetrators of aggression or genocide</w:t>
      </w:r>
      <w:r w:rsidRPr="00A609CF">
        <w:t xml:space="preserve"> (or both) </w:t>
      </w:r>
      <w:r w:rsidRPr="00A609CF">
        <w:rPr>
          <w:rStyle w:val="StyleUnderline"/>
        </w:rPr>
        <w:t xml:space="preserve">to conceal their intentionality. </w:t>
      </w:r>
      <w:r w:rsidRPr="00A609CF">
        <w:t xml:space="preserve">The UK government and Tony Blair, in particular, showed far more concern with convincing people that they themselves believed in their fictitious casus belli, than with convincing people that Iraq really did have pose a threat. All of the British media seemed to echo the mantra that you might not agree with Blair but, “no one can doubt his sincerity”. </w:t>
      </w:r>
      <w:r w:rsidRPr="005017B3">
        <w:rPr>
          <w:rStyle w:val="StyleUnderline"/>
        </w:rPr>
        <w:t xml:space="preserve">So for moral reasons, in order to end the impunity of the </w:t>
      </w:r>
      <w:proofErr w:type="spellStart"/>
      <w:proofErr w:type="gramStart"/>
      <w:r w:rsidRPr="005017B3">
        <w:rPr>
          <w:rStyle w:val="StyleUnderline"/>
        </w:rPr>
        <w:t>worlds</w:t>
      </w:r>
      <w:proofErr w:type="spellEnd"/>
      <w:proofErr w:type="gramEnd"/>
      <w:r w:rsidRPr="005017B3">
        <w:rPr>
          <w:rStyle w:val="StyleUnderline"/>
        </w:rPr>
        <w:t xml:space="preserve"> worst war criminals, as well as for intellectual reasons we must grasp the nettle and begin using the term genocide.</w:t>
      </w:r>
    </w:p>
    <w:p w:rsidR="007367D6" w:rsidRPr="00A609CF" w:rsidRDefault="007367D6" w:rsidP="007367D6">
      <w:pPr>
        <w:pStyle w:val="Heading4"/>
        <w:rPr>
          <w:rFonts w:cs="Arial"/>
        </w:rPr>
      </w:pPr>
      <w:r w:rsidRPr="00A609CF">
        <w:rPr>
          <w:rFonts w:cs="Arial"/>
        </w:rPr>
        <w:lastRenderedPageBreak/>
        <w:t>Hegemonic interventions result in complete destabilization of a region – escalates violence</w:t>
      </w:r>
    </w:p>
    <w:p w:rsidR="007367D6" w:rsidRPr="00A609CF" w:rsidRDefault="007367D6" w:rsidP="007367D6">
      <w:r w:rsidRPr="00A609CF">
        <w:rPr>
          <w:rStyle w:val="Style13ptBold"/>
        </w:rPr>
        <w:t>ABNA 6/17</w:t>
      </w:r>
      <w:r w:rsidRPr="00A609CF">
        <w:t xml:space="preserve">/14 – </w:t>
      </w:r>
      <w:proofErr w:type="spellStart"/>
      <w:r w:rsidRPr="00A609CF">
        <w:t>AhlulBayt</w:t>
      </w:r>
      <w:proofErr w:type="spellEnd"/>
      <w:r w:rsidRPr="00A609CF">
        <w:t xml:space="preserve"> News Agency</w:t>
      </w:r>
    </w:p>
    <w:p w:rsidR="007367D6" w:rsidRPr="00A609CF" w:rsidRDefault="007367D6" w:rsidP="007367D6">
      <w:r w:rsidRPr="00A609CF">
        <w:t>[“</w:t>
      </w:r>
      <w:r w:rsidRPr="00A609CF">
        <w:rPr>
          <w:rStyle w:val="StyleUnderline"/>
        </w:rPr>
        <w:t>Genocide</w:t>
      </w:r>
      <w:r w:rsidRPr="00A609CF">
        <w:t xml:space="preserve"> in Iraq </w:t>
      </w:r>
      <w:r w:rsidRPr="00A609CF">
        <w:rPr>
          <w:rStyle w:val="StyleUnderline"/>
        </w:rPr>
        <w:t>result of U</w:t>
      </w:r>
      <w:r w:rsidRPr="00A609CF">
        <w:t xml:space="preserve">nited </w:t>
      </w:r>
      <w:r w:rsidRPr="00A609CF">
        <w:rPr>
          <w:rStyle w:val="StyleUnderline"/>
        </w:rPr>
        <w:t>S</w:t>
      </w:r>
      <w:r w:rsidRPr="00A609CF">
        <w:t xml:space="preserve">tates and Western </w:t>
      </w:r>
      <w:r w:rsidRPr="00A609CF">
        <w:rPr>
          <w:rStyle w:val="StyleUnderline"/>
        </w:rPr>
        <w:t>hegemony</w:t>
      </w:r>
      <w:r w:rsidRPr="00A609CF">
        <w:t xml:space="preserve">”, – </w:t>
      </w:r>
      <w:proofErr w:type="spellStart"/>
      <w:r w:rsidRPr="00A609CF">
        <w:t>AhlulBayt</w:t>
      </w:r>
      <w:proofErr w:type="spellEnd"/>
      <w:r w:rsidRPr="00A609CF">
        <w:t xml:space="preserve"> News Agency, http://www.abna.ir/english/service/middle-east-west-asia/archive/2014/06/17/616686/story.html]//AS</w:t>
      </w:r>
    </w:p>
    <w:p w:rsidR="007367D6" w:rsidRPr="00A609CF" w:rsidRDefault="007367D6" w:rsidP="007367D6">
      <w:r w:rsidRPr="00A609CF">
        <w:rPr>
          <w:rStyle w:val="StyleUnderline"/>
        </w:rPr>
        <w:t>The current situation in Iraq is the result of the U</w:t>
      </w:r>
      <w:r w:rsidRPr="00A609CF">
        <w:t xml:space="preserve">nited </w:t>
      </w:r>
      <w:r w:rsidRPr="00A609CF">
        <w:rPr>
          <w:rStyle w:val="StyleUnderline"/>
        </w:rPr>
        <w:t>S</w:t>
      </w:r>
      <w:r w:rsidRPr="00A609CF">
        <w:t xml:space="preserve">tates’ </w:t>
      </w:r>
      <w:r w:rsidRPr="00A609CF">
        <w:rPr>
          <w:rStyle w:val="StyleUnderline"/>
        </w:rPr>
        <w:t>desire to impose hegemony on the country</w:t>
      </w:r>
      <w:r w:rsidRPr="00A609CF">
        <w:t>, an American political commentator says. “</w:t>
      </w:r>
      <w:r w:rsidRPr="00A609CF">
        <w:rPr>
          <w:rStyle w:val="StyleUnderline"/>
        </w:rPr>
        <w:t xml:space="preserve">The situation and developments </w:t>
      </w:r>
      <w:r w:rsidRPr="00A609CF">
        <w:t xml:space="preserve">in Iraq were absolutely </w:t>
      </w:r>
      <w:r w:rsidRPr="00A609CF">
        <w:rPr>
          <w:rStyle w:val="StyleUnderline"/>
        </w:rPr>
        <w:t>predictable and are the results of the U</w:t>
      </w:r>
      <w:r w:rsidRPr="00A609CF">
        <w:t xml:space="preserve">nited </w:t>
      </w:r>
      <w:r w:rsidRPr="00A609CF">
        <w:rPr>
          <w:rStyle w:val="StyleUnderline"/>
        </w:rPr>
        <w:t>S</w:t>
      </w:r>
      <w:r w:rsidRPr="00A609CF">
        <w:t xml:space="preserve">tates and Western </w:t>
      </w:r>
      <w:r w:rsidRPr="00A609CF">
        <w:rPr>
          <w:rStyle w:val="StyleUnderline"/>
        </w:rPr>
        <w:t>hegemony</w:t>
      </w:r>
      <w:r w:rsidRPr="00A609CF">
        <w:t xml:space="preserve"> in Iraq, </w:t>
      </w:r>
      <w:r w:rsidRPr="00A609CF">
        <w:rPr>
          <w:rStyle w:val="StyleUnderline"/>
        </w:rPr>
        <w:t>their desire to impose</w:t>
      </w:r>
      <w:r w:rsidRPr="00A609CF">
        <w:t xml:space="preserve"> the Western </w:t>
      </w:r>
      <w:r w:rsidRPr="00A609CF">
        <w:rPr>
          <w:rStyle w:val="StyleUnderline"/>
        </w:rPr>
        <w:t>hegemony</w:t>
      </w:r>
      <w:r w:rsidRPr="00A609CF">
        <w:t xml:space="preserve"> in Iraq, </w:t>
      </w:r>
      <w:r w:rsidRPr="00A609CF">
        <w:rPr>
          <w:rStyle w:val="StyleUnderline"/>
        </w:rPr>
        <w:t>and to carry out this blueprint</w:t>
      </w:r>
      <w:r w:rsidRPr="00A609CF">
        <w:t xml:space="preserve"> that’s widely available in public and can see, it’s called the peanut project for the new American century,” said Rodney Martin, who is the director of the World View Foundations, a website, and a host at the American Nationalist Network, an internet radio station. “</w:t>
      </w:r>
      <w:r w:rsidRPr="00A609CF">
        <w:rPr>
          <w:rStyle w:val="StyleUnderline"/>
        </w:rPr>
        <w:t>The human cost</w:t>
      </w:r>
      <w:r w:rsidRPr="00A609CF">
        <w:t xml:space="preserve">, which seems that </w:t>
      </w:r>
      <w:proofErr w:type="gramStart"/>
      <w:r w:rsidRPr="00A609CF">
        <w:t>never</w:t>
      </w:r>
      <w:proofErr w:type="gramEnd"/>
      <w:r w:rsidRPr="00A609CF">
        <w:t xml:space="preserve"> be a factor to these Zionist neo-cons, and we are seeing that on the ground in Iraq,” he said in a phone interview on Monday. </w:t>
      </w:r>
      <w:r w:rsidRPr="00A609CF">
        <w:rPr>
          <w:rStyle w:val="StyleUnderline"/>
        </w:rPr>
        <w:t xml:space="preserve">Al-Qaeda-linked militants have taken control of some key northern Iraqi cities </w:t>
      </w:r>
      <w:r w:rsidRPr="00A609CF">
        <w:t>including Mosul, the country’s second-largest city, and Tikrit, the birthplace of former Baathist dictator Saddam Hussein. The</w:t>
      </w:r>
      <w:r w:rsidRPr="00A609CF">
        <w:rPr>
          <w:rStyle w:val="StyleUnderline"/>
        </w:rPr>
        <w:t xml:space="preserve"> militants</w:t>
      </w:r>
      <w:r w:rsidRPr="00A609CF">
        <w:t xml:space="preserve">, who have posted pictures of their atrocious acts against Iraqi citizens online, have vowed to </w:t>
      </w:r>
      <w:r w:rsidRPr="00A609CF">
        <w:rPr>
          <w:rStyle w:val="StyleUnderline"/>
        </w:rPr>
        <w:t>continue their offensive</w:t>
      </w:r>
      <w:r w:rsidRPr="00A609CF">
        <w:t xml:space="preserve"> towards the capital Baghdad. Martin, who also served for a time on the staff of a US congressman assigned to Military and Veteran Issues, stated that Republican Sen. Lindsey Graham is “</w:t>
      </w:r>
      <w:r w:rsidRPr="00A609CF">
        <w:rPr>
          <w:rStyle w:val="StyleUnderline"/>
        </w:rPr>
        <w:t>trying to create hysteria among the American population who has grown weary of wars</w:t>
      </w:r>
      <w:r w:rsidRPr="00A609CF">
        <w:t xml:space="preserve">” </w:t>
      </w:r>
      <w:r w:rsidRPr="00A609CF">
        <w:rPr>
          <w:rStyle w:val="StyleUnderline"/>
        </w:rPr>
        <w:t>and is trying “to drum up support for bombing and military intervention in Syria and Iraq by saying that there’s probably going to be another 9/11 unless we do this</w:t>
      </w:r>
      <w:r w:rsidRPr="00A609CF">
        <w:t>.” “Well, you know, 9/11, terrorism, Soviet communist, these are all buzzwords that neo-cons and their Zionist supporters use to try to shape US policy in a certain direction, and it has had horrific consequences,” he noted. Martin went on to say that “</w:t>
      </w:r>
      <w:r w:rsidRPr="00A609CF">
        <w:rPr>
          <w:rStyle w:val="StyleUnderline"/>
        </w:rPr>
        <w:t xml:space="preserve">the United States needs to take a step back and pause and reflect on these disastrous consequences.” </w:t>
      </w:r>
      <w:r w:rsidRPr="00A609CF">
        <w:t xml:space="preserve">Elsewhere in his remarks, he said that “the positive side is that this [Iraq situation] has created a possibility for a direct dialogue with Iran, which needs to happen.” “This </w:t>
      </w:r>
      <w:r w:rsidRPr="00A609CF">
        <w:rPr>
          <w:rStyle w:val="StyleUnderline"/>
        </w:rPr>
        <w:t>talk of a military action by the U</w:t>
      </w:r>
      <w:r w:rsidRPr="00A609CF">
        <w:t xml:space="preserve">nited </w:t>
      </w:r>
      <w:r w:rsidRPr="00A609CF">
        <w:rPr>
          <w:rStyle w:val="StyleUnderline"/>
        </w:rPr>
        <w:t>S</w:t>
      </w:r>
      <w:r w:rsidRPr="00A609CF">
        <w:t xml:space="preserve">tates, which </w:t>
      </w:r>
      <w:r w:rsidRPr="00A609CF">
        <w:rPr>
          <w:rStyle w:val="StyleUnderline"/>
        </w:rPr>
        <w:t>has been pushed</w:t>
      </w:r>
      <w:r w:rsidRPr="00A609CF">
        <w:t xml:space="preserve"> by the Zionist extremists </w:t>
      </w:r>
      <w:r w:rsidRPr="00A609CF">
        <w:rPr>
          <w:rStyle w:val="StyleUnderline"/>
        </w:rPr>
        <w:t>to get the U</w:t>
      </w:r>
      <w:r w:rsidRPr="00A609CF">
        <w:t xml:space="preserve">nited </w:t>
      </w:r>
      <w:r w:rsidRPr="00A609CF">
        <w:rPr>
          <w:rStyle w:val="StyleUnderline"/>
        </w:rPr>
        <w:t>S</w:t>
      </w:r>
      <w:r w:rsidRPr="00A609CF">
        <w:t xml:space="preserve">tates </w:t>
      </w:r>
      <w:r w:rsidRPr="00A609CF">
        <w:rPr>
          <w:rStyle w:val="StyleUnderline"/>
        </w:rPr>
        <w:t xml:space="preserve">to engage in some sort of a military strike against </w:t>
      </w:r>
      <w:r w:rsidRPr="00A609CF">
        <w:t>Iran that needs to stop because now we see that Iran is in the position of offering assistance to stop this genocide in Iraq, which is a result of American policy,” he emphasized. “I hope that there’s a direct dialogue between Iran and the United States, and that will demonstrate, once and for all, to the American public that these Zionist policies and these Zionist policymakers have been completely discredited,” Martin concluded.</w:t>
      </w:r>
    </w:p>
    <w:p w:rsidR="007367D6" w:rsidRPr="00B05919" w:rsidRDefault="007367D6" w:rsidP="007367D6">
      <w:pPr>
        <w:pStyle w:val="Heading4"/>
      </w:pPr>
      <w:r w:rsidRPr="00B05919">
        <w:t>Genocide outweighs</w:t>
      </w:r>
    </w:p>
    <w:p w:rsidR="007367D6" w:rsidRPr="003A18CB" w:rsidRDefault="007367D6" w:rsidP="003A18CB">
      <w:r w:rsidRPr="00A609CF">
        <w:rPr>
          <w:rStyle w:val="Style13ptBold"/>
          <w:rFonts w:ascii="Arial" w:hAnsi="Arial"/>
        </w:rPr>
        <w:t xml:space="preserve">Lang </w:t>
      </w:r>
      <w:proofErr w:type="gramStart"/>
      <w:r w:rsidRPr="003A18CB">
        <w:t>20</w:t>
      </w:r>
      <w:r w:rsidRPr="00A609CF">
        <w:rPr>
          <w:rStyle w:val="Style13ptBold"/>
          <w:rFonts w:ascii="Arial" w:hAnsi="Arial"/>
        </w:rPr>
        <w:t>03</w:t>
      </w:r>
      <w:r w:rsidRPr="003A18CB">
        <w:t xml:space="preserve">  -</w:t>
      </w:r>
      <w:proofErr w:type="gramEnd"/>
      <w:r w:rsidRPr="003A18CB">
        <w:t xml:space="preserve"> professor of Philosophy at Wesleyan</w:t>
      </w:r>
    </w:p>
    <w:p w:rsidR="007367D6" w:rsidRPr="00A609CF" w:rsidRDefault="007367D6" w:rsidP="007367D6">
      <w:proofErr w:type="gramStart"/>
      <w:r w:rsidRPr="00A609CF">
        <w:t>[</w:t>
      </w:r>
      <w:proofErr w:type="spellStart"/>
      <w:r w:rsidRPr="00A609CF">
        <w:t>Berel</w:t>
      </w:r>
      <w:proofErr w:type="spellEnd"/>
      <w:r w:rsidRPr="00A609CF">
        <w:t>, “Act and idea in the Nazi genocide</w:t>
      </w:r>
      <w:r w:rsidRPr="00A609CF">
        <w:t xml:space="preserve">‬” 2003, </w:t>
      </w:r>
      <w:proofErr w:type="spellStart"/>
      <w:r w:rsidRPr="00A609CF">
        <w:t>pg</w:t>
      </w:r>
      <w:proofErr w:type="spellEnd"/>
      <w:r w:rsidRPr="00A609CF">
        <w:t xml:space="preserve"> 12-13</w:t>
      </w:r>
      <w:r w:rsidRPr="00A609CF">
        <w:t>‬</w:t>
      </w:r>
      <w:r w:rsidRPr="00A609CF">
        <w:t>‬</w:t>
      </w:r>
      <w:r w:rsidRPr="00A609CF">
        <w:t>‬.</w:t>
      </w:r>
      <w:proofErr w:type="gramEnd"/>
      <w:r w:rsidRPr="00A609CF">
        <w:t xml:space="preserve"> Accessed through google books]//AS</w:t>
      </w:r>
    </w:p>
    <w:p w:rsidR="007367D6" w:rsidRPr="00A609CF" w:rsidRDefault="007367D6" w:rsidP="007367D6">
      <w:pPr>
        <w:autoSpaceDE w:val="0"/>
        <w:spacing w:after="320"/>
        <w:rPr>
          <w:rFonts w:eastAsia="CenturyGothic"/>
          <w:b/>
          <w:color w:val="000000"/>
        </w:rPr>
      </w:pPr>
      <w:r w:rsidRPr="00463537">
        <w:t xml:space="preserve">Before considering further the two primary factors in the concept of genocide (the specification of the group and the intention related to its destruction), it is important to recognize the implied relation between these factors, on the hand, and the likely agents of genocide, on the other. That genocide entails the destruction of a group does not imply that the act of genocide itself must be the act of a group; but the practical implementation of a design for genocide would almost necessarily be so complex as to assure this. Admittedly; the same technological advances that make genocide increasingly </w:t>
      </w:r>
      <w:r w:rsidRPr="00463537">
        <w:lastRenderedPageBreak/>
        <w:t>possible as a collective action also have increased the possibility that an individual acting alone could initiate the process. (</w:t>
      </w:r>
      <w:r w:rsidRPr="00A609CF">
        <w:rPr>
          <w:b/>
          <w:bCs/>
          <w:u w:val="single"/>
        </w:rPr>
        <w:t>When the push of a single button can produce cataclysmic effects, we discover an order of destruction-“</w:t>
      </w:r>
      <w:proofErr w:type="spellStart"/>
      <w:r w:rsidRPr="00A609CF">
        <w:rPr>
          <w:b/>
          <w:bCs/>
          <w:u w:val="single"/>
        </w:rPr>
        <w:t>omnicide</w:t>
      </w:r>
      <w:proofErr w:type="spellEnd"/>
      <w:r w:rsidRPr="00A609CF">
        <w:t>”</w:t>
      </w:r>
      <w:r w:rsidRPr="00463537">
        <w:t>-even larger than genocide.)'1'</w:t>
      </w:r>
      <w:r w:rsidRPr="00A609CF">
        <w:t xml:space="preserve"> </w:t>
      </w:r>
      <w:r w:rsidRPr="00A609CF">
        <w:rPr>
          <w:b/>
          <w:bCs/>
          <w:u w:val="single"/>
        </w:rPr>
        <w:t xml:space="preserve">But the opprobrium attached to the term “genocide” seems also to have the connotation of a corporate action--as if this act or sequence of acts would be a lesser fault, easier to understand if not to excuse if one person rather than a group were responsible for it. A group (we suppose) </w:t>
      </w:r>
      <w:proofErr w:type="gramStart"/>
      <w:r w:rsidRPr="00A609CF">
        <w:rPr>
          <w:b/>
          <w:bCs/>
          <w:u w:val="single"/>
        </w:rPr>
        <w:t>would be bound</w:t>
      </w:r>
      <w:proofErr w:type="gramEnd"/>
      <w:r w:rsidRPr="00A609CF">
        <w:rPr>
          <w:b/>
          <w:bCs/>
          <w:u w:val="single"/>
        </w:rPr>
        <w:t xml:space="preserve"> by a public moral code; decisions made would have been reached collectively; and the culpability of individual intentions would be multiplied proportionately.</w:t>
      </w:r>
      <w:r w:rsidRPr="00A609CF">
        <w:t xml:space="preserve"> </w:t>
      </w:r>
      <w:r w:rsidRPr="00463537">
        <w:t>Admittedly, corporate responsibility is sometimes invoked in order to diminish (or at least to obscure) individual responsibility; so, for example, the “quagmire” effect that was appealed to retrospectively by defenders of the United States’ role in Vietnam. But</w:t>
      </w:r>
      <w:r w:rsidRPr="00A609CF">
        <w:t xml:space="preserve"> </w:t>
      </w:r>
      <w:r w:rsidRPr="00A609CF">
        <w:rPr>
          <w:b/>
          <w:bCs/>
          <w:u w:val="single"/>
        </w:rPr>
        <w:t xml:space="preserve">for genocide, the likelihood of its corporate origins seems to accentuate its moral enormity: a large number of individual, intentional acts would have to be committed and the connections among them also affirmed in </w:t>
      </w:r>
      <w:proofErr w:type="spellStart"/>
      <w:r w:rsidRPr="00A609CF">
        <w:rPr>
          <w:b/>
          <w:bCs/>
          <w:u w:val="single"/>
        </w:rPr>
        <w:t>onder</w:t>
      </w:r>
      <w:proofErr w:type="spellEnd"/>
      <w:r w:rsidRPr="00A609CF">
        <w:rPr>
          <w:b/>
          <w:bCs/>
          <w:u w:val="single"/>
        </w:rPr>
        <w:t xml:space="preserve"> to produce the extensive act. Unlike other corporate acts that </w:t>
      </w:r>
      <w:proofErr w:type="gramStart"/>
      <w:r w:rsidRPr="00A609CF">
        <w:rPr>
          <w:b/>
          <w:bCs/>
          <w:u w:val="single"/>
        </w:rPr>
        <w:t>might be not only decided on but carried out by a single person or small group of persons,</w:t>
      </w:r>
      <w:proofErr w:type="gramEnd"/>
      <w:r w:rsidRPr="00A609CF">
        <w:rPr>
          <w:b/>
          <w:bCs/>
          <w:u w:val="single"/>
        </w:rPr>
        <w:t xml:space="preserve"> genocide in its scope seems necessarily to require collaboration by a relatively large number of agents acting both collectively and individually.</w:t>
      </w:r>
    </w:p>
    <w:p w:rsidR="007367D6" w:rsidRPr="00A609CF" w:rsidRDefault="007367D6" w:rsidP="007367D6"/>
    <w:p w:rsidR="00966D5A" w:rsidRPr="003470D9" w:rsidRDefault="00966D5A" w:rsidP="00966D5A">
      <w:pPr>
        <w:pStyle w:val="Heading1"/>
      </w:pPr>
      <w:r>
        <w:lastRenderedPageBreak/>
        <w:t>**</w:t>
      </w:r>
      <w:r w:rsidR="00F61839">
        <w:t>*</w:t>
      </w:r>
      <w:r>
        <w:t xml:space="preserve">HEG BAD – </w:t>
      </w:r>
      <w:r w:rsidR="00F61839">
        <w:t>China</w:t>
      </w:r>
      <w:r>
        <w:t>**</w:t>
      </w:r>
      <w:r w:rsidR="00F61839">
        <w:t>*</w:t>
      </w:r>
    </w:p>
    <w:p w:rsidR="00966D5A" w:rsidRDefault="00966D5A" w:rsidP="00966D5A">
      <w:pPr>
        <w:pStyle w:val="Heading2"/>
      </w:pPr>
      <w:r>
        <w:lastRenderedPageBreak/>
        <w:t>Uniqueness - Chinese Leadership Sustainable</w:t>
      </w:r>
    </w:p>
    <w:p w:rsidR="00966D5A" w:rsidRDefault="00966D5A" w:rsidP="00966D5A">
      <w:pPr>
        <w:pStyle w:val="Heading3"/>
      </w:pPr>
      <w:r>
        <w:lastRenderedPageBreak/>
        <w:t xml:space="preserve">1NC China Rise </w:t>
      </w:r>
      <w:proofErr w:type="spellStart"/>
      <w:r>
        <w:t>Inev</w:t>
      </w:r>
      <w:proofErr w:type="spellEnd"/>
    </w:p>
    <w:p w:rsidR="00966D5A" w:rsidRDefault="00966D5A" w:rsidP="00966D5A">
      <w:pPr>
        <w:pStyle w:val="Heading4"/>
      </w:pPr>
      <w:r>
        <w:t>China rise is inevitable – only a US withdrawal ensures a peaceful transition – the alternative is Sino-American war</w:t>
      </w:r>
    </w:p>
    <w:p w:rsidR="00966D5A" w:rsidRDefault="00966D5A" w:rsidP="00966D5A">
      <w:r>
        <w:rPr>
          <w:rStyle w:val="Style13ptBold"/>
        </w:rPr>
        <w:t xml:space="preserve">Glaser, 2014 – </w:t>
      </w:r>
      <w:r w:rsidRPr="00E81287">
        <w:t xml:space="preserve">editorial assistant </w:t>
      </w:r>
      <w:r>
        <w:t xml:space="preserve">@ </w:t>
      </w:r>
      <w:r w:rsidRPr="00E81287">
        <w:t>The American Conservative</w:t>
      </w:r>
      <w:r>
        <w:t xml:space="preserve">, </w:t>
      </w:r>
      <w:r w:rsidRPr="00E81287">
        <w:t>Media Relations Manager</w:t>
      </w:r>
      <w:r>
        <w:t xml:space="preserve"> @ The Cato Institute</w:t>
      </w:r>
    </w:p>
    <w:p w:rsidR="00966D5A" w:rsidRDefault="00966D5A" w:rsidP="00966D5A">
      <w:r>
        <w:t xml:space="preserve"> [John, April 4, 2014, “</w:t>
      </w:r>
      <w:r w:rsidRPr="0006726C">
        <w:t xml:space="preserve">Stop Competing </w:t>
      </w:r>
      <w:proofErr w:type="gramStart"/>
      <w:r w:rsidRPr="0006726C">
        <w:t>With China For</w:t>
      </w:r>
      <w:proofErr w:type="gramEnd"/>
      <w:r w:rsidRPr="0006726C">
        <w:t xml:space="preserve"> Hegemony in East Asia</w:t>
      </w:r>
      <w:r>
        <w:t xml:space="preserve">” Antiwar, </w:t>
      </w:r>
      <w:r w:rsidRPr="00995D37">
        <w:t>http://antiwar.com/blog/2014/04/04/stop-competing-with-china-for-hegemony-in-east-asia/</w:t>
      </w:r>
      <w:r>
        <w:t>]//SGarg</w:t>
      </w:r>
    </w:p>
    <w:p w:rsidR="00966D5A" w:rsidRPr="00463537" w:rsidRDefault="00966D5A" w:rsidP="00966D5A">
      <w:r w:rsidRPr="00463537">
        <w:t xml:space="preserve">In a post titled “US Warns China: Don’t Pull a Crimea,” The American Interest notes </w:t>
      </w:r>
      <w:r w:rsidRPr="005D434A">
        <w:rPr>
          <w:u w:val="single"/>
        </w:rPr>
        <w:t>the Obama administration’s efforts to maintain a credible military threat as a bulwark against China’s disputed maritime and territorial claims in the South China Sea:</w:t>
      </w:r>
      <w:r w:rsidRPr="00463537">
        <w:t xml:space="preserve"> The U.S. Assistant Secretary of State for East Asia issued a stern warning to Beijing yesterday</w:t>
      </w:r>
      <w:r w:rsidRPr="005D434A">
        <w:rPr>
          <w:u w:val="single"/>
        </w:rPr>
        <w:t>: Don’t even think about using force to annex islands in the South China Sea, as Russia did in Crimea.</w:t>
      </w:r>
      <w:r w:rsidRPr="00463537">
        <w:t xml:space="preserve"> “The prospect of the kind of incremental retaliatory steps that are gradually being imposed on Russia in terms of its banks, in terms of cronies and other areas should have a chilling effect on anyone in China who might contemplate the Crimea annexation as a model,” Daniel </w:t>
      </w:r>
      <w:proofErr w:type="spellStart"/>
      <w:r w:rsidRPr="00463537">
        <w:t>Russel</w:t>
      </w:r>
      <w:proofErr w:type="spellEnd"/>
      <w:r w:rsidRPr="00463537">
        <w:t xml:space="preserve"> said. ”</w:t>
      </w:r>
      <w:r w:rsidRPr="00B35CA4">
        <w:rPr>
          <w:u w:val="single"/>
        </w:rPr>
        <w:t>The net effect is to put more pressure on China to demonstrate that it remains committed to the peaceful resolution of the problems.”</w:t>
      </w:r>
      <w:r w:rsidRPr="00463537">
        <w:t xml:space="preserve"> “The president of the United States and the Obama administration is firmly committed to honoring our defense commitments to our allies,” he continued. China has been paying attention to the West’s response Russia, which has so far included nothing more than anemic sanctions and the categorical ruling-out of the military option. </w:t>
      </w:r>
      <w:r w:rsidRPr="00B35CA4">
        <w:rPr>
          <w:u w:val="single"/>
        </w:rPr>
        <w:t>It is very unlikely that China is drawing actionable lessons from Russia’s annexation of Crimea.</w:t>
      </w:r>
      <w:r w:rsidRPr="00463537">
        <w:t xml:space="preserve"> Just as Washington’s failure to bomb Syria did not influence Putin to take action in Crimea, </w:t>
      </w:r>
      <w:r w:rsidRPr="00B35CA4">
        <w:rPr>
          <w:b/>
          <w:u w:val="single"/>
        </w:rPr>
        <w:t>Washington’s failure to respond militarily in Crimea is not going to convince Beijing that it can annex Taiwan or the Spratly islands</w:t>
      </w:r>
      <w:r w:rsidRPr="00463537">
        <w:t>. For one thing, the U.S. probably would intervene militarily in the East or South China Seas because Washington has formal defense treaties with Japan, South Korea, and the Philippines and remains the guarantor of the status quo in Taiwan. Washington had no such arrangements with Ukraine. Beijing knows this. That said</w:t>
      </w:r>
      <w:proofErr w:type="gramStart"/>
      <w:r w:rsidRPr="00463537">
        <w:t>,</w:t>
      </w:r>
      <w:proofErr w:type="gramEnd"/>
      <w:r w:rsidRPr="00B35CA4">
        <w:rPr>
          <w:b/>
          <w:u w:val="single"/>
        </w:rPr>
        <w:t xml:space="preserve"> China’s long-term strategy has indeed been to gradually gain more economic, military, and political power while refraining from outright aggressive provocations that upset the status quo. Beijing intends to acquire its expanded claims in a de facto way</w:t>
      </w:r>
      <w:r w:rsidRPr="00463537">
        <w:t xml:space="preserve"> as its own sphere of influence in East Asia expands and Washington’s contracts. As University of Chicago professor John </w:t>
      </w:r>
      <w:proofErr w:type="spellStart"/>
      <w:r w:rsidRPr="00463537">
        <w:t>Mearsheimer</w:t>
      </w:r>
      <w:proofErr w:type="spellEnd"/>
      <w:r w:rsidRPr="00463537">
        <w:t xml:space="preserve"> noted: “</w:t>
      </w:r>
      <w:r w:rsidRPr="00B35CA4">
        <w:rPr>
          <w:b/>
          <w:u w:val="single"/>
        </w:rPr>
        <w:t>The Chinese are going to imitate the United States. They’re going to try to dominate Asia the way we dominated the Western hemisphere, and they’re going to try to push us out.”</w:t>
      </w:r>
      <w:r w:rsidRPr="00B35CA4">
        <w:rPr>
          <w:b/>
          <w:sz w:val="12"/>
          <w:u w:val="single"/>
        </w:rPr>
        <w:t xml:space="preserve"> </w:t>
      </w:r>
      <w:r w:rsidRPr="00B35CA4">
        <w:rPr>
          <w:b/>
          <w:u w:val="single"/>
        </w:rPr>
        <w:t xml:space="preserve">So a war over the </w:t>
      </w:r>
      <w:proofErr w:type="spellStart"/>
      <w:r w:rsidRPr="00B35CA4">
        <w:rPr>
          <w:b/>
          <w:u w:val="single"/>
        </w:rPr>
        <w:t>Diayou</w:t>
      </w:r>
      <w:proofErr w:type="spellEnd"/>
      <w:r w:rsidRPr="00B35CA4">
        <w:rPr>
          <w:b/>
          <w:u w:val="single"/>
        </w:rPr>
        <w:t>/</w:t>
      </w:r>
      <w:proofErr w:type="spellStart"/>
      <w:r w:rsidRPr="00B35CA4">
        <w:rPr>
          <w:b/>
          <w:u w:val="single"/>
        </w:rPr>
        <w:t>Senkaku</w:t>
      </w:r>
      <w:proofErr w:type="spellEnd"/>
      <w:r w:rsidRPr="00B35CA4">
        <w:rPr>
          <w:b/>
          <w:u w:val="single"/>
        </w:rPr>
        <w:t xml:space="preserve"> islands is unlikely to happen in the near term</w:t>
      </w:r>
      <w:r w:rsidRPr="00463537">
        <w:t xml:space="preserve">. But </w:t>
      </w:r>
      <w:r w:rsidRPr="00B35CA4">
        <w:rPr>
          <w:u w:val="single"/>
        </w:rPr>
        <w:t>as U.S. power declines</w:t>
      </w:r>
      <w:r w:rsidRPr="00463537">
        <w:t xml:space="preserve"> due to imperial overstretch, </w:t>
      </w:r>
      <w:r w:rsidRPr="00B35CA4">
        <w:rPr>
          <w:b/>
          <w:u w:val="single"/>
        </w:rPr>
        <w:t xml:space="preserve">the influence over questions like Taiwan or these disputed island chains </w:t>
      </w:r>
      <w:proofErr w:type="gramStart"/>
      <w:r w:rsidRPr="00B35CA4">
        <w:rPr>
          <w:b/>
          <w:u w:val="single"/>
        </w:rPr>
        <w:t>will gradually be ceded</w:t>
      </w:r>
      <w:proofErr w:type="gramEnd"/>
      <w:r w:rsidRPr="00B35CA4">
        <w:rPr>
          <w:b/>
          <w:u w:val="single"/>
        </w:rPr>
        <w:t xml:space="preserve"> to China.</w:t>
      </w:r>
      <w:r w:rsidRPr="00463537">
        <w:t xml:space="preserve"> </w:t>
      </w:r>
      <w:r w:rsidRPr="00B35CA4">
        <w:rPr>
          <w:b/>
          <w:sz w:val="24"/>
          <w:u w:val="single"/>
        </w:rPr>
        <w:t>That can either happen peacefully, with the U.S. willingly withdrawing from its claims of global hegemony, or violently, with a clash between two nuclear-armed giants</w:t>
      </w:r>
      <w:r w:rsidRPr="00B35CA4">
        <w:rPr>
          <w:b/>
          <w:u w:val="single"/>
        </w:rPr>
        <w:t>.</w:t>
      </w:r>
      <w:r w:rsidRPr="00463537">
        <w:t xml:space="preserve"> In other words, the U.S. could easily keep out of costly war (whether hot or cold) with China over hegemony in East Asia. As Jan </w:t>
      </w:r>
      <w:proofErr w:type="spellStart"/>
      <w:r w:rsidRPr="00463537">
        <w:t>Hornát</w:t>
      </w:r>
      <w:proofErr w:type="spellEnd"/>
      <w:r w:rsidRPr="00463537">
        <w:t xml:space="preserve"> wrote recently at The National Interest, “a balance of power system can accentuate mutual differences, intensify rivalries and legitimize expansionist policies and preemptive war in name of the equilibrium.” </w:t>
      </w:r>
      <w:r w:rsidRPr="00B35CA4">
        <w:rPr>
          <w:u w:val="single"/>
        </w:rPr>
        <w:t>Ceasing to impose on a region half a world away, on the other hand, can keep these dangerous contingencies remote.</w:t>
      </w:r>
      <w:r w:rsidRPr="00463537">
        <w:t xml:space="preserve"> Seems like an easy choice to me. But the Obama administration is instead reinforcing its claims of dominance in East </w:t>
      </w:r>
      <w:r w:rsidRPr="00463537">
        <w:lastRenderedPageBreak/>
        <w:t>Asia and is issuing reassurances that we will continue to surround China militarily and respond with violence to any perceived expansions.</w:t>
      </w:r>
    </w:p>
    <w:p w:rsidR="00966D5A" w:rsidRPr="007D223A" w:rsidRDefault="00966D5A" w:rsidP="00966D5A">
      <w:pPr>
        <w:pStyle w:val="Heading3"/>
      </w:pPr>
      <w:r>
        <w:lastRenderedPageBreak/>
        <w:t>2NC Now Key</w:t>
      </w:r>
    </w:p>
    <w:p w:rsidR="00966D5A" w:rsidRDefault="00966D5A" w:rsidP="00966D5A">
      <w:pPr>
        <w:pStyle w:val="Heading4"/>
      </w:pPr>
      <w:r>
        <w:t>Hegemonic withdrawal now is key to a peaceful transition – sustained pressure prompts Sino-American conflict which is comparably worse</w:t>
      </w:r>
    </w:p>
    <w:p w:rsidR="00966D5A" w:rsidRPr="0006726C" w:rsidRDefault="00966D5A" w:rsidP="00966D5A">
      <w:pPr>
        <w:rPr>
          <w:rStyle w:val="Style13ptBold"/>
          <w:b w:val="0"/>
        </w:rPr>
      </w:pPr>
      <w:r>
        <w:rPr>
          <w:rStyle w:val="Style13ptBold"/>
        </w:rPr>
        <w:t xml:space="preserve">White, 2014 – Ph.B. @ Oxon, </w:t>
      </w:r>
      <w:r w:rsidRPr="0006726C">
        <w:rPr>
          <w:rStyle w:val="Style13ptBold"/>
        </w:rPr>
        <w:t>Professor of Strategic Studies, School of International, Political &amp; Strategic Studies</w:t>
      </w:r>
      <w:r>
        <w:rPr>
          <w:rStyle w:val="Style13ptBold"/>
        </w:rPr>
        <w:t xml:space="preserve">, Australian National University, </w:t>
      </w:r>
      <w:r w:rsidRPr="0006726C">
        <w:rPr>
          <w:rStyle w:val="Style13ptBold"/>
        </w:rPr>
        <w:t xml:space="preserve">senior official in the Department of </w:t>
      </w:r>
      <w:proofErr w:type="spellStart"/>
      <w:r w:rsidRPr="0006726C">
        <w:rPr>
          <w:rStyle w:val="Style13ptBold"/>
        </w:rPr>
        <w:t>Defence</w:t>
      </w:r>
      <w:proofErr w:type="spellEnd"/>
      <w:r>
        <w:rPr>
          <w:rStyle w:val="Style13ptBold"/>
        </w:rPr>
        <w:t xml:space="preserve"> of Australia</w:t>
      </w:r>
    </w:p>
    <w:p w:rsidR="00966D5A" w:rsidRDefault="00966D5A" w:rsidP="00966D5A">
      <w:r>
        <w:t>[Hugh, May 4, 2014, “</w:t>
      </w:r>
      <w:r w:rsidRPr="0006726C">
        <w:t>Why Obama should abandon the pivot</w:t>
      </w:r>
      <w:r>
        <w:t xml:space="preserve">” East Asia Forum, </w:t>
      </w:r>
      <w:r w:rsidRPr="0006726C">
        <w:t>http://www.eastasiaforum.org/2014/05/04/why-obama-should-abandon-the-pivot/</w:t>
      </w:r>
      <w:r>
        <w:t>]//SGarg</w:t>
      </w:r>
    </w:p>
    <w:p w:rsidR="00966D5A" w:rsidRPr="00463537" w:rsidRDefault="00966D5A" w:rsidP="00966D5A">
      <w:r w:rsidRPr="005D434A">
        <w:rPr>
          <w:u w:val="single"/>
        </w:rPr>
        <w:t xml:space="preserve">President Obama faced a stark choice when he went to Japan last week. Either he had to commit himself and his country unambiguously to supporting Japan militarily over the </w:t>
      </w:r>
      <w:proofErr w:type="spellStart"/>
      <w:proofErr w:type="gramStart"/>
      <w:r w:rsidRPr="005D434A">
        <w:rPr>
          <w:u w:val="single"/>
        </w:rPr>
        <w:t>Senkakus</w:t>
      </w:r>
      <w:proofErr w:type="spellEnd"/>
      <w:r w:rsidRPr="005D434A">
        <w:rPr>
          <w:u w:val="single"/>
        </w:rPr>
        <w:t>/</w:t>
      </w:r>
      <w:proofErr w:type="spellStart"/>
      <w:r w:rsidRPr="005D434A">
        <w:rPr>
          <w:u w:val="single"/>
        </w:rPr>
        <w:t>Diaoyus</w:t>
      </w:r>
      <w:proofErr w:type="spellEnd"/>
      <w:r w:rsidRPr="005D434A">
        <w:rPr>
          <w:u w:val="single"/>
        </w:rPr>
        <w:t>,</w:t>
      </w:r>
      <w:proofErr w:type="gramEnd"/>
      <w:r w:rsidRPr="005D434A">
        <w:rPr>
          <w:u w:val="single"/>
        </w:rPr>
        <w:t xml:space="preserve"> or he had to accept that the ‘pivot’</w:t>
      </w:r>
      <w:r w:rsidRPr="00463537">
        <w:t xml:space="preserve"> — and by extension his whole foreign policy and US leadership in Asia — </w:t>
      </w:r>
      <w:r w:rsidRPr="005D434A">
        <w:rPr>
          <w:u w:val="single"/>
        </w:rPr>
        <w:t>was no longer credible.</w:t>
      </w:r>
      <w:r w:rsidRPr="00463537">
        <w:t xml:space="preserve"> To see why that was so, we need to understand what’s been going wrong with the pivot ever since Obama announced it in November 2011. The problem has not been that Obama couldn’t make it to APEC last year, or that John Kerry has spent too much time in the Middle East, or that the sequester has cut the Pentagon’s budget. The problem has been that </w:t>
      </w:r>
      <w:r w:rsidRPr="005D434A">
        <w:rPr>
          <w:b/>
          <w:u w:val="single"/>
        </w:rPr>
        <w:t>Washington has been unable to quell doubts about whether America really was willing to use ‘all the elements of American power’ to resist China’s challenge to the regional status quo based on US leadership in Asia</w:t>
      </w:r>
      <w:r w:rsidRPr="00463537">
        <w:t xml:space="preserve">. This is, after all, precisely what the pivot is all about. And the pivot got into trouble almost as soon as it </w:t>
      </w:r>
      <w:proofErr w:type="gramStart"/>
      <w:r w:rsidRPr="00463537">
        <w:t>was announced</w:t>
      </w:r>
      <w:proofErr w:type="gramEnd"/>
      <w:r w:rsidRPr="00463537">
        <w:t xml:space="preserve"> when, early in 2012, Beijing set out to test it on the Scarborough Shoal. </w:t>
      </w:r>
      <w:r w:rsidRPr="005D434A">
        <w:rPr>
          <w:u w:val="single"/>
        </w:rPr>
        <w:t>The pivot failed that test when Washington was not willing to support Manila in resisting China’s takeover there.</w:t>
      </w:r>
      <w:r w:rsidRPr="005D434A">
        <w:rPr>
          <w:sz w:val="12"/>
          <w:u w:val="single"/>
        </w:rPr>
        <w:t xml:space="preserve"> </w:t>
      </w:r>
      <w:r w:rsidRPr="00463537">
        <w:t xml:space="preserve">Since then </w:t>
      </w:r>
      <w:r w:rsidRPr="005D434A">
        <w:rPr>
          <w:u w:val="single"/>
        </w:rPr>
        <w:t>the pivot has faced an even bigger test in the East China Sea.</w:t>
      </w:r>
      <w:r w:rsidRPr="00463537">
        <w:t xml:space="preserve"> China’s increased assertiveness there since late 2012, including the Air </w:t>
      </w:r>
      <w:proofErr w:type="spellStart"/>
      <w:r w:rsidRPr="00463537">
        <w:t>Defence</w:t>
      </w:r>
      <w:proofErr w:type="spellEnd"/>
      <w:r w:rsidRPr="00463537">
        <w:t xml:space="preserve"> Identification Zone declaration late last year, has directly challenged Obama’s claim that America is willing to do whatever it takes to retain leadership in Asia. It does that by posing in stark terms the question of whether America is willing to engage in a conflict with China in order to protect its allies and retain its position of primacy. Fifteen years ago the answer would not have been in doubt. But over the last 18 months, Obama himself has studiously avoided making any commitment on this question, while his senior officials have sent mixed messages. </w:t>
      </w:r>
      <w:r w:rsidRPr="005D434A">
        <w:rPr>
          <w:u w:val="single"/>
        </w:rPr>
        <w:t>Obama’s own silence on this question became all the more significant when last month in Europe he very clearly and explicitly affirmed US willingness to fulfil its alliance obligations to its NATO allies in the face of Russian actions in Ukraine</w:t>
      </w:r>
      <w:r w:rsidRPr="00463537">
        <w:t xml:space="preserve">. </w:t>
      </w:r>
      <w:proofErr w:type="gramStart"/>
      <w:r w:rsidRPr="00463537">
        <w:t>If he is prepared to commit himself in Europe, why not in Asia?</w:t>
      </w:r>
      <w:proofErr w:type="gramEnd"/>
      <w:r w:rsidRPr="00463537">
        <w:t xml:space="preserve"> The natural conclusion to draw in Tokyo, Beijing and elsewhere in the region, has been that when push comes to shove the answer would be no. It has seemed that </w:t>
      </w:r>
      <w:r w:rsidRPr="005D434A">
        <w:rPr>
          <w:b/>
          <w:u w:val="single"/>
        </w:rPr>
        <w:t>as China has grown more powerful militarily and economically, the US is no longer willing to bear the costs and risks of conflict with China to support its allies and, therefore, to sustain its leadership position in Asia.</w:t>
      </w:r>
      <w:r w:rsidRPr="00463537">
        <w:t xml:space="preserve"> That is what pressed Obama to make his clear and unambiguous statement of support for Japan in Tokyo last week. But that, alas, is not the story’s end. </w:t>
      </w:r>
      <w:r w:rsidRPr="005D434A">
        <w:rPr>
          <w:u w:val="single"/>
        </w:rPr>
        <w:t>Everything now depends on how China reacts. That in turn will depend on whether the Chinese believe that Obama really means what he says</w:t>
      </w:r>
      <w:r w:rsidRPr="00463537">
        <w:t xml:space="preserve">, and will be willing to act on it if he </w:t>
      </w:r>
      <w:proofErr w:type="gramStart"/>
      <w:r w:rsidRPr="00463537">
        <w:t>is put</w:t>
      </w:r>
      <w:proofErr w:type="gramEnd"/>
      <w:r w:rsidRPr="00463537">
        <w:t xml:space="preserve"> to the test. If they do believe him, </w:t>
      </w:r>
      <w:r w:rsidRPr="005D434A">
        <w:rPr>
          <w:b/>
          <w:u w:val="single"/>
        </w:rPr>
        <w:t>they will presumably back off in the East China Sea and let tensions ease.</w:t>
      </w:r>
      <w:r w:rsidRPr="00463537">
        <w:t xml:space="preserve"> If they do not, they will call his bluff and keep pressing, confident that America will urge Japan to back down over the </w:t>
      </w:r>
      <w:proofErr w:type="spellStart"/>
      <w:r w:rsidRPr="00463537">
        <w:t>Senkaku</w:t>
      </w:r>
      <w:proofErr w:type="spellEnd"/>
      <w:r w:rsidRPr="00463537">
        <w:t>/</w:t>
      </w:r>
      <w:proofErr w:type="spellStart"/>
      <w:r w:rsidRPr="00463537">
        <w:t>Diaoyu</w:t>
      </w:r>
      <w:proofErr w:type="spellEnd"/>
      <w:r w:rsidRPr="00463537">
        <w:t xml:space="preserve"> issue to avoid Obama’s brave words being put to the test — which would be a clear win for Beijing. The risk is that </w:t>
      </w:r>
      <w:r w:rsidRPr="005D434A">
        <w:rPr>
          <w:u w:val="single"/>
        </w:rPr>
        <w:t>Obama’s reputation for muddled statecraft over issues like Syria will encourage Beijing to believe he is bluffing.</w:t>
      </w:r>
      <w:r w:rsidRPr="005D434A">
        <w:rPr>
          <w:sz w:val="12"/>
          <w:u w:val="single"/>
        </w:rPr>
        <w:t xml:space="preserve"> </w:t>
      </w:r>
      <w:r w:rsidRPr="00463537">
        <w:t xml:space="preserve">If so, Obama will only be able to preserve the status quo if he </w:t>
      </w:r>
      <w:r w:rsidRPr="00463537">
        <w:lastRenderedPageBreak/>
        <w:t xml:space="preserve">really can convince Beijing that he is willing to go to war with China rather than see the US step back from regional leadership. And he will not be able to convince Beijing of that unless he really believes it himself. Much therefore depends on a clear understanding of what a conflict with China over an issue like the </w:t>
      </w:r>
      <w:proofErr w:type="spellStart"/>
      <w:r w:rsidRPr="00463537">
        <w:t>Senkakus</w:t>
      </w:r>
      <w:proofErr w:type="spellEnd"/>
      <w:r w:rsidRPr="00463537">
        <w:t>/</w:t>
      </w:r>
      <w:proofErr w:type="spellStart"/>
      <w:r w:rsidRPr="00463537">
        <w:t>Diaoyus</w:t>
      </w:r>
      <w:proofErr w:type="spellEnd"/>
      <w:r w:rsidRPr="00463537">
        <w:t xml:space="preserve"> would be like. One hopes that Obama did not make his statement in Tokyo last week without thinking very carefully about this. If he did, he will have faced some hard and unwelcome facts. </w:t>
      </w:r>
      <w:r w:rsidRPr="005D434A">
        <w:rPr>
          <w:b/>
          <w:u w:val="single"/>
        </w:rPr>
        <w:t>America would not lose a war with China in the East China Sea, but America has no clear way of winning it and no sure way to control it and limit the risk of escalation. Without a clear win</w:t>
      </w:r>
      <w:r w:rsidRPr="00463537">
        <w:t xml:space="preserve"> for one side or the other at the conventional level</w:t>
      </w:r>
      <w:r w:rsidRPr="005D434A">
        <w:rPr>
          <w:b/>
          <w:u w:val="single"/>
        </w:rPr>
        <w:t>, the outcome of such a conflict would most likely depend on which side could better convince the other that it would be willing to use nuclear forces rather back down</w:t>
      </w:r>
      <w:r w:rsidRPr="00463537">
        <w:t xml:space="preserve">. And no prudent policymaker can be very sure that it would be America. Ultimately, the danger is that China is as serious about changing the status quo in Asia as America is about preserving it. If that is so, President Obama’s brave words in Tokyo have not saved the pivot. They have just set the stage for the next test. </w:t>
      </w:r>
      <w:r w:rsidRPr="005D434A">
        <w:rPr>
          <w:u w:val="single"/>
        </w:rPr>
        <w:t>That is why Obama should abandon the pivot. Its aim</w:t>
      </w:r>
      <w:r w:rsidRPr="00463537">
        <w:t xml:space="preserve"> — </w:t>
      </w:r>
      <w:r w:rsidRPr="005D434A">
        <w:rPr>
          <w:b/>
          <w:u w:val="single"/>
        </w:rPr>
        <w:t>to compel China to accept US leadership in Asia — is probably unachievable,</w:t>
      </w:r>
      <w:r w:rsidRPr="00463537">
        <w:t xml:space="preserve"> </w:t>
      </w:r>
      <w:r w:rsidRPr="005D434A">
        <w:rPr>
          <w:b/>
          <w:u w:val="single"/>
        </w:rPr>
        <w:t>and is certainly not worth what it would cost</w:t>
      </w:r>
      <w:r w:rsidRPr="00463537">
        <w:t xml:space="preserve"> to achieve against a country as powerful and determined as China is today. But abandoning the pivot does not mean abandoning Asia. There are many ways America can remain a major power in Asia which are different to the model that the pivot aims to perpetuate, and which China might not be so determined to resist. They would involve sharing power with China in some way, which would not be easy.</w:t>
      </w:r>
      <w:r w:rsidRPr="005D434A">
        <w:rPr>
          <w:u w:val="single"/>
        </w:rPr>
        <w:t xml:space="preserve"> The question for Obama, and America, is whether sharing power with China would be worse than going to war with it.</w:t>
      </w:r>
    </w:p>
    <w:p w:rsidR="00966D5A" w:rsidRDefault="00966D5A" w:rsidP="00966D5A"/>
    <w:p w:rsidR="00966D5A" w:rsidRDefault="00966D5A" w:rsidP="00966D5A">
      <w:pPr>
        <w:pStyle w:val="Heading3"/>
      </w:pPr>
      <w:r>
        <w:lastRenderedPageBreak/>
        <w:t xml:space="preserve">2NC </w:t>
      </w:r>
      <w:proofErr w:type="spellStart"/>
      <w:r>
        <w:t>Inev</w:t>
      </w:r>
      <w:proofErr w:type="spellEnd"/>
      <w:r>
        <w:t xml:space="preserve"> – Economics </w:t>
      </w:r>
    </w:p>
    <w:p w:rsidR="00966D5A" w:rsidRDefault="00966D5A" w:rsidP="00966D5A">
      <w:pPr>
        <w:pStyle w:val="Heading4"/>
      </w:pPr>
      <w:r>
        <w:t>China’s economic growth rebalances trade and leadership in the region – it’s inevitable</w:t>
      </w:r>
    </w:p>
    <w:p w:rsidR="00966D5A" w:rsidRDefault="00966D5A" w:rsidP="00966D5A">
      <w:pPr>
        <w:rPr>
          <w:rStyle w:val="Style13ptBold"/>
          <w:b w:val="0"/>
        </w:rPr>
      </w:pPr>
      <w:r>
        <w:rPr>
          <w:rStyle w:val="Style13ptBold"/>
        </w:rPr>
        <w:t xml:space="preserve">Roach, 2014 - </w:t>
      </w:r>
      <w:r w:rsidRPr="0006726C">
        <w:rPr>
          <w:rStyle w:val="Style13ptBold"/>
        </w:rPr>
        <w:t>PhD in eco</w:t>
      </w:r>
      <w:r>
        <w:rPr>
          <w:rStyle w:val="Style13ptBold"/>
        </w:rPr>
        <w:t>nomics from New York University, Senior Fellow at Jackson Institute of Global Affairs at Yale University, Senior Lecturer at the Yale School of Management at Yale University, former chairman of Morgan Stanley Asia, Chief Economist at Morgan Stanley Asia for over 30 years, served on the research staff of the Federal Reserve Board, research fellow at the Brookings Institution</w:t>
      </w:r>
    </w:p>
    <w:p w:rsidR="00966D5A" w:rsidRDefault="00966D5A" w:rsidP="00966D5A">
      <w:r>
        <w:rPr>
          <w:rStyle w:val="Style13ptBold"/>
        </w:rPr>
        <w:t>[Stephen, February 24, 2014, “</w:t>
      </w:r>
      <w:r w:rsidRPr="00B12BEC">
        <w:rPr>
          <w:rStyle w:val="Style13ptBold"/>
        </w:rPr>
        <w:t>China’s rise means risks for Asia as well as opportunities</w:t>
      </w:r>
      <w:r>
        <w:rPr>
          <w:rStyle w:val="Style13ptBold"/>
        </w:rPr>
        <w:t xml:space="preserve">” </w:t>
      </w:r>
      <w:r w:rsidRPr="00995D37">
        <w:t>http://europesworld.org/2014/02/24/chinas-rise-means-risks-for-asia-as-well-as-opportunities/#.U8lU941dVR0</w:t>
      </w:r>
      <w:r>
        <w:t>]//SGarg</w:t>
      </w:r>
    </w:p>
    <w:p w:rsidR="00966D5A" w:rsidRPr="008B60C1" w:rsidRDefault="00966D5A" w:rsidP="00966D5A">
      <w:pPr>
        <w:rPr>
          <w:u w:val="single"/>
        </w:rPr>
      </w:pPr>
      <w:r w:rsidRPr="00B35CA4">
        <w:rPr>
          <w:u w:val="single"/>
        </w:rPr>
        <w:t>It has taken nearly seven years of internal debate, but China now seems set to embark on a new economic course.</w:t>
      </w:r>
      <w:r w:rsidRPr="00463537">
        <w:t xml:space="preserve"> Its long awaited pro-consumption rebalancing is finally at hand, or at least that seems the verdict to </w:t>
      </w:r>
      <w:proofErr w:type="gramStart"/>
      <w:r w:rsidRPr="00463537">
        <w:t>be taken from</w:t>
      </w:r>
      <w:proofErr w:type="gramEnd"/>
      <w:r w:rsidRPr="00463537">
        <w:t xml:space="preserve"> last November’s Third Plenum of the Central Committee of China’s 18th Party Congress. </w:t>
      </w:r>
      <w:r w:rsidRPr="00B35CA4">
        <w:rPr>
          <w:u w:val="single"/>
        </w:rPr>
        <w:t xml:space="preserve">The debate over China’s growth strategy began in earnest in March 2007, when former Premier Wen </w:t>
      </w:r>
      <w:proofErr w:type="spellStart"/>
      <w:r w:rsidRPr="00B35CA4">
        <w:rPr>
          <w:u w:val="single"/>
        </w:rPr>
        <w:t>Jiabao</w:t>
      </w:r>
      <w:proofErr w:type="spellEnd"/>
      <w:r w:rsidRPr="00B35CA4">
        <w:rPr>
          <w:u w:val="single"/>
        </w:rPr>
        <w:t xml:space="preserve"> pondered the fate of an economy that looked strong on the surface,</w:t>
      </w:r>
      <w:r w:rsidRPr="00463537">
        <w:t xml:space="preserve"> but which in his own words was beneath the surface increasingly “unbalanced, unstable, un-coordinated, and ultimately unsustainable.” These “Four </w:t>
      </w:r>
      <w:proofErr w:type="spellStart"/>
      <w:r w:rsidRPr="00463537">
        <w:t>Uns</w:t>
      </w:r>
      <w:proofErr w:type="spellEnd"/>
      <w:r w:rsidRPr="00463537">
        <w:t xml:space="preserve">” underscored the </w:t>
      </w:r>
      <w:proofErr w:type="spellStart"/>
      <w:r w:rsidRPr="00463537">
        <w:t>realisation</w:t>
      </w:r>
      <w:proofErr w:type="spellEnd"/>
      <w:r w:rsidRPr="00463537">
        <w:t xml:space="preserve"> that China’s highly successful “Producer Model” powered by exports and fixed investment had outlived its usefulness. That left the option of a rebalancing towards more of a consumer society, a strategy that </w:t>
      </w:r>
      <w:proofErr w:type="gramStart"/>
      <w:r w:rsidRPr="00463537">
        <w:t>was formally endorsed</w:t>
      </w:r>
      <w:proofErr w:type="gramEnd"/>
      <w:r w:rsidRPr="00463537">
        <w:t xml:space="preserve"> in March 2011 in the 12th Five-Year Plan. But </w:t>
      </w:r>
      <w:r w:rsidRPr="00D94EF5">
        <w:rPr>
          <w:u w:val="single"/>
        </w:rPr>
        <w:t>that plan was always more of a broad framework than a detailed transformational blueprint.</w:t>
      </w:r>
      <w:r w:rsidRPr="00463537">
        <w:t xml:space="preserve"> It was up to China’s newly installed fifth generation of leaders headed by Xi </w:t>
      </w:r>
      <w:proofErr w:type="spellStart"/>
      <w:r w:rsidRPr="00463537">
        <w:t>Jinping</w:t>
      </w:r>
      <w:proofErr w:type="spellEnd"/>
      <w:r w:rsidRPr="00463537">
        <w:t xml:space="preserve"> to put the plan into action. The Third Plenum provided that opportunity, and by focusing on social reforms it filled in an important missing piece of the 12th Five-Year Plan. </w:t>
      </w:r>
      <w:r w:rsidRPr="00D94EF5">
        <w:rPr>
          <w:u w:val="single"/>
        </w:rPr>
        <w:t xml:space="preserve">Committing 30% of the profits of China’s state-owned enterprises to funding woefully under-funded safety-net </w:t>
      </w:r>
      <w:proofErr w:type="spellStart"/>
      <w:r w:rsidRPr="00D94EF5">
        <w:rPr>
          <w:u w:val="single"/>
        </w:rPr>
        <w:t>programmes</w:t>
      </w:r>
      <w:proofErr w:type="spellEnd"/>
      <w:r w:rsidRPr="00D94EF5">
        <w:rPr>
          <w:u w:val="single"/>
        </w:rPr>
        <w:t xml:space="preserve"> like retirement and healthcare will make Chinese families’ futures much more secure. Other reforms</w:t>
      </w:r>
      <w:r w:rsidRPr="00463537">
        <w:t xml:space="preserve"> to the one-child family planning policies, the residential permit (</w:t>
      </w:r>
      <w:proofErr w:type="spellStart"/>
      <w:r w:rsidRPr="00463537">
        <w:t>hukou</w:t>
      </w:r>
      <w:proofErr w:type="spellEnd"/>
      <w:r w:rsidRPr="00463537">
        <w:t xml:space="preserve">) system, and a likely shift to market-based deposit interest rates </w:t>
      </w:r>
      <w:r w:rsidRPr="00D94EF5">
        <w:rPr>
          <w:u w:val="single"/>
        </w:rPr>
        <w:t>also featured prominently in the Third Plenum.</w:t>
      </w:r>
      <w:r w:rsidRPr="00463537">
        <w:t xml:space="preserve"> “</w:t>
      </w:r>
      <w:r w:rsidRPr="00D94EF5">
        <w:rPr>
          <w:b/>
          <w:u w:val="single"/>
        </w:rPr>
        <w:t>The China-centric character of Asia’s export-led growth dynamic offers the region a new and potentially powerful source of economic growth at just the point in time when many are questioning the dynamism of the developing world</w:t>
      </w:r>
      <w:r w:rsidRPr="00463537">
        <w:t xml:space="preserve">” China now has a well-articulated strategy (the 12th Five-Year Plan) as well as a comprehensive implementation framework (Third Plenum), both of which complement each other in the transition to a new economic model. </w:t>
      </w:r>
      <w:r w:rsidRPr="00D94EF5">
        <w:rPr>
          <w:u w:val="single"/>
        </w:rPr>
        <w:t>The plan established new opportunities for emerging middle class consumer</w:t>
      </w:r>
      <w:r w:rsidRPr="00463537">
        <w:t xml:space="preserve">s – more job creation via the development of an embryonic services sector and higher wages that come with aggressive </w:t>
      </w:r>
      <w:proofErr w:type="spellStart"/>
      <w:r w:rsidRPr="00463537">
        <w:t>urbanisation</w:t>
      </w:r>
      <w:proofErr w:type="spellEnd"/>
      <w:r w:rsidRPr="00463537">
        <w:t xml:space="preserve">. Together, </w:t>
      </w:r>
      <w:r w:rsidRPr="00D94EF5">
        <w:rPr>
          <w:u w:val="single"/>
        </w:rPr>
        <w:t>they will provide an important impetus for higher incomes and more consumer purchasing power.</w:t>
      </w:r>
      <w:r w:rsidRPr="00463537">
        <w:t xml:space="preserve"> The social reforms of the Third Plenum complete the circle by prompting shifts in </w:t>
      </w:r>
      <w:proofErr w:type="spellStart"/>
      <w:r w:rsidRPr="00463537">
        <w:t>behavioural</w:t>
      </w:r>
      <w:proofErr w:type="spellEnd"/>
      <w:r w:rsidRPr="00463537">
        <w:t xml:space="preserve"> norms that should provide incentives for Chinese families to reduce their fear-driven precautionary saving and allocate more income toward discretionary spending. </w:t>
      </w:r>
      <w:r w:rsidRPr="00D94EF5">
        <w:rPr>
          <w:u w:val="single"/>
        </w:rPr>
        <w:t>With China on the cusp of a major structural transformation, there’s enormous opportunity for its major trading partners to participate in what could well be the most spectacular consumption bonanza of the 21st century.</w:t>
      </w:r>
      <w:r w:rsidRPr="00463537">
        <w:t xml:space="preserve"> </w:t>
      </w:r>
      <w:r w:rsidRPr="00D94EF5">
        <w:rPr>
          <w:u w:val="single"/>
        </w:rPr>
        <w:t>Unlike Japan,</w:t>
      </w:r>
      <w:r w:rsidRPr="00463537">
        <w:t xml:space="preserve"> which was modern Asia’s first growth miracle, although a </w:t>
      </w:r>
      <w:r w:rsidRPr="00463537">
        <w:lastRenderedPageBreak/>
        <w:t xml:space="preserve">relatively closed economy, </w:t>
      </w:r>
      <w:r w:rsidRPr="00D94EF5">
        <w:rPr>
          <w:u w:val="single"/>
        </w:rPr>
        <w:t>there is good reason to believe that China will be much more effective at spreading the wealth.</w:t>
      </w:r>
      <w:r w:rsidRPr="00463537">
        <w:t xml:space="preserve"> </w:t>
      </w:r>
      <w:r w:rsidRPr="00D94EF5">
        <w:rPr>
          <w:b/>
          <w:u w:val="single"/>
        </w:rPr>
        <w:t xml:space="preserve">China’s imports have averaged 28% of its GDP since 2002 </w:t>
      </w:r>
      <w:r w:rsidRPr="00463537">
        <w:t xml:space="preserve">– triple Japan’s historical ratio – </w:t>
      </w:r>
      <w:r w:rsidRPr="00D94EF5">
        <w:rPr>
          <w:b/>
          <w:u w:val="single"/>
        </w:rPr>
        <w:t xml:space="preserve">and its </w:t>
      </w:r>
      <w:proofErr w:type="spellStart"/>
      <w:r w:rsidRPr="00D94EF5">
        <w:rPr>
          <w:b/>
          <w:u w:val="single"/>
        </w:rPr>
        <w:t>neighbours</w:t>
      </w:r>
      <w:proofErr w:type="spellEnd"/>
      <w:r w:rsidRPr="00D94EF5">
        <w:rPr>
          <w:b/>
          <w:u w:val="single"/>
        </w:rPr>
        <w:t xml:space="preserve"> in Asia are specially well positioned to benefit from the coming upsurge in Chinese consumption</w:t>
      </w:r>
      <w:r w:rsidRPr="00463537">
        <w:t xml:space="preserve"> – not just because of their proximity but also because they have long provided critical supply chain inputs to Chinese producers and assemblers. A simple extrapolation helps convey the dimension of this coming opportunity. It is based on three key assumptions: </w:t>
      </w:r>
      <w:proofErr w:type="gramStart"/>
      <w:r w:rsidRPr="00463537">
        <w:t>One, that</w:t>
      </w:r>
      <w:proofErr w:type="gramEnd"/>
      <w:r w:rsidRPr="00463537">
        <w:t xml:space="preserve"> </w:t>
      </w:r>
      <w:r w:rsidRPr="00D94EF5">
        <w:rPr>
          <w:b/>
          <w:u w:val="single"/>
        </w:rPr>
        <w:t xml:space="preserve">average Chinese GDP growth will tail off to about to about 7% between now and 2025. </w:t>
      </w:r>
      <w:proofErr w:type="gramStart"/>
      <w:r w:rsidRPr="00463537">
        <w:t>Two, that</w:t>
      </w:r>
      <w:proofErr w:type="gramEnd"/>
      <w:r w:rsidRPr="00463537">
        <w:t xml:space="preserve"> the </w:t>
      </w:r>
      <w:r w:rsidRPr="00D94EF5">
        <w:rPr>
          <w:b/>
          <w:u w:val="single"/>
        </w:rPr>
        <w:t xml:space="preserve">growth rate in U.S. dollar terms will be about 1.5 percentage points faster per annum due to the steady appreciation of China’s currency, the </w:t>
      </w:r>
      <w:proofErr w:type="spellStart"/>
      <w:r w:rsidRPr="00D94EF5">
        <w:rPr>
          <w:b/>
          <w:u w:val="single"/>
        </w:rPr>
        <w:t>renminbi</w:t>
      </w:r>
      <w:proofErr w:type="spellEnd"/>
      <w:r w:rsidRPr="00463537">
        <w:t xml:space="preserve">. Three, </w:t>
      </w:r>
      <w:r w:rsidRPr="00D94EF5">
        <w:rPr>
          <w:b/>
          <w:u w:val="single"/>
        </w:rPr>
        <w:t>that the consumption share of Chinese GDP increases by about 1 percentage point a year, starting in 2014, from its current rock-bottom portion of 35%.</w:t>
      </w:r>
      <w:r w:rsidRPr="00463537">
        <w:t xml:space="preserve"> Under those conditions, </w:t>
      </w:r>
      <w:r w:rsidRPr="00D94EF5">
        <w:rPr>
          <w:b/>
          <w:u w:val="single"/>
        </w:rPr>
        <w:t>Chinese consumption would increase between now and 2025 by about $10 trillion in U.S. dollar terms.</w:t>
      </w:r>
      <w:r w:rsidRPr="00463537">
        <w:t xml:space="preserve"> If the import share of its GDP holds at the historical norm of 28</w:t>
      </w:r>
      <w:proofErr w:type="gramStart"/>
      <w:r w:rsidRPr="00463537">
        <w:t>%, that</w:t>
      </w:r>
      <w:proofErr w:type="gramEnd"/>
      <w:r w:rsidRPr="00463537">
        <w:t xml:space="preserve"> would translate into incremental growth of nearly $3 trillion that would be available to China’s trading partners. </w:t>
      </w:r>
      <w:r w:rsidRPr="00D94EF5">
        <w:rPr>
          <w:b/>
          <w:u w:val="single"/>
        </w:rPr>
        <w:t>Export-led Asia will be first in line to benefit from this rebalancing bonanza, because China is now many Asian countries’ largest export market.</w:t>
      </w:r>
      <w:r w:rsidRPr="00463537">
        <w:t xml:space="preserve"> It wasn’t always that way; throughout the 1990s, the United States and Europe were the largest export markets for most Asian economies other than China. Then, around the turn of the century, </w:t>
      </w:r>
      <w:r w:rsidRPr="00D94EF5">
        <w:rPr>
          <w:u w:val="single"/>
        </w:rPr>
        <w:t xml:space="preserve">Asian exporters started to draw greater support from China, and that’s especially true of Japan, South Korea and Taiwan. </w:t>
      </w:r>
      <w:r w:rsidRPr="00463537">
        <w:t xml:space="preserve">The World Trade </w:t>
      </w:r>
      <w:proofErr w:type="spellStart"/>
      <w:r w:rsidRPr="00463537">
        <w:t>Organisation</w:t>
      </w:r>
      <w:proofErr w:type="spellEnd"/>
      <w:r w:rsidRPr="00463537">
        <w:t xml:space="preserve"> says their exports to </w:t>
      </w:r>
      <w:r w:rsidRPr="00D94EF5">
        <w:rPr>
          <w:u w:val="single"/>
        </w:rPr>
        <w:t>China account for an average 23% of their total export earnings. For ASEAN countries like Indonesia, Malaysia, the Philippines, Thailand and Singapore, shipments to China generally rank in the top three export destinations and account for around 12% of their total exports</w:t>
      </w:r>
      <w:r w:rsidRPr="00463537">
        <w:t xml:space="preserve">. So as </w:t>
      </w:r>
      <w:r w:rsidRPr="00D94EF5">
        <w:rPr>
          <w:b/>
          <w:u w:val="single"/>
        </w:rPr>
        <w:t xml:space="preserve">an increasingly open Chinese economy shifts from export-led to consumer-led growth, the rest of Asia </w:t>
      </w:r>
      <w:proofErr w:type="gramStart"/>
      <w:r w:rsidRPr="00D94EF5">
        <w:rPr>
          <w:b/>
          <w:u w:val="single"/>
        </w:rPr>
        <w:t>will be well positioned</w:t>
      </w:r>
      <w:proofErr w:type="gramEnd"/>
      <w:r w:rsidRPr="00D94EF5">
        <w:rPr>
          <w:b/>
          <w:u w:val="single"/>
        </w:rPr>
        <w:t xml:space="preserve"> to </w:t>
      </w:r>
      <w:proofErr w:type="spellStart"/>
      <w:r w:rsidRPr="00D94EF5">
        <w:rPr>
          <w:b/>
          <w:u w:val="single"/>
        </w:rPr>
        <w:t>capitalise</w:t>
      </w:r>
      <w:proofErr w:type="spellEnd"/>
      <w:r w:rsidRPr="00D94EF5">
        <w:rPr>
          <w:b/>
          <w:u w:val="single"/>
        </w:rPr>
        <w:t xml:space="preserve"> on this latest shift in China’s development</w:t>
      </w:r>
      <w:r w:rsidRPr="00463537">
        <w:t xml:space="preserve">. The </w:t>
      </w:r>
      <w:r w:rsidRPr="00D94EF5">
        <w:rPr>
          <w:b/>
          <w:u w:val="single"/>
        </w:rPr>
        <w:t>China-centric character of Asia’s export-led growth dynamic offers the region a new and potentially powerful source of economic growth</w:t>
      </w:r>
      <w:r w:rsidRPr="00463537">
        <w:t xml:space="preserve"> at just the point in time when many are questioning the dynamism of the developing world</w:t>
      </w:r>
      <w:r w:rsidRPr="008B60C1">
        <w:rPr>
          <w:b/>
          <w:u w:val="single"/>
        </w:rPr>
        <w:t>.</w:t>
      </w:r>
      <w:r w:rsidRPr="008B60C1">
        <w:rPr>
          <w:b/>
          <w:sz w:val="12"/>
          <w:u w:val="single"/>
        </w:rPr>
        <w:t xml:space="preserve"> </w:t>
      </w:r>
      <w:r w:rsidRPr="008B60C1">
        <w:rPr>
          <w:b/>
          <w:u w:val="single"/>
        </w:rPr>
        <w:t>The coming structural transformation of the Chinese economy will only deepen China’s now well-established role as the dominant economic engine in Asia</w:t>
      </w:r>
      <w:r w:rsidRPr="00463537">
        <w:t xml:space="preserve">. Data from the International Monetary Fund underscores recent dramatic shifts in China’s economic leadership position. In 2012, the Chinese share of world output </w:t>
      </w:r>
      <w:proofErr w:type="gramStart"/>
      <w:r w:rsidRPr="00463537">
        <w:t>was estimated</w:t>
      </w:r>
      <w:proofErr w:type="gramEnd"/>
      <w:r w:rsidRPr="00463537">
        <w:t xml:space="preserve"> at 14.7% when measured on a purchasing-power parity basis which adjusts for international disparities in pricing structures. In other words</w:t>
      </w:r>
      <w:r w:rsidRPr="008B60C1">
        <w:rPr>
          <w:u w:val="single"/>
        </w:rPr>
        <w:t>, China accounted for nearly 43% of total Asian output in 2012, up from about 36% of the Asian total in 2000</w:t>
      </w:r>
      <w:r w:rsidRPr="00463537">
        <w:t>. China’s export impetus was even more powerful, its one-third share of all Asian exports in 2012 was 2.3 times the 14% share in 2000. “</w:t>
      </w:r>
      <w:r w:rsidRPr="008B60C1">
        <w:rPr>
          <w:u w:val="single"/>
        </w:rPr>
        <w:t>The rebalancing from the producer model towards a consumer society will undoubtedly change the character of China’s economic leadership in Asia. It will become an economy that relies increasingly on its trading partners as sources for its emerging internal demand of both goods and services”</w:t>
      </w:r>
      <w:r w:rsidRPr="00463537">
        <w:t xml:space="preserve"> </w:t>
      </w:r>
      <w:r w:rsidRPr="008B60C1">
        <w:rPr>
          <w:u w:val="single"/>
        </w:rPr>
        <w:t>The rebalancing</w:t>
      </w:r>
      <w:r w:rsidRPr="00463537">
        <w:t xml:space="preserve"> from the producer model towards a consumer society will undoubtedly </w:t>
      </w:r>
      <w:r w:rsidRPr="008B60C1">
        <w:rPr>
          <w:u w:val="single"/>
        </w:rPr>
        <w:t>change the character of China’s economic leadership in Asia. It will become an economy that relies increasingly on its trading partner</w:t>
      </w:r>
      <w:r w:rsidRPr="00463537">
        <w:t xml:space="preserve">s – not just in Asia but even in the developed economies of Europe and America – as sources for its emerging internal demand of both goods and services. That stands in contrast with the first phase of the Chinese development miracle from 1980 to 2007, where the producer model squeezed out others for market share. In that vein, </w:t>
      </w:r>
      <w:r w:rsidRPr="008B60C1">
        <w:rPr>
          <w:u w:val="single"/>
        </w:rPr>
        <w:t xml:space="preserve">the rebalancing of China’s economy </w:t>
      </w:r>
      <w:proofErr w:type="gramStart"/>
      <w:r w:rsidRPr="008B60C1">
        <w:rPr>
          <w:u w:val="single"/>
        </w:rPr>
        <w:t>should be viewed</w:t>
      </w:r>
      <w:proofErr w:type="gramEnd"/>
      <w:r w:rsidRPr="008B60C1">
        <w:rPr>
          <w:u w:val="single"/>
        </w:rPr>
        <w:t xml:space="preserve"> as an opportunity for its major trading partners, especially in Asia.</w:t>
      </w:r>
    </w:p>
    <w:p w:rsidR="00966D5A" w:rsidRDefault="00966D5A" w:rsidP="00966D5A"/>
    <w:p w:rsidR="00966D5A" w:rsidRDefault="00966D5A" w:rsidP="00966D5A">
      <w:pPr>
        <w:pStyle w:val="Heading3"/>
      </w:pPr>
      <w:r>
        <w:lastRenderedPageBreak/>
        <w:t>2NC South China Sea I/L</w:t>
      </w:r>
    </w:p>
    <w:p w:rsidR="00966D5A" w:rsidRDefault="00966D5A" w:rsidP="00966D5A">
      <w:pPr>
        <w:pStyle w:val="Heading4"/>
      </w:pPr>
      <w:r>
        <w:t xml:space="preserve">China rise is good for Asia – emboldened neighbors and US </w:t>
      </w:r>
      <w:proofErr w:type="spellStart"/>
      <w:r>
        <w:t>heg</w:t>
      </w:r>
      <w:proofErr w:type="spellEnd"/>
      <w:r>
        <w:t xml:space="preserve"> lead to South China Sea conflict</w:t>
      </w:r>
    </w:p>
    <w:p w:rsidR="00966D5A" w:rsidRDefault="00966D5A" w:rsidP="00966D5A">
      <w:pPr>
        <w:rPr>
          <w:rStyle w:val="Style13ptBold"/>
          <w:b w:val="0"/>
        </w:rPr>
      </w:pPr>
      <w:r>
        <w:rPr>
          <w:rStyle w:val="Style13ptBold"/>
        </w:rPr>
        <w:t xml:space="preserve">Roach, 2014 - </w:t>
      </w:r>
      <w:r w:rsidRPr="0006726C">
        <w:rPr>
          <w:rStyle w:val="Style13ptBold"/>
        </w:rPr>
        <w:t>PhD in eco</w:t>
      </w:r>
      <w:r>
        <w:rPr>
          <w:rStyle w:val="Style13ptBold"/>
        </w:rPr>
        <w:t>nomics from New York University, Senior Fellow at Jackson Institute of Global Affairs at Yale University, Senior Lecturer at the Yale School of Management at Yale University, former chairman of Morgan Stanley Asia, Chief Economist at Morgan Stanley Asia for over 30 years, served on the research staff of the Federal Reserve Board, research fellow at the Brookings Institution</w:t>
      </w:r>
    </w:p>
    <w:p w:rsidR="00966D5A" w:rsidRDefault="00966D5A" w:rsidP="00966D5A">
      <w:r>
        <w:rPr>
          <w:rStyle w:val="Style13ptBold"/>
        </w:rPr>
        <w:t>[Stephen, February 24, 2014, “</w:t>
      </w:r>
      <w:r w:rsidRPr="00B12BEC">
        <w:rPr>
          <w:rStyle w:val="Style13ptBold"/>
        </w:rPr>
        <w:t>China’s rise means risks for Asia as well as opportunities</w:t>
      </w:r>
      <w:r>
        <w:rPr>
          <w:rStyle w:val="Style13ptBold"/>
        </w:rPr>
        <w:t xml:space="preserve">” </w:t>
      </w:r>
      <w:r w:rsidRPr="00995D37">
        <w:t>http://europesworld.org/2014/02/24/chinas-rise-means-risks-for-asia-as-well-as-opportunities/#.U8lU941dVR0</w:t>
      </w:r>
      <w:r>
        <w:t>]//SGarg</w:t>
      </w:r>
    </w:p>
    <w:p w:rsidR="00966D5A" w:rsidRPr="00463537" w:rsidRDefault="00966D5A" w:rsidP="00966D5A">
      <w:r w:rsidRPr="00463537">
        <w:t xml:space="preserve">But </w:t>
      </w:r>
      <w:r w:rsidRPr="002F25C8">
        <w:rPr>
          <w:u w:val="single"/>
        </w:rPr>
        <w:t xml:space="preserve">the opening up of a rebalanced Chinese economy to Asian partners comes with a possible offsetting wildcard – mounting pan-regional strategic frictions between China and its </w:t>
      </w:r>
      <w:proofErr w:type="spellStart"/>
      <w:r w:rsidRPr="002F25C8">
        <w:rPr>
          <w:u w:val="single"/>
        </w:rPr>
        <w:t>neighbours</w:t>
      </w:r>
      <w:proofErr w:type="spellEnd"/>
      <w:r w:rsidRPr="002F25C8">
        <w:rPr>
          <w:u w:val="single"/>
        </w:rPr>
        <w:t>.</w:t>
      </w:r>
      <w:r w:rsidRPr="00463537">
        <w:t xml:space="preserve"> This would be, to say the least, a disconcerting development</w:t>
      </w:r>
      <w:r w:rsidRPr="002F25C8">
        <w:rPr>
          <w:b/>
          <w:u w:val="single"/>
        </w:rPr>
        <w:t xml:space="preserve">. That’s especially true of the deep-rooted animosity between China and Japan now </w:t>
      </w:r>
      <w:proofErr w:type="gramStart"/>
      <w:r w:rsidRPr="002F25C8">
        <w:rPr>
          <w:b/>
          <w:u w:val="single"/>
        </w:rPr>
        <w:t>being exacerbated</w:t>
      </w:r>
      <w:proofErr w:type="gramEnd"/>
      <w:r w:rsidRPr="002F25C8">
        <w:rPr>
          <w:b/>
          <w:u w:val="single"/>
        </w:rPr>
        <w:t xml:space="preserve"> by the territorial dispute over the </w:t>
      </w:r>
      <w:proofErr w:type="spellStart"/>
      <w:r w:rsidRPr="002F25C8">
        <w:rPr>
          <w:b/>
          <w:u w:val="single"/>
        </w:rPr>
        <w:t>Diaoyu</w:t>
      </w:r>
      <w:proofErr w:type="spellEnd"/>
      <w:r w:rsidRPr="002F25C8">
        <w:rPr>
          <w:b/>
          <w:u w:val="single"/>
        </w:rPr>
        <w:t>/</w:t>
      </w:r>
      <w:proofErr w:type="spellStart"/>
      <w:r w:rsidRPr="002F25C8">
        <w:rPr>
          <w:b/>
          <w:u w:val="single"/>
        </w:rPr>
        <w:t>Senkaku</w:t>
      </w:r>
      <w:proofErr w:type="spellEnd"/>
      <w:r w:rsidRPr="002F25C8">
        <w:rPr>
          <w:b/>
          <w:u w:val="single"/>
        </w:rPr>
        <w:t xml:space="preserve"> Islands in the East China Sea</w:t>
      </w:r>
      <w:r w:rsidRPr="002F25C8">
        <w:rPr>
          <w:u w:val="single"/>
        </w:rPr>
        <w:t>. It will be</w:t>
      </w:r>
      <w:r w:rsidRPr="00463537">
        <w:t xml:space="preserve"> especially </w:t>
      </w:r>
      <w:r w:rsidRPr="002F25C8">
        <w:rPr>
          <w:u w:val="single"/>
        </w:rPr>
        <w:t>difficult for two nationalistic leaders</w:t>
      </w:r>
      <w:r w:rsidRPr="00463537">
        <w:t xml:space="preserve">, Xi </w:t>
      </w:r>
      <w:proofErr w:type="spellStart"/>
      <w:r w:rsidRPr="00463537">
        <w:t>Jinping</w:t>
      </w:r>
      <w:proofErr w:type="spellEnd"/>
      <w:r w:rsidRPr="00463537">
        <w:t xml:space="preserve"> and </w:t>
      </w:r>
      <w:proofErr w:type="spellStart"/>
      <w:r w:rsidRPr="00463537">
        <w:t>Shinzo</w:t>
      </w:r>
      <w:proofErr w:type="spellEnd"/>
      <w:r w:rsidRPr="00463537">
        <w:t xml:space="preserve"> Abe, </w:t>
      </w:r>
      <w:r w:rsidRPr="002F25C8">
        <w:rPr>
          <w:u w:val="single"/>
        </w:rPr>
        <w:t>to defuse these tensions without damaging their carefully cultivated public support for the “China Dream” or the rejuvenation of Japan after two lost decades</w:t>
      </w:r>
      <w:r w:rsidRPr="00463537">
        <w:t xml:space="preserve">. The establishment of </w:t>
      </w:r>
      <w:r w:rsidRPr="002F25C8">
        <w:rPr>
          <w:u w:val="single"/>
        </w:rPr>
        <w:t xml:space="preserve">overlapping air </w:t>
      </w:r>
      <w:proofErr w:type="spellStart"/>
      <w:r w:rsidRPr="002F25C8">
        <w:rPr>
          <w:u w:val="single"/>
        </w:rPr>
        <w:t>defence</w:t>
      </w:r>
      <w:proofErr w:type="spellEnd"/>
      <w:r w:rsidRPr="00463537">
        <w:t xml:space="preserve"> identification </w:t>
      </w:r>
      <w:r w:rsidRPr="002F25C8">
        <w:rPr>
          <w:u w:val="single"/>
        </w:rPr>
        <w:t>zones over the disputed islands is already heightening the risk of a military accident that could then escalate</w:t>
      </w:r>
      <w:r w:rsidRPr="00463537">
        <w:t xml:space="preserve">. There isn’t as much geopolitical </w:t>
      </w:r>
      <w:proofErr w:type="spellStart"/>
      <w:r w:rsidRPr="00463537">
        <w:t>tranquillity</w:t>
      </w:r>
      <w:proofErr w:type="spellEnd"/>
      <w:r w:rsidRPr="00463537">
        <w:t xml:space="preserve"> as might be wished elsewhere on China’s borders. </w:t>
      </w:r>
      <w:r w:rsidRPr="002F25C8">
        <w:rPr>
          <w:b/>
          <w:u w:val="single"/>
        </w:rPr>
        <w:t xml:space="preserve">Tensions over maritime security lanes in the South China Sea have been mounting, </w:t>
      </w:r>
      <w:r w:rsidRPr="00463537">
        <w:t xml:space="preserve">leading to </w:t>
      </w:r>
      <w:r w:rsidRPr="002F25C8">
        <w:rPr>
          <w:b/>
          <w:u w:val="single"/>
        </w:rPr>
        <w:t>frictions with the Philippines, Vietnam, Malaysia, Indonesia and India. Add Washington’s “Asian pivot” to the equation, with its shift in American naval strategy back towards Asia, and there’s little mistaking China’s growing sense of geo-strategic isolation</w:t>
      </w:r>
      <w:r w:rsidRPr="00463537">
        <w:t xml:space="preserve">. Acutely sensitive to these risks, </w:t>
      </w:r>
      <w:r w:rsidRPr="002F25C8">
        <w:rPr>
          <w:u w:val="single"/>
        </w:rPr>
        <w:t>the Third Plenum’s establishment of a new State Security Council,</w:t>
      </w:r>
      <w:r w:rsidRPr="00463537">
        <w:t xml:space="preserve"> </w:t>
      </w:r>
      <w:proofErr w:type="spellStart"/>
      <w:r w:rsidRPr="00463537">
        <w:t>rumoured</w:t>
      </w:r>
      <w:proofErr w:type="spellEnd"/>
      <w:r w:rsidRPr="00463537">
        <w:t xml:space="preserve"> to be </w:t>
      </w:r>
      <w:proofErr w:type="gramStart"/>
      <w:r w:rsidRPr="00463537">
        <w:t>headed</w:t>
      </w:r>
      <w:proofErr w:type="gramEnd"/>
      <w:r w:rsidRPr="00463537">
        <w:t xml:space="preserve"> by Xi </w:t>
      </w:r>
      <w:proofErr w:type="spellStart"/>
      <w:r w:rsidRPr="00463537">
        <w:t>Jinping</w:t>
      </w:r>
      <w:proofErr w:type="spellEnd"/>
      <w:r w:rsidRPr="00463537">
        <w:t xml:space="preserve"> and apparently modelled after the U.S. National Security Council, </w:t>
      </w:r>
      <w:r w:rsidRPr="002F25C8">
        <w:rPr>
          <w:u w:val="single"/>
        </w:rPr>
        <w:t>looks set to elevate geostrategic security concerns as a major consideration for China</w:t>
      </w:r>
      <w:r w:rsidRPr="00463537">
        <w:t xml:space="preserve">. This is a precarious balancing act. </w:t>
      </w:r>
      <w:r w:rsidRPr="002F25C8">
        <w:rPr>
          <w:u w:val="single"/>
        </w:rPr>
        <w:t>The pan-Asian economic opportunities that will stem from China’s pro-consumption rebalancing could go for naught if regional security tensions were to boil over.</w:t>
      </w:r>
      <w:r w:rsidRPr="00463537">
        <w:t xml:space="preserve"> Historians have long warned of the risks of its rising power, and the record-breaking speed of China’s economic ascendancy only accentuates these risks. </w:t>
      </w:r>
      <w:r w:rsidRPr="002F25C8">
        <w:rPr>
          <w:u w:val="single"/>
        </w:rPr>
        <w:t>Modern China’s leaders have long spoken of the “peaceful rise” of their nation, and its focus on internal stability and rising prosperity, with an absence of territorial ambitions.</w:t>
      </w:r>
      <w:r w:rsidRPr="00463537">
        <w:t xml:space="preserve"> </w:t>
      </w:r>
      <w:r w:rsidRPr="002F25C8">
        <w:rPr>
          <w:b/>
          <w:u w:val="single"/>
        </w:rPr>
        <w:t xml:space="preserve">The rest of Asia has benefitted greatly from the economic rise of China, and is likely to </w:t>
      </w:r>
      <w:proofErr w:type="spellStart"/>
      <w:r w:rsidRPr="002F25C8">
        <w:rPr>
          <w:b/>
          <w:u w:val="single"/>
        </w:rPr>
        <w:t>realise</w:t>
      </w:r>
      <w:proofErr w:type="spellEnd"/>
      <w:r w:rsidRPr="002F25C8">
        <w:rPr>
          <w:b/>
          <w:u w:val="single"/>
        </w:rPr>
        <w:t xml:space="preserve"> even greater benefits from the coming consumer-led transformation of the Chinese economy</w:t>
      </w:r>
      <w:r w:rsidRPr="002F25C8">
        <w:rPr>
          <w:u w:val="single"/>
        </w:rPr>
        <w:t>. The risk that escalating geostrategic security considerations might compromise those benefits remains a worrisome wildcard for Asia and the world at large</w:t>
      </w:r>
      <w:r w:rsidRPr="00463537">
        <w:t>.</w:t>
      </w:r>
    </w:p>
    <w:p w:rsidR="00966D5A" w:rsidRDefault="00966D5A" w:rsidP="00966D5A"/>
    <w:p w:rsidR="00966D5A" w:rsidRPr="00010415" w:rsidRDefault="00966D5A" w:rsidP="00966D5A"/>
    <w:p w:rsidR="00966D5A" w:rsidRDefault="00966D5A" w:rsidP="00966D5A">
      <w:pPr>
        <w:pStyle w:val="Heading2"/>
      </w:pPr>
      <w:r>
        <w:lastRenderedPageBreak/>
        <w:t>Uniqueness - Chinese Economy</w:t>
      </w:r>
    </w:p>
    <w:p w:rsidR="00966D5A" w:rsidRPr="003470D9" w:rsidRDefault="00966D5A" w:rsidP="00966D5A">
      <w:pPr>
        <w:pStyle w:val="Heading3"/>
      </w:pPr>
      <w:r>
        <w:lastRenderedPageBreak/>
        <w:t xml:space="preserve">US Econ Decline = </w:t>
      </w:r>
      <w:proofErr w:type="spellStart"/>
      <w:r>
        <w:t>Heg</w:t>
      </w:r>
      <w:proofErr w:type="spellEnd"/>
      <w:r>
        <w:t xml:space="preserve"> Decline</w:t>
      </w:r>
    </w:p>
    <w:p w:rsidR="00966D5A" w:rsidRDefault="00966D5A" w:rsidP="00966D5A">
      <w:pPr>
        <w:pStyle w:val="Heading4"/>
      </w:pPr>
      <w:r>
        <w:t>Declining economy accelerates hegemonic decline</w:t>
      </w:r>
    </w:p>
    <w:p w:rsidR="00966D5A" w:rsidRDefault="00966D5A" w:rsidP="00966D5A">
      <w:proofErr w:type="spellStart"/>
      <w:r>
        <w:rPr>
          <w:rStyle w:val="Style13ptBold"/>
        </w:rPr>
        <w:t>Soare</w:t>
      </w:r>
      <w:proofErr w:type="spellEnd"/>
      <w:r>
        <w:rPr>
          <w:rStyle w:val="Style13ptBold"/>
        </w:rPr>
        <w:t>, 2013 - Ph.D. in Political Sciences &amp; International Relations, National School of Political Studies and Public Administration in Bucharest and</w:t>
      </w:r>
      <w:r w:rsidRPr="00E37EA6">
        <w:t xml:space="preserve"> researcher with the Institute for Political Studies of Defense and </w:t>
      </w:r>
      <w:proofErr w:type="spellStart"/>
      <w:r>
        <w:t>Mili</w:t>
      </w:r>
      <w:proofErr w:type="spellEnd"/>
      <w:r>
        <w:t xml:space="preserve">- </w:t>
      </w:r>
      <w:proofErr w:type="spellStart"/>
      <w:r>
        <w:t>tary</w:t>
      </w:r>
      <w:proofErr w:type="spellEnd"/>
      <w:r>
        <w:t xml:space="preserve"> History in Bucharest</w:t>
      </w:r>
    </w:p>
    <w:p w:rsidR="00966D5A" w:rsidRPr="003F118E" w:rsidRDefault="00966D5A" w:rsidP="00966D5A">
      <w:r>
        <w:t>[</w:t>
      </w:r>
      <w:proofErr w:type="spellStart"/>
      <w:r>
        <w:t>Simona</w:t>
      </w:r>
      <w:proofErr w:type="spellEnd"/>
      <w:r>
        <w:t>, “</w:t>
      </w:r>
      <w:r w:rsidRPr="003F118E">
        <w:t xml:space="preserve">Looking </w:t>
      </w:r>
      <w:proofErr w:type="gramStart"/>
      <w:r w:rsidRPr="003F118E">
        <w:t>Through</w:t>
      </w:r>
      <w:proofErr w:type="gramEnd"/>
      <w:r w:rsidRPr="003F118E">
        <w:t xml:space="preserve"> the Hourglass of American </w:t>
      </w:r>
      <w:proofErr w:type="spellStart"/>
      <w:r w:rsidRPr="003F118E">
        <w:t>Declinism</w:t>
      </w:r>
      <w:proofErr w:type="spellEnd"/>
      <w:r>
        <w:t xml:space="preserve">” </w:t>
      </w:r>
      <w:r w:rsidRPr="003F118E">
        <w:t>Review of Military History no. 1-2/2013, pp. 49-70</w:t>
      </w:r>
      <w:r>
        <w:t>]//</w:t>
      </w:r>
      <w:proofErr w:type="spellStart"/>
      <w:r>
        <w:t>SGarg</w:t>
      </w:r>
      <w:proofErr w:type="spellEnd"/>
    </w:p>
    <w:p w:rsidR="00966D5A" w:rsidRPr="00463537" w:rsidRDefault="00966D5A" w:rsidP="00966D5A">
      <w:r w:rsidRPr="00463537">
        <w:t xml:space="preserve">As Krugman argues, </w:t>
      </w:r>
      <w:r w:rsidRPr="003F118E">
        <w:rPr>
          <w:u w:val="single"/>
        </w:rPr>
        <w:t>economic crises and recessions are habitual in the international political economy.</w:t>
      </w:r>
      <w:r w:rsidRPr="00463537">
        <w:t xml:space="preserve">35 However, </w:t>
      </w:r>
      <w:r w:rsidRPr="003F118E">
        <w:rPr>
          <w:u w:val="single"/>
        </w:rPr>
        <w:t>without a solid economic foundation, the American power might slowly be eroded. While great powers</w:t>
      </w:r>
      <w:r w:rsidRPr="00463537">
        <w:t xml:space="preserve">, like all other states, </w:t>
      </w:r>
      <w:r w:rsidRPr="003F118E">
        <w:rPr>
          <w:u w:val="single"/>
        </w:rPr>
        <w:t>follow a sinusoidal path of economic development</w:t>
      </w:r>
      <w:r w:rsidRPr="00463537">
        <w:t xml:space="preserve">, moving from </w:t>
      </w:r>
      <w:proofErr w:type="spellStart"/>
      <w:r w:rsidRPr="00463537">
        <w:t>ascen</w:t>
      </w:r>
      <w:proofErr w:type="spellEnd"/>
      <w:r w:rsidRPr="00463537">
        <w:t xml:space="preserve">- </w:t>
      </w:r>
      <w:proofErr w:type="spellStart"/>
      <w:r w:rsidRPr="00463537">
        <w:t>dancy</w:t>
      </w:r>
      <w:proofErr w:type="spellEnd"/>
      <w:r w:rsidRPr="00463537">
        <w:t xml:space="preserve"> to stalling to recession and eventually demise, </w:t>
      </w:r>
      <w:r w:rsidRPr="003F118E">
        <w:rPr>
          <w:u w:val="single"/>
        </w:rPr>
        <w:t xml:space="preserve">recessions are not enough to cause a great power’s </w:t>
      </w:r>
      <w:r>
        <w:rPr>
          <w:u w:val="single"/>
        </w:rPr>
        <w:t>f</w:t>
      </w:r>
      <w:r w:rsidRPr="003F118E">
        <w:rPr>
          <w:u w:val="single"/>
        </w:rPr>
        <w:t>inal decline</w:t>
      </w:r>
      <w:r w:rsidRPr="00463537">
        <w:t xml:space="preserve">: “one recession, or even a severe economic crisis, need not mean the beginning of the end for a great power. </w:t>
      </w:r>
      <w:r w:rsidRPr="003F118E">
        <w:rPr>
          <w:u w:val="single"/>
        </w:rPr>
        <w:t>The United States suffered deep and prolonged economic crises</w:t>
      </w:r>
      <w:r w:rsidRPr="00463537">
        <w:t xml:space="preserve"> in the 1890s, the 1930s, and the 1970s. In each case, </w:t>
      </w:r>
      <w:r w:rsidRPr="003F118E">
        <w:rPr>
          <w:u w:val="single"/>
        </w:rPr>
        <w:t>it rebounded</w:t>
      </w:r>
      <w:r w:rsidRPr="00463537">
        <w:t xml:space="preserve"> in the following decade and actually ended up in a stronger position relative to other powers than before the crisis. </w:t>
      </w:r>
      <w:proofErr w:type="gramStart"/>
      <w:r w:rsidRPr="00463537">
        <w:t>he</w:t>
      </w:r>
      <w:proofErr w:type="gramEnd"/>
      <w:r w:rsidRPr="00463537">
        <w:t xml:space="preserve"> 1910s, the 1940s, and the 1980s were all high points of American global power and inluence.”36 However, </w:t>
      </w:r>
      <w:r w:rsidRPr="003F118E">
        <w:rPr>
          <w:u w:val="single"/>
        </w:rPr>
        <w:t xml:space="preserve">unlike the preceding waves of American </w:t>
      </w:r>
      <w:proofErr w:type="spellStart"/>
      <w:r w:rsidRPr="003F118E">
        <w:rPr>
          <w:u w:val="single"/>
        </w:rPr>
        <w:t>declini</w:t>
      </w:r>
      <w:r w:rsidRPr="00463537">
        <w:t>sm</w:t>
      </w:r>
      <w:proofErr w:type="spellEnd"/>
      <w:r w:rsidRPr="00463537">
        <w:t xml:space="preserve">, the </w:t>
      </w:r>
      <w:r w:rsidRPr="003F118E">
        <w:rPr>
          <w:u w:val="single"/>
        </w:rPr>
        <w:t>current situation begs a detailed scrutiny</w:t>
      </w:r>
      <w:r w:rsidRPr="00463537">
        <w:t xml:space="preserve"> of the possibility </w:t>
      </w:r>
      <w:r w:rsidRPr="003F118E">
        <w:rPr>
          <w:u w:val="single"/>
        </w:rPr>
        <w:t>that the American power might actually face, for the first time, bankruptcy</w:t>
      </w:r>
      <w:r w:rsidRPr="00463537">
        <w:t>.37 Indeed, the U</w:t>
      </w:r>
      <w:r w:rsidRPr="003F118E">
        <w:rPr>
          <w:u w:val="single"/>
        </w:rPr>
        <w:t>.S. economy is still the largest in the world</w:t>
      </w:r>
      <w:r w:rsidRPr="00463537">
        <w:t xml:space="preserve">, but the International Monetary Fund estimates </w:t>
      </w:r>
      <w:r w:rsidRPr="003F118E">
        <w:rPr>
          <w:u w:val="single"/>
        </w:rPr>
        <w:t>it will be replaced by China by 2017</w:t>
      </w:r>
      <w:r w:rsidRPr="00463537">
        <w:t xml:space="preserve">, whereas the </w:t>
      </w:r>
      <w:r w:rsidRPr="003F118E">
        <w:rPr>
          <w:u w:val="single"/>
        </w:rPr>
        <w:t>OECD estimates China will replace the United States as the world’s largest economy in 2016</w:t>
      </w:r>
      <w:r w:rsidRPr="00463537">
        <w:t xml:space="preserve">.38 Just a few years ago, these same estimates were looking at time horizons of over two and a half decades. Consequently, the declinist argument goes, the </w:t>
      </w:r>
      <w:r w:rsidRPr="00376031">
        <w:rPr>
          <w:u w:val="single"/>
        </w:rPr>
        <w:t xml:space="preserve">American power decline </w:t>
      </w:r>
      <w:proofErr w:type="gramStart"/>
      <w:r w:rsidRPr="00376031">
        <w:rPr>
          <w:u w:val="single"/>
        </w:rPr>
        <w:t>is indeed accelerated</w:t>
      </w:r>
      <w:proofErr w:type="gramEnd"/>
      <w:r w:rsidRPr="00463537">
        <w:t xml:space="preserve">. The Con- </w:t>
      </w:r>
      <w:proofErr w:type="spellStart"/>
      <w:r w:rsidRPr="00463537">
        <w:t>gressional</w:t>
      </w:r>
      <w:proofErr w:type="spellEnd"/>
      <w:r w:rsidRPr="00463537">
        <w:t xml:space="preserve"> Budget </w:t>
      </w:r>
      <w:proofErr w:type="spellStart"/>
      <w:r w:rsidRPr="00463537">
        <w:t>Oice’s</w:t>
      </w:r>
      <w:proofErr w:type="spellEnd"/>
      <w:r w:rsidRPr="00463537">
        <w:t xml:space="preserve"> (CBO) estimates </w:t>
      </w:r>
      <w:proofErr w:type="spellStart"/>
      <w:r w:rsidRPr="00463537">
        <w:t>su</w:t>
      </w:r>
      <w:proofErr w:type="spellEnd"/>
      <w:r w:rsidRPr="00463537">
        <w:t xml:space="preserve">- </w:t>
      </w:r>
      <w:proofErr w:type="spellStart"/>
      <w:r w:rsidRPr="00463537">
        <w:t>ggest</w:t>
      </w:r>
      <w:proofErr w:type="spellEnd"/>
      <w:r w:rsidRPr="00463537">
        <w:t xml:space="preserve"> the American GDP will see a moderate increase over the next decade, but the </w:t>
      </w:r>
      <w:r w:rsidRPr="00376031">
        <w:rPr>
          <w:u w:val="single"/>
        </w:rPr>
        <w:t xml:space="preserve">federal deficit </w:t>
      </w:r>
      <w:proofErr w:type="gramStart"/>
      <w:r w:rsidRPr="00376031">
        <w:rPr>
          <w:u w:val="single"/>
        </w:rPr>
        <w:t>will only be reduced</w:t>
      </w:r>
      <w:proofErr w:type="gramEnd"/>
      <w:r w:rsidRPr="00376031">
        <w:rPr>
          <w:u w:val="single"/>
        </w:rPr>
        <w:t xml:space="preserve"> in the short-term through president Obama’s measures</w:t>
      </w:r>
      <w:r w:rsidRPr="00463537">
        <w:t xml:space="preserve">. The structural conditions that feed America’s long- term deficit – aging population, growing social security and healthcare costs, growing defense budgets, etc. – will still be in place in a </w:t>
      </w:r>
      <w:proofErr w:type="spellStart"/>
      <w:r w:rsidRPr="00463537">
        <w:t>deca</w:t>
      </w:r>
      <w:proofErr w:type="spellEnd"/>
      <w:r w:rsidRPr="00463537">
        <w:t xml:space="preserve">- de or beyond; and while the federal </w:t>
      </w:r>
      <w:proofErr w:type="spellStart"/>
      <w:r w:rsidRPr="00463537">
        <w:t>deicit</w:t>
      </w:r>
      <w:proofErr w:type="spellEnd"/>
      <w:r w:rsidRPr="00463537">
        <w:t xml:space="preserve"> will slowly diminish to an average 3.3% of GDP, </w:t>
      </w:r>
      <w:r w:rsidRPr="00376031">
        <w:rPr>
          <w:u w:val="single"/>
        </w:rPr>
        <w:t>the foreign debt held by the American public will most likely endure at 65-70% of GDP</w:t>
      </w:r>
      <w:r w:rsidRPr="00463537">
        <w:t xml:space="preserve"> for at least the next ten years.39 his particular declinist argument emphasizes two aspects: one of these aspects is the negative fallout of the economic crisis and the deep economic recession experienced by the United States. </w:t>
      </w:r>
      <w:r w:rsidRPr="00376031">
        <w:rPr>
          <w:u w:val="single"/>
        </w:rPr>
        <w:t>The economic crisis may have had its immediate consequences, but these are ultimately signs of the inevitable American power decline’s structural causes</w:t>
      </w:r>
      <w:r w:rsidRPr="00463537">
        <w:t xml:space="preserve">. In particular, the focus is on the pursuit of a Keynesian solution to coming out of the recession not only in the field of infrastructure investments, but also in terms of social security, healthcare and education policies. Paradoxically, </w:t>
      </w:r>
      <w:r w:rsidRPr="00376031">
        <w:rPr>
          <w:u w:val="single"/>
        </w:rPr>
        <w:t>the conservative elite that now relishes in criticizing the American power decline does not seem mindful</w:t>
      </w:r>
      <w:r w:rsidRPr="00463537">
        <w:t xml:space="preserve"> of the fact that America has dealt with such high levels of deficit and foreign debt before. If anything, the Reagan years thought the American </w:t>
      </w:r>
      <w:proofErr w:type="spellStart"/>
      <w:r w:rsidRPr="00463537">
        <w:t>powerelites</w:t>
      </w:r>
      <w:proofErr w:type="spellEnd"/>
      <w:r w:rsidRPr="00463537">
        <w:t xml:space="preserve">, and the Republicans in particular, that deficits don’t matter. Yet the republicans are now among the most active critics of Obamacare, the </w:t>
      </w:r>
      <w:proofErr w:type="spellStart"/>
      <w:r w:rsidRPr="00463537">
        <w:t>balloonning</w:t>
      </w:r>
      <w:proofErr w:type="spellEnd"/>
      <w:r w:rsidRPr="00463537">
        <w:t xml:space="preserve"> federal deficit and foreign debt.</w:t>
      </w:r>
    </w:p>
    <w:p w:rsidR="00966D5A" w:rsidRDefault="00966D5A" w:rsidP="00966D5A"/>
    <w:p w:rsidR="00966D5A" w:rsidRDefault="00966D5A" w:rsidP="00966D5A">
      <w:pPr>
        <w:pStyle w:val="Heading3"/>
      </w:pPr>
      <w:r>
        <w:lastRenderedPageBreak/>
        <w:t xml:space="preserve">Econ K2 </w:t>
      </w:r>
      <w:proofErr w:type="spellStart"/>
      <w:r>
        <w:t>Heg</w:t>
      </w:r>
      <w:proofErr w:type="spellEnd"/>
      <w:r>
        <w:t xml:space="preserve"> – China Econ Rising</w:t>
      </w:r>
    </w:p>
    <w:p w:rsidR="00966D5A" w:rsidRDefault="00966D5A" w:rsidP="00966D5A">
      <w:pPr>
        <w:pStyle w:val="Heading4"/>
      </w:pPr>
      <w:r>
        <w:t xml:space="preserve">Economics is a prerequisite to effective hegemony – China’s rising and the US is declining </w:t>
      </w:r>
    </w:p>
    <w:p w:rsidR="00966D5A" w:rsidRPr="00546F51" w:rsidRDefault="00966D5A" w:rsidP="00966D5A">
      <w:pPr>
        <w:rPr>
          <w:rStyle w:val="Style13ptBold"/>
          <w:b w:val="0"/>
        </w:rPr>
      </w:pPr>
      <w:r>
        <w:rPr>
          <w:rStyle w:val="Style13ptBold"/>
        </w:rPr>
        <w:t xml:space="preserve">Fox, 2014 – Major, US Air Force, </w:t>
      </w:r>
      <w:r w:rsidRPr="00546F51">
        <w:rPr>
          <w:rStyle w:val="Style13ptBold"/>
        </w:rPr>
        <w:t xml:space="preserve">MA </w:t>
      </w:r>
      <w:r>
        <w:rPr>
          <w:rStyle w:val="Style13ptBold"/>
        </w:rPr>
        <w:t xml:space="preserve">in Strategic Intelligence and Defense Studies, </w:t>
      </w:r>
      <w:r w:rsidRPr="00546F51">
        <w:rPr>
          <w:rStyle w:val="Style13ptBold"/>
        </w:rPr>
        <w:t xml:space="preserve">American Public University </w:t>
      </w:r>
      <w:r>
        <w:rPr>
          <w:rStyle w:val="Style13ptBold"/>
        </w:rPr>
        <w:t>&amp;</w:t>
      </w:r>
      <w:r w:rsidRPr="00546F51">
        <w:rPr>
          <w:rStyle w:val="Style13ptBold"/>
        </w:rPr>
        <w:t xml:space="preserve"> King’s College London</w:t>
      </w:r>
    </w:p>
    <w:p w:rsidR="00966D5A" w:rsidRDefault="00966D5A" w:rsidP="00966D5A">
      <w:r>
        <w:t xml:space="preserve">[Heather, </w:t>
      </w:r>
      <w:proofErr w:type="gramStart"/>
      <w:r>
        <w:t>Spring</w:t>
      </w:r>
      <w:proofErr w:type="gramEnd"/>
      <w:r>
        <w:t xml:space="preserve"> 2014, “</w:t>
      </w:r>
      <w:r w:rsidRPr="00546F51">
        <w:t>China: An Unlikely Economic Hegemon</w:t>
      </w:r>
      <w:r>
        <w:t xml:space="preserve">” </w:t>
      </w:r>
      <w:r w:rsidRPr="00546F51">
        <w:t>Strategic Studies Quarterly</w:t>
      </w:r>
      <w:r>
        <w:t>]//</w:t>
      </w:r>
      <w:proofErr w:type="spellStart"/>
      <w:r>
        <w:t>SGarg</w:t>
      </w:r>
      <w:proofErr w:type="spellEnd"/>
    </w:p>
    <w:p w:rsidR="00966D5A" w:rsidRPr="00463537" w:rsidRDefault="00966D5A" w:rsidP="00966D5A">
      <w:r w:rsidRPr="00376F19">
        <w:rPr>
          <w:u w:val="single"/>
        </w:rPr>
        <w:t>Before any nation can achieve hegemon status, it must have economic strength</w:t>
      </w:r>
      <w:r w:rsidRPr="00463537">
        <w:t xml:space="preserve">. Numerous authors note that a </w:t>
      </w:r>
      <w:r w:rsidRPr="00376F19">
        <w:rPr>
          <w:u w:val="single"/>
        </w:rPr>
        <w:t xml:space="preserve">strong economic base is the seed from which all other sources of national power emerge and hence </w:t>
      </w:r>
      <w:proofErr w:type="gramStart"/>
      <w:r w:rsidRPr="00376F19">
        <w:rPr>
          <w:u w:val="single"/>
        </w:rPr>
        <w:t>can be considered</w:t>
      </w:r>
      <w:proofErr w:type="gramEnd"/>
      <w:r w:rsidRPr="00376F19">
        <w:rPr>
          <w:u w:val="single"/>
        </w:rPr>
        <w:t xml:space="preserve"> a type of national foundation</w:t>
      </w:r>
      <w:r w:rsidRPr="00463537">
        <w:t xml:space="preserve">. Martin </w:t>
      </w:r>
      <w:proofErr w:type="spellStart"/>
      <w:r w:rsidRPr="00463537">
        <w:t>Jaques</w:t>
      </w:r>
      <w:proofErr w:type="spellEnd"/>
      <w:r w:rsidRPr="00463537">
        <w:t>, for example, states that “</w:t>
      </w:r>
      <w:r w:rsidRPr="00376F19">
        <w:rPr>
          <w:u w:val="single"/>
        </w:rPr>
        <w:t>military and political power rest on economic strength</w:t>
      </w:r>
      <w:r w:rsidRPr="00463537">
        <w:t xml:space="preserve">.”1 </w:t>
      </w:r>
      <w:r w:rsidRPr="00376F19">
        <w:rPr>
          <w:u w:val="single"/>
        </w:rPr>
        <w:t>Economics forms the support base for national power</w:t>
      </w:r>
      <w:r w:rsidRPr="00463537">
        <w:t xml:space="preserve">, and </w:t>
      </w:r>
      <w:r w:rsidRPr="00376F19">
        <w:rPr>
          <w:u w:val="single"/>
        </w:rPr>
        <w:t>major</w:t>
      </w:r>
      <w:r w:rsidRPr="00463537">
        <w:t xml:space="preserve"> inter- national </w:t>
      </w:r>
      <w:r w:rsidRPr="00376F19">
        <w:rPr>
          <w:u w:val="single"/>
        </w:rPr>
        <w:t>power shifts</w:t>
      </w:r>
      <w:r w:rsidRPr="00463537">
        <w:t xml:space="preserve"> typically </w:t>
      </w:r>
      <w:r w:rsidRPr="00376F19">
        <w:rPr>
          <w:u w:val="single"/>
        </w:rPr>
        <w:t>emerge as a result of</w:t>
      </w:r>
      <w:r w:rsidRPr="00463537">
        <w:t xml:space="preserve"> </w:t>
      </w:r>
      <w:r w:rsidRPr="00376F19">
        <w:rPr>
          <w:u w:val="single"/>
        </w:rPr>
        <w:t>economic</w:t>
      </w:r>
      <w:r w:rsidRPr="00463537">
        <w:t xml:space="preserve"> develop- </w:t>
      </w:r>
      <w:proofErr w:type="spellStart"/>
      <w:r w:rsidRPr="00463537">
        <w:t>ments</w:t>
      </w:r>
      <w:proofErr w:type="spellEnd"/>
      <w:r w:rsidRPr="00463537">
        <w:t xml:space="preserve">, </w:t>
      </w:r>
      <w:r w:rsidRPr="00376F19">
        <w:rPr>
          <w:u w:val="single"/>
        </w:rPr>
        <w:t>not military power or political influence</w:t>
      </w:r>
      <w:r w:rsidRPr="00463537">
        <w:t xml:space="preserve">, as Paul Kennedy’s research into several centuries of global power politics highlights: There is detectable a causal relationship between the shifts which have occurred over time in the general economic and productive balances and the position occupied by individual powers in the international system . . . economic shifts heralded the rise of new Great Powers which would one day have a decisive impact upon the military/territorial order. This is why </w:t>
      </w:r>
      <w:r w:rsidRPr="00376F19">
        <w:rPr>
          <w:u w:val="single"/>
        </w:rPr>
        <w:t xml:space="preserve">the move in global pro- </w:t>
      </w:r>
      <w:proofErr w:type="spellStart"/>
      <w:r w:rsidRPr="00376F19">
        <w:rPr>
          <w:u w:val="single"/>
        </w:rPr>
        <w:t>ductive</w:t>
      </w:r>
      <w:proofErr w:type="spellEnd"/>
      <w:r w:rsidRPr="00376F19">
        <w:rPr>
          <w:u w:val="single"/>
        </w:rPr>
        <w:t xml:space="preserve"> balances toward the “Pacific rim” which has taken place over the past few decades cannot be of interest merely to economists alone.2</w:t>
      </w:r>
      <w:r w:rsidRPr="00376F19">
        <w:rPr>
          <w:sz w:val="12"/>
          <w:u w:val="single"/>
        </w:rPr>
        <w:t xml:space="preserve"> </w:t>
      </w:r>
      <w:r w:rsidRPr="00376F19">
        <w:rPr>
          <w:u w:val="single"/>
        </w:rPr>
        <w:t>China continues to grow economically at what some consider an alarming rate.3</w:t>
      </w:r>
      <w:r w:rsidRPr="00463537">
        <w:t xml:space="preserve"> Meanwhile, </w:t>
      </w:r>
      <w:r w:rsidRPr="00376F19">
        <w:rPr>
          <w:u w:val="single"/>
        </w:rPr>
        <w:t>the United States</w:t>
      </w:r>
      <w:r w:rsidRPr="00463537">
        <w:t xml:space="preserve">, struggling with budget woes and sequestration, </w:t>
      </w:r>
      <w:r w:rsidRPr="00376F19">
        <w:rPr>
          <w:u w:val="single"/>
        </w:rPr>
        <w:t>remains the world’s preeminent economic and military leader but in decline relative to China</w:t>
      </w:r>
      <w:r w:rsidRPr="00463537">
        <w:t xml:space="preserve">. The relationship between these two nations and the comparative power they possess may well lay the foundation for future global power shifts impacting not just China and the United States, but indeed the entire international community.4 However, </w:t>
      </w:r>
      <w:r w:rsidRPr="00376F19">
        <w:rPr>
          <w:u w:val="single"/>
        </w:rPr>
        <w:t>while China is still expected to become extremely powerful, it may not rise to the level many expect due to three limiting factors: currency, exports, and demographics. These factors</w:t>
      </w:r>
      <w:r w:rsidRPr="00463537">
        <w:t xml:space="preserve">, along with mutual dependency between the two nations, </w:t>
      </w:r>
      <w:r w:rsidRPr="00376F19">
        <w:rPr>
          <w:u w:val="single"/>
        </w:rPr>
        <w:t>have implications for US policy toward China</w:t>
      </w:r>
      <w:r w:rsidRPr="00463537">
        <w:t xml:space="preserve">. Thus, it is in the best interest of the United States to form a coherent long-term plan to best engage China in a way that avoids </w:t>
      </w:r>
      <w:proofErr w:type="spellStart"/>
      <w:r w:rsidRPr="00463537">
        <w:t>fric</w:t>
      </w:r>
      <w:proofErr w:type="spellEnd"/>
      <w:r w:rsidRPr="00463537">
        <w:t xml:space="preserve">- </w:t>
      </w:r>
      <w:proofErr w:type="spellStart"/>
      <w:r w:rsidRPr="00463537">
        <w:t>tion</w:t>
      </w:r>
      <w:proofErr w:type="spellEnd"/>
      <w:r w:rsidRPr="00463537">
        <w:t xml:space="preserve"> and promotes prosperity for both states.</w:t>
      </w:r>
    </w:p>
    <w:p w:rsidR="00966D5A" w:rsidRDefault="00966D5A" w:rsidP="00966D5A"/>
    <w:p w:rsidR="00966D5A" w:rsidRDefault="00966D5A" w:rsidP="00966D5A">
      <w:pPr>
        <w:pStyle w:val="Heading3"/>
      </w:pPr>
      <w:r>
        <w:lastRenderedPageBreak/>
        <w:t>China Econ Increasing</w:t>
      </w:r>
    </w:p>
    <w:p w:rsidR="00966D5A" w:rsidRDefault="00966D5A" w:rsidP="00966D5A">
      <w:pPr>
        <w:pStyle w:val="Heading4"/>
      </w:pPr>
      <w:r>
        <w:t xml:space="preserve">China’s economy is increasing – multiple factors </w:t>
      </w:r>
    </w:p>
    <w:p w:rsidR="00966D5A" w:rsidRPr="00546F51" w:rsidRDefault="00966D5A" w:rsidP="00966D5A">
      <w:pPr>
        <w:rPr>
          <w:rStyle w:val="Style13ptBold"/>
          <w:b w:val="0"/>
        </w:rPr>
      </w:pPr>
      <w:r>
        <w:rPr>
          <w:rStyle w:val="Style13ptBold"/>
        </w:rPr>
        <w:t xml:space="preserve">Fox, 2014 – Major, US Air Force, </w:t>
      </w:r>
      <w:r w:rsidRPr="00546F51">
        <w:rPr>
          <w:rStyle w:val="Style13ptBold"/>
        </w:rPr>
        <w:t xml:space="preserve">MA </w:t>
      </w:r>
      <w:r>
        <w:rPr>
          <w:rStyle w:val="Style13ptBold"/>
        </w:rPr>
        <w:t xml:space="preserve">in Strategic Intelligence and Defense Studies, </w:t>
      </w:r>
      <w:r w:rsidRPr="00546F51">
        <w:rPr>
          <w:rStyle w:val="Style13ptBold"/>
        </w:rPr>
        <w:t xml:space="preserve">American Public University </w:t>
      </w:r>
      <w:r>
        <w:rPr>
          <w:rStyle w:val="Style13ptBold"/>
        </w:rPr>
        <w:t>&amp;</w:t>
      </w:r>
      <w:r w:rsidRPr="00546F51">
        <w:rPr>
          <w:rStyle w:val="Style13ptBold"/>
        </w:rPr>
        <w:t xml:space="preserve"> King’s College London</w:t>
      </w:r>
    </w:p>
    <w:p w:rsidR="00966D5A" w:rsidRDefault="00966D5A" w:rsidP="00966D5A">
      <w:r>
        <w:t xml:space="preserve">[Heather, </w:t>
      </w:r>
      <w:proofErr w:type="gramStart"/>
      <w:r>
        <w:t>Spring</w:t>
      </w:r>
      <w:proofErr w:type="gramEnd"/>
      <w:r>
        <w:t xml:space="preserve"> 2014, “</w:t>
      </w:r>
      <w:r w:rsidRPr="00546F51">
        <w:t>China: An Unlikely Economic Hegemon</w:t>
      </w:r>
      <w:r>
        <w:t xml:space="preserve">” </w:t>
      </w:r>
      <w:r w:rsidRPr="00546F51">
        <w:t>Strategic Studies Quarterly</w:t>
      </w:r>
      <w:r>
        <w:t>]//</w:t>
      </w:r>
      <w:proofErr w:type="spellStart"/>
      <w:r>
        <w:t>SGarg</w:t>
      </w:r>
      <w:proofErr w:type="spellEnd"/>
    </w:p>
    <w:p w:rsidR="00966D5A" w:rsidRPr="00463537" w:rsidRDefault="00966D5A" w:rsidP="00966D5A">
      <w:r w:rsidRPr="00820066">
        <w:rPr>
          <w:u w:val="single"/>
        </w:rPr>
        <w:t>China began economic reforms in 1978 allowing more private owner- ship, property rights, and international free trade while still imposing significant central government influence.</w:t>
      </w:r>
      <w:r w:rsidRPr="00463537">
        <w:t xml:space="preserve"> Even with a recent slowdown, </w:t>
      </w:r>
      <w:r w:rsidRPr="00820066">
        <w:rPr>
          <w:u w:val="single"/>
        </w:rPr>
        <w:t>its economy has increased</w:t>
      </w:r>
      <w:r w:rsidRPr="00463537">
        <w:t xml:space="preserve"> under these changes at a stunning annual rate of around 8–10 percent.6 Since overtaking Japan in 2010, </w:t>
      </w:r>
      <w:r w:rsidRPr="00820066">
        <w:rPr>
          <w:u w:val="single"/>
        </w:rPr>
        <w:t>China</w:t>
      </w:r>
      <w:r w:rsidRPr="00463537">
        <w:t xml:space="preserve"> now </w:t>
      </w:r>
      <w:r w:rsidRPr="00820066">
        <w:rPr>
          <w:u w:val="single"/>
        </w:rPr>
        <w:t>boasts the second largest gross domestic product</w:t>
      </w:r>
      <w:r w:rsidRPr="00463537">
        <w:t xml:space="preserve"> (GDP) </w:t>
      </w:r>
      <w:r w:rsidRPr="00820066">
        <w:rPr>
          <w:u w:val="single"/>
        </w:rPr>
        <w:t>behind the United States and is expected to surpass the US economy in about a de- cade</w:t>
      </w:r>
      <w:r w:rsidRPr="00463537">
        <w:t xml:space="preserve"> if it continues to grow at the present rate.7 This rising economy, in conjunction with the world’s largest foreign exchange reserve holdings of $3 trillion, bestows significant financial power.8 Arvin Subramanian notes that </w:t>
      </w:r>
      <w:r w:rsidRPr="00820066">
        <w:rPr>
          <w:u w:val="single"/>
        </w:rPr>
        <w:t>China is also emerging as a global creditor and is in fact the largest supplier of funds to the United States</w:t>
      </w:r>
      <w:r w:rsidRPr="00463537">
        <w:t xml:space="preserve">, creating the potential for escalating impact. He points out that “being a leading financier confers extraordinary influence over other countries that need funds, especially in times of crisis.”9 Many believe </w:t>
      </w:r>
      <w:r w:rsidRPr="00820066">
        <w:rPr>
          <w:u w:val="single"/>
        </w:rPr>
        <w:t xml:space="preserve">China’s economic rise and gathering power will con- </w:t>
      </w:r>
      <w:proofErr w:type="spellStart"/>
      <w:r w:rsidRPr="00820066">
        <w:rPr>
          <w:u w:val="single"/>
        </w:rPr>
        <w:t>tinue</w:t>
      </w:r>
      <w:proofErr w:type="spellEnd"/>
      <w:r w:rsidRPr="00820066">
        <w:rPr>
          <w:u w:val="single"/>
        </w:rPr>
        <w:t xml:space="preserve">, hence the predictions of surpassing the United States in the com- </w:t>
      </w:r>
      <w:proofErr w:type="spellStart"/>
      <w:r w:rsidRPr="00820066">
        <w:rPr>
          <w:u w:val="single"/>
        </w:rPr>
        <w:t>ing</w:t>
      </w:r>
      <w:proofErr w:type="spellEnd"/>
      <w:r w:rsidRPr="00820066">
        <w:rPr>
          <w:u w:val="single"/>
        </w:rPr>
        <w:t xml:space="preserve"> decades</w:t>
      </w:r>
      <w:r w:rsidRPr="00463537">
        <w:t xml:space="preserve">. Institutions such as Goldman Sachs and the Carnegie Endow- </w:t>
      </w:r>
      <w:proofErr w:type="spellStart"/>
      <w:r w:rsidRPr="00463537">
        <w:t>ment</w:t>
      </w:r>
      <w:proofErr w:type="spellEnd"/>
      <w:r w:rsidRPr="00463537">
        <w:t xml:space="preserve"> predict China will surpass the US economy by 2027 or 2035, respectively.10 Economist Robert </w:t>
      </w:r>
      <w:proofErr w:type="spellStart"/>
      <w:r w:rsidRPr="00463537">
        <w:t>Fogel</w:t>
      </w:r>
      <w:proofErr w:type="spellEnd"/>
      <w:r w:rsidRPr="00463537">
        <w:t xml:space="preserve"> expects that “</w:t>
      </w:r>
      <w:r w:rsidRPr="00820066">
        <w:rPr>
          <w:u w:val="single"/>
        </w:rPr>
        <w:t>by 2040 China not only will have long since surpassed the United States, but also its economy will be nearly three times as large and will account for fully 40 percent of total world output</w:t>
      </w:r>
      <w:r w:rsidRPr="00463537">
        <w:t xml:space="preserve">.”11 In a Foreign Policy article, </w:t>
      </w:r>
      <w:proofErr w:type="spellStart"/>
      <w:r w:rsidRPr="00463537">
        <w:t>Fogel</w:t>
      </w:r>
      <w:proofErr w:type="spellEnd"/>
      <w:r w:rsidRPr="00463537">
        <w:t xml:space="preserve"> contends, “According to my forecasts</w:t>
      </w:r>
      <w:r w:rsidRPr="00820066">
        <w:rPr>
          <w:u w:val="single"/>
        </w:rPr>
        <w:t xml:space="preserve">, China’s share of global GDP—40 percent—will dwarf that of the United States (14 percent) and the Euro- </w:t>
      </w:r>
      <w:proofErr w:type="spellStart"/>
      <w:r w:rsidRPr="00820066">
        <w:rPr>
          <w:u w:val="single"/>
        </w:rPr>
        <w:t>pean</w:t>
      </w:r>
      <w:proofErr w:type="spellEnd"/>
      <w:r w:rsidRPr="00820066">
        <w:rPr>
          <w:u w:val="single"/>
        </w:rPr>
        <w:t xml:space="preserve"> Union (5 percent) 30 years from now</w:t>
      </w:r>
      <w:r w:rsidRPr="00463537">
        <w:t xml:space="preserve">.”12 Viewing </w:t>
      </w:r>
      <w:proofErr w:type="spellStart"/>
      <w:r w:rsidRPr="00463537">
        <w:t>Fogel’s</w:t>
      </w:r>
      <w:proofErr w:type="spellEnd"/>
      <w:r w:rsidRPr="00463537">
        <w:t xml:space="preserve"> Foreign Policy article alongside his National Bureau of Economic Research working paper reveals his 2040 model is based on China maintaining an 8 percent GDP growth rate with essentially only positive influences on its economy, such as growth in education and rural production.13 </w:t>
      </w:r>
      <w:r w:rsidRPr="00820066">
        <w:rPr>
          <w:u w:val="single"/>
        </w:rPr>
        <w:t xml:space="preserve">A 2010 Economist article predicts China over- taking the United States sometime in the 2019–22 range. Factors cited for this conclusion include GDP growth, inflation, and the increasing value of the </w:t>
      </w:r>
      <w:proofErr w:type="spellStart"/>
      <w:r w:rsidRPr="00820066">
        <w:rPr>
          <w:u w:val="single"/>
        </w:rPr>
        <w:t>yuan</w:t>
      </w:r>
      <w:proofErr w:type="spellEnd"/>
      <w:r w:rsidRPr="00463537">
        <w:t xml:space="preserve">. Importantly, this article implies </w:t>
      </w:r>
      <w:r w:rsidRPr="00820066">
        <w:rPr>
          <w:u w:val="single"/>
        </w:rPr>
        <w:t xml:space="preserve">the increasing value of the </w:t>
      </w:r>
      <w:proofErr w:type="spellStart"/>
      <w:r w:rsidRPr="00820066">
        <w:rPr>
          <w:u w:val="single"/>
        </w:rPr>
        <w:t>yuan</w:t>
      </w:r>
      <w:proofErr w:type="spellEnd"/>
      <w:r w:rsidRPr="00820066">
        <w:rPr>
          <w:u w:val="single"/>
        </w:rPr>
        <w:t xml:space="preserve"> will enable China to fiscally overtake the United States</w:t>
      </w:r>
      <w:r w:rsidRPr="00463537">
        <w:t xml:space="preserve">, but it gives no mention to the dynamic of that increasing value having a </w:t>
      </w:r>
      <w:proofErr w:type="spellStart"/>
      <w:r w:rsidRPr="00463537">
        <w:t>detri</w:t>
      </w:r>
      <w:proofErr w:type="spellEnd"/>
      <w:r w:rsidRPr="00463537">
        <w:t xml:space="preserve">- mental impact on exports.14 In fact, these predictions do not give much, if any, consideration to China’s major economic limitations. </w:t>
      </w:r>
      <w:proofErr w:type="spellStart"/>
      <w:r w:rsidRPr="00463537">
        <w:t>Fogel’s</w:t>
      </w:r>
      <w:proofErr w:type="spellEnd"/>
      <w:r w:rsidRPr="00463537">
        <w:t xml:space="preserve"> only nod to potential problems is his reference to skeptics pointing out is- sues such as “rising income inequality, potential social unrest, territorial disputes, fuel scarcity, water shortages, environmental pollution, and a still-rickety banking system,” to which he replies, “</w:t>
      </w:r>
      <w:r w:rsidRPr="00820066">
        <w:rPr>
          <w:u w:val="single"/>
        </w:rPr>
        <w:t>Although the critics have a point, these concerns are no secret to China’s leaders; in recent years, Beijing has proven quite adept in tackling problems it has set out to address.”</w:t>
      </w:r>
      <w:r w:rsidRPr="00463537">
        <w:t>15</w:t>
      </w:r>
    </w:p>
    <w:p w:rsidR="00966D5A" w:rsidRDefault="00966D5A" w:rsidP="00966D5A"/>
    <w:p w:rsidR="00966D5A" w:rsidRDefault="00966D5A" w:rsidP="00966D5A">
      <w:pPr>
        <w:pStyle w:val="Heading3"/>
      </w:pPr>
      <w:r>
        <w:lastRenderedPageBreak/>
        <w:t>AT Yuan Not Used</w:t>
      </w:r>
    </w:p>
    <w:p w:rsidR="00966D5A" w:rsidRDefault="00966D5A" w:rsidP="00966D5A">
      <w:pPr>
        <w:pStyle w:val="Heading4"/>
      </w:pPr>
      <w:r>
        <w:t xml:space="preserve">China is allowing other countries to use the </w:t>
      </w:r>
      <w:proofErr w:type="spellStart"/>
      <w:r>
        <w:t>yuan</w:t>
      </w:r>
      <w:proofErr w:type="spellEnd"/>
      <w:r>
        <w:t xml:space="preserve"> – increasing rapidly</w:t>
      </w:r>
    </w:p>
    <w:p w:rsidR="00966D5A" w:rsidRPr="00546F51" w:rsidRDefault="00966D5A" w:rsidP="00966D5A">
      <w:pPr>
        <w:rPr>
          <w:rStyle w:val="Style13ptBold"/>
          <w:b w:val="0"/>
        </w:rPr>
      </w:pPr>
      <w:r>
        <w:rPr>
          <w:rStyle w:val="Style13ptBold"/>
        </w:rPr>
        <w:t xml:space="preserve">Fox, 2014 – Major, US Air Force, </w:t>
      </w:r>
      <w:r w:rsidRPr="00546F51">
        <w:rPr>
          <w:rStyle w:val="Style13ptBold"/>
        </w:rPr>
        <w:t xml:space="preserve">MA </w:t>
      </w:r>
      <w:r>
        <w:rPr>
          <w:rStyle w:val="Style13ptBold"/>
        </w:rPr>
        <w:t xml:space="preserve">in Strategic Intelligence and Defense Studies, </w:t>
      </w:r>
      <w:r w:rsidRPr="00546F51">
        <w:rPr>
          <w:rStyle w:val="Style13ptBold"/>
        </w:rPr>
        <w:t xml:space="preserve">American Public University </w:t>
      </w:r>
      <w:r>
        <w:rPr>
          <w:rStyle w:val="Style13ptBold"/>
        </w:rPr>
        <w:t>&amp;</w:t>
      </w:r>
      <w:r w:rsidRPr="00546F51">
        <w:rPr>
          <w:rStyle w:val="Style13ptBold"/>
        </w:rPr>
        <w:t xml:space="preserve"> King’s College London</w:t>
      </w:r>
    </w:p>
    <w:p w:rsidR="00966D5A" w:rsidRDefault="00966D5A" w:rsidP="00966D5A">
      <w:r>
        <w:t xml:space="preserve">[Heather, </w:t>
      </w:r>
      <w:proofErr w:type="gramStart"/>
      <w:r>
        <w:t>Spring</w:t>
      </w:r>
      <w:proofErr w:type="gramEnd"/>
      <w:r>
        <w:t xml:space="preserve"> 2014, “</w:t>
      </w:r>
      <w:r w:rsidRPr="00546F51">
        <w:t>China: An Unlikely Economic Hegemon</w:t>
      </w:r>
      <w:r>
        <w:t xml:space="preserve">” </w:t>
      </w:r>
      <w:r w:rsidRPr="00546F51">
        <w:t>Strategic Studies Quarterly</w:t>
      </w:r>
      <w:r>
        <w:t>]//</w:t>
      </w:r>
      <w:proofErr w:type="spellStart"/>
      <w:r>
        <w:t>SGarg</w:t>
      </w:r>
      <w:proofErr w:type="spellEnd"/>
    </w:p>
    <w:p w:rsidR="00966D5A" w:rsidRPr="00463537" w:rsidRDefault="00966D5A" w:rsidP="00966D5A">
      <w:r w:rsidRPr="00731B8C">
        <w:rPr>
          <w:u w:val="single"/>
        </w:rPr>
        <w:t>Recent developments, however, indicate China may be taking Miller’s dare</w:t>
      </w:r>
      <w:r w:rsidRPr="00463537">
        <w:t xml:space="preserve">. In 2009 </w:t>
      </w:r>
      <w:r w:rsidRPr="00731B8C">
        <w:rPr>
          <w:u w:val="single"/>
        </w:rPr>
        <w:t>China started to allow some nations to import and export using the yuan</w:t>
      </w:r>
      <w:proofErr w:type="gramStart"/>
      <w:r w:rsidRPr="00463537">
        <w:t>,32</w:t>
      </w:r>
      <w:proofErr w:type="gramEnd"/>
      <w:r w:rsidRPr="00463537">
        <w:t xml:space="preserve"> and it has </w:t>
      </w:r>
      <w:r w:rsidRPr="00731B8C">
        <w:rPr>
          <w:u w:val="single"/>
        </w:rPr>
        <w:t>slowly allowed that list to increase to 19 countries and regions as of March 201</w:t>
      </w:r>
      <w:r w:rsidRPr="00463537">
        <w:t xml:space="preserve">3. Brazil and Australia are some of the most notable new additions to the list, and France, Great Britain, and Switzerland are also vying for similar arrangements. </w:t>
      </w:r>
      <w:r w:rsidRPr="00731B8C">
        <w:rPr>
          <w:u w:val="single"/>
        </w:rPr>
        <w:t xml:space="preserve">New and potential currency deals certainly indicate a significant appetite for international- </w:t>
      </w:r>
      <w:proofErr w:type="spellStart"/>
      <w:r w:rsidRPr="00731B8C">
        <w:rPr>
          <w:u w:val="single"/>
        </w:rPr>
        <w:t>ization</w:t>
      </w:r>
      <w:proofErr w:type="spellEnd"/>
      <w:r w:rsidRPr="00731B8C">
        <w:rPr>
          <w:u w:val="single"/>
        </w:rPr>
        <w:t xml:space="preserve"> of the </w:t>
      </w:r>
      <w:proofErr w:type="spellStart"/>
      <w:r w:rsidRPr="00731B8C">
        <w:rPr>
          <w:u w:val="single"/>
        </w:rPr>
        <w:t>yuan</w:t>
      </w:r>
      <w:proofErr w:type="spellEnd"/>
      <w:r w:rsidRPr="00731B8C">
        <w:rPr>
          <w:u w:val="single"/>
        </w:rPr>
        <w:t xml:space="preserve">, and a recent report from international bank HSBC predicts further loosening of the </w:t>
      </w:r>
      <w:proofErr w:type="spellStart"/>
      <w:r w:rsidRPr="00731B8C">
        <w:rPr>
          <w:u w:val="single"/>
        </w:rPr>
        <w:t>yuan</w:t>
      </w:r>
      <w:proofErr w:type="spellEnd"/>
      <w:r w:rsidRPr="00731B8C">
        <w:rPr>
          <w:u w:val="single"/>
        </w:rPr>
        <w:t xml:space="preserve"> will make it one of the major globally traded currencies by 2015.</w:t>
      </w:r>
      <w:r w:rsidRPr="00463537">
        <w:t>33 Despite these developments</w:t>
      </w:r>
      <w:r w:rsidRPr="00731B8C">
        <w:rPr>
          <w:u w:val="single"/>
        </w:rPr>
        <w:t xml:space="preserve">, the </w:t>
      </w:r>
      <w:proofErr w:type="spellStart"/>
      <w:r w:rsidRPr="00731B8C">
        <w:rPr>
          <w:u w:val="single"/>
        </w:rPr>
        <w:t>yuan</w:t>
      </w:r>
      <w:proofErr w:type="spellEnd"/>
      <w:r w:rsidRPr="00731B8C">
        <w:rPr>
          <w:u w:val="single"/>
        </w:rPr>
        <w:t xml:space="preserve"> still has substantial government controls and is not a free-market commodity allowed to reach its equilibrium valu</w:t>
      </w:r>
      <w:r w:rsidRPr="00463537">
        <w:t xml:space="preserve">e,34 leading China to a substantial crossroads regarding its desire to become a global reserve currency versus the need to keep the value of the </w:t>
      </w:r>
      <w:proofErr w:type="spellStart"/>
      <w:r w:rsidRPr="00463537">
        <w:t>yuan</w:t>
      </w:r>
      <w:proofErr w:type="spellEnd"/>
      <w:r w:rsidRPr="00463537">
        <w:t xml:space="preserve"> low. The global financial crisis created anxiety over US dollar holdings and with increasing fiscal confidence, </w:t>
      </w:r>
      <w:r w:rsidRPr="00731B8C">
        <w:rPr>
          <w:u w:val="single"/>
        </w:rPr>
        <w:t xml:space="preserve">China is starting to push for use of the </w:t>
      </w:r>
      <w:proofErr w:type="spellStart"/>
      <w:r w:rsidRPr="00731B8C">
        <w:rPr>
          <w:u w:val="single"/>
        </w:rPr>
        <w:t>yuan</w:t>
      </w:r>
      <w:proofErr w:type="spellEnd"/>
      <w:r w:rsidRPr="00731B8C">
        <w:rPr>
          <w:u w:val="single"/>
        </w:rPr>
        <w:t xml:space="preserve"> rather than the dollar or euro as a major international reserve</w:t>
      </w:r>
      <w:r w:rsidRPr="00731B8C">
        <w:rPr>
          <w:sz w:val="12"/>
          <w:u w:val="single"/>
        </w:rPr>
        <w:t xml:space="preserve"> </w:t>
      </w:r>
      <w:r w:rsidRPr="00731B8C">
        <w:rPr>
          <w:u w:val="single"/>
        </w:rPr>
        <w:t>currency.</w:t>
      </w:r>
      <w:r w:rsidRPr="00463537">
        <w:t xml:space="preserve">35 </w:t>
      </w:r>
      <w:r w:rsidRPr="00731B8C">
        <w:rPr>
          <w:u w:val="single"/>
        </w:rPr>
        <w:t>The dollar and euro made up about 90 percent of all foreign exchange reserves in early 2012 and account for approximately 74 per- cent of current international payments as the only currencies large and powerful enough to sustain the volume of international trading</w:t>
      </w:r>
      <w:r w:rsidRPr="00463537">
        <w:t>.36 But confidence in these two currencies is waning, and some are looking to diversify with alternatives. Specifically</w:t>
      </w:r>
      <w:r w:rsidRPr="00731B8C">
        <w:rPr>
          <w:u w:val="single"/>
        </w:rPr>
        <w:t xml:space="preserve">, China no longer trusts the dollar, and many leaders in Beijing are making moves to promote replacing the dollar and euro with the </w:t>
      </w:r>
      <w:proofErr w:type="spellStart"/>
      <w:r w:rsidRPr="00731B8C">
        <w:rPr>
          <w:u w:val="single"/>
        </w:rPr>
        <w:t>yuan</w:t>
      </w:r>
      <w:proofErr w:type="spellEnd"/>
      <w:r w:rsidRPr="00731B8C">
        <w:rPr>
          <w:u w:val="single"/>
        </w:rPr>
        <w:t xml:space="preserve"> as a global reserve currency.</w:t>
      </w:r>
      <w:r w:rsidRPr="00463537">
        <w:t xml:space="preserve"> To do this, though, China must unpeg the </w:t>
      </w:r>
      <w:proofErr w:type="spellStart"/>
      <w:r w:rsidRPr="00463537">
        <w:t>yuan</w:t>
      </w:r>
      <w:proofErr w:type="spellEnd"/>
      <w:r w:rsidRPr="00463537">
        <w:t xml:space="preserve"> and allow full international access for it to become a trusted international form of currency and reserves.37 </w:t>
      </w:r>
      <w:r w:rsidRPr="00731B8C">
        <w:rPr>
          <w:u w:val="single"/>
        </w:rPr>
        <w:t xml:space="preserve">This means the value of the </w:t>
      </w:r>
      <w:proofErr w:type="spellStart"/>
      <w:r w:rsidRPr="00731B8C">
        <w:rPr>
          <w:u w:val="single"/>
        </w:rPr>
        <w:t>yuan</w:t>
      </w:r>
      <w:proofErr w:type="spellEnd"/>
      <w:r w:rsidRPr="00731B8C">
        <w:rPr>
          <w:u w:val="single"/>
        </w:rPr>
        <w:t xml:space="preserve"> is very likely to rise and the massive exports China relies on to fuel its economy will no longer be as attractive to foreign investors</w:t>
      </w:r>
      <w:r w:rsidRPr="00463537">
        <w:t>.</w:t>
      </w:r>
    </w:p>
    <w:p w:rsidR="00966D5A" w:rsidRDefault="00966D5A" w:rsidP="00966D5A"/>
    <w:p w:rsidR="00966D5A" w:rsidRDefault="00966D5A" w:rsidP="00966D5A">
      <w:pPr>
        <w:pStyle w:val="Heading2"/>
      </w:pPr>
      <w:r>
        <w:lastRenderedPageBreak/>
        <w:t xml:space="preserve">Uniqueness - China </w:t>
      </w:r>
      <w:proofErr w:type="spellStart"/>
      <w:r>
        <w:t>Heg</w:t>
      </w:r>
      <w:proofErr w:type="spellEnd"/>
      <w:r>
        <w:t xml:space="preserve"> Up</w:t>
      </w:r>
    </w:p>
    <w:p w:rsidR="00966D5A" w:rsidRPr="003C1E93" w:rsidRDefault="00966D5A" w:rsidP="00966D5A">
      <w:pPr>
        <w:pStyle w:val="Heading3"/>
      </w:pPr>
      <w:r>
        <w:lastRenderedPageBreak/>
        <w:t>Transition Inevitable – Studies</w:t>
      </w:r>
    </w:p>
    <w:p w:rsidR="00966D5A" w:rsidRDefault="00966D5A" w:rsidP="00966D5A">
      <w:pPr>
        <w:pStyle w:val="Heading4"/>
      </w:pPr>
      <w:r>
        <w:t xml:space="preserve">Power shift inevitable – China is replacing the US – scholarly consensus </w:t>
      </w:r>
    </w:p>
    <w:p w:rsidR="00966D5A" w:rsidRDefault="00966D5A" w:rsidP="00966D5A">
      <w:proofErr w:type="spellStart"/>
      <w:r>
        <w:rPr>
          <w:rStyle w:val="Style13ptBold"/>
        </w:rPr>
        <w:t>Soare</w:t>
      </w:r>
      <w:proofErr w:type="spellEnd"/>
      <w:r>
        <w:rPr>
          <w:rStyle w:val="Style13ptBold"/>
        </w:rPr>
        <w:t>, 2013 - Ph.D. in Political Sciences &amp; International Relations, National School of Political Studies and Public Administration in Bucharest and</w:t>
      </w:r>
      <w:r w:rsidRPr="00E37EA6">
        <w:t xml:space="preserve"> researcher with the Institute for Political Studies of Defense and </w:t>
      </w:r>
      <w:proofErr w:type="spellStart"/>
      <w:r>
        <w:t>Mili</w:t>
      </w:r>
      <w:proofErr w:type="spellEnd"/>
      <w:r>
        <w:t xml:space="preserve">- </w:t>
      </w:r>
      <w:proofErr w:type="spellStart"/>
      <w:r>
        <w:t>tary</w:t>
      </w:r>
      <w:proofErr w:type="spellEnd"/>
      <w:r>
        <w:t xml:space="preserve"> History in Bucharest</w:t>
      </w:r>
    </w:p>
    <w:p w:rsidR="00966D5A" w:rsidRPr="003F118E" w:rsidRDefault="00966D5A" w:rsidP="00966D5A">
      <w:r>
        <w:t>[</w:t>
      </w:r>
      <w:proofErr w:type="spellStart"/>
      <w:r>
        <w:t>Simona</w:t>
      </w:r>
      <w:proofErr w:type="spellEnd"/>
      <w:r>
        <w:t>, “</w:t>
      </w:r>
      <w:r w:rsidRPr="003F118E">
        <w:t xml:space="preserve">Looking </w:t>
      </w:r>
      <w:proofErr w:type="gramStart"/>
      <w:r w:rsidRPr="003F118E">
        <w:t>Through</w:t>
      </w:r>
      <w:proofErr w:type="gramEnd"/>
      <w:r w:rsidRPr="003F118E">
        <w:t xml:space="preserve"> the Hourglass of American </w:t>
      </w:r>
      <w:proofErr w:type="spellStart"/>
      <w:r w:rsidRPr="003F118E">
        <w:t>Declinism</w:t>
      </w:r>
      <w:proofErr w:type="spellEnd"/>
      <w:r>
        <w:t xml:space="preserve">” </w:t>
      </w:r>
      <w:r w:rsidRPr="003F118E">
        <w:t>Review of Military History no. 1-2/2013, pp. 49-70</w:t>
      </w:r>
      <w:r>
        <w:t>]//</w:t>
      </w:r>
      <w:proofErr w:type="spellStart"/>
      <w:r>
        <w:t>SGarg</w:t>
      </w:r>
      <w:proofErr w:type="spellEnd"/>
    </w:p>
    <w:p w:rsidR="00966D5A" w:rsidRPr="00463537" w:rsidRDefault="00966D5A" w:rsidP="00966D5A">
      <w:r w:rsidRPr="00463537">
        <w:t xml:space="preserve">In the 1990s the </w:t>
      </w:r>
      <w:r w:rsidRPr="003F118E">
        <w:rPr>
          <w:u w:val="single"/>
        </w:rPr>
        <w:t xml:space="preserve">Clinton </w:t>
      </w:r>
      <w:r w:rsidRPr="00463537">
        <w:t xml:space="preserve">administration’s </w:t>
      </w:r>
      <w:r w:rsidRPr="003F118E">
        <w:rPr>
          <w:u w:val="single"/>
        </w:rPr>
        <w:t>economic and fiscal policies put the United States on a path of unprecedented economic growth</w:t>
      </w:r>
      <w:r w:rsidRPr="00463537">
        <w:t xml:space="preserve"> path; and its </w:t>
      </w:r>
      <w:r w:rsidRPr="003F118E">
        <w:rPr>
          <w:u w:val="single"/>
        </w:rPr>
        <w:t>indispensable nation-inspired grand strategy made the United States the center</w:t>
      </w:r>
      <w:r w:rsidRPr="00463537">
        <w:t xml:space="preserve">, as well as the top of the international system. In the early 2000s the Bush </w:t>
      </w:r>
      <w:proofErr w:type="spellStart"/>
      <w:proofErr w:type="gramStart"/>
      <w:r w:rsidRPr="00463537">
        <w:t>jr</w:t>
      </w:r>
      <w:proofErr w:type="gramEnd"/>
      <w:r w:rsidRPr="00463537">
        <w:t>.</w:t>
      </w:r>
      <w:proofErr w:type="spellEnd"/>
      <w:r w:rsidRPr="00463537">
        <w:t xml:space="preserve"> </w:t>
      </w:r>
      <w:proofErr w:type="spellStart"/>
      <w:r w:rsidRPr="00463537">
        <w:t>admi</w:t>
      </w:r>
      <w:proofErr w:type="spellEnd"/>
      <w:r w:rsidRPr="00463537">
        <w:t xml:space="preserve">- </w:t>
      </w:r>
      <w:proofErr w:type="spellStart"/>
      <w:r w:rsidRPr="00463537">
        <w:t>nistration</w:t>
      </w:r>
      <w:proofErr w:type="spellEnd"/>
      <w:r w:rsidRPr="00463537">
        <w:t xml:space="preserve"> hanged the economic and fiscal policies which economists like Krugman </w:t>
      </w:r>
      <w:proofErr w:type="spellStart"/>
      <w:r w:rsidRPr="00463537">
        <w:t>ar</w:t>
      </w:r>
      <w:proofErr w:type="spellEnd"/>
      <w:r w:rsidRPr="00463537">
        <w:t xml:space="preserve">- </w:t>
      </w:r>
      <w:proofErr w:type="spellStart"/>
      <w:r w:rsidRPr="00463537">
        <w:t>gue</w:t>
      </w:r>
      <w:proofErr w:type="spellEnd"/>
      <w:r w:rsidRPr="00463537">
        <w:t xml:space="preserve"> it brought about the economic recession America is now struggling to pull itself out of. Krugman claims that had Bush </w:t>
      </w:r>
      <w:proofErr w:type="spellStart"/>
      <w:r w:rsidRPr="00463537">
        <w:t>jr.</w:t>
      </w:r>
      <w:proofErr w:type="spellEnd"/>
      <w:r w:rsidRPr="00463537">
        <w:t xml:space="preserve"> decided to continue the fiscal and economic policies of the Clinton administration, the United States would have managed by 2012 to completely pay of an increasingly burdensome foreign debt by 2012. The incredible irony is </w:t>
      </w:r>
      <w:r w:rsidRPr="003F118E">
        <w:rPr>
          <w:u w:val="single"/>
        </w:rPr>
        <w:t>2012 turned out to be the year the foreign debt held by the American public amounted to more than 70% of GDP</w:t>
      </w:r>
      <w:r w:rsidRPr="00463537">
        <w:t xml:space="preserve">. At the same time, especially over the past ten years, </w:t>
      </w:r>
      <w:r w:rsidRPr="003F118E">
        <w:rPr>
          <w:u w:val="single"/>
        </w:rPr>
        <w:t>the United States became increasingly preoccupied with China’s rise to global power status</w:t>
      </w:r>
      <w:r w:rsidRPr="00463537">
        <w:t xml:space="preserve">. In particular, in 2010 </w:t>
      </w:r>
      <w:r w:rsidRPr="003F118E">
        <w:rPr>
          <w:u w:val="single"/>
        </w:rPr>
        <w:t>China replaced the United States as the largest manufacturing market in the world</w:t>
      </w:r>
      <w:r w:rsidRPr="00463537">
        <w:t xml:space="preserve">, after it had </w:t>
      </w:r>
      <w:r w:rsidRPr="003F118E">
        <w:rPr>
          <w:u w:val="single"/>
        </w:rPr>
        <w:t>previously replaced America as the largest car manufacturer and the largest energy consumer</w:t>
      </w:r>
      <w:r w:rsidRPr="00463537">
        <w:t xml:space="preserve"> in the world. OECD estimates that </w:t>
      </w:r>
      <w:r w:rsidRPr="003F118E">
        <w:rPr>
          <w:u w:val="single"/>
        </w:rPr>
        <w:t>by 2016 China will have replaced the United States as the world’s largest economy as well</w:t>
      </w:r>
      <w:r w:rsidRPr="00463537">
        <w:t xml:space="preserve">, thus </w:t>
      </w:r>
      <w:r w:rsidRPr="003F118E">
        <w:rPr>
          <w:u w:val="single"/>
        </w:rPr>
        <w:t>officially altering the hierarchy of power in the international system</w:t>
      </w:r>
      <w:r w:rsidRPr="00463537">
        <w:t xml:space="preserve">. And the National Intelligence Council’s Global Trends 2030 and the IISS projections predict that all things equal, </w:t>
      </w:r>
      <w:r w:rsidRPr="003F118E">
        <w:rPr>
          <w:u w:val="single"/>
        </w:rPr>
        <w:t>China will replace the United States as the world’s largest defense spender by the mid- 2030s.17</w:t>
      </w:r>
      <w:r w:rsidRPr="00463537">
        <w:t xml:space="preserve"> What does this mean, though, for the fate of the American power and the future of the American world order? Certainly, the </w:t>
      </w:r>
      <w:r w:rsidRPr="003F118E">
        <w:rPr>
          <w:u w:val="single"/>
        </w:rPr>
        <w:t xml:space="preserve">previous waves of American </w:t>
      </w:r>
      <w:proofErr w:type="spellStart"/>
      <w:r w:rsidRPr="003F118E">
        <w:rPr>
          <w:u w:val="single"/>
        </w:rPr>
        <w:t>declinism</w:t>
      </w:r>
      <w:proofErr w:type="spellEnd"/>
      <w:r w:rsidRPr="003F118E">
        <w:rPr>
          <w:u w:val="single"/>
        </w:rPr>
        <w:t xml:space="preserve"> decried the tragic fate of all great powers</w:t>
      </w:r>
      <w:r w:rsidRPr="00463537">
        <w:t xml:space="preserve">, though American scholars continued to relish in the exceptionalism of American power. </w:t>
      </w:r>
      <w:r w:rsidRPr="003F118E">
        <w:rPr>
          <w:u w:val="single"/>
        </w:rPr>
        <w:t>Has this exceptionalism run out</w:t>
      </w:r>
      <w:r w:rsidRPr="00463537">
        <w:t xml:space="preserve">? All those times before, the United States feared losing the strategic competition, but never did; </w:t>
      </w:r>
      <w:r w:rsidRPr="003F118E">
        <w:rPr>
          <w:u w:val="single"/>
        </w:rPr>
        <w:t xml:space="preserve">Washington </w:t>
      </w:r>
      <w:proofErr w:type="gramStart"/>
      <w:r w:rsidRPr="003F118E">
        <w:rPr>
          <w:u w:val="single"/>
        </w:rPr>
        <w:t>was never surpassed</w:t>
      </w:r>
      <w:proofErr w:type="gramEnd"/>
      <w:r w:rsidRPr="00463537">
        <w:t xml:space="preserve"> by the power of a rival near peer since the end of World War I. In less than a decade, </w:t>
      </w:r>
      <w:r w:rsidRPr="003F118E">
        <w:rPr>
          <w:u w:val="single"/>
        </w:rPr>
        <w:t>the United States is facing something it has never experienced before</w:t>
      </w:r>
      <w:r w:rsidRPr="00463537">
        <w:t xml:space="preserve"> – </w:t>
      </w:r>
      <w:proofErr w:type="gramStart"/>
      <w:r w:rsidRPr="00463537">
        <w:t>being surpassed</w:t>
      </w:r>
      <w:proofErr w:type="gramEnd"/>
      <w:r w:rsidRPr="00463537">
        <w:t xml:space="preserve"> in economic power by another great power. </w:t>
      </w:r>
      <w:r w:rsidRPr="003F118E">
        <w:rPr>
          <w:u w:val="single"/>
        </w:rPr>
        <w:t>Does this mean</w:t>
      </w:r>
      <w:r w:rsidRPr="00463537">
        <w:t xml:space="preserve"> that </w:t>
      </w:r>
      <w:r w:rsidRPr="003F118E">
        <w:rPr>
          <w:u w:val="single"/>
        </w:rPr>
        <w:t>American decline is not a scholarly phantasm anymore</w:t>
      </w:r>
      <w:r w:rsidRPr="00463537">
        <w:t xml:space="preserve">? Under the impact of the wars in Afghanistan and Iraq, of </w:t>
      </w:r>
      <w:r w:rsidRPr="003F118E">
        <w:rPr>
          <w:u w:val="single"/>
        </w:rPr>
        <w:t>the rapid rise of China</w:t>
      </w:r>
      <w:r w:rsidRPr="00463537">
        <w:t xml:space="preserve"> and of the negative fallout of the global economic crisis, there </w:t>
      </w:r>
      <w:r w:rsidRPr="003F118E">
        <w:rPr>
          <w:u w:val="single"/>
        </w:rPr>
        <w:t>seems to be a growing agreement in IR literature on the American relative power decline</w:t>
      </w:r>
      <w:r w:rsidRPr="00463537">
        <w:t xml:space="preserve">. Surely, there are at least three </w:t>
      </w:r>
      <w:proofErr w:type="spellStart"/>
      <w:r w:rsidRPr="00463537">
        <w:t>diferent</w:t>
      </w:r>
      <w:proofErr w:type="spellEnd"/>
      <w:r w:rsidRPr="00463537">
        <w:t xml:space="preserve"> arguments to the declinist school which </w:t>
      </w:r>
      <w:proofErr w:type="gramStart"/>
      <w:r w:rsidRPr="00463537">
        <w:t>can be easily traced</w:t>
      </w:r>
      <w:proofErr w:type="gramEnd"/>
      <w:r w:rsidRPr="00463537">
        <w:t xml:space="preserve"> back to the previous waves of </w:t>
      </w:r>
      <w:proofErr w:type="spellStart"/>
      <w:r w:rsidRPr="00463537">
        <w:t>declinism</w:t>
      </w:r>
      <w:proofErr w:type="spellEnd"/>
      <w:r w:rsidRPr="00463537">
        <w:t>. I will review the declinist arguments next.</w:t>
      </w:r>
    </w:p>
    <w:p w:rsidR="00966D5A" w:rsidRDefault="00966D5A" w:rsidP="00966D5A"/>
    <w:p w:rsidR="00966D5A" w:rsidRDefault="00966D5A" w:rsidP="00966D5A"/>
    <w:p w:rsidR="00966D5A" w:rsidRDefault="00966D5A" w:rsidP="00966D5A">
      <w:pPr>
        <w:pStyle w:val="Heading3"/>
      </w:pPr>
      <w:r>
        <w:lastRenderedPageBreak/>
        <w:t>Unsustainable – Mil Mod + Alliances</w:t>
      </w:r>
    </w:p>
    <w:p w:rsidR="00966D5A" w:rsidRDefault="00966D5A" w:rsidP="00966D5A">
      <w:pPr>
        <w:pStyle w:val="Heading4"/>
      </w:pPr>
      <w:proofErr w:type="spellStart"/>
      <w:r>
        <w:t>Heg</w:t>
      </w:r>
      <w:proofErr w:type="spellEnd"/>
      <w:r>
        <w:t xml:space="preserve"> in Asia is unsustainable – Chinese military modernization and </w:t>
      </w:r>
      <w:proofErr w:type="spellStart"/>
      <w:r>
        <w:t>Sinocentric</w:t>
      </w:r>
      <w:proofErr w:type="spellEnd"/>
      <w:r>
        <w:t xml:space="preserve"> alliance shifts</w:t>
      </w:r>
    </w:p>
    <w:p w:rsidR="00966D5A" w:rsidRDefault="00966D5A" w:rsidP="00966D5A">
      <w:pPr>
        <w:rPr>
          <w:rStyle w:val="Style13ptBold"/>
          <w:b w:val="0"/>
        </w:rPr>
      </w:pPr>
      <w:r>
        <w:rPr>
          <w:rStyle w:val="Style13ptBold"/>
        </w:rPr>
        <w:t xml:space="preserve">Kissinger, 2012 – Ph.D. and M.D. from Harvard University, </w:t>
      </w:r>
      <w:proofErr w:type="spellStart"/>
      <w:r>
        <w:rPr>
          <w:rStyle w:val="Style13ptBold"/>
        </w:rPr>
        <w:t>usAmerican</w:t>
      </w:r>
      <w:proofErr w:type="spellEnd"/>
      <w:r>
        <w:rPr>
          <w:rStyle w:val="Style13ptBold"/>
        </w:rPr>
        <w:t xml:space="preserve"> diplomat, political scientist, Nobel Peace Prize winner, National Security Advisor, Secretary of State under Presidents of the United States Nixon and Ford, sought after by future presidents, played a prominent role in US foreign policy, negotiated Paris Peace Accords, influential public figure, did I mention he received the Nobel Peace Prize, founder and chairman of Kissinger Associates (an international consulting firm)</w:t>
      </w:r>
    </w:p>
    <w:p w:rsidR="00966D5A" w:rsidRDefault="00966D5A" w:rsidP="00966D5A">
      <w:pPr>
        <w:rPr>
          <w:rStyle w:val="Style13ptBold"/>
          <w:b w:val="0"/>
        </w:rPr>
      </w:pPr>
      <w:r>
        <w:rPr>
          <w:rStyle w:val="Style13ptBold"/>
        </w:rPr>
        <w:t>[Henry, April 2012, “</w:t>
      </w:r>
      <w:r w:rsidRPr="00E1427A">
        <w:rPr>
          <w:rStyle w:val="Style13ptBold"/>
        </w:rPr>
        <w:t>The Future of U.S.-Chinese Relations: Conflict Is a Choice, Not a Necessity</w:t>
      </w:r>
      <w:r>
        <w:rPr>
          <w:rStyle w:val="Style13ptBold"/>
        </w:rPr>
        <w:t xml:space="preserve">” Foreign Affairs, Volume 91.2, </w:t>
      </w:r>
      <w:proofErr w:type="spellStart"/>
      <w:r>
        <w:rPr>
          <w:rStyle w:val="Style13ptBold"/>
        </w:rPr>
        <w:t>Proquest</w:t>
      </w:r>
      <w:proofErr w:type="spellEnd"/>
      <w:r>
        <w:rPr>
          <w:rStyle w:val="Style13ptBold"/>
        </w:rPr>
        <w:t>]//</w:t>
      </w:r>
      <w:proofErr w:type="spellStart"/>
      <w:r>
        <w:rPr>
          <w:rStyle w:val="Style13ptBold"/>
        </w:rPr>
        <w:t>SGarg</w:t>
      </w:r>
      <w:proofErr w:type="spellEnd"/>
    </w:p>
    <w:p w:rsidR="00966D5A" w:rsidRPr="00463537" w:rsidRDefault="00966D5A" w:rsidP="00966D5A">
      <w:r w:rsidRPr="00463537">
        <w:t xml:space="preserve">In January 19, 2011, U.S. President Barack Obama and Chinese President </w:t>
      </w:r>
      <w:r w:rsidRPr="00DD38FB">
        <w:rPr>
          <w:u w:val="single"/>
        </w:rPr>
        <w:t>Hu Jintao issued a joint statement at the end of Hu's visit to Washington</w:t>
      </w:r>
      <w:r w:rsidRPr="00463537">
        <w:t xml:space="preserve">. It proclaimed </w:t>
      </w:r>
      <w:r w:rsidRPr="00DD38FB">
        <w:rPr>
          <w:u w:val="single"/>
        </w:rPr>
        <w:t>their shared commitment to a "positive, cooperative, and comprehensive U.S.-China relationship</w:t>
      </w:r>
      <w:r w:rsidRPr="00463537">
        <w:t xml:space="preserve">." Each party reassured the other regarding his principal concern, announcing, "The United States reiterated that it welcomes a strong, prosperous, and successful China that plays a greater role in world affairs. China welcomes the United States as an Asia-Pacific nation that contributes to peace, stability and prosperity in the region." Since then, the </w:t>
      </w:r>
      <w:r w:rsidRPr="00DD38FB">
        <w:rPr>
          <w:u w:val="single"/>
        </w:rPr>
        <w:t>two governments have set about implementing the stated objectives. Top American and Chinese officials have exchanged visits</w:t>
      </w:r>
      <w:r w:rsidRPr="00463537">
        <w:t xml:space="preserve"> and institutionalized their exchanges on major strategic and economic issues. </w:t>
      </w:r>
      <w:r w:rsidRPr="00DD38FB">
        <w:rPr>
          <w:u w:val="single"/>
        </w:rPr>
        <w:t xml:space="preserve">Military-to-military contacts </w:t>
      </w:r>
      <w:proofErr w:type="gramStart"/>
      <w:r w:rsidRPr="00DD38FB">
        <w:rPr>
          <w:u w:val="single"/>
        </w:rPr>
        <w:t>have been restarted</w:t>
      </w:r>
      <w:proofErr w:type="gramEnd"/>
      <w:r w:rsidRPr="00463537">
        <w:t xml:space="preserve">, opening an important channel of communication. And at the unofficial level, </w:t>
      </w:r>
      <w:r w:rsidRPr="00DD38FB">
        <w:rPr>
          <w:u w:val="single"/>
        </w:rPr>
        <w:t xml:space="preserve">so-called track-two groups have explored possible evolutions of the U.S.-Chinese relationship. </w:t>
      </w:r>
      <w:r w:rsidRPr="00DD38FB">
        <w:rPr>
          <w:b/>
          <w:u w:val="single"/>
        </w:rPr>
        <w:t>Yet as cooperation has increased, so has controversy</w:t>
      </w:r>
      <w:r w:rsidRPr="00463537">
        <w:t xml:space="preserve">. Significant groups in both countries claim that </w:t>
      </w:r>
      <w:r w:rsidRPr="00DD38FB">
        <w:rPr>
          <w:b/>
          <w:u w:val="single"/>
        </w:rPr>
        <w:t>a contest for supremacy between China and the United States is inevitable and perhaps already under way</w:t>
      </w:r>
      <w:r w:rsidRPr="00463537">
        <w:t xml:space="preserve">. In this perspective, appeals for U.S.-Chinese cooperation appear outmoded and even naive. The mutual recriminations emerge from distinct yet parallel analyses in each country. Some American strategic thinkers argue that </w:t>
      </w:r>
      <w:r w:rsidRPr="00DD38FB">
        <w:rPr>
          <w:u w:val="single"/>
        </w:rPr>
        <w:t>Chinese policy pursues two long-term objectives: displacing the United States as the preeminent power in the western Pacific and consolidating Asia into an exclusionary bloc deferring to Chinese economic and foreign policy interests</w:t>
      </w:r>
      <w:r w:rsidRPr="00463537">
        <w:t xml:space="preserve">. In this conception, even though China's absolute military capacities are not formally equal to those of the United States, </w:t>
      </w:r>
      <w:r w:rsidRPr="00DD38FB">
        <w:rPr>
          <w:b/>
          <w:u w:val="single"/>
        </w:rPr>
        <w:t>Beijing possesses the ability to pose unacceptable risks in a conflict with Washington and is developing increasingly sophisticated means to negate traditional U.S. advantages.</w:t>
      </w:r>
      <w:r w:rsidRPr="00463537">
        <w:t xml:space="preserve"> </w:t>
      </w:r>
      <w:r w:rsidRPr="00DD38FB">
        <w:rPr>
          <w:b/>
          <w:u w:val="single"/>
        </w:rPr>
        <w:t xml:space="preserve">Its invulnerable second-strike nuclear capability </w:t>
      </w:r>
      <w:proofErr w:type="gramStart"/>
      <w:r w:rsidRPr="00DD38FB">
        <w:rPr>
          <w:b/>
          <w:u w:val="single"/>
        </w:rPr>
        <w:t>will</w:t>
      </w:r>
      <w:r w:rsidRPr="00463537">
        <w:t xml:space="preserve"> eventually </w:t>
      </w:r>
      <w:r w:rsidRPr="00DD38FB">
        <w:rPr>
          <w:b/>
          <w:u w:val="single"/>
        </w:rPr>
        <w:t>be paired</w:t>
      </w:r>
      <w:proofErr w:type="gramEnd"/>
      <w:r w:rsidRPr="00DD38FB">
        <w:rPr>
          <w:b/>
          <w:u w:val="single"/>
        </w:rPr>
        <w:t xml:space="preserve"> with an expanding range of </w:t>
      </w:r>
      <w:proofErr w:type="spellStart"/>
      <w:r w:rsidRPr="00DD38FB">
        <w:rPr>
          <w:b/>
          <w:u w:val="single"/>
        </w:rPr>
        <w:t>antiship</w:t>
      </w:r>
      <w:proofErr w:type="spellEnd"/>
      <w:r w:rsidRPr="00DD38FB">
        <w:rPr>
          <w:b/>
          <w:u w:val="single"/>
        </w:rPr>
        <w:t xml:space="preserve"> ballistic missiles and asymmetric capabilities in new domains such as cyberspace and space. China could secure a dominant naval position </w:t>
      </w:r>
      <w:r w:rsidRPr="00463537">
        <w:t xml:space="preserve">through a series of island chains on its periphery, some fear, and once such a screen exists, </w:t>
      </w:r>
      <w:r w:rsidRPr="00DD38FB">
        <w:rPr>
          <w:u w:val="single"/>
        </w:rPr>
        <w:t>China's neighbors</w:t>
      </w:r>
      <w:r w:rsidRPr="00463537">
        <w:t xml:space="preserve">, </w:t>
      </w:r>
      <w:r w:rsidRPr="00DD38FB">
        <w:rPr>
          <w:u w:val="single"/>
        </w:rPr>
        <w:t>dependent</w:t>
      </w:r>
      <w:r w:rsidRPr="00463537">
        <w:t xml:space="preserve"> as they are </w:t>
      </w:r>
      <w:r w:rsidRPr="00DD38FB">
        <w:rPr>
          <w:u w:val="single"/>
        </w:rPr>
        <w:t>on Chinese trade and uncertain of the United States' ability to react</w:t>
      </w:r>
      <w:r w:rsidRPr="00463537">
        <w:t xml:space="preserve">, might adjust their policies according to Chinese preferences. Eventually, </w:t>
      </w:r>
      <w:r w:rsidRPr="00DD38FB">
        <w:rPr>
          <w:b/>
          <w:u w:val="single"/>
        </w:rPr>
        <w:t xml:space="preserve">this could lead to the creation of a </w:t>
      </w:r>
      <w:proofErr w:type="spellStart"/>
      <w:r w:rsidRPr="00DD38FB">
        <w:rPr>
          <w:b/>
          <w:u w:val="single"/>
        </w:rPr>
        <w:t>Sinocentric</w:t>
      </w:r>
      <w:proofErr w:type="spellEnd"/>
      <w:r w:rsidRPr="00DD38FB">
        <w:rPr>
          <w:b/>
          <w:u w:val="single"/>
        </w:rPr>
        <w:t xml:space="preserve"> Asian bloc dominating the western Pacific.</w:t>
      </w:r>
      <w:r w:rsidRPr="00463537">
        <w:t xml:space="preserve"> The most recent U.S. defense strategy report reflects, at least implicitly, some of these apprehensions.</w:t>
      </w:r>
    </w:p>
    <w:p w:rsidR="00966D5A" w:rsidRDefault="00966D5A" w:rsidP="00966D5A"/>
    <w:p w:rsidR="00966D5A" w:rsidRPr="00B837C3" w:rsidRDefault="00966D5A" w:rsidP="00966D5A"/>
    <w:p w:rsidR="00966D5A" w:rsidRDefault="00966D5A" w:rsidP="00966D5A"/>
    <w:p w:rsidR="00966D5A" w:rsidRDefault="00966D5A" w:rsidP="00966D5A"/>
    <w:p w:rsidR="00966D5A" w:rsidRPr="00B13241" w:rsidRDefault="00966D5A" w:rsidP="00966D5A">
      <w:pPr>
        <w:pStyle w:val="Heading2"/>
      </w:pPr>
      <w:proofErr w:type="spellStart"/>
      <w:r>
        <w:lastRenderedPageBreak/>
        <w:t>Heg</w:t>
      </w:r>
      <w:proofErr w:type="spellEnd"/>
      <w:r>
        <w:t xml:space="preserve"> =&gt; Taiwan War</w:t>
      </w:r>
    </w:p>
    <w:p w:rsidR="00966D5A" w:rsidRDefault="00966D5A" w:rsidP="00966D5A">
      <w:pPr>
        <w:pStyle w:val="Heading4"/>
      </w:pPr>
      <w:r>
        <w:t>US grand strategy in Asia emboldens other state actors like Japan and leads to instability – this escalates and the flashpoint will be Taiwan</w:t>
      </w:r>
    </w:p>
    <w:p w:rsidR="00966D5A" w:rsidRDefault="00966D5A" w:rsidP="00966D5A">
      <w:r>
        <w:rPr>
          <w:rStyle w:val="Style13ptBold"/>
        </w:rPr>
        <w:t xml:space="preserve">Lee, 2014 - </w:t>
      </w:r>
      <w:r w:rsidRPr="00FD2F0E">
        <w:t>East and South Asian affairs</w:t>
      </w:r>
      <w:r>
        <w:t xml:space="preserve"> writer</w:t>
      </w:r>
    </w:p>
    <w:p w:rsidR="00966D5A" w:rsidRDefault="00966D5A" w:rsidP="00966D5A">
      <w:r>
        <w:t>[Peter, January 8, 2014, “</w:t>
      </w:r>
      <w:r w:rsidRPr="00FD2F0E">
        <w:t>America: Hooked on hegemony</w:t>
      </w:r>
      <w:r>
        <w:t xml:space="preserve">” Asia Times, </w:t>
      </w:r>
      <w:r w:rsidRPr="00FD2F0E">
        <w:t>http://www.atimes.com/atimes/World/WOR-01-080114.html</w:t>
      </w:r>
      <w:r>
        <w:t>]//SGarg</w:t>
      </w:r>
    </w:p>
    <w:p w:rsidR="00966D5A" w:rsidRPr="00463537" w:rsidRDefault="00966D5A" w:rsidP="00966D5A">
      <w:r w:rsidRPr="00463537">
        <w:t xml:space="preserve">Lord Acton, the 19th century British historian and politician, famously stated that </w:t>
      </w:r>
      <w:r w:rsidRPr="00FD2F0E">
        <w:rPr>
          <w:u w:val="single"/>
        </w:rPr>
        <w:t>power corrupts, and absolute power corrupts absolutely.</w:t>
      </w:r>
      <w:r w:rsidRPr="00463537">
        <w:t xml:space="preserve"> It would appear, however, that the United States has access to a secret </w:t>
      </w:r>
      <w:proofErr w:type="spellStart"/>
      <w:r w:rsidRPr="00463537">
        <w:t>Actonian</w:t>
      </w:r>
      <w:proofErr w:type="spellEnd"/>
      <w:r w:rsidRPr="00463537">
        <w:t xml:space="preserve"> codicil that states, </w:t>
      </w:r>
      <w:proofErr w:type="gramStart"/>
      <w:r w:rsidRPr="00463537">
        <w:t>" ...</w:t>
      </w:r>
      <w:proofErr w:type="gramEnd"/>
      <w:r w:rsidRPr="00463537">
        <w:t xml:space="preserve"> but US hegemonic power? That's </w:t>
      </w:r>
      <w:proofErr w:type="spellStart"/>
      <w:r w:rsidRPr="00463537">
        <w:t>frickin</w:t>
      </w:r>
      <w:proofErr w:type="spellEnd"/>
      <w:r w:rsidRPr="00463537">
        <w:t xml:space="preserve">' awesome!" - </w:t>
      </w:r>
      <w:proofErr w:type="gramStart"/>
      <w:r w:rsidRPr="00463537">
        <w:t>because</w:t>
      </w:r>
      <w:proofErr w:type="gramEnd"/>
      <w:r w:rsidRPr="00463537">
        <w:t xml:space="preserve"> </w:t>
      </w:r>
      <w:r w:rsidRPr="00FD2F0E">
        <w:rPr>
          <w:u w:val="single"/>
        </w:rPr>
        <w:t>the government in Washington seems to be willfully blind to the costs, perils and abuses inherent in the acquisition and assertion of global hegemony</w:t>
      </w:r>
      <w:r w:rsidRPr="00463537">
        <w:t xml:space="preserve">.  Hegemony - the unmatched ability to direct events, as opposed to power sufficient to protect and deter - </w:t>
      </w:r>
      <w:proofErr w:type="gramStart"/>
      <w:r w:rsidRPr="00463537">
        <w:t>is unambiguously baked</w:t>
      </w:r>
      <w:proofErr w:type="gramEnd"/>
      <w:r w:rsidRPr="00463537">
        <w:t xml:space="preserve"> into US policy.  As President Barack Obama put it in a document titled "Sustaining US Global Leadership" (understandably asserting that US leadership is "demanded" by the world, rather than pursued as a matter of US interests): I am determined that we meet the challenges of this moment responsibly and that we emerge even stronger in a manner that preserves American global leadership, [and] maintains our military superiority ... meeting these challenges cannot be the work of our military alone, which is why we have strengthened all the tools of American power ... in a changing world that demands our leadership, the United States of America will remain the greatest force for freedom and security that the world has ever known. From the Department of Defense's most recent Quadrennial Defense Review: America's interests and role in the world require armed forces with unmatched capabilities and a willingness on the part of the nation to employ them in defense of our interests and the common good. </w:t>
      </w:r>
      <w:r w:rsidRPr="00FD2F0E">
        <w:rPr>
          <w:u w:val="single"/>
        </w:rPr>
        <w:t>The United States remains the only nation able to project and sustain large-scale operations over extended distances</w:t>
      </w:r>
      <w:r w:rsidRPr="00463537">
        <w:t xml:space="preserve">. This unique position generates an obligation to be responsible stewards of the power and influence that history, determination, and circumstance have provided. And from DARPA (the Defense Advanced Research Projects Agency): DARPA's mission is to maintain the technological superiority of the US military and prevent technological surprise from harming our national security by sponsoring revolutionary, high-payoff research bridging the gap between fundamental discoveries and their military use.  And from DARPA's little known brother, IARPA, which serves the CIA, the NSA and the rest of the spook community: The Intelligence Advanced Research Projects Activity (IARPA) invests in high-risk, high-payoff research programs that have the potential to provide the United States with an overwhelming intelligence advantage over future adversaries. It </w:t>
      </w:r>
      <w:proofErr w:type="gramStart"/>
      <w:r w:rsidRPr="00463537">
        <w:t>should be noted</w:t>
      </w:r>
      <w:proofErr w:type="gramEnd"/>
      <w:r w:rsidRPr="00463537">
        <w:t xml:space="preserve"> that </w:t>
      </w:r>
      <w:r w:rsidRPr="00FD2F0E">
        <w:rPr>
          <w:u w:val="single"/>
        </w:rPr>
        <w:t>the most striking element of the Edward Snowden NSA revelations and the Obama administration's response is that the NSA was committed to "having it all"</w:t>
      </w:r>
      <w:r w:rsidRPr="00463537">
        <w:t xml:space="preserve">, </w:t>
      </w:r>
      <w:proofErr w:type="spellStart"/>
      <w:r w:rsidRPr="00463537">
        <w:t>ie</w:t>
      </w:r>
      <w:proofErr w:type="spellEnd"/>
      <w:r w:rsidRPr="00463537">
        <w:t xml:space="preserve"> complete surveillance hegemony in all non-US jurisdictions, and appears constitutionally incapable of accepting any theoretical limits on its abilities to intercept any and all communications.  Hegemony is expensive to maintain, in political and social as well as financial terms. </w:t>
      </w:r>
      <w:r w:rsidRPr="00FD2F0E">
        <w:rPr>
          <w:u w:val="single"/>
        </w:rPr>
        <w:t xml:space="preserve">With the US share of the world economy diminishing, it's not surprising that US hegemony </w:t>
      </w:r>
      <w:proofErr w:type="gramStart"/>
      <w:r w:rsidRPr="00FD2F0E">
        <w:rPr>
          <w:u w:val="single"/>
        </w:rPr>
        <w:t>is challenged</w:t>
      </w:r>
      <w:proofErr w:type="gramEnd"/>
      <w:r w:rsidRPr="00FD2F0E">
        <w:rPr>
          <w:u w:val="single"/>
        </w:rPr>
        <w:t xml:space="preserve">, more indirectly in terms of disintermediation - the rise of alternate, non-US-centric structures typified by Brazil's threat to disconnect from the North American Internet - than by direct </w:t>
      </w:r>
      <w:proofErr w:type="spellStart"/>
      <w:r w:rsidRPr="00FD2F0E">
        <w:rPr>
          <w:u w:val="single"/>
        </w:rPr>
        <w:t>mano</w:t>
      </w:r>
      <w:proofErr w:type="spellEnd"/>
      <w:r w:rsidRPr="00FD2F0E">
        <w:rPr>
          <w:u w:val="single"/>
        </w:rPr>
        <w:t>-a-</w:t>
      </w:r>
      <w:proofErr w:type="spellStart"/>
      <w:r w:rsidRPr="00FD2F0E">
        <w:rPr>
          <w:u w:val="single"/>
        </w:rPr>
        <w:t>mano</w:t>
      </w:r>
      <w:proofErr w:type="spellEnd"/>
      <w:r w:rsidRPr="00FD2F0E">
        <w:rPr>
          <w:u w:val="single"/>
        </w:rPr>
        <w:t xml:space="preserve"> confrontations. </w:t>
      </w:r>
      <w:r w:rsidRPr="00FD2F0E">
        <w:rPr>
          <w:sz w:val="12"/>
          <w:u w:val="single"/>
        </w:rPr>
        <w:t xml:space="preserve"> </w:t>
      </w:r>
      <w:r w:rsidRPr="00EF6319">
        <w:rPr>
          <w:b/>
          <w:u w:val="single"/>
        </w:rPr>
        <w:t>The result is creeping instability</w:t>
      </w:r>
      <w:r w:rsidRPr="00463537">
        <w:t xml:space="preserve"> instead of the reassuring order that an unchallenged hegemon is expected to provide.  </w:t>
      </w:r>
      <w:r w:rsidRPr="00FD2F0E">
        <w:rPr>
          <w:b/>
          <w:u w:val="single"/>
        </w:rPr>
        <w:t>The biggest challenge for US hegemony is Asia</w:t>
      </w:r>
      <w:r w:rsidRPr="00463537">
        <w:t xml:space="preserve">.  In the Middle East, where the decisive regional military force was in the hands of our ally, Israel, our main designated </w:t>
      </w:r>
      <w:r w:rsidRPr="00463537">
        <w:lastRenderedPageBreak/>
        <w:t xml:space="preserve">adversary, Iran, was a distinctly third-rate power, the US had the remarkably compliant assistance of the North Atlantic Treaty Organization to organize and lead its allies, and campaigns against five refractory powers (Iraq, Afghanistan, Iran, Syria, and Libya) have largely produced outcomes that can be spun as Victory!, the United States still encountered considerable and costly resistance when trying to call the shots.  </w:t>
      </w:r>
      <w:r w:rsidRPr="00FD2F0E">
        <w:rPr>
          <w:u w:val="single"/>
        </w:rPr>
        <w:t>What of the Obama administration's pivot into Asia</w:t>
      </w:r>
      <w:r w:rsidRPr="00463537">
        <w:t xml:space="preserve">, where our undesignated adversary, the People's Republic of China, has 1.6 billion people, nuclear weapons, and the world's second-largest economy, and our key ally, Japan, is emerging as an independent regional force?  </w:t>
      </w:r>
      <w:r w:rsidRPr="00FD2F0E">
        <w:rPr>
          <w:u w:val="single"/>
        </w:rPr>
        <w:t>This is not a recipe for comfortable hegemony</w:t>
      </w:r>
      <w:r w:rsidRPr="00463537">
        <w:t xml:space="preserve">, either unilaterally or as master of a regional coalition.  The </w:t>
      </w:r>
      <w:r w:rsidRPr="00FD2F0E">
        <w:rPr>
          <w:u w:val="single"/>
        </w:rPr>
        <w:t>key indicator for US hegemon ambitions in Asia is the notorious "</w:t>
      </w:r>
      <w:proofErr w:type="spellStart"/>
      <w:r w:rsidRPr="00FD2F0E">
        <w:rPr>
          <w:u w:val="single"/>
        </w:rPr>
        <w:t>AirSea</w:t>
      </w:r>
      <w:proofErr w:type="spellEnd"/>
      <w:r w:rsidRPr="00FD2F0E">
        <w:rPr>
          <w:u w:val="single"/>
        </w:rPr>
        <w:t xml:space="preserve"> Battle</w:t>
      </w:r>
      <w:r w:rsidRPr="00463537">
        <w:t xml:space="preserve">", a near-pornographic piece of </w:t>
      </w:r>
      <w:r w:rsidRPr="00FD2F0E">
        <w:rPr>
          <w:u w:val="single"/>
        </w:rPr>
        <w:t xml:space="preserve">think-tank </w:t>
      </w:r>
      <w:proofErr w:type="spellStart"/>
      <w:r w:rsidRPr="00FD2F0E">
        <w:rPr>
          <w:u w:val="single"/>
        </w:rPr>
        <w:t>self gratification</w:t>
      </w:r>
      <w:proofErr w:type="spellEnd"/>
      <w:r w:rsidRPr="00FD2F0E">
        <w:rPr>
          <w:u w:val="single"/>
        </w:rPr>
        <w:t xml:space="preserve"> that recommends a colossal US military buildup in the West Pacific to survive</w:t>
      </w:r>
      <w:r w:rsidRPr="00463537">
        <w:t xml:space="preserve"> (and of course triumph) in the worst-case scenario of a full spectrum PRC sneak attack against US military assets.  "</w:t>
      </w:r>
      <w:proofErr w:type="spellStart"/>
      <w:r w:rsidRPr="00463537">
        <w:t>AirSea</w:t>
      </w:r>
      <w:proofErr w:type="spellEnd"/>
      <w:r w:rsidRPr="00463537">
        <w:t xml:space="preserve"> Battle" is currently on hiatus, not because of the improbability of its premise, I suspect, but because of the budget-imploding character of its effort to wangle absolute US military hegemony into the Asian security equation.  Even though "</w:t>
      </w:r>
      <w:proofErr w:type="spellStart"/>
      <w:r w:rsidRPr="00463537">
        <w:t>AirSea</w:t>
      </w:r>
      <w:proofErr w:type="spellEnd"/>
      <w:r w:rsidRPr="00463537">
        <w:t xml:space="preserve"> Battle" is sidelined, as yet I don't see any indication that </w:t>
      </w:r>
      <w:r w:rsidRPr="00FD2F0E">
        <w:rPr>
          <w:u w:val="single"/>
        </w:rPr>
        <w:t>the United States has embraced the worrisome implication that absolute US military hegemony in the pricey confines of Asia is an unattainable dream</w:t>
      </w:r>
      <w:r w:rsidRPr="00463537">
        <w:t xml:space="preserve">, or that the United States has the awareness, let alone the doctrine or strategy, to deal with that most dreadful of contingencies, a "multi-polar world", in which the United States, like other regional powers India, Brazil, and South Africa, is forced to define, refine, and pursue its interests by haggling with an ever-shifting slate of opportunistic economic, diplomatic, and military partners.  In my year-ender for Asia Times Online, (Erase that war with China 'in 2014', December 23, 2013), I note that last year </w:t>
      </w:r>
      <w:r w:rsidRPr="00FD2F0E">
        <w:rPr>
          <w:u w:val="single"/>
        </w:rPr>
        <w:t>the Obama administration seemed to acknowledge the existence of an Asian hegemony conundrum in a partial manner and had backed off</w:t>
      </w:r>
      <w:r w:rsidRPr="00463537">
        <w:t xml:space="preserve"> from the "in your face" confrontation embodied by Hillary Clinton and the pivot.  As a symptom, as opposed to a cause, I point to the migration of the China portfolio away from Susan Rice, President Obama's first choice for secretary of state (as well as author of the Libya and Syria disasters and a reliable dispenser of anti-Russian and anti-PRC vitriol at the United Nations), and into the hands of "go along to get along" (and architect of US-Vietnam rapprochement) John Kerry. </w:t>
      </w:r>
      <w:r w:rsidRPr="00FD2F0E">
        <w:rPr>
          <w:sz w:val="12"/>
          <w:u w:val="single"/>
        </w:rPr>
        <w:t xml:space="preserve"> </w:t>
      </w:r>
      <w:r w:rsidRPr="00FD2F0E">
        <w:rPr>
          <w:u w:val="single"/>
        </w:rPr>
        <w:t>The PRC government is</w:t>
      </w:r>
      <w:r w:rsidRPr="00463537">
        <w:t xml:space="preserve">, I believe, </w:t>
      </w:r>
      <w:r w:rsidRPr="00FD2F0E">
        <w:rPr>
          <w:u w:val="single"/>
        </w:rPr>
        <w:t>hopeful that this development represents an evolution of US thinking away from the "containment by another name</w:t>
      </w:r>
      <w:r w:rsidRPr="00463537">
        <w:t xml:space="preserve">" </w:t>
      </w:r>
      <w:r w:rsidRPr="00EF6319">
        <w:rPr>
          <w:sz w:val="20"/>
          <w:u w:val="single"/>
        </w:rPr>
        <w:t>strategy of the Asian pivot</w:t>
      </w:r>
      <w:r w:rsidRPr="00463537">
        <w:t xml:space="preserve">, which </w:t>
      </w:r>
      <w:r w:rsidRPr="00EF6319">
        <w:rPr>
          <w:sz w:val="20"/>
          <w:u w:val="single"/>
        </w:rPr>
        <w:t>looked to gather a strategic and economic windfall from heightened tensions between Asian democracies and China,</w:t>
      </w:r>
      <w:r w:rsidRPr="00EF6319">
        <w:rPr>
          <w:sz w:val="20"/>
        </w:rPr>
        <w:t xml:space="preserve"> </w:t>
      </w:r>
      <w:r w:rsidRPr="00463537">
        <w:t xml:space="preserve">to a more balance-of-power arrangement that recognized the benefits of the US occasionally siding with China to </w:t>
      </w:r>
      <w:r w:rsidRPr="00EF6319">
        <w:rPr>
          <w:sz w:val="20"/>
          <w:u w:val="single"/>
        </w:rPr>
        <w:t xml:space="preserve">moderate the destabilizing actions of </w:t>
      </w:r>
      <w:r w:rsidRPr="00EF6319">
        <w:rPr>
          <w:b/>
          <w:sz w:val="20"/>
          <w:u w:val="single"/>
        </w:rPr>
        <w:t>Japan and other Asian countries</w:t>
      </w:r>
      <w:r w:rsidRPr="00EF6319">
        <w:rPr>
          <w:sz w:val="20"/>
          <w:u w:val="single"/>
        </w:rPr>
        <w:t xml:space="preserve"> excessively </w:t>
      </w:r>
      <w:r w:rsidRPr="00EF6319">
        <w:rPr>
          <w:b/>
          <w:sz w:val="20"/>
          <w:u w:val="single"/>
        </w:rPr>
        <w:t>emboldened by the "pivot</w:t>
      </w:r>
      <w:r w:rsidRPr="00EF6319">
        <w:rPr>
          <w:sz w:val="20"/>
          <w:u w:val="single"/>
        </w:rPr>
        <w:t>".</w:t>
      </w:r>
      <w:r w:rsidRPr="00EF6319">
        <w:rPr>
          <w:sz w:val="20"/>
        </w:rPr>
        <w:t xml:space="preserve"> </w:t>
      </w:r>
      <w:r w:rsidRPr="00463537">
        <w:t xml:space="preserve"> </w:t>
      </w:r>
      <w:r w:rsidRPr="00FD2F0E">
        <w:rPr>
          <w:u w:val="single"/>
        </w:rPr>
        <w:t>Beneath the rancor</w:t>
      </w:r>
      <w:r w:rsidRPr="00463537">
        <w:t xml:space="preserve"> (and negative coverage) </w:t>
      </w:r>
      <w:r w:rsidRPr="00FD2F0E">
        <w:rPr>
          <w:u w:val="single"/>
        </w:rPr>
        <w:t>engendered by the PRC's serial abuse of journalists from prestige Western media outlets, this was indeed the case in 2013, as the United States cautiously harvested some geopolitical gains of the pivot</w:t>
      </w:r>
      <w:r w:rsidRPr="00463537">
        <w:t xml:space="preserve">, especially Myanmar, but struggled to keep Japan in the "UK poodle" rank of useful ally, and keep it from veering off into the "Israel of the Pacific" class of perpetual security headache and exploiter of US power.  Long term, </w:t>
      </w:r>
      <w:r w:rsidRPr="00FD2F0E">
        <w:rPr>
          <w:u w:val="single"/>
        </w:rPr>
        <w:t>I'm not optimistic that the US will accept a balance of power arrangement in Asia.</w:t>
      </w:r>
      <w:r w:rsidRPr="00463537">
        <w:t xml:space="preserve"> </w:t>
      </w:r>
      <w:r w:rsidRPr="00EF6319">
        <w:rPr>
          <w:sz w:val="12"/>
          <w:u w:val="single"/>
        </w:rPr>
        <w:t xml:space="preserve"> </w:t>
      </w:r>
      <w:r w:rsidRPr="00EF6319">
        <w:rPr>
          <w:u w:val="single"/>
        </w:rPr>
        <w:t>US reasonableness in the Pacific</w:t>
      </w:r>
      <w:r w:rsidRPr="00463537">
        <w:t xml:space="preserve"> in 2013 </w:t>
      </w:r>
      <w:r w:rsidRPr="00EF6319">
        <w:rPr>
          <w:u w:val="single"/>
        </w:rPr>
        <w:t>was certainly a matter of convenience and tactics, not conviction.</w:t>
      </w:r>
      <w:r w:rsidRPr="00463537">
        <w:t xml:space="preserve">  In Eastern Europe, it was containment as usual, as the United States and Western forces combined to stick it to Vladimir Putin for his obnoxiously assertive and independent foreign policy. This included activities like the insertion of Western support to pro-European elements in Ukraine's political crisis, and rather childish efforts to ruin Putin's Olympics for him by announcing the dispatch of gay-heavy delegations instead of national leaders for the Sochi opening ceremonies.  I eagerly await the Pussy Riot concert for President Obama at the Kennedy Center and ecstatic paeans in the Western press for this </w:t>
      </w:r>
      <w:r w:rsidRPr="00463537">
        <w:lastRenderedPageBreak/>
        <w:t xml:space="preserve">magical convergence of art, activism, and principle.  Anyway, back to Asia. </w:t>
      </w:r>
      <w:r w:rsidRPr="00EF6319">
        <w:rPr>
          <w:sz w:val="12"/>
          <w:u w:val="single"/>
        </w:rPr>
        <w:t xml:space="preserve"> </w:t>
      </w:r>
      <w:r w:rsidRPr="00EF6319">
        <w:rPr>
          <w:u w:val="single"/>
        </w:rPr>
        <w:t>I expect that once Japan and the United States have achieved a meeting of the minds</w:t>
      </w:r>
      <w:r w:rsidRPr="00463537">
        <w:t xml:space="preserve"> (which will probably include US acceptance of complete Japanese military reconstruction, abandonment of the pacifist constitution, and sweeping under the rug the realization that Japan is a threshold nuclear weapons power, in return for some public obeisance to the principle if not the reality of US leadership in Asia), </w:t>
      </w:r>
      <w:r w:rsidRPr="00EF6319">
        <w:rPr>
          <w:b/>
          <w:u w:val="single"/>
        </w:rPr>
        <w:t xml:space="preserve">the PRC can look forward to a renewed campaign of mischief and pressure. </w:t>
      </w:r>
      <w:r w:rsidRPr="00EF6319">
        <w:rPr>
          <w:b/>
          <w:sz w:val="12"/>
          <w:u w:val="single"/>
        </w:rPr>
        <w:t xml:space="preserve"> </w:t>
      </w:r>
      <w:r w:rsidRPr="00EF6319">
        <w:rPr>
          <w:b/>
          <w:u w:val="single"/>
        </w:rPr>
        <w:t>I posit that the flashpoint may well be Taiwan</w:t>
      </w:r>
      <w:r w:rsidRPr="00463537">
        <w:t>.  If disapproval ratings for Ma Ying-</w:t>
      </w:r>
      <w:proofErr w:type="spellStart"/>
      <w:r w:rsidRPr="00463537">
        <w:t>jeou</w:t>
      </w:r>
      <w:proofErr w:type="spellEnd"/>
      <w:r w:rsidRPr="00463537">
        <w:t xml:space="preserve">, the current Kuomintang </w:t>
      </w:r>
      <w:proofErr w:type="spellStart"/>
      <w:r w:rsidRPr="00463537">
        <w:t>supremo</w:t>
      </w:r>
      <w:proofErr w:type="spellEnd"/>
      <w:r w:rsidRPr="00463537">
        <w:t xml:space="preserve">, are any guide, it is quite possible that by 2017 Taiwan's government will be in the hands of the Democratic Progressive Party (DPP) traditionally </w:t>
      </w:r>
      <w:r w:rsidRPr="00EF6319">
        <w:rPr>
          <w:u w:val="single"/>
        </w:rPr>
        <w:t>the party of Taiwanese indigenes</w:t>
      </w:r>
      <w:r w:rsidRPr="00463537">
        <w:t xml:space="preserve"> (as opposed to post '49 mainlanders</w:t>
      </w:r>
      <w:r w:rsidRPr="00EF6319">
        <w:rPr>
          <w:u w:val="single"/>
        </w:rPr>
        <w:t>) with no interest in mainland "reunification" and a stated preference for formalizing Taiwan's de facto independence.</w:t>
      </w:r>
      <w:r w:rsidRPr="00463537">
        <w:t xml:space="preserve">  Taiwan, from 1895, was the recipient of the undeniably beneficial effects of Japanese imperial attention, and many Taiwanese of the older generation still have strong and positive memories of their relationship with Japan. Lee Teng-hui, the first indigenous Taiwanese leader of the ROC (Republic of China) and still a leading political figure, has made no secret of his preference for Japan over the PRC. After he left office, he visited Japan and even visited the notorious </w:t>
      </w:r>
      <w:proofErr w:type="spellStart"/>
      <w:r w:rsidRPr="00463537">
        <w:t>Yasukuni</w:t>
      </w:r>
      <w:proofErr w:type="spellEnd"/>
      <w:r w:rsidRPr="00463537">
        <w:t xml:space="preserve"> Shrine to honor his brother, who had died in Japanese service in the 1940s.  Japan's right-wing nationalists (in whose ranks Prime Minister </w:t>
      </w:r>
      <w:proofErr w:type="spellStart"/>
      <w:r w:rsidRPr="00463537">
        <w:t>Shinzo</w:t>
      </w:r>
      <w:proofErr w:type="spellEnd"/>
      <w:r w:rsidRPr="00463537">
        <w:t xml:space="preserve"> Abe stands, though this is one of those uncomfortable facts that Western journalists fixated on the evils of the PRC and the virtues of democratic Japan seem unable to confront) have cultivated relationships with the DPP in anticipation of the time when a PRC-hostile and Japan-friendly DPP regime may return to power.  When Su Tseng-</w:t>
      </w:r>
      <w:proofErr w:type="spellStart"/>
      <w:r w:rsidRPr="00463537">
        <w:t>chang</w:t>
      </w:r>
      <w:proofErr w:type="spellEnd"/>
      <w:r w:rsidRPr="00463537">
        <w:t xml:space="preserve">, chairman of the DPP and likely presidential candidate in the next election, visited Japan in February 2013, </w:t>
      </w:r>
      <w:r w:rsidRPr="00EF6319">
        <w:rPr>
          <w:u w:val="single"/>
        </w:rPr>
        <w:t xml:space="preserve">Taiwan media reported he intended to meet with </w:t>
      </w:r>
      <w:proofErr w:type="spellStart"/>
      <w:r w:rsidRPr="00EF6319">
        <w:rPr>
          <w:u w:val="single"/>
        </w:rPr>
        <w:t>Shintaro</w:t>
      </w:r>
      <w:proofErr w:type="spellEnd"/>
      <w:r w:rsidRPr="00EF6319">
        <w:rPr>
          <w:u w:val="single"/>
        </w:rPr>
        <w:t xml:space="preserve"> Ishihara, a high-profile Japanese nationalist who had initiated the national purchase of three of the </w:t>
      </w:r>
      <w:proofErr w:type="spellStart"/>
      <w:r w:rsidRPr="00EF6319">
        <w:rPr>
          <w:u w:val="single"/>
        </w:rPr>
        <w:t>Senkaku</w:t>
      </w:r>
      <w:proofErr w:type="spellEnd"/>
      <w:r w:rsidRPr="00EF6319">
        <w:rPr>
          <w:u w:val="single"/>
        </w:rPr>
        <w:t xml:space="preserve"> Islands.</w:t>
      </w:r>
      <w:r w:rsidRPr="00463537">
        <w:t xml:space="preserve"> (In my Asia Times Online year-ender I stated, perhaps incorrectly, that the meeting took place; Su's camp stated there would be no meeting, but I suspect this was a term of art as in "no formal one-on-one meeting included in trip agenda" and that Su and Ishihara found a way to get together).  </w:t>
      </w:r>
      <w:r w:rsidRPr="00EF6319">
        <w:rPr>
          <w:u w:val="single"/>
        </w:rPr>
        <w:t xml:space="preserve">A popular view inside the DPP is that the </w:t>
      </w:r>
      <w:proofErr w:type="spellStart"/>
      <w:r w:rsidRPr="00EF6319">
        <w:rPr>
          <w:u w:val="single"/>
        </w:rPr>
        <w:t>Senkakus</w:t>
      </w:r>
      <w:proofErr w:type="spellEnd"/>
      <w:r w:rsidRPr="00EF6319">
        <w:rPr>
          <w:u w:val="single"/>
        </w:rPr>
        <w:t xml:space="preserve"> belong to Japan</w:t>
      </w:r>
      <w:r w:rsidRPr="00463537">
        <w:t xml:space="preserve">; in any case, there is little constituency within the DPP in standing with the PRC against Japan over the islands.  If, in 2017, the DPP is in power in Taiwan and the Abe wing of the LDP still holds sway in Japan, the stage is set for an interesting and rather dangerous escalation, perhaps involving a Taiwanese renunciation of its claim to the islands in favor of Japan. </w:t>
      </w:r>
      <w:r w:rsidRPr="00EF6319">
        <w:rPr>
          <w:u w:val="single"/>
        </w:rPr>
        <w:t xml:space="preserve">Worst case, of course, is an announcement of a referendum on Taiwan independence supported by the Japanese government. </w:t>
      </w:r>
      <w:r w:rsidRPr="00EF6319">
        <w:rPr>
          <w:sz w:val="12"/>
          <w:u w:val="single"/>
        </w:rPr>
        <w:t xml:space="preserve"> </w:t>
      </w:r>
      <w:r w:rsidRPr="00EF6319">
        <w:rPr>
          <w:u w:val="single"/>
        </w:rPr>
        <w:t xml:space="preserve">In this situation, the United States, faced with the Hobson's choice of either repudiating Taiwanese independence and the stance of its Japanese ally, or standing shoulder to shoulder with PRC tyranny, is going to find itself with little bargaining room. </w:t>
      </w:r>
      <w:r w:rsidRPr="00EF6319">
        <w:rPr>
          <w:sz w:val="12"/>
          <w:u w:val="single"/>
        </w:rPr>
        <w:t xml:space="preserve"> </w:t>
      </w:r>
      <w:r w:rsidRPr="00EF6319">
        <w:rPr>
          <w:u w:val="single"/>
        </w:rPr>
        <w:t>And the paradoxical outcome of America's single-minded addiction to hegemony will be the United States reacting to events in Asia instead of leading them</w:t>
      </w:r>
      <w:r w:rsidRPr="00463537">
        <w:t>.</w:t>
      </w:r>
    </w:p>
    <w:p w:rsidR="00966D5A" w:rsidRDefault="00966D5A" w:rsidP="00966D5A">
      <w:pPr>
        <w:pStyle w:val="Heading4"/>
      </w:pPr>
      <w:r>
        <w:t>US hegemony in Asia hurts US-China relations and emboldens Japan to be more aggressive against China</w:t>
      </w:r>
    </w:p>
    <w:p w:rsidR="00966D5A" w:rsidRDefault="00966D5A" w:rsidP="00966D5A">
      <w:r>
        <w:rPr>
          <w:rStyle w:val="Style13ptBold"/>
        </w:rPr>
        <w:t xml:space="preserve">Glaser, 2013 – </w:t>
      </w:r>
      <w:r w:rsidRPr="00E81287">
        <w:t xml:space="preserve">editorial assistant </w:t>
      </w:r>
      <w:r>
        <w:t xml:space="preserve">@ </w:t>
      </w:r>
      <w:r w:rsidRPr="00E81287">
        <w:t>The American Conservative</w:t>
      </w:r>
      <w:r>
        <w:t xml:space="preserve">, </w:t>
      </w:r>
      <w:r w:rsidRPr="00E81287">
        <w:t>Media Relations Manager</w:t>
      </w:r>
      <w:r>
        <w:t xml:space="preserve"> @ The Cato Institute</w:t>
      </w:r>
    </w:p>
    <w:p w:rsidR="00966D5A" w:rsidRDefault="00966D5A" w:rsidP="00966D5A">
      <w:r>
        <w:t>[John, May 09, 2013, “</w:t>
      </w:r>
      <w:r w:rsidRPr="00E81287">
        <w:t>US Interventionism in Asia Antagonizes China, Aggravates Regional Tensions</w:t>
      </w:r>
      <w:r>
        <w:t xml:space="preserve">” Antiwar, </w:t>
      </w:r>
      <w:r w:rsidRPr="00E81287">
        <w:t>http://antiwar.com/blog/2013/05/09/us-interventionism-in-asia-antagonizes-china-aggravates-regional-tensions/</w:t>
      </w:r>
      <w:r>
        <w:t>]//SGarg</w:t>
      </w:r>
    </w:p>
    <w:p w:rsidR="00966D5A" w:rsidRPr="00463537" w:rsidRDefault="00966D5A" w:rsidP="00966D5A">
      <w:r w:rsidRPr="006C3788">
        <w:rPr>
          <w:u w:val="single"/>
        </w:rPr>
        <w:lastRenderedPageBreak/>
        <w:t>The dispute between China and Japan</w:t>
      </w:r>
      <w:r w:rsidRPr="00463537">
        <w:t xml:space="preserve"> over territorial claims to the </w:t>
      </w:r>
      <w:proofErr w:type="spellStart"/>
      <w:r w:rsidRPr="00463537">
        <w:t>Senkaku</w:t>
      </w:r>
      <w:proofErr w:type="spellEnd"/>
      <w:r w:rsidRPr="00463537">
        <w:t>/</w:t>
      </w:r>
      <w:proofErr w:type="spellStart"/>
      <w:r w:rsidRPr="00463537">
        <w:t>Diaoyu</w:t>
      </w:r>
      <w:proofErr w:type="spellEnd"/>
      <w:r w:rsidRPr="00463537">
        <w:t xml:space="preserve"> island chains has </w:t>
      </w:r>
      <w:r w:rsidRPr="006C3788">
        <w:rPr>
          <w:u w:val="single"/>
        </w:rPr>
        <w:t>become the front line in the Sino-Japanese realpolitik rivalry.</w:t>
      </w:r>
      <w:r w:rsidRPr="00463537">
        <w:t xml:space="preserve"> But </w:t>
      </w:r>
      <w:r w:rsidRPr="006C3788">
        <w:rPr>
          <w:u w:val="single"/>
        </w:rPr>
        <w:t>it is at least as much about the geo-political contest between the U.S. and China, with Japan as a proximate instrument of American power in East Asia</w:t>
      </w:r>
      <w:r w:rsidRPr="00463537">
        <w:t>. President Obama’s so-called ‘</w:t>
      </w:r>
      <w:r w:rsidRPr="006C3788">
        <w:rPr>
          <w:u w:val="single"/>
        </w:rPr>
        <w:t>Asia pivot’ is an aggressive policy that involves surging American military presence throughout the region and backing basically all of China’s rivals in a nationalistic scheme to block China’s rise as a world power</w:t>
      </w:r>
      <w:r w:rsidRPr="00463537">
        <w:t xml:space="preserve">. Included in this scheme is beefing up U.S. naval presence in the region’s vital waterways and reaffirming </w:t>
      </w:r>
      <w:r w:rsidRPr="006C3788">
        <w:rPr>
          <w:u w:val="single"/>
        </w:rPr>
        <w:t xml:space="preserve">America’s security arrangements with countries like Japan. </w:t>
      </w:r>
      <w:r w:rsidRPr="006C3788">
        <w:rPr>
          <w:b/>
          <w:u w:val="single"/>
        </w:rPr>
        <w:t>If Japan’s security is ever threatened, say our defense treaties, America will go to war on their behalf.</w:t>
      </w:r>
      <w:r w:rsidRPr="00463537">
        <w:t xml:space="preserve"> </w:t>
      </w:r>
      <w:r w:rsidRPr="009E7680">
        <w:rPr>
          <w:u w:val="single"/>
        </w:rPr>
        <w:t>This understandably rattles China</w:t>
      </w:r>
      <w:r w:rsidRPr="00463537">
        <w:t xml:space="preserve">. A 2012 report from the Center for Strategic and International Studies predicted, correctly it turns out, that </w:t>
      </w:r>
      <w:r w:rsidRPr="009E7680">
        <w:rPr>
          <w:u w:val="single"/>
        </w:rPr>
        <w:t>2013, “could see a shift in Chinese foreign policy based on the new leadership’s judgment that it must respond to a U.S. strategy that seeks to prevent China’s reemergence as a great power</w:t>
      </w:r>
      <w:r w:rsidRPr="00463537">
        <w:t xml:space="preserve">.” “Signs of a potential harsh reaction are already detectable,” the report said. “The U.S. </w:t>
      </w:r>
      <w:r w:rsidRPr="009E7680">
        <w:rPr>
          <w:u w:val="single"/>
        </w:rPr>
        <w:t>Asia</w:t>
      </w:r>
      <w:r w:rsidRPr="00463537">
        <w:t xml:space="preserve"> </w:t>
      </w:r>
      <w:r w:rsidRPr="009E7680">
        <w:rPr>
          <w:u w:val="single"/>
        </w:rPr>
        <w:t>pivot</w:t>
      </w:r>
      <w:r w:rsidRPr="00463537">
        <w:t xml:space="preserve"> has </w:t>
      </w:r>
      <w:r w:rsidRPr="009E7680">
        <w:rPr>
          <w:u w:val="single"/>
        </w:rPr>
        <w:t>triggered an outpouring of anti-American sentiment in China that will increase pressure on China’s incoming leadership to stand up to the United States</w:t>
      </w:r>
      <w:r w:rsidRPr="00463537">
        <w:t xml:space="preserve">. Nationalistic voices are calling for military countermeasures to the bolstering of America’s military posture in the region and the new US defense strategic guidelines.” And America’s role in Sino-Japanese tensions became even more explicit with news today that Japan lodged a diplomatic protest after Chinese state media “published a commentary by two Chinese government-backed scholars who said ownership of the Ryukyu islands should be re-examined,” Reuters reports. The Ryukyu </w:t>
      </w:r>
      <w:proofErr w:type="gramStart"/>
      <w:r w:rsidRPr="00463537">
        <w:t>islands</w:t>
      </w:r>
      <w:proofErr w:type="gramEnd"/>
      <w:r w:rsidRPr="00463537">
        <w:t xml:space="preserve"> are separate from the </w:t>
      </w:r>
      <w:proofErr w:type="spellStart"/>
      <w:r w:rsidRPr="00463537">
        <w:t>Senkaku</w:t>
      </w:r>
      <w:proofErr w:type="spellEnd"/>
      <w:r w:rsidRPr="00463537">
        <w:t>/</w:t>
      </w:r>
      <w:proofErr w:type="spellStart"/>
      <w:r w:rsidRPr="00463537">
        <w:t>Diaoyu</w:t>
      </w:r>
      <w:proofErr w:type="spellEnd"/>
      <w:r w:rsidRPr="00463537">
        <w:t xml:space="preserve"> dispute, resting further northeast. Importantly, the Ryukyu </w:t>
      </w:r>
      <w:proofErr w:type="gramStart"/>
      <w:r w:rsidRPr="00463537">
        <w:t>islands</w:t>
      </w:r>
      <w:proofErr w:type="gramEnd"/>
      <w:r w:rsidRPr="00463537">
        <w:t xml:space="preserve"> include Okinawa, the location of the biggest U.S. military base in all of Japan, holding about 50,000 U.S. military personnel. The controversy prompted an ostentatious exchange: “</w:t>
      </w:r>
      <w:r w:rsidRPr="009E7680">
        <w:rPr>
          <w:u w:val="single"/>
        </w:rPr>
        <w:t>China cannot accept Japan’s so-called negotiations or protests</w:t>
      </w:r>
      <w:r w:rsidRPr="00463537">
        <w:t xml:space="preserve">,” Chinese Foreign Ministry spokeswoman Hua </w:t>
      </w:r>
      <w:proofErr w:type="spellStart"/>
      <w:r w:rsidRPr="00463537">
        <w:t>Chunying</w:t>
      </w:r>
      <w:proofErr w:type="spellEnd"/>
      <w:r w:rsidRPr="00463537">
        <w:t xml:space="preserve"> said at a regular briefing. “The relevant scholars’ academic articles reflect attention and research paid by China’s populace and academia to the </w:t>
      </w:r>
      <w:proofErr w:type="spellStart"/>
      <w:r w:rsidRPr="00463537">
        <w:t>Diaoyu</w:t>
      </w:r>
      <w:proofErr w:type="spellEnd"/>
      <w:r w:rsidRPr="00463537">
        <w:t xml:space="preserve"> Islands and related historical problems,” Hua said. Japan’s Chief Cabinet Secretary </w:t>
      </w:r>
      <w:proofErr w:type="spellStart"/>
      <w:r w:rsidRPr="00463537">
        <w:t>Yoshihide</w:t>
      </w:r>
      <w:proofErr w:type="spellEnd"/>
      <w:r w:rsidRPr="00463537">
        <w:t xml:space="preserve"> </w:t>
      </w:r>
      <w:proofErr w:type="spellStart"/>
      <w:r w:rsidRPr="00463537">
        <w:t>Suga</w:t>
      </w:r>
      <w:proofErr w:type="spellEnd"/>
      <w:r w:rsidRPr="00463537">
        <w:t xml:space="preserve"> told a regular briefing in Tokyo on Wednesday that the islands were Japanese territory. “</w:t>
      </w:r>
      <w:r w:rsidRPr="009E7680">
        <w:rPr>
          <w:u w:val="single"/>
        </w:rPr>
        <w:t>Japan lodged a stern protest that we can by no means accept the article in question if it reflects the Chinese government’s stance</w:t>
      </w:r>
      <w:r w:rsidRPr="00463537">
        <w:t xml:space="preserve">,” </w:t>
      </w:r>
      <w:proofErr w:type="spellStart"/>
      <w:r w:rsidRPr="00463537">
        <w:t>Suga</w:t>
      </w:r>
      <w:proofErr w:type="spellEnd"/>
      <w:r w:rsidRPr="00463537">
        <w:t xml:space="preserve"> said. China had responded to Japan by saying that the piece </w:t>
      </w:r>
      <w:proofErr w:type="gramStart"/>
      <w:r w:rsidRPr="00463537">
        <w:t>was written</w:t>
      </w:r>
      <w:proofErr w:type="gramEnd"/>
      <w:r w:rsidRPr="00463537">
        <w:t xml:space="preserve"> by scholars as individuals, </w:t>
      </w:r>
      <w:proofErr w:type="spellStart"/>
      <w:r w:rsidRPr="00463537">
        <w:t>Suga</w:t>
      </w:r>
      <w:proofErr w:type="spellEnd"/>
      <w:r w:rsidRPr="00463537">
        <w:t xml:space="preserve"> said. The Chinese scholars claimed the Ryukyu </w:t>
      </w:r>
      <w:proofErr w:type="gramStart"/>
      <w:r w:rsidRPr="00463537">
        <w:t>islands</w:t>
      </w:r>
      <w:proofErr w:type="gramEnd"/>
      <w:r w:rsidRPr="00463537">
        <w:t xml:space="preserve"> were a “vassal state” of China’s Ming and Qing dynasties before they were annexed by Japan. Whether that has any legitimacy whatsoever, I don’t know. But it is probably not so coincidental that the conspicuous claim to even more territory long claimed by Japan also holds 50,000 U.S. military personnel. </w:t>
      </w:r>
      <w:r w:rsidRPr="009E7680">
        <w:rPr>
          <w:u w:val="single"/>
        </w:rPr>
        <w:t xml:space="preserve">The attempt by the United States to debilitate China for the sake of its own global hegemony has predictably emboldened China. Beijing and Tokyo have nearly come to blows in the recent past over conflicting territorial claims, but only after </w:t>
      </w:r>
      <w:proofErr w:type="gramStart"/>
      <w:r w:rsidRPr="009E7680">
        <w:rPr>
          <w:u w:val="single"/>
        </w:rPr>
        <w:t>being inflamed</w:t>
      </w:r>
      <w:proofErr w:type="gramEnd"/>
      <w:r w:rsidRPr="009E7680">
        <w:rPr>
          <w:u w:val="single"/>
        </w:rPr>
        <w:t xml:space="preserve"> by the U.S.-China rivalry in the background</w:t>
      </w:r>
      <w:r w:rsidRPr="00463537">
        <w:t xml:space="preserve">. Late last year, a Chinese think-tank predicted that military conflict between China and Japan might be inevitable, thanks in part to US meddling in the Asia-Pacific region. As for the </w:t>
      </w:r>
      <w:proofErr w:type="spellStart"/>
      <w:r w:rsidRPr="00463537">
        <w:t>Senkaku</w:t>
      </w:r>
      <w:proofErr w:type="spellEnd"/>
      <w:r w:rsidRPr="00463537">
        <w:t xml:space="preserve"> Islands, the report explained that Japan’s right-wing groups, which have gained strength through the country’s two decades of a sluggish economy called “the lost 20 years,” regarded U.S. policy of “pivoting to Asia” as the best opportunity to nationalize the islands. In September</w:t>
      </w:r>
      <w:r w:rsidRPr="009E7680">
        <w:rPr>
          <w:u w:val="single"/>
        </w:rPr>
        <w:t xml:space="preserve">, Japan purchased three of the five </w:t>
      </w:r>
      <w:proofErr w:type="spellStart"/>
      <w:r w:rsidRPr="009E7680">
        <w:rPr>
          <w:u w:val="single"/>
        </w:rPr>
        <w:t>Senkaku</w:t>
      </w:r>
      <w:proofErr w:type="spellEnd"/>
      <w:r w:rsidRPr="009E7680">
        <w:rPr>
          <w:u w:val="single"/>
        </w:rPr>
        <w:t xml:space="preserve"> Islands, called the </w:t>
      </w:r>
      <w:proofErr w:type="spellStart"/>
      <w:r w:rsidRPr="009E7680">
        <w:rPr>
          <w:u w:val="single"/>
        </w:rPr>
        <w:t>Diaoyu</w:t>
      </w:r>
      <w:proofErr w:type="spellEnd"/>
      <w:r w:rsidRPr="009E7680">
        <w:rPr>
          <w:u w:val="single"/>
        </w:rPr>
        <w:t xml:space="preserve"> Islands in China, from a private landowner</w:t>
      </w:r>
      <w:r w:rsidRPr="00463537">
        <w:t>. …“</w:t>
      </w:r>
      <w:r w:rsidRPr="009E7680">
        <w:rPr>
          <w:u w:val="single"/>
        </w:rPr>
        <w:t xml:space="preserve">Japan’s nationalization of the </w:t>
      </w:r>
      <w:proofErr w:type="spellStart"/>
      <w:r w:rsidRPr="009E7680">
        <w:rPr>
          <w:u w:val="single"/>
        </w:rPr>
        <w:t>Diaoyu</w:t>
      </w:r>
      <w:proofErr w:type="spellEnd"/>
      <w:r w:rsidRPr="009E7680">
        <w:rPr>
          <w:u w:val="single"/>
        </w:rPr>
        <w:t xml:space="preserve"> Islands destroyed the framework for keeping a balance, which means ‘shelving a conflict,’</w:t>
      </w:r>
      <w:r w:rsidRPr="00463537">
        <w:t xml:space="preserve"> ” a Chinese diplomatic source said. A veteran Chinese diplomat warned back in October that the US is using Japan as a strategic tool in its military surge in Asia-Pacific aimed at containing China and is heightening </w:t>
      </w:r>
      <w:r w:rsidRPr="00463537">
        <w:lastRenderedPageBreak/>
        <w:t xml:space="preserve">tensions between China and Japan. Chen </w:t>
      </w:r>
      <w:proofErr w:type="spellStart"/>
      <w:r w:rsidRPr="00463537">
        <w:t>Jia</w:t>
      </w:r>
      <w:proofErr w:type="spellEnd"/>
      <w:r w:rsidRPr="00463537">
        <w:t xml:space="preserve">, who served as an </w:t>
      </w:r>
      <w:proofErr w:type="spellStart"/>
      <w:r w:rsidRPr="00463537">
        <w:t>under secretary</w:t>
      </w:r>
      <w:proofErr w:type="spellEnd"/>
      <w:r w:rsidRPr="00463537">
        <w:t xml:space="preserve"> general of the United Nations and as China’s ambassador to Japan, accused the US of encouraging a militaristic response by Japan. “The </w:t>
      </w:r>
      <w:r w:rsidRPr="009E7680">
        <w:rPr>
          <w:u w:val="single"/>
        </w:rPr>
        <w:t>US is urging Japan to play a greater role in the region in security terms, not just in economic terms</w:t>
      </w:r>
      <w:r w:rsidRPr="00463537">
        <w:t xml:space="preserve">,” he said. The </w:t>
      </w:r>
      <w:r w:rsidRPr="009E7680">
        <w:rPr>
          <w:u w:val="single"/>
        </w:rPr>
        <w:t>U.S. shouldn’t have a military presence in Japan and shouldn’t be subsidizing Japanese defense.</w:t>
      </w:r>
      <w:r w:rsidRPr="00463537">
        <w:t xml:space="preserve"> Washington has kept up its massive military presence throughout East Asia in order to keep geo-political rivals weak and maintain its own dominance. U.S. troop presence doubly antagonizes China in the already threatening context of Obama’s Asia-Pivot and U.S. meddling in the peculiar territorial disputes in the region that are none of America’s business only makes things worse, while giving Washington an excuse to police that part of the world just as it tries to do so in the rest of the world.</w:t>
      </w:r>
    </w:p>
    <w:p w:rsidR="00966D5A" w:rsidRDefault="00966D5A" w:rsidP="00966D5A"/>
    <w:p w:rsidR="00966D5A" w:rsidRPr="00E71604" w:rsidRDefault="00966D5A" w:rsidP="00966D5A">
      <w:pPr>
        <w:pStyle w:val="Heading2"/>
      </w:pPr>
      <w:proofErr w:type="spellStart"/>
      <w:r>
        <w:lastRenderedPageBreak/>
        <w:t>Heg</w:t>
      </w:r>
      <w:proofErr w:type="spellEnd"/>
      <w:r>
        <w:t xml:space="preserve"> =&gt; Chinese Encroachment</w:t>
      </w:r>
    </w:p>
    <w:p w:rsidR="00966D5A" w:rsidRDefault="00966D5A" w:rsidP="00966D5A">
      <w:pPr>
        <w:pStyle w:val="Heading4"/>
      </w:pPr>
      <w:r>
        <w:t>US policy towards China increases Chinese aggression, promotes Chinese encroachment on neighbors, and increases regional tensions</w:t>
      </w:r>
    </w:p>
    <w:p w:rsidR="00966D5A" w:rsidRPr="006C3788" w:rsidRDefault="00966D5A" w:rsidP="00966D5A">
      <w:pPr>
        <w:rPr>
          <w:rStyle w:val="Style13ptBold"/>
          <w:b w:val="0"/>
        </w:rPr>
      </w:pPr>
      <w:r>
        <w:rPr>
          <w:rStyle w:val="Style13ptBold"/>
        </w:rPr>
        <w:t xml:space="preserve">Yang, 2013 - </w:t>
      </w:r>
      <w:r w:rsidRPr="006C3788">
        <w:rPr>
          <w:rStyle w:val="Style13ptBold"/>
          <w:sz w:val="20"/>
        </w:rPr>
        <w:t>Director of the China Center for Economic Research at Peking University and editor of China Economic Quarterly</w:t>
      </w:r>
    </w:p>
    <w:p w:rsidR="00966D5A" w:rsidRDefault="00966D5A" w:rsidP="00966D5A">
      <w:r>
        <w:t>[Yao, Feb 12, 2013, “</w:t>
      </w:r>
      <w:r w:rsidRPr="006C3788">
        <w:t>America’s pivot to Asia will provoke China</w:t>
      </w:r>
      <w:r>
        <w:t xml:space="preserve">” Financial Times – The </w:t>
      </w:r>
      <w:proofErr w:type="gramStart"/>
      <w:r>
        <w:t>A</w:t>
      </w:r>
      <w:proofErr w:type="gramEnd"/>
      <w:r>
        <w:t xml:space="preserve"> List, </w:t>
      </w:r>
      <w:r w:rsidRPr="006C3788">
        <w:t>http://blogs.ft.com/the-a-list/2013/02/12/americas-pivot-to-asia-will-provoke-china/]//SGarg</w:t>
      </w:r>
    </w:p>
    <w:p w:rsidR="00966D5A" w:rsidRPr="00463537" w:rsidRDefault="00966D5A" w:rsidP="00966D5A">
      <w:r w:rsidRPr="0056425E">
        <w:rPr>
          <w:u w:val="single"/>
        </w:rPr>
        <w:t xml:space="preserve">The </w:t>
      </w:r>
      <w:r w:rsidRPr="0056425E">
        <w:rPr>
          <w:b/>
          <w:u w:val="single"/>
        </w:rPr>
        <w:t xml:space="preserve">US’s </w:t>
      </w:r>
      <w:r w:rsidRPr="0056425E">
        <w:rPr>
          <w:u w:val="single"/>
        </w:rPr>
        <w:t xml:space="preserve">foreign </w:t>
      </w:r>
      <w:r w:rsidRPr="0056425E">
        <w:rPr>
          <w:b/>
          <w:u w:val="single"/>
        </w:rPr>
        <w:t xml:space="preserve">policy “pivot” to Asia </w:t>
      </w:r>
      <w:proofErr w:type="gramStart"/>
      <w:r w:rsidRPr="0056425E">
        <w:rPr>
          <w:u w:val="single"/>
        </w:rPr>
        <w:t>is designed</w:t>
      </w:r>
      <w:proofErr w:type="gramEnd"/>
      <w:r w:rsidRPr="0056425E">
        <w:rPr>
          <w:u w:val="single"/>
        </w:rPr>
        <w:t xml:space="preserve"> to balance China’s influence in the region</w:t>
      </w:r>
      <w:r w:rsidRPr="00463537">
        <w:t xml:space="preserve">. However, </w:t>
      </w:r>
      <w:r w:rsidRPr="0056425E">
        <w:rPr>
          <w:u w:val="single"/>
        </w:rPr>
        <w:t xml:space="preserve">it has so far </w:t>
      </w:r>
      <w:r w:rsidRPr="0056425E">
        <w:rPr>
          <w:b/>
          <w:u w:val="single"/>
        </w:rPr>
        <w:t>caused more agitation than calm</w:t>
      </w:r>
      <w:r w:rsidRPr="00CB4B72">
        <w:rPr>
          <w:b/>
          <w:sz w:val="16"/>
        </w:rPr>
        <w:t>.</w:t>
      </w:r>
      <w:r w:rsidRPr="00463537">
        <w:t xml:space="preserve"> Until the mid-2000s, the byword of US policy towards China was “engagement”. Even the Tiananmen Square incident in 1989 and the end of the cold war did not change this policy. </w:t>
      </w:r>
      <w:r w:rsidRPr="0056425E">
        <w:rPr>
          <w:u w:val="single"/>
        </w:rPr>
        <w:t>The expectation behind it was that China would “become more like us” if the country was brought into the international community.</w:t>
      </w:r>
      <w:r w:rsidRPr="00463537">
        <w:t xml:space="preserve"> Professor Joseph Nye of Harvard University believes that the US had a pivot-like strategy of “integrate but hedge” even in the 1990s. He might be right (he served in Bill Clinton’s administration) but no American official at the time openly talked about this strategy. After the 2008-09 financial crisis, the US suddenly found that it had to face a more confident – or in many Americans’ eyes, more arrogant – China. Beijing used to be a student of the American system; Chinese delegates used to be silent in international conferences. </w:t>
      </w:r>
      <w:r w:rsidRPr="0056425E">
        <w:rPr>
          <w:u w:val="single"/>
        </w:rPr>
        <w:t>But after the crisis, China began to ask Americans this question</w:t>
      </w:r>
      <w:r w:rsidRPr="00463537">
        <w:t xml:space="preserve">: “Why have you, our teacher, done wrong?” </w:t>
      </w:r>
      <w:r w:rsidRPr="0056425E">
        <w:rPr>
          <w:u w:val="single"/>
        </w:rPr>
        <w:t xml:space="preserve">Some Chinese even began to publicly speak out about the advantages of the Chinese system. </w:t>
      </w:r>
      <w:r w:rsidRPr="0056425E">
        <w:rPr>
          <w:b/>
          <w:u w:val="single"/>
        </w:rPr>
        <w:t>Military spending by Beijing has grown by double-digit rates</w:t>
      </w:r>
      <w:r w:rsidRPr="0056425E">
        <w:rPr>
          <w:u w:val="single"/>
        </w:rPr>
        <w:t>.</w:t>
      </w:r>
      <w:r w:rsidRPr="00463537">
        <w:t xml:space="preserve"> All these developments taught American policy makers that </w:t>
      </w:r>
      <w:r w:rsidRPr="0056425E">
        <w:rPr>
          <w:u w:val="single"/>
        </w:rPr>
        <w:t xml:space="preserve">China was moving away from them. </w:t>
      </w:r>
      <w:r w:rsidRPr="00463537">
        <w:t xml:space="preserve">The idea of pivot is not new – the Bush administration probably would have done the same if there had not been the September 11 2001 attacks – but </w:t>
      </w:r>
      <w:r w:rsidRPr="0056425E">
        <w:rPr>
          <w:u w:val="single"/>
        </w:rPr>
        <w:t xml:space="preserve">its implementation </w:t>
      </w:r>
      <w:proofErr w:type="gramStart"/>
      <w:r w:rsidRPr="0056425E">
        <w:rPr>
          <w:u w:val="single"/>
        </w:rPr>
        <w:t>was definitely accelerated</w:t>
      </w:r>
      <w:proofErr w:type="gramEnd"/>
      <w:r w:rsidRPr="0056425E">
        <w:rPr>
          <w:u w:val="single"/>
        </w:rPr>
        <w:t xml:space="preserve"> by the US’s perception of a more assertive China.</w:t>
      </w:r>
      <w:r w:rsidRPr="00CB4B72">
        <w:rPr>
          <w:b/>
          <w:sz w:val="16"/>
        </w:rPr>
        <w:t xml:space="preserve"> </w:t>
      </w:r>
      <w:r w:rsidRPr="00CB4B72">
        <w:rPr>
          <w:b/>
          <w:u w:val="single"/>
        </w:rPr>
        <w:t xml:space="preserve">One of the purposes of the pivot is presumably to hedge China’s military encroachment on its </w:t>
      </w:r>
      <w:proofErr w:type="spellStart"/>
      <w:r w:rsidRPr="00CB4B72">
        <w:rPr>
          <w:b/>
          <w:u w:val="single"/>
        </w:rPr>
        <w:t>neighbours</w:t>
      </w:r>
      <w:proofErr w:type="spellEnd"/>
      <w:r w:rsidRPr="00CB4B72">
        <w:rPr>
          <w:b/>
          <w:sz w:val="16"/>
        </w:rPr>
        <w:t xml:space="preserve">. </w:t>
      </w:r>
      <w:r w:rsidRPr="00463537">
        <w:t xml:space="preserve">It </w:t>
      </w:r>
      <w:proofErr w:type="gramStart"/>
      <w:r w:rsidRPr="00463537">
        <w:t>should be noted</w:t>
      </w:r>
      <w:proofErr w:type="gramEnd"/>
      <w:r w:rsidRPr="00463537">
        <w:t xml:space="preserve">, though, that the </w:t>
      </w:r>
      <w:r w:rsidRPr="00CB4B72">
        <w:rPr>
          <w:u w:val="single"/>
        </w:rPr>
        <w:t>growth of China’s military spending has been largely a result of its economic growth.</w:t>
      </w:r>
      <w:r w:rsidRPr="00463537">
        <w:t xml:space="preserve"> Military spending </w:t>
      </w:r>
      <w:proofErr w:type="gramStart"/>
      <w:r w:rsidRPr="00463537">
        <w:t>is measured</w:t>
      </w:r>
      <w:proofErr w:type="gramEnd"/>
      <w:r w:rsidRPr="00463537">
        <w:t xml:space="preserve"> in nominal terms and </w:t>
      </w:r>
      <w:r w:rsidRPr="00CB4B72">
        <w:rPr>
          <w:b/>
          <w:u w:val="single"/>
        </w:rPr>
        <w:t>the nominal size of China’s economy has been growing by double-digit rates</w:t>
      </w:r>
      <w:r w:rsidRPr="00463537">
        <w:t xml:space="preserve">. To the average Chinese, the US is once again showing its nature as a hegemon that wields its power wherever it likes to, reinforcing the long-held Chinese view that “being backward is to invite bullies”. </w:t>
      </w:r>
      <w:r w:rsidRPr="00CB4B72">
        <w:rPr>
          <w:b/>
          <w:u w:val="single"/>
        </w:rPr>
        <w:t>If the pivot has any effect on China, it must be that it has pushed Beijing to accelerate its military build-up</w:t>
      </w:r>
      <w:r w:rsidRPr="00463537">
        <w:t xml:space="preserve">. Americans like to say that </w:t>
      </w:r>
      <w:r w:rsidRPr="00CB4B72">
        <w:rPr>
          <w:u w:val="single"/>
        </w:rPr>
        <w:t>the pivot is a response to China’s more aggressive claims on some of the islands and reefs in the South China and East China Seas</w:t>
      </w:r>
      <w:r w:rsidRPr="00463537">
        <w:t xml:space="preserve">. Informed Chinese would not agree with this view. But regardless of the sequence of the events, the result presented to the world is that </w:t>
      </w:r>
      <w:r w:rsidRPr="00CB4B72">
        <w:rPr>
          <w:b/>
          <w:u w:val="single"/>
        </w:rPr>
        <w:t xml:space="preserve">the American pivot has escalated tensions in the region. </w:t>
      </w:r>
      <w:proofErr w:type="gramStart"/>
      <w:r w:rsidRPr="00CB4B72">
        <w:rPr>
          <w:b/>
          <w:u w:val="single"/>
        </w:rPr>
        <w:t xml:space="preserve">It has been taken as an encouragement by China’s </w:t>
      </w:r>
      <w:proofErr w:type="spellStart"/>
      <w:r w:rsidRPr="00CB4B72">
        <w:rPr>
          <w:b/>
          <w:u w:val="single"/>
        </w:rPr>
        <w:t>neighbours</w:t>
      </w:r>
      <w:proofErr w:type="spellEnd"/>
      <w:proofErr w:type="gramEnd"/>
      <w:r w:rsidRPr="00463537">
        <w:t xml:space="preserve">; in the meantime, </w:t>
      </w:r>
      <w:r w:rsidRPr="00CB4B72">
        <w:rPr>
          <w:b/>
          <w:u w:val="single"/>
        </w:rPr>
        <w:t>it has forced China to take more assertive actions</w:t>
      </w:r>
      <w:r w:rsidRPr="00463537">
        <w:t xml:space="preserve">. The more constructive part of the pivot should have been the Trans-Pacific Partnership. But even on this count, the US has caused more suspicion than goodwill in China. The TPP was designed for like-minded countries to form, in President Barack Obama’s words, “a platinum” free-trade agreement for the Asia-Pacific region. It was the result of both America’s agony with the ineffectiveness of the Asia-Pacific Economic Co-operation forum and the White House’s political strategy to please those on both the right and the left – it expands free trade, so Republicans are happy; but it also requires member countries to meet </w:t>
      </w:r>
      <w:proofErr w:type="spellStart"/>
      <w:r w:rsidRPr="00463537">
        <w:t>labour</w:t>
      </w:r>
      <w:proofErr w:type="spellEnd"/>
      <w:r w:rsidRPr="00463537">
        <w:t xml:space="preserve">, environmental and even human rights standards, so Democrats are happy. </w:t>
      </w:r>
      <w:r w:rsidRPr="00CB4B72">
        <w:rPr>
          <w:u w:val="single"/>
        </w:rPr>
        <w:t xml:space="preserve">To most Chinese, however, the TPP is one of America’s intentional moves to </w:t>
      </w:r>
      <w:r w:rsidRPr="00CB4B72">
        <w:rPr>
          <w:u w:val="single"/>
        </w:rPr>
        <w:lastRenderedPageBreak/>
        <w:t xml:space="preserve">exclude China. </w:t>
      </w:r>
      <w:r w:rsidRPr="00463537">
        <w:t xml:space="preserve">For one thing, there is no way for China to meet its conditions in the medium term. For another, </w:t>
      </w:r>
      <w:r w:rsidRPr="00CB4B72">
        <w:rPr>
          <w:u w:val="single"/>
        </w:rPr>
        <w:t>the TPP will not bring significant gains to the US, precisely because China, the US’s largest trading partner in the region, is not going to join.</w:t>
      </w:r>
      <w:r w:rsidRPr="00463537">
        <w:t xml:space="preserve"> More importantly, China was not part of the design process. To China, </w:t>
      </w:r>
      <w:r w:rsidRPr="00CB4B72">
        <w:rPr>
          <w:u w:val="single"/>
        </w:rPr>
        <w:t>the TPP is a club set up solely on American will</w:t>
      </w:r>
      <w:r w:rsidRPr="00463537">
        <w:t xml:space="preserve">; China can knock on the door, but </w:t>
      </w:r>
      <w:proofErr w:type="gramStart"/>
      <w:r w:rsidRPr="00463537">
        <w:t>can be rejected</w:t>
      </w:r>
      <w:proofErr w:type="gramEnd"/>
      <w:r w:rsidRPr="00463537">
        <w:t xml:space="preserve">. Ten years ago, when China applied to join the World Trade </w:t>
      </w:r>
      <w:proofErr w:type="spellStart"/>
      <w:r w:rsidRPr="00463537">
        <w:t>Organisation</w:t>
      </w:r>
      <w:proofErr w:type="spellEnd"/>
      <w:r w:rsidRPr="00463537">
        <w:t xml:space="preserve">, this would not be a problem. Today, </w:t>
      </w:r>
      <w:r w:rsidRPr="00CB4B72">
        <w:rPr>
          <w:u w:val="single"/>
        </w:rPr>
        <w:t>China feels differently: it has become reluctant to accept something if it does not feel ownership.</w:t>
      </w:r>
      <w:r w:rsidRPr="00CB4B72">
        <w:rPr>
          <w:sz w:val="12"/>
          <w:u w:val="single"/>
        </w:rPr>
        <w:t xml:space="preserve"> </w:t>
      </w:r>
      <w:r w:rsidRPr="00CB4B72">
        <w:rPr>
          <w:u w:val="single"/>
        </w:rPr>
        <w:t>In a sense, all Chinese history since the mid-1800s has involved China trying to become as equal as other world powers</w:t>
      </w:r>
      <w:r w:rsidRPr="00463537">
        <w:t xml:space="preserve">. Today, China’s leaders and the Chinese people are increasingly feeling that point is coming. Yet the existing powers, noticeably, the US and EU, may have different ideas about equality. To them, </w:t>
      </w:r>
      <w:r w:rsidRPr="00CB4B72">
        <w:rPr>
          <w:u w:val="single"/>
        </w:rPr>
        <w:t xml:space="preserve">China </w:t>
      </w:r>
      <w:proofErr w:type="gramStart"/>
      <w:r w:rsidRPr="00CB4B72">
        <w:rPr>
          <w:u w:val="single"/>
        </w:rPr>
        <w:t>will only be treated</w:t>
      </w:r>
      <w:proofErr w:type="gramEnd"/>
      <w:r w:rsidRPr="00CB4B72">
        <w:rPr>
          <w:u w:val="single"/>
        </w:rPr>
        <w:t xml:space="preserve"> as “one of us” after China is fully transformed politically and socially</w:t>
      </w:r>
      <w:r w:rsidRPr="00463537">
        <w:t>. This discrepancy of beliefs will be a major source of tension between China and existing powers in the coming years.</w:t>
      </w:r>
    </w:p>
    <w:p w:rsidR="00966D5A" w:rsidRPr="00966D5A" w:rsidRDefault="00966D5A" w:rsidP="00966D5A">
      <w:pPr>
        <w:pStyle w:val="Heading2"/>
      </w:pPr>
      <w:r>
        <w:lastRenderedPageBreak/>
        <w:t>Sino-Russia War</w:t>
      </w:r>
    </w:p>
    <w:p w:rsidR="00966D5A" w:rsidRDefault="00966D5A" w:rsidP="00966D5A">
      <w:pPr>
        <w:pStyle w:val="Heading4"/>
      </w:pPr>
      <w:r>
        <w:t>Increased Chinese encroachment on the Russian Far East prompts a military response – goes nuclear</w:t>
      </w:r>
    </w:p>
    <w:p w:rsidR="00966D5A" w:rsidRPr="008923D8" w:rsidRDefault="00966D5A" w:rsidP="00966D5A">
      <w:pPr>
        <w:rPr>
          <w:rStyle w:val="Style13ptBold"/>
          <w:b w:val="0"/>
        </w:rPr>
      </w:pPr>
      <w:r>
        <w:rPr>
          <w:rStyle w:val="Style13ptBold"/>
        </w:rPr>
        <w:t xml:space="preserve">Rousseau, 2012 – Ph.D. in Political Sociology, Associate Professor &amp; Chair of the Department of Humanities and Social Sciences at the American University of </w:t>
      </w:r>
      <w:proofErr w:type="spellStart"/>
      <w:r>
        <w:rPr>
          <w:rStyle w:val="Style13ptBold"/>
        </w:rPr>
        <w:t>Ras</w:t>
      </w:r>
      <w:proofErr w:type="spellEnd"/>
      <w:r>
        <w:rPr>
          <w:rStyle w:val="Style13ptBold"/>
        </w:rPr>
        <w:t xml:space="preserve"> Al </w:t>
      </w:r>
      <w:proofErr w:type="spellStart"/>
      <w:r>
        <w:rPr>
          <w:rStyle w:val="Style13ptBold"/>
        </w:rPr>
        <w:t>Khaimah</w:t>
      </w:r>
      <w:proofErr w:type="spellEnd"/>
      <w:r>
        <w:rPr>
          <w:rStyle w:val="Style13ptBold"/>
        </w:rPr>
        <w:t>, UAE, expertise in Russian politics, Eurasian geopolitics, international political economy &amp; globalization</w:t>
      </w:r>
    </w:p>
    <w:p w:rsidR="00966D5A" w:rsidRDefault="00966D5A" w:rsidP="00966D5A">
      <w:r>
        <w:t>[Richard, June 28, 2012, “</w:t>
      </w:r>
      <w:r w:rsidRPr="008923D8">
        <w:t xml:space="preserve">Will China Colonize </w:t>
      </w:r>
      <w:proofErr w:type="gramStart"/>
      <w:r w:rsidRPr="008923D8">
        <w:t>And</w:t>
      </w:r>
      <w:proofErr w:type="gramEnd"/>
      <w:r w:rsidRPr="008923D8">
        <w:t xml:space="preserve"> Incorporate Siberia? – Analysis</w:t>
      </w:r>
      <w:r>
        <w:t xml:space="preserve">” Harvard International Review, </w:t>
      </w:r>
      <w:r w:rsidRPr="008923D8">
        <w:t>http://www.eurasiareview.com/28062012-will-china-colonize-and-incorporate-siberia-analysis/</w:t>
      </w:r>
      <w:r>
        <w:t>]//SGarg</w:t>
      </w:r>
    </w:p>
    <w:p w:rsidR="00966D5A" w:rsidRDefault="00966D5A" w:rsidP="00966D5A">
      <w:pPr>
        <w:rPr>
          <w:sz w:val="14"/>
        </w:rPr>
      </w:pPr>
      <w:r>
        <w:rPr>
          <w:sz w:val="14"/>
        </w:rPr>
        <w:t xml:space="preserve">**WE DON’T ENDORSE THE GENDERED LANGUAGE OF </w:t>
      </w:r>
      <w:proofErr w:type="gramStart"/>
      <w:r>
        <w:rPr>
          <w:sz w:val="14"/>
        </w:rPr>
        <w:t>THIS CARDS</w:t>
      </w:r>
      <w:proofErr w:type="gramEnd"/>
      <w:r>
        <w:rPr>
          <w:sz w:val="14"/>
        </w:rPr>
        <w:t>**</w:t>
      </w:r>
    </w:p>
    <w:p w:rsidR="00966D5A" w:rsidRPr="0043188A" w:rsidRDefault="00966D5A" w:rsidP="00966D5A">
      <w:pPr>
        <w:rPr>
          <w:b/>
          <w:sz w:val="14"/>
        </w:rPr>
      </w:pPr>
      <w:r w:rsidRPr="0043188A">
        <w:rPr>
          <w:u w:val="single"/>
        </w:rPr>
        <w:t xml:space="preserve">Approximately six million people live in the entire Russian Far East </w:t>
      </w:r>
      <w:r w:rsidRPr="0043188A">
        <w:rPr>
          <w:sz w:val="14"/>
        </w:rPr>
        <w:t xml:space="preserve">(Eastern Siberia), while </w:t>
      </w:r>
      <w:r w:rsidRPr="0043188A">
        <w:rPr>
          <w:u w:val="single"/>
        </w:rPr>
        <w:t xml:space="preserve">more than 90 million Chinese live in China’s </w:t>
      </w:r>
      <w:proofErr w:type="gramStart"/>
      <w:r w:rsidRPr="0043188A">
        <w:rPr>
          <w:u w:val="single"/>
        </w:rPr>
        <w:t>northern</w:t>
      </w:r>
      <w:proofErr w:type="gramEnd"/>
      <w:r w:rsidRPr="0043188A">
        <w:rPr>
          <w:u w:val="single"/>
        </w:rPr>
        <w:t xml:space="preserve"> province</w:t>
      </w:r>
      <w:r w:rsidRPr="0043188A">
        <w:rPr>
          <w:sz w:val="14"/>
        </w:rPr>
        <w:t>s. Only about 40,000 to 75,000 of these live in the Russian Far East (although, since reliable statistics are difficult to come by, this number might actually be larger</w:t>
      </w:r>
      <w:r w:rsidRPr="0043188A">
        <w:rPr>
          <w:b/>
          <w:u w:val="single"/>
        </w:rPr>
        <w:t>). Siberia seems an ideal place for China to relieve some of the population pressure and overcrowding.</w:t>
      </w:r>
      <w:r w:rsidRPr="0043188A">
        <w:rPr>
          <w:sz w:val="14"/>
        </w:rPr>
        <w:t xml:space="preserve"> Moreover, most experts estimate that between</w:t>
      </w:r>
      <w:r w:rsidRPr="0043188A">
        <w:rPr>
          <w:b/>
          <w:u w:val="single"/>
        </w:rPr>
        <w:t xml:space="preserve"> 50 and 70 million Chinese peasants lack adequate agricultural lands of the type that </w:t>
      </w:r>
      <w:proofErr w:type="gramStart"/>
      <w:r w:rsidRPr="0043188A">
        <w:rPr>
          <w:b/>
          <w:u w:val="single"/>
        </w:rPr>
        <w:t>can be found</w:t>
      </w:r>
      <w:proofErr w:type="gramEnd"/>
      <w:r w:rsidRPr="0043188A">
        <w:rPr>
          <w:b/>
          <w:u w:val="single"/>
        </w:rPr>
        <w:t xml:space="preserve"> in Russia in former collective farms</w:t>
      </w:r>
      <w:r w:rsidRPr="0043188A">
        <w:rPr>
          <w:sz w:val="14"/>
        </w:rPr>
        <w:t>, where the Russians themselves are now reluctant to work. A decade ago many Chinese workers came to Vladivostok and Khabarovsk to earn some extra money with the expectation to return home soon. Today this has changed. In 2006 a report in The Asia Times entitled “The Chinese Are Coming” stated that “</w:t>
      </w:r>
      <w:r w:rsidRPr="0043188A">
        <w:rPr>
          <w:u w:val="single"/>
        </w:rPr>
        <w:t xml:space="preserve">now every second Chinese arrives in Russia” with no intention of going back to China, and that most of them </w:t>
      </w:r>
      <w:proofErr w:type="gramStart"/>
      <w:r w:rsidRPr="0043188A">
        <w:rPr>
          <w:u w:val="single"/>
        </w:rPr>
        <w:t>should no longer be classified</w:t>
      </w:r>
      <w:proofErr w:type="gramEnd"/>
      <w:r w:rsidRPr="0043188A">
        <w:rPr>
          <w:u w:val="single"/>
        </w:rPr>
        <w:t xml:space="preserve"> as “free </w:t>
      </w:r>
      <w:proofErr w:type="spellStart"/>
      <w:r w:rsidRPr="0043188A">
        <w:rPr>
          <w:u w:val="single"/>
        </w:rPr>
        <w:t>migrants.”Many</w:t>
      </w:r>
      <w:proofErr w:type="spellEnd"/>
      <w:r w:rsidRPr="0043188A">
        <w:rPr>
          <w:u w:val="single"/>
        </w:rPr>
        <w:t xml:space="preserve"> of them carry false documents</w:t>
      </w:r>
      <w:r w:rsidRPr="0043188A">
        <w:rPr>
          <w:sz w:val="14"/>
        </w:rPr>
        <w:t xml:space="preserve"> and even fake Russian citizenships. </w:t>
      </w:r>
      <w:r w:rsidRPr="0043188A">
        <w:rPr>
          <w:b/>
          <w:u w:val="single"/>
        </w:rPr>
        <w:t>China has deliberately promoted the migration of its citizens to the Russian Far East, fuelling concerns that by as soon as 2025, it will be possible to start talking about “China’s Siberia</w:t>
      </w:r>
      <w:r w:rsidRPr="0043188A">
        <w:rPr>
          <w:sz w:val="14"/>
        </w:rPr>
        <w:t xml:space="preserve">.” Professor of the University of Moscow, </w:t>
      </w:r>
      <w:proofErr w:type="spellStart"/>
      <w:r w:rsidRPr="0043188A">
        <w:rPr>
          <w:sz w:val="14"/>
        </w:rPr>
        <w:t>Vilya</w:t>
      </w:r>
      <w:proofErr w:type="spellEnd"/>
      <w:r w:rsidRPr="0043188A">
        <w:rPr>
          <w:sz w:val="14"/>
        </w:rPr>
        <w:t xml:space="preserve"> </w:t>
      </w:r>
      <w:proofErr w:type="spellStart"/>
      <w:r w:rsidRPr="0043188A">
        <w:rPr>
          <w:sz w:val="14"/>
        </w:rPr>
        <w:t>Gelbras</w:t>
      </w:r>
      <w:proofErr w:type="spellEnd"/>
      <w:r w:rsidRPr="0043188A">
        <w:rPr>
          <w:sz w:val="14"/>
        </w:rPr>
        <w:t xml:space="preserve">, who conducts research on Chinese migration, notes the year 2002 as a benchmark. On the basis of data collected by Russian border guards in the Far East in the years 1998-2001, between 450,000 and 490,000 Chinese crossed the Russian border and then returned home. In 2002 this number increased by 55 percent. During the same period approximately 35,000 Chinese </w:t>
      </w:r>
      <w:proofErr w:type="gramStart"/>
      <w:r w:rsidRPr="0043188A">
        <w:rPr>
          <w:sz w:val="14"/>
        </w:rPr>
        <w:t>were allowed</w:t>
      </w:r>
      <w:proofErr w:type="gramEnd"/>
      <w:r w:rsidRPr="0043188A">
        <w:rPr>
          <w:sz w:val="14"/>
        </w:rPr>
        <w:t xml:space="preserve"> to settle permanently in Russia. In 2002 alone, 27,200 Chinese settled in Far East Siberia</w:t>
      </w:r>
      <w:r w:rsidRPr="0043188A">
        <w:rPr>
          <w:u w:val="single"/>
        </w:rPr>
        <w:t>. In 1998, only 7.8 percent of Chinese immigrants said that they wanted to settle in Russia; in 2002, the percentage jumped to more than 35 percen</w:t>
      </w:r>
      <w:r w:rsidRPr="0043188A">
        <w:rPr>
          <w:sz w:val="14"/>
        </w:rPr>
        <w:t xml:space="preserve">t. In an article published in Russia in Global Affairs (March-April 2005), </w:t>
      </w:r>
      <w:proofErr w:type="spellStart"/>
      <w:r w:rsidRPr="0043188A">
        <w:rPr>
          <w:sz w:val="14"/>
        </w:rPr>
        <w:t>Gelbras</w:t>
      </w:r>
      <w:proofErr w:type="spellEnd"/>
      <w:r w:rsidRPr="0043188A">
        <w:rPr>
          <w:sz w:val="14"/>
        </w:rPr>
        <w:t xml:space="preserve"> suggests that “now, considering all the information gathered, we can definitely say that </w:t>
      </w:r>
      <w:r w:rsidRPr="0043188A">
        <w:rPr>
          <w:u w:val="single"/>
        </w:rPr>
        <w:t>Chinese migration to Russia” is neither “a spontaneous migration of people” nor some “search for a promised land” but a “specific form of the movement of manpower that serves the flow of goods</w:t>
      </w:r>
      <w:r w:rsidRPr="0043188A">
        <w:rPr>
          <w:sz w:val="14"/>
        </w:rPr>
        <w:t xml:space="preserve">.” Chinese authorities stimulate themselves this cross-border flow. Such a workforce movement would not be a problem if immigrants assimilated with local communities. But this is not the case, and </w:t>
      </w:r>
      <w:r w:rsidRPr="0043188A">
        <w:rPr>
          <w:u w:val="single"/>
        </w:rPr>
        <w:t xml:space="preserve">the situation has undeniable parallels with that of Muslim immigrants in Western Europe. </w:t>
      </w:r>
      <w:r w:rsidRPr="0043188A">
        <w:rPr>
          <w:sz w:val="14"/>
        </w:rPr>
        <w:t xml:space="preserve">There is also an array of other problems associated with Chinese immigrants, including the smuggling of raw materials to China. Forest products and millions of cubic meters of illegally felled trees and lumber are exported to the Chinese city of </w:t>
      </w:r>
      <w:proofErr w:type="spellStart"/>
      <w:r w:rsidRPr="0043188A">
        <w:rPr>
          <w:sz w:val="14"/>
        </w:rPr>
        <w:t>Manzhouli</w:t>
      </w:r>
      <w:proofErr w:type="spellEnd"/>
      <w:r w:rsidRPr="0043188A">
        <w:rPr>
          <w:sz w:val="14"/>
        </w:rPr>
        <w:t xml:space="preserve">, southeast of Chita, where </w:t>
      </w:r>
      <w:proofErr w:type="gramStart"/>
      <w:r w:rsidRPr="0043188A">
        <w:rPr>
          <w:sz w:val="14"/>
        </w:rPr>
        <w:t>wood-processing factories can be counted by the hundreds</w:t>
      </w:r>
      <w:proofErr w:type="gramEnd"/>
      <w:r w:rsidRPr="0043188A">
        <w:rPr>
          <w:b/>
          <w:u w:val="single"/>
        </w:rPr>
        <w:t>. The Chinese have effectively avoided paying taxes and managed to take control of several companies that have become de facto monopolies in the food supply.</w:t>
      </w:r>
      <w:r w:rsidRPr="0043188A">
        <w:rPr>
          <w:sz w:val="14"/>
        </w:rPr>
        <w:t xml:space="preserve"> In the Russian city of Blagoveshchensk on the Amur River, a 1755-mile-long waterway separating Russia and China, the factory producing Kvass, </w:t>
      </w:r>
      <w:proofErr w:type="gramStart"/>
      <w:r w:rsidRPr="0043188A">
        <w:rPr>
          <w:sz w:val="14"/>
        </w:rPr>
        <w:t xml:space="preserve">a popular Russian beverage made out of rye bread, is now owned by Li </w:t>
      </w:r>
      <w:proofErr w:type="spellStart"/>
      <w:r w:rsidRPr="0043188A">
        <w:rPr>
          <w:sz w:val="14"/>
        </w:rPr>
        <w:t>Lihua</w:t>
      </w:r>
      <w:proofErr w:type="spellEnd"/>
      <w:r w:rsidRPr="0043188A">
        <w:rPr>
          <w:sz w:val="14"/>
        </w:rPr>
        <w:t>, a Chinese businesswoman</w:t>
      </w:r>
      <w:proofErr w:type="gramEnd"/>
      <w:r w:rsidRPr="0043188A">
        <w:rPr>
          <w:sz w:val="14"/>
        </w:rPr>
        <w:t xml:space="preserve">. He </w:t>
      </w:r>
      <w:proofErr w:type="spellStart"/>
      <w:r w:rsidRPr="0043188A">
        <w:rPr>
          <w:sz w:val="14"/>
        </w:rPr>
        <w:t>Wenan</w:t>
      </w:r>
      <w:proofErr w:type="spellEnd"/>
      <w:r w:rsidRPr="0043188A">
        <w:rPr>
          <w:sz w:val="14"/>
        </w:rPr>
        <w:t xml:space="preserve">, a Chinese entrepreneur, has specialized in the construction of shopping centers, along with running the most expensive hotels in town. </w:t>
      </w:r>
      <w:r w:rsidRPr="0043188A">
        <w:rPr>
          <w:u w:val="single"/>
        </w:rPr>
        <w:t>In Chita, Chinese investors have bought a former tank factory and converted it into a truck manufacturing plant.</w:t>
      </w:r>
      <w:r w:rsidRPr="0043188A">
        <w:rPr>
          <w:sz w:val="14"/>
        </w:rPr>
        <w:t xml:space="preserve"> All indications show that the </w:t>
      </w:r>
      <w:r w:rsidRPr="0043188A">
        <w:rPr>
          <w:u w:val="single"/>
        </w:rPr>
        <w:t>Russian Far East is fast becoming (if it has not already become) economically dependent on China. Its future is in the hands of the local Chinese, not Russian local authorities. The Chinese cultivate the land</w:t>
      </w:r>
      <w:r w:rsidRPr="0043188A">
        <w:rPr>
          <w:sz w:val="14"/>
        </w:rPr>
        <w:t xml:space="preserve">, which the Russians are not motivated to do on their own. Local authorities and businessmen don’t complain about dwindling Russian manpower beyond the Amur River as they can easily replace native workers with Chinese who are willing to work 12 hours a day or more. These </w:t>
      </w:r>
      <w:r w:rsidRPr="0043188A">
        <w:rPr>
          <w:sz w:val="14"/>
        </w:rPr>
        <w:lastRenderedPageBreak/>
        <w:t xml:space="preserve">short-term economic benefits for individual Russians </w:t>
      </w:r>
      <w:proofErr w:type="gramStart"/>
      <w:r w:rsidRPr="0043188A">
        <w:rPr>
          <w:sz w:val="14"/>
        </w:rPr>
        <w:t>are accompanied</w:t>
      </w:r>
      <w:proofErr w:type="gramEnd"/>
      <w:r w:rsidRPr="0043188A">
        <w:rPr>
          <w:sz w:val="14"/>
        </w:rPr>
        <w:t xml:space="preserve"> by tangible social trends. In the late 1990s, </w:t>
      </w:r>
      <w:r w:rsidRPr="0043188A">
        <w:rPr>
          <w:u w:val="single"/>
        </w:rPr>
        <w:t>Russians found it unthinkable to marry Chinese, but today, Russian women hardly hesitate to take Chinese husbands</w:t>
      </w:r>
      <w:r w:rsidRPr="0043188A">
        <w:rPr>
          <w:sz w:val="14"/>
        </w:rPr>
        <w:t xml:space="preserve">, who </w:t>
      </w:r>
      <w:proofErr w:type="gramStart"/>
      <w:r w:rsidRPr="0043188A">
        <w:rPr>
          <w:sz w:val="14"/>
        </w:rPr>
        <w:t>are perceived</w:t>
      </w:r>
      <w:proofErr w:type="gramEnd"/>
      <w:r w:rsidRPr="0043188A">
        <w:rPr>
          <w:sz w:val="14"/>
        </w:rPr>
        <w:t xml:space="preserve"> as harder workers and softer drinkers than Russians. Scenarios for Siberia</w:t>
      </w:r>
      <w:r w:rsidRPr="0043188A">
        <w:rPr>
          <w:sz w:val="12"/>
          <w:u w:val="single"/>
        </w:rPr>
        <w:t xml:space="preserve"> </w:t>
      </w:r>
      <w:r w:rsidRPr="0043188A">
        <w:rPr>
          <w:u w:val="single"/>
        </w:rPr>
        <w:t>If Siberia is in fact awaiting a Chinese Future, a number of scenarios might unfold over the next decade. The worst-case scenario</w:t>
      </w:r>
      <w:r w:rsidRPr="0043188A">
        <w:rPr>
          <w:sz w:val="14"/>
        </w:rPr>
        <w:t xml:space="preserve"> for Russia </w:t>
      </w:r>
      <w:r w:rsidRPr="0043188A">
        <w:rPr>
          <w:u w:val="single"/>
        </w:rPr>
        <w:t>is not only the continuation of ethnic Chinese migration but a substantial rise of it in response to changes taking place in northern China. Russia’s Far East would then become predominantly inhabited by ethnics Chinese, resulting in a decisive change in the nature of a region already far-removed from European Russia.</w:t>
      </w:r>
      <w:r w:rsidRPr="0043188A">
        <w:rPr>
          <w:sz w:val="12"/>
          <w:u w:val="single"/>
        </w:rPr>
        <w:t xml:space="preserve"> </w:t>
      </w:r>
      <w:r w:rsidRPr="0043188A">
        <w:rPr>
          <w:b/>
          <w:u w:val="single"/>
        </w:rPr>
        <w:t>Military aggression</w:t>
      </w:r>
      <w:r w:rsidRPr="0043188A">
        <w:rPr>
          <w:sz w:val="14"/>
        </w:rPr>
        <w:t xml:space="preserve">, which seems highly improbable for now, </w:t>
      </w:r>
      <w:proofErr w:type="gramStart"/>
      <w:r w:rsidRPr="0043188A">
        <w:rPr>
          <w:b/>
          <w:u w:val="single"/>
        </w:rPr>
        <w:t>cannot be totally ruled out</w:t>
      </w:r>
      <w:proofErr w:type="gramEnd"/>
      <w:r w:rsidRPr="0043188A">
        <w:rPr>
          <w:b/>
          <w:u w:val="single"/>
        </w:rPr>
        <w:t xml:space="preserve"> in the long term</w:t>
      </w:r>
      <w:r w:rsidRPr="0043188A">
        <w:rPr>
          <w:sz w:val="14"/>
        </w:rPr>
        <w:t xml:space="preserve">. Although it is a fact that </w:t>
      </w:r>
      <w:r w:rsidRPr="0043188A">
        <w:rPr>
          <w:u w:val="single"/>
        </w:rPr>
        <w:t xml:space="preserve">the </w:t>
      </w:r>
      <w:r w:rsidRPr="0043188A">
        <w:rPr>
          <w:b/>
          <w:u w:val="single"/>
        </w:rPr>
        <w:t>Russian army</w:t>
      </w:r>
      <w:r w:rsidRPr="0043188A">
        <w:rPr>
          <w:u w:val="single"/>
        </w:rPr>
        <w:t xml:space="preserve"> </w:t>
      </w:r>
      <w:r w:rsidRPr="0043188A">
        <w:rPr>
          <w:sz w:val="14"/>
        </w:rPr>
        <w:t>lacks the latest modern weaponry, historically its</w:t>
      </w:r>
      <w:r w:rsidRPr="0043188A">
        <w:rPr>
          <w:b/>
          <w:u w:val="single"/>
        </w:rPr>
        <w:t xml:space="preserve"> strength has always lain in its number of troops</w:t>
      </w:r>
      <w:r w:rsidRPr="0043188A">
        <w:rPr>
          <w:sz w:val="14"/>
        </w:rPr>
        <w:t xml:space="preserve">, not in its cutting-edge technology. At Poltava in 1709, Galicia in 1914 and Stalingrad in 1942, the Russians did not liberate or retake these lands because they had more advanced military technology at their disposal or developed cleverer tactics, but rather because they had a large numerical superiority over the enemy. </w:t>
      </w:r>
      <w:r w:rsidRPr="0043188A">
        <w:rPr>
          <w:u w:val="single"/>
        </w:rPr>
        <w:t>This numerical advantage would dissipate entirely in the face of the Chinese armed forces, which are ten times larger.</w:t>
      </w:r>
      <w:r w:rsidRPr="0043188A">
        <w:rPr>
          <w:sz w:val="14"/>
        </w:rPr>
        <w:t xml:space="preserve"> The </w:t>
      </w:r>
      <w:r w:rsidRPr="0043188A">
        <w:rPr>
          <w:u w:val="single"/>
        </w:rPr>
        <w:t>inferiority</w:t>
      </w:r>
      <w:r w:rsidRPr="0043188A">
        <w:rPr>
          <w:sz w:val="14"/>
        </w:rPr>
        <w:t xml:space="preserve"> of Russia’s conventional forces </w:t>
      </w:r>
      <w:proofErr w:type="gramStart"/>
      <w:r w:rsidRPr="0043188A">
        <w:rPr>
          <w:sz w:val="14"/>
        </w:rPr>
        <w:t xml:space="preserve">is </w:t>
      </w:r>
      <w:r w:rsidRPr="0043188A">
        <w:rPr>
          <w:u w:val="single"/>
        </w:rPr>
        <w:t>also aggravated</w:t>
      </w:r>
      <w:proofErr w:type="gramEnd"/>
      <w:r w:rsidRPr="0043188A">
        <w:rPr>
          <w:u w:val="single"/>
        </w:rPr>
        <w:t xml:space="preserve"> by the shortage of conscripts, a consequence of the country’s demographic decline</w:t>
      </w:r>
      <w:r w:rsidRPr="0043188A">
        <w:rPr>
          <w:sz w:val="14"/>
        </w:rPr>
        <w:t xml:space="preserve">. However, with regards to nuclear weapons, </w:t>
      </w:r>
      <w:r w:rsidRPr="0043188A">
        <w:rPr>
          <w:b/>
          <w:sz w:val="24"/>
          <w:u w:val="single"/>
        </w:rPr>
        <w:t>Russia’s total of approximately 10,000 nuclear warheads surpasses China‘s total of approximately 240 nuclear warheads</w:t>
      </w:r>
      <w:r w:rsidRPr="0043188A">
        <w:rPr>
          <w:sz w:val="14"/>
        </w:rPr>
        <w:t xml:space="preserve">. The Russian economy may lag far behind China’s, but the Russian Army is still a frightening force and should not be underestimated. For instance, in June and July 2010, Russian armed forces conducted </w:t>
      </w:r>
      <w:proofErr w:type="spellStart"/>
      <w:r w:rsidRPr="0043188A">
        <w:rPr>
          <w:sz w:val="14"/>
        </w:rPr>
        <w:t>Vostok</w:t>
      </w:r>
      <w:proofErr w:type="spellEnd"/>
      <w:r w:rsidRPr="0043188A">
        <w:rPr>
          <w:sz w:val="14"/>
        </w:rPr>
        <w:t xml:space="preserve"> 2010, a series of 10-day unprecedented military exercises. These </w:t>
      </w:r>
      <w:proofErr w:type="gramStart"/>
      <w:r w:rsidRPr="0043188A">
        <w:rPr>
          <w:sz w:val="14"/>
        </w:rPr>
        <w:t>were made up</w:t>
      </w:r>
      <w:proofErr w:type="gramEnd"/>
      <w:r w:rsidRPr="0043188A">
        <w:rPr>
          <w:sz w:val="14"/>
        </w:rPr>
        <w:t xml:space="preserve"> of a set of strategic exercises that involved 20,000 troops, up to 70 warplanes and 30 warships from the Far Eastern, Siberian and Volga-Urals military districts, as well as the Pacific Fleet. Designed primarily to put the military to the test, </w:t>
      </w:r>
      <w:r w:rsidRPr="0043188A">
        <w:rPr>
          <w:u w:val="single"/>
        </w:rPr>
        <w:t xml:space="preserve">these </w:t>
      </w:r>
      <w:proofErr w:type="spellStart"/>
      <w:r w:rsidRPr="0043188A">
        <w:rPr>
          <w:u w:val="single"/>
        </w:rPr>
        <w:t>wargames</w:t>
      </w:r>
      <w:proofErr w:type="spellEnd"/>
      <w:r w:rsidRPr="0043188A">
        <w:rPr>
          <w:u w:val="single"/>
        </w:rPr>
        <w:t xml:space="preserve"> were also a warning to Chinese military officials who were present during the exercise</w:t>
      </w:r>
      <w:r w:rsidRPr="0043188A">
        <w:rPr>
          <w:sz w:val="14"/>
        </w:rPr>
        <w:t xml:space="preserve">. </w:t>
      </w:r>
      <w:proofErr w:type="spellStart"/>
      <w:r w:rsidRPr="0043188A">
        <w:rPr>
          <w:sz w:val="14"/>
        </w:rPr>
        <w:t>Vostok</w:t>
      </w:r>
      <w:proofErr w:type="spellEnd"/>
      <w:r w:rsidRPr="0043188A">
        <w:rPr>
          <w:sz w:val="14"/>
        </w:rPr>
        <w:t xml:space="preserve"> 2010 simulated a response to a possible attack from China. It included the firing of live ammunition, simulated airborne assaults and amphibious assault landings. </w:t>
      </w:r>
      <w:r w:rsidRPr="0043188A">
        <w:rPr>
          <w:u w:val="single"/>
        </w:rPr>
        <w:t>A third scenario consists of various actions taken by Russia to counteract Chinese efforts to entrench itself in East Siberia</w:t>
      </w:r>
      <w:r w:rsidRPr="0043188A">
        <w:rPr>
          <w:sz w:val="14"/>
        </w:rPr>
        <w:t xml:space="preserve">. The demographics indicate that sooner or later </w:t>
      </w:r>
      <w:r w:rsidRPr="0043188A">
        <w:rPr>
          <w:u w:val="single"/>
        </w:rPr>
        <w:t>China will have some sociological influence and political clout in the region</w:t>
      </w:r>
      <w:r w:rsidRPr="0043188A">
        <w:rPr>
          <w:sz w:val="14"/>
        </w:rPr>
        <w:t xml:space="preserve">. Russia may soon become a raw material appendage to China should the present trend continue. In July 2000, while traveling to the Russian Far East, then Russian President Vladimir Putin declared that unless concerted measures were taken, “Russians in the border regions will have to speak Chinese, Japanese and Korean within a few decades.” In December 2006, at a meeting of the Russian Security Council, he asserted </w:t>
      </w:r>
      <w:r w:rsidRPr="0043188A">
        <w:rPr>
          <w:u w:val="single"/>
        </w:rPr>
        <w:t>that previous governmental measures had failed to eliminate problems, including the progressive decline of the Russian population in the region and the imbalance between domestic production and international demand, mostly in neighboring China.</w:t>
      </w:r>
      <w:r w:rsidRPr="0043188A">
        <w:rPr>
          <w:sz w:val="14"/>
        </w:rPr>
        <w:t xml:space="preserve"> He also highlighted how the lack of transportation and information networks prevented the integration of the region with the rest of the Russian Federation, resulting in its economic isolation. Putin’s priority was to develop an action plan for the development of the energy sector, infrastructure, transport, logistics and public services with a view to create new economic opportunities, attract investors and incite workers to relocate to the area, halting in turn the expected population decline. During Chinese President Hu Jintao’s official visit to Moscow in 2006, the Russian and Chinese governments agreed to cooperate in the areas of trade, agriculture, construction, transportation, public utilities, the service sector and the development of natural resources. In order to facilitate cooperation and minimize trade disputes in these areas, both countries concurred to draft a joint action plan. The result was the “Russia-China 2009-2018 Cooperation Program,” which emphasizes that China build factories in northeast China and utilize raw materials from Far Eastern and East Siberia. </w:t>
      </w:r>
      <w:proofErr w:type="gramStart"/>
      <w:r w:rsidRPr="0043188A">
        <w:rPr>
          <w:sz w:val="14"/>
        </w:rPr>
        <w:t>It was approved in September 2009 by Presidents Dmitry Medvedev and Hu Jintao</w:t>
      </w:r>
      <w:proofErr w:type="gramEnd"/>
      <w:r w:rsidRPr="0043188A">
        <w:rPr>
          <w:sz w:val="14"/>
        </w:rPr>
        <w:t>. Moreover, during a visit to Vladivostok in January 2007, Putin said the government would provide approximately US$3.8 billion for the construction of facilities and infrastructure necessary to host the September 2012 Asia Pacific Economic Cooperation (APEC) summit in Vladivostok</w:t>
      </w:r>
    </w:p>
    <w:p w:rsidR="00966D5A" w:rsidRDefault="00966D5A" w:rsidP="00966D5A">
      <w:pPr>
        <w:pStyle w:val="Heading4"/>
      </w:pPr>
      <w:r>
        <w:t>Sino-Russian relations are high now – increased encroachment demolishes relations</w:t>
      </w:r>
    </w:p>
    <w:p w:rsidR="00966D5A" w:rsidRPr="008923D8" w:rsidRDefault="00966D5A" w:rsidP="00966D5A">
      <w:pPr>
        <w:rPr>
          <w:rStyle w:val="Style13ptBold"/>
          <w:b w:val="0"/>
        </w:rPr>
      </w:pPr>
      <w:r>
        <w:rPr>
          <w:rStyle w:val="Style13ptBold"/>
        </w:rPr>
        <w:t xml:space="preserve">Rousseau, 2012 – Ph.D. in Political Sociology, Associate Professor &amp; Chair of the Department of Humanities and Social Sciences at the American University of </w:t>
      </w:r>
      <w:proofErr w:type="spellStart"/>
      <w:r>
        <w:rPr>
          <w:rStyle w:val="Style13ptBold"/>
        </w:rPr>
        <w:t>Ras</w:t>
      </w:r>
      <w:proofErr w:type="spellEnd"/>
      <w:r>
        <w:rPr>
          <w:rStyle w:val="Style13ptBold"/>
        </w:rPr>
        <w:t xml:space="preserve"> Al </w:t>
      </w:r>
      <w:proofErr w:type="spellStart"/>
      <w:r>
        <w:rPr>
          <w:rStyle w:val="Style13ptBold"/>
        </w:rPr>
        <w:t>Khaimah</w:t>
      </w:r>
      <w:proofErr w:type="spellEnd"/>
      <w:r>
        <w:rPr>
          <w:rStyle w:val="Style13ptBold"/>
        </w:rPr>
        <w:t>, UAE, expertise in Russian politics, Eurasian geopolitics, international political economy &amp; globalization</w:t>
      </w:r>
    </w:p>
    <w:p w:rsidR="00966D5A" w:rsidRDefault="00966D5A" w:rsidP="00966D5A">
      <w:r>
        <w:t>[Richard, June 28, 2012, “</w:t>
      </w:r>
      <w:r w:rsidRPr="008923D8">
        <w:t xml:space="preserve">Will China Colonize </w:t>
      </w:r>
      <w:proofErr w:type="gramStart"/>
      <w:r w:rsidRPr="008923D8">
        <w:t>And</w:t>
      </w:r>
      <w:proofErr w:type="gramEnd"/>
      <w:r w:rsidRPr="008923D8">
        <w:t xml:space="preserve"> Incorporate Siberia? – Analysis</w:t>
      </w:r>
      <w:r>
        <w:t xml:space="preserve">” Harvard International Review, </w:t>
      </w:r>
      <w:r w:rsidRPr="008923D8">
        <w:t>http://www.eurasiareview.com/28062012-will-china-colonize-and-incorporate-siberia-analysis/</w:t>
      </w:r>
      <w:r>
        <w:t>]//SGarg</w:t>
      </w:r>
    </w:p>
    <w:p w:rsidR="00966D5A" w:rsidRPr="00463537" w:rsidRDefault="00966D5A" w:rsidP="00966D5A">
      <w:r w:rsidRPr="008923D8">
        <w:rPr>
          <w:u w:val="single"/>
        </w:rPr>
        <w:t xml:space="preserve">Sino-Russian relations as they stand today have never been better </w:t>
      </w:r>
      <w:r w:rsidRPr="00463537">
        <w:t xml:space="preserve">– the two countries are strategic partners in goods and arms trades, and intensive cooperation even occurs at the international level, </w:t>
      </w:r>
      <w:r w:rsidRPr="00463537">
        <w:lastRenderedPageBreak/>
        <w:t>within the Shanghai Cooperation Organization (SCO), the UN Security Council, the BRICS and the G20</w:t>
      </w:r>
      <w:r w:rsidRPr="008923D8">
        <w:rPr>
          <w:b/>
          <w:u w:val="single"/>
        </w:rPr>
        <w:t>.</w:t>
      </w:r>
      <w:r w:rsidRPr="008923D8">
        <w:rPr>
          <w:b/>
          <w:sz w:val="12"/>
          <w:u w:val="single"/>
        </w:rPr>
        <w:t xml:space="preserve"> </w:t>
      </w:r>
      <w:r w:rsidRPr="008923D8">
        <w:rPr>
          <w:b/>
          <w:u w:val="single"/>
        </w:rPr>
        <w:t>But China’s encroachment into Russian territory may finally upset this tenuous balance.</w:t>
      </w:r>
      <w:r w:rsidRPr="00463537">
        <w:t xml:space="preserve"> </w:t>
      </w:r>
      <w:r w:rsidRPr="008923D8">
        <w:rPr>
          <w:u w:val="single"/>
        </w:rPr>
        <w:t>If Beijing does not change</w:t>
      </w:r>
      <w:r w:rsidRPr="00463537">
        <w:t xml:space="preserve"> the situation, </w:t>
      </w:r>
      <w:r w:rsidRPr="008923D8">
        <w:rPr>
          <w:b/>
          <w:u w:val="single"/>
        </w:rPr>
        <w:t>this could push Russia, finally, into the arms of the West</w:t>
      </w:r>
      <w:r w:rsidRPr="00E67600">
        <w:rPr>
          <w:u w:val="single"/>
        </w:rPr>
        <w:t xml:space="preserve">. For Russia, the advantages of a tactical alliance with China are in fact doubtful. </w:t>
      </w:r>
      <w:r w:rsidRPr="00463537">
        <w:t xml:space="preserve">A tenable partner for the exploitation of the Siberian deposits would be Japan. However, the problem with this option is the standoff over the return of the Kurile Islands to Japan. </w:t>
      </w:r>
      <w:r w:rsidRPr="00E67600">
        <w:rPr>
          <w:u w:val="single"/>
        </w:rPr>
        <w:t>China always showed a marked reluctance for overly warm relations with any one country</w:t>
      </w:r>
      <w:r w:rsidRPr="00463537">
        <w:t xml:space="preserve">. So what is the significance of the alliance with Russian through the SCO? </w:t>
      </w:r>
      <w:r w:rsidRPr="00E67600">
        <w:rPr>
          <w:u w:val="single"/>
        </w:rPr>
        <w:t xml:space="preserve">Chinese action in the </w:t>
      </w:r>
      <w:proofErr w:type="spellStart"/>
      <w:r w:rsidRPr="00E67600">
        <w:rPr>
          <w:u w:val="single"/>
        </w:rPr>
        <w:t>Senkaku</w:t>
      </w:r>
      <w:proofErr w:type="spellEnd"/>
      <w:r w:rsidRPr="00E67600">
        <w:rPr>
          <w:u w:val="single"/>
        </w:rPr>
        <w:t xml:space="preserve"> Islands and other disputed sea territories surrounding the Middle Kingdom should make Moscow uneasy.</w:t>
      </w:r>
      <w:r w:rsidRPr="00463537">
        <w:t xml:space="preserve"> The Russians have no guarantee that </w:t>
      </w:r>
      <w:r w:rsidRPr="00E67600">
        <w:rPr>
          <w:u w:val="single"/>
        </w:rPr>
        <w:t>Chinese rapprochement will last for a long period of time and that the strategic partnership will remain the backbone of Russo-Chinese relations</w:t>
      </w:r>
      <w:r w:rsidRPr="00463537">
        <w:t>.</w:t>
      </w:r>
    </w:p>
    <w:p w:rsidR="00966D5A" w:rsidRDefault="00966D5A" w:rsidP="00966D5A">
      <w:pPr>
        <w:pStyle w:val="Heading4"/>
      </w:pPr>
      <w:r>
        <w:t>Encroachment makes China more powerful – Russia would lose the war</w:t>
      </w:r>
    </w:p>
    <w:p w:rsidR="00966D5A" w:rsidRPr="00E71604" w:rsidRDefault="00966D5A" w:rsidP="00966D5A">
      <w:pPr>
        <w:rPr>
          <w:rStyle w:val="Style13ptBold"/>
          <w:b w:val="0"/>
        </w:rPr>
      </w:pPr>
      <w:proofErr w:type="spellStart"/>
      <w:r>
        <w:rPr>
          <w:rStyle w:val="Style13ptBold"/>
        </w:rPr>
        <w:t>Scheller</w:t>
      </w:r>
      <w:proofErr w:type="spellEnd"/>
      <w:r>
        <w:rPr>
          <w:rStyle w:val="Style13ptBold"/>
        </w:rPr>
        <w:t>, 2012 – Masters Student @ School of Oriental &amp; African Studies, University of London</w:t>
      </w:r>
    </w:p>
    <w:p w:rsidR="00966D5A" w:rsidRDefault="00966D5A" w:rsidP="00966D5A">
      <w:r>
        <w:t>[</w:t>
      </w:r>
      <w:proofErr w:type="spellStart"/>
      <w:r w:rsidRPr="00696CC6">
        <w:t>Sergiusz</w:t>
      </w:r>
      <w:proofErr w:type="spellEnd"/>
      <w:r>
        <w:t>, October 19, 2012, “</w:t>
      </w:r>
      <w:r w:rsidRPr="00696CC6">
        <w:t>WILL THE DRAGON SWALLOW THE BEAR?</w:t>
      </w:r>
      <w:r>
        <w:t xml:space="preserve">” The Risky Shift – International Affairs, </w:t>
      </w:r>
      <w:r w:rsidRPr="00696CC6">
        <w:t>http://theriskyshift.com/2012/10/will-the-dragon-swallow-the-bear/</w:t>
      </w:r>
      <w:r>
        <w:t>]//SGarg</w:t>
      </w:r>
    </w:p>
    <w:p w:rsidR="00966D5A" w:rsidRPr="00696CC6" w:rsidRDefault="00966D5A" w:rsidP="00966D5A">
      <w:pPr>
        <w:rPr>
          <w:b/>
          <w:u w:val="single"/>
        </w:rPr>
      </w:pPr>
      <w:r w:rsidRPr="00463537">
        <w:t xml:space="preserve">A threat from China does not come in a form of unparalleled value of trade between the two countries or from what is, as of now, </w:t>
      </w:r>
      <w:r w:rsidRPr="00696CC6">
        <w:rPr>
          <w:b/>
          <w:u w:val="single"/>
        </w:rPr>
        <w:t>the best period in Sino-Russian relations in history. The threat comes in size disparities, as Russia will never be able to compete with China, financially, economically nor militarily</w:t>
      </w:r>
      <w:r w:rsidRPr="00463537">
        <w:t xml:space="preserve">. Firstly, </w:t>
      </w:r>
      <w:r w:rsidRPr="00696CC6">
        <w:rPr>
          <w:u w:val="single"/>
        </w:rPr>
        <w:t>Russian state control of its Far Eastern territories is weak and Chinese are taking advantage of it very well</w:t>
      </w:r>
      <w:r w:rsidRPr="00463537">
        <w:t xml:space="preserve">. Scarce population in the area is mostly to </w:t>
      </w:r>
      <w:proofErr w:type="gramStart"/>
      <w:r w:rsidRPr="00463537">
        <w:t>be blamed</w:t>
      </w:r>
      <w:proofErr w:type="gramEnd"/>
      <w:r w:rsidRPr="00463537">
        <w:t xml:space="preserve">, but </w:t>
      </w:r>
      <w:r w:rsidRPr="00696CC6">
        <w:rPr>
          <w:u w:val="single"/>
        </w:rPr>
        <w:t>widespread corruption and general social malaise are also at play</w:t>
      </w:r>
      <w:r w:rsidRPr="00463537">
        <w:t xml:space="preserve">. Declining native Russian population facilitates Chinese buyout even more. Moreover, </w:t>
      </w:r>
      <w:r w:rsidRPr="00696CC6">
        <w:rPr>
          <w:u w:val="single"/>
        </w:rPr>
        <w:t>Moscow also becomes increasingly dependent on China on its hard currency inflow</w:t>
      </w:r>
      <w:r w:rsidRPr="00463537">
        <w:t xml:space="preserve"> – China has already taken over Germany as Russia’s biggest partner, whereas Russia is only on the eighth place in China’s trade balance and fifth in energy trading. </w:t>
      </w:r>
      <w:r w:rsidRPr="00696CC6">
        <w:rPr>
          <w:u w:val="single"/>
        </w:rPr>
        <w:t>With Russian physical presence virtually vanishing year by year, Far Eastern District, and in the end all of Siberia might become a Chinese dominion, which will fuel its titanic industrial sector, making China largely resilient to fluctuations in global resource prices</w:t>
      </w:r>
      <w:r w:rsidRPr="00463537">
        <w:t xml:space="preserve">. In the worst-case scenario, </w:t>
      </w:r>
      <w:r w:rsidRPr="00696CC6">
        <w:rPr>
          <w:b/>
          <w:u w:val="single"/>
        </w:rPr>
        <w:t>it will also allow China to become a virtually invincible military power, which will wield huge human resources, enormous industry to produce firearms, as well as its own, reliable source of energy and materials right from across the border.</w:t>
      </w:r>
      <w:r w:rsidRPr="00463537">
        <w:t xml:space="preserve"> Russia’s traditional military strategy, which worked so well in past wars with Europe and which can be summed up as “human quantity over arms quality” supported by insurmountable resource capacity, will lose any value in the face of a conflict with 1bln-people-strong country. </w:t>
      </w:r>
      <w:r w:rsidRPr="00696CC6">
        <w:rPr>
          <w:u w:val="single"/>
        </w:rPr>
        <w:t xml:space="preserve">Fears of losing Siberia to China can be far-fetched, but looking at a current dispute between China and Japan over </w:t>
      </w:r>
      <w:proofErr w:type="spellStart"/>
      <w:r w:rsidRPr="00696CC6">
        <w:rPr>
          <w:u w:val="single"/>
        </w:rPr>
        <w:t>Senkaku</w:t>
      </w:r>
      <w:proofErr w:type="spellEnd"/>
      <w:r w:rsidRPr="00696CC6">
        <w:rPr>
          <w:u w:val="single"/>
        </w:rPr>
        <w:t>/</w:t>
      </w:r>
      <w:proofErr w:type="spellStart"/>
      <w:r w:rsidRPr="00696CC6">
        <w:rPr>
          <w:u w:val="single"/>
        </w:rPr>
        <w:t>Diaoyu</w:t>
      </w:r>
      <w:proofErr w:type="spellEnd"/>
      <w:r w:rsidRPr="00696CC6">
        <w:rPr>
          <w:u w:val="single"/>
        </w:rPr>
        <w:t xml:space="preserve"> Islands, Chinese takeover of Siberia </w:t>
      </w:r>
      <w:proofErr w:type="gramStart"/>
      <w:r w:rsidRPr="00696CC6">
        <w:rPr>
          <w:u w:val="single"/>
        </w:rPr>
        <w:t>cannot be ruled out</w:t>
      </w:r>
      <w:proofErr w:type="gramEnd"/>
      <w:r w:rsidRPr="00696CC6">
        <w:rPr>
          <w:u w:val="single"/>
        </w:rPr>
        <w:t xml:space="preserve"> and should definitely become a central theme in Russian foreign policy thinking</w:t>
      </w:r>
      <w:r w:rsidRPr="00463537">
        <w:t xml:space="preserve">. Russia still aspires to be a peer to other global powers in this increasingly multilateral world, </w:t>
      </w:r>
      <w:r w:rsidRPr="00696CC6">
        <w:rPr>
          <w:b/>
          <w:u w:val="single"/>
        </w:rPr>
        <w:t xml:space="preserve">but a powerful </w:t>
      </w:r>
      <w:proofErr w:type="spellStart"/>
      <w:r w:rsidRPr="00696CC6">
        <w:rPr>
          <w:b/>
          <w:u w:val="single"/>
        </w:rPr>
        <w:t>neighbour</w:t>
      </w:r>
      <w:proofErr w:type="spellEnd"/>
      <w:r w:rsidRPr="00696CC6">
        <w:rPr>
          <w:b/>
          <w:u w:val="single"/>
        </w:rPr>
        <w:t xml:space="preserve"> encroaching on its greatest treasures can substantially impede its ability to exercise a successful foreign policy.</w:t>
      </w:r>
    </w:p>
    <w:p w:rsidR="00966D5A" w:rsidRDefault="00966D5A" w:rsidP="00966D5A">
      <w:pPr>
        <w:pStyle w:val="Heading2"/>
      </w:pPr>
      <w:proofErr w:type="spellStart"/>
      <w:r>
        <w:lastRenderedPageBreak/>
        <w:t>Heg</w:t>
      </w:r>
      <w:proofErr w:type="spellEnd"/>
      <w:r>
        <w:t xml:space="preserve"> =&gt; Chinese Naval </w:t>
      </w:r>
    </w:p>
    <w:p w:rsidR="00966D5A" w:rsidRDefault="00966D5A" w:rsidP="00966D5A">
      <w:pPr>
        <w:pStyle w:val="Heading4"/>
      </w:pPr>
      <w:proofErr w:type="spellStart"/>
      <w:r>
        <w:t>Heg</w:t>
      </w:r>
      <w:proofErr w:type="spellEnd"/>
      <w:r>
        <w:t xml:space="preserve"> in Asia causes Chinese military modernization and bolsters the Chinese Navy – challenges </w:t>
      </w:r>
      <w:proofErr w:type="spellStart"/>
      <w:r>
        <w:t>heg</w:t>
      </w:r>
      <w:proofErr w:type="spellEnd"/>
      <w:r>
        <w:t xml:space="preserve"> and facilitates more tensions between the two</w:t>
      </w:r>
    </w:p>
    <w:p w:rsidR="00966D5A" w:rsidRPr="006C3788" w:rsidRDefault="00966D5A" w:rsidP="00966D5A">
      <w:pPr>
        <w:rPr>
          <w:rStyle w:val="Style13ptBold"/>
          <w:b w:val="0"/>
        </w:rPr>
      </w:pPr>
      <w:proofErr w:type="spellStart"/>
      <w:r>
        <w:rPr>
          <w:rStyle w:val="Style13ptBold"/>
        </w:rPr>
        <w:t>Klare</w:t>
      </w:r>
      <w:proofErr w:type="spellEnd"/>
      <w:r>
        <w:rPr>
          <w:rStyle w:val="Style13ptBold"/>
        </w:rPr>
        <w:t xml:space="preserve">, 2013 - </w:t>
      </w:r>
      <w:r w:rsidRPr="003470D9">
        <w:t>professor of peace and world security studies at Hampshire College</w:t>
      </w:r>
    </w:p>
    <w:p w:rsidR="00966D5A" w:rsidRDefault="00966D5A" w:rsidP="00966D5A">
      <w:proofErr w:type="gramStart"/>
      <w:r>
        <w:t xml:space="preserve">[Michael, June 3, 2013, “The Cold War </w:t>
      </w:r>
      <w:proofErr w:type="spellStart"/>
      <w:r>
        <w:t>redux</w:t>
      </w:r>
      <w:proofErr w:type="spellEnd"/>
      <w:r>
        <w:t>?”</w:t>
      </w:r>
      <w:proofErr w:type="gramEnd"/>
      <w:r>
        <w:t xml:space="preserve"> Asia Times, </w:t>
      </w:r>
      <w:r w:rsidRPr="006C3788">
        <w:t>http://www.atimes.com/atimes/World/WOR-01-030613.html]//SGarg</w:t>
      </w:r>
    </w:p>
    <w:p w:rsidR="00966D5A" w:rsidRPr="00463537" w:rsidRDefault="00966D5A" w:rsidP="00966D5A">
      <w:r w:rsidRPr="00463537">
        <w:t xml:space="preserve">At present, the biggest military obstacles to such an attack are that country's inability to completely cripple Iranian anti-aircraft defense systems and mount sustained long-range air strikes. The missiles and the mid-air refueling capability will go a long way toward eliminating such impediments. Although it may take up to a year for all this new hardware to </w:t>
      </w:r>
      <w:proofErr w:type="gramStart"/>
      <w:r w:rsidRPr="00463537">
        <w:t>be delivered</w:t>
      </w:r>
      <w:proofErr w:type="gramEnd"/>
      <w:r w:rsidRPr="00463537">
        <w:t xml:space="preserve"> and come online, the package can only be read as a green light from Washington for Israel to undertake preparations for an attack on Iran, which has long been shielded from tougher UN sanctions by China and Russia. </w:t>
      </w:r>
      <w:r w:rsidRPr="00CB4B72">
        <w:rPr>
          <w:u w:val="single"/>
        </w:rPr>
        <w:t xml:space="preserve">In March, Russia agreed to sell 24 </w:t>
      </w:r>
      <w:proofErr w:type="spellStart"/>
      <w:r w:rsidRPr="00CB4B72">
        <w:rPr>
          <w:u w:val="single"/>
        </w:rPr>
        <w:t>Sukhoi</w:t>
      </w:r>
      <w:proofErr w:type="spellEnd"/>
      <w:r w:rsidRPr="00CB4B72">
        <w:rPr>
          <w:u w:val="single"/>
        </w:rPr>
        <w:t xml:space="preserve"> Su-35 multi-role combat jets and four </w:t>
      </w:r>
      <w:proofErr w:type="spellStart"/>
      <w:r w:rsidRPr="00CB4B72">
        <w:rPr>
          <w:u w:val="single"/>
        </w:rPr>
        <w:t>Lada</w:t>
      </w:r>
      <w:proofErr w:type="spellEnd"/>
      <w:r w:rsidRPr="00CB4B72">
        <w:rPr>
          <w:u w:val="single"/>
        </w:rPr>
        <w:t>-class diesel submarines to China</w:t>
      </w:r>
      <w:r w:rsidRPr="00463537">
        <w:t xml:space="preserve"> on the eve of newly installed President Xi </w:t>
      </w:r>
      <w:proofErr w:type="spellStart"/>
      <w:r w:rsidRPr="00463537">
        <w:t>Jinping's</w:t>
      </w:r>
      <w:proofErr w:type="spellEnd"/>
      <w:r w:rsidRPr="00463537">
        <w:t xml:space="preserve"> first official visit to Moscow. Although details of the sale have yet to </w:t>
      </w:r>
      <w:proofErr w:type="gramStart"/>
      <w:r w:rsidRPr="00463537">
        <w:t>be worked out,</w:t>
      </w:r>
      <w:proofErr w:type="gramEnd"/>
      <w:r w:rsidRPr="00463537">
        <w:t xml:space="preserve"> observers say that </w:t>
      </w:r>
      <w:r w:rsidRPr="00CB4B72">
        <w:rPr>
          <w:u w:val="single"/>
        </w:rPr>
        <w:t>it will represent the most significant transfer of Russian weaponry to China in a decade</w:t>
      </w:r>
      <w:r w:rsidRPr="00463537">
        <w:t xml:space="preserve">.  The Su-35, a fourth-generation stealth fighter, is superior to any plane now in China's arsenal, while the </w:t>
      </w:r>
      <w:proofErr w:type="spellStart"/>
      <w:r w:rsidRPr="00463537">
        <w:t>Lada</w:t>
      </w:r>
      <w:proofErr w:type="spellEnd"/>
      <w:r w:rsidRPr="00463537">
        <w:t xml:space="preserve"> is a more advanced, quieter version of the Kilo-class sub it already possesses. Together, </w:t>
      </w:r>
      <w:r w:rsidRPr="00036647">
        <w:rPr>
          <w:u w:val="single"/>
        </w:rPr>
        <w:t>the two systems will provide the Chinese with a substantial boost in combat quality</w:t>
      </w:r>
      <w:r w:rsidRPr="00463537">
        <w:t xml:space="preserve">.  For anyone who has followed Asian security affairs over the past few years, </w:t>
      </w:r>
      <w:r w:rsidRPr="00036647">
        <w:rPr>
          <w:b/>
          <w:u w:val="single"/>
        </w:rPr>
        <w:t>it is hard to view this deal as anything but a reaction to the Barack Obama administration's new Asian strategy, its "pivot" to the Pacific</w:t>
      </w:r>
      <w:r w:rsidRPr="00463537">
        <w:t xml:space="preserve">. As announced by President Obama in a speech before the Australian Parliament in November 2011, it </w:t>
      </w:r>
      <w:r w:rsidRPr="00036647">
        <w:rPr>
          <w:u w:val="single"/>
        </w:rPr>
        <w:t xml:space="preserve">involves beefing-up the already strong US air and naval presence in the western Pacific - in, that is, waters off China - along with increased US arms aid to American allies like Indonesia, Japan, the Philippines, and South Korea. </w:t>
      </w:r>
      <w:r w:rsidRPr="00463537">
        <w:t xml:space="preserve"> Not surprisingly, </w:t>
      </w:r>
      <w:r w:rsidRPr="00036647">
        <w:rPr>
          <w:b/>
          <w:u w:val="single"/>
        </w:rPr>
        <w:t>China has responded by bolstering its own naval capabilities, announcing plans for the acquisition of a second aircraft carrier (</w:t>
      </w:r>
      <w:r w:rsidRPr="00463537">
        <w:t xml:space="preserve">its first began operational testing in late 2012) </w:t>
      </w:r>
      <w:r w:rsidRPr="00036647">
        <w:rPr>
          <w:b/>
          <w:u w:val="single"/>
        </w:rPr>
        <w:t>and the procurement of advanced arms from Russia to fill gaps in its defense structure</w:t>
      </w:r>
      <w:r w:rsidRPr="00463537">
        <w:t xml:space="preserve">. This, in turn, is bound to increase the pressure on Washington from Japan, Taiwan, and other allies to provide yet more weaponry, triggering a classic Cold-War-style arms race in the region.  On the eve of Secretary of State John Kerry's June 24 visit to India, that country's press was full of reports and rumors about upcoming US military sales. Andrew Shapiro, assistant secretary of state for political-military affairs, was widely quoted as saying that, in addition to sales already in the pipeline, "we think there's going to be billions of dollars more in the next couple of years." In his comments, Shapiro referred to Deputy Secretary of Defense Ashton Carter, who, he said, was heading up an arms sales initiative, "which we think is making some good progress and will, hopefully, lead to an even greater pace of additional defense trade with India".  To some degree, of course, this </w:t>
      </w:r>
      <w:proofErr w:type="gramStart"/>
      <w:r w:rsidRPr="00463537">
        <w:t>can be viewed</w:t>
      </w:r>
      <w:proofErr w:type="gramEnd"/>
      <w:r w:rsidRPr="00463537">
        <w:t xml:space="preserve"> as a continuation of weapons sales as a domestic economic motor, since US weapons companies have long sought access to India's vast arms market. But such </w:t>
      </w:r>
      <w:r w:rsidRPr="00036647">
        <w:rPr>
          <w:u w:val="single"/>
        </w:rPr>
        <w:t xml:space="preserve">sales now clearly play another role as well: to lubricate the US drive to incorporate India into the arc of powers encircling China as part of the Obama administration's new Asia-Pacific strategy. </w:t>
      </w:r>
      <w:r w:rsidRPr="00463537">
        <w:t xml:space="preserve"> Toward this end, as Deputy Secretary of State William Burns explained back in 2011, "Our two countries launched a strategic dialogue on the Asia-Pacific to ensure that the world's two largest democracies pursue strategies that reinforce one another." </w:t>
      </w:r>
      <w:proofErr w:type="gramStart"/>
      <w:r w:rsidRPr="00036647">
        <w:rPr>
          <w:u w:val="single"/>
        </w:rPr>
        <w:t>Arms transfers are seen by the leaders of both countries</w:t>
      </w:r>
      <w:proofErr w:type="gramEnd"/>
      <w:r w:rsidRPr="00036647">
        <w:rPr>
          <w:u w:val="single"/>
        </w:rPr>
        <w:t xml:space="preserve"> as a vital tool in the "containment" of China</w:t>
      </w:r>
      <w:r w:rsidRPr="00463537">
        <w:t xml:space="preserve"> (though all parties </w:t>
      </w:r>
      <w:r w:rsidRPr="00463537">
        <w:lastRenderedPageBreak/>
        <w:t xml:space="preserve">are careful to avoid that old Cold War term). So watch for </w:t>
      </w:r>
      <w:r w:rsidRPr="00036647">
        <w:rPr>
          <w:u w:val="single"/>
        </w:rPr>
        <w:t>Kerry</w:t>
      </w:r>
      <w:r w:rsidRPr="00463537">
        <w:t xml:space="preserve"> to </w:t>
      </w:r>
      <w:r w:rsidRPr="00036647">
        <w:rPr>
          <w:u w:val="single"/>
        </w:rPr>
        <w:t>pursue</w:t>
      </w:r>
      <w:r w:rsidRPr="00463537">
        <w:t xml:space="preserve"> new </w:t>
      </w:r>
      <w:r w:rsidRPr="00036647">
        <w:rPr>
          <w:u w:val="single"/>
        </w:rPr>
        <w:t xml:space="preserve">arms agreements while in New Delhi. </w:t>
      </w:r>
      <w:r w:rsidRPr="00463537">
        <w:t xml:space="preserve"> Repeating History </w:t>
      </w:r>
      <w:proofErr w:type="gramStart"/>
      <w:r w:rsidRPr="00463537">
        <w:t>These</w:t>
      </w:r>
      <w:proofErr w:type="gramEnd"/>
      <w:r w:rsidRPr="00463537">
        <w:t xml:space="preserve"> are just some examples of recent arms deals (or ones under discussion) that suggest a fresh willingness on the part of the major powers to use weapons transfers as instruments of geopolitical intrusion and competition. The reappearance of such behavior suggests a troubling resurgence of Cold War-like rivalries. Even if senior leaders in Washington, Moscow, and Beijing are not talking about resurrecting some 21st-century version of the Cold War, anyone with a sense of history can see that they </w:t>
      </w:r>
      <w:proofErr w:type="gramStart"/>
      <w:r w:rsidRPr="00463537">
        <w:t>are headed</w:t>
      </w:r>
      <w:proofErr w:type="gramEnd"/>
      <w:r w:rsidRPr="00463537">
        <w:t xml:space="preserve"> down a grim, well-trodden path toward crisis and confrontation. </w:t>
      </w:r>
    </w:p>
    <w:p w:rsidR="00966D5A" w:rsidRDefault="00966D5A" w:rsidP="00966D5A"/>
    <w:p w:rsidR="00966D5A" w:rsidRDefault="00966D5A" w:rsidP="00726B4D">
      <w:pPr>
        <w:pStyle w:val="Heading2"/>
      </w:pPr>
      <w:r>
        <w:lastRenderedPageBreak/>
        <w:t>US-China Relations</w:t>
      </w:r>
    </w:p>
    <w:p w:rsidR="00966D5A" w:rsidRPr="00CE4102" w:rsidRDefault="00966D5A" w:rsidP="00726B4D">
      <w:pPr>
        <w:pStyle w:val="Heading3"/>
      </w:pPr>
      <w:r>
        <w:lastRenderedPageBreak/>
        <w:t>Asian Stability I/L</w:t>
      </w:r>
    </w:p>
    <w:p w:rsidR="00966D5A" w:rsidRDefault="00966D5A" w:rsidP="00966D5A">
      <w:pPr>
        <w:pStyle w:val="Heading4"/>
      </w:pPr>
      <w:r>
        <w:t>Grand strategy in Asia crushes US-China relations – key internal link to Asian stability</w:t>
      </w:r>
    </w:p>
    <w:p w:rsidR="00966D5A" w:rsidRPr="004B0B4D" w:rsidRDefault="00966D5A" w:rsidP="00966D5A">
      <w:pPr>
        <w:rPr>
          <w:rStyle w:val="Style13ptBold"/>
          <w:b w:val="0"/>
        </w:rPr>
      </w:pPr>
      <w:proofErr w:type="spellStart"/>
      <w:r>
        <w:rPr>
          <w:rStyle w:val="Style13ptBold"/>
        </w:rPr>
        <w:t>Zakaria</w:t>
      </w:r>
      <w:proofErr w:type="spellEnd"/>
      <w:r>
        <w:rPr>
          <w:rStyle w:val="Style13ptBold"/>
        </w:rPr>
        <w:t xml:space="preserve">, 2013 – Ph.D. @ Harvard University, B.A. @ Yale University, married, </w:t>
      </w:r>
      <w:r w:rsidRPr="004B0B4D">
        <w:rPr>
          <w:rStyle w:val="Style13ptBold"/>
        </w:rPr>
        <w:t>columnist for Newsweek and editor of Newsweek International</w:t>
      </w:r>
      <w:r>
        <w:rPr>
          <w:rStyle w:val="Style13ptBold"/>
        </w:rPr>
        <w:t xml:space="preserve">, editor-at-large of Time, father, </w:t>
      </w:r>
      <w:r w:rsidRPr="004B0B4D">
        <w:rPr>
          <w:rStyle w:val="Style13ptBold"/>
        </w:rPr>
        <w:t xml:space="preserve">host of CNN's </w:t>
      </w:r>
      <w:proofErr w:type="spellStart"/>
      <w:r w:rsidRPr="004B0B4D">
        <w:rPr>
          <w:rStyle w:val="Style13ptBold"/>
          <w:i/>
        </w:rPr>
        <w:t>Fareed</w:t>
      </w:r>
      <w:proofErr w:type="spellEnd"/>
      <w:r w:rsidRPr="004B0B4D">
        <w:rPr>
          <w:rStyle w:val="Style13ptBold"/>
          <w:i/>
        </w:rPr>
        <w:t xml:space="preserve"> </w:t>
      </w:r>
      <w:proofErr w:type="spellStart"/>
      <w:r w:rsidRPr="004B0B4D">
        <w:rPr>
          <w:rStyle w:val="Style13ptBold"/>
          <w:i/>
        </w:rPr>
        <w:t>Zakaria</w:t>
      </w:r>
      <w:proofErr w:type="spellEnd"/>
      <w:r w:rsidRPr="004B0B4D">
        <w:rPr>
          <w:rStyle w:val="Style13ptBold"/>
          <w:i/>
        </w:rPr>
        <w:t xml:space="preserve"> GPS</w:t>
      </w:r>
      <w:r>
        <w:rPr>
          <w:rStyle w:val="Style13ptBold"/>
        </w:rPr>
        <w:t xml:space="preserve">, </w:t>
      </w:r>
      <w:r w:rsidRPr="004B0B4D">
        <w:rPr>
          <w:rStyle w:val="Style13ptBold"/>
        </w:rPr>
        <w:t>frequent commentator and author about issues related to international relations, trade, and American foreign policy</w:t>
      </w:r>
    </w:p>
    <w:p w:rsidR="00966D5A" w:rsidRDefault="00966D5A" w:rsidP="00966D5A">
      <w:r>
        <w:t>[</w:t>
      </w:r>
      <w:proofErr w:type="spellStart"/>
      <w:r>
        <w:t>Fareed</w:t>
      </w:r>
      <w:proofErr w:type="spellEnd"/>
      <w:r>
        <w:t>, March 4, 2013, “</w:t>
      </w:r>
      <w:r w:rsidRPr="004B0B4D">
        <w:t>Asian stability needs strong U.S.-Chinese relationship</w:t>
      </w:r>
      <w:r>
        <w:t xml:space="preserve">” Daily Star, </w:t>
      </w:r>
      <w:r w:rsidRPr="004B0B4D">
        <w:t>http://www.dailystar.com.lb/Opinion/Commentary/2013/Mar-04/208690-asian-stability-needs-strong-us-chinese-relationship.ashx#axzz37fgBD7WU</w:t>
      </w:r>
      <w:r>
        <w:t>]//SGarg</w:t>
      </w:r>
    </w:p>
    <w:p w:rsidR="00966D5A" w:rsidRPr="00463537" w:rsidRDefault="00966D5A" w:rsidP="00966D5A">
      <w:r w:rsidRPr="004B0B4D">
        <w:rPr>
          <w:u w:val="single"/>
        </w:rPr>
        <w:t>Secretary of State John Kerry’s first foreign trip is an impressive swing through nine countries in Europe and the Middle East.</w:t>
      </w:r>
      <w:r w:rsidRPr="00463537">
        <w:t xml:space="preserve"> But I wonder if he should instead have visited just two countries, China and Japan. That’s where the most significant and dangerous new developments in international relations are unfolding</w:t>
      </w:r>
      <w:r w:rsidRPr="004B0B4D">
        <w:rPr>
          <w:u w:val="single"/>
        </w:rPr>
        <w:t>. The world’s second- and third-largest economies have been jostling for months over territory, reviving ugly historical memories and making clear that, in the event of a crisis, neither side will back down. Trade between the two countries</w:t>
      </w:r>
      <w:r w:rsidRPr="00463537">
        <w:t xml:space="preserve"> – which usually hovers around $350 billion a year – </w:t>
      </w:r>
      <w:r w:rsidRPr="004B0B4D">
        <w:rPr>
          <w:u w:val="single"/>
        </w:rPr>
        <w:t xml:space="preserve">is down substantially. </w:t>
      </w:r>
      <w:r w:rsidRPr="004B0B4D">
        <w:rPr>
          <w:b/>
          <w:u w:val="single"/>
        </w:rPr>
        <w:t>An accident, miscalculation or unforeseen event could easily spiral out of control</w:t>
      </w:r>
      <w:r w:rsidRPr="00463537">
        <w:t xml:space="preserve">. All this is happening in the context of a </w:t>
      </w:r>
      <w:r w:rsidRPr="004B0B4D">
        <w:rPr>
          <w:u w:val="single"/>
        </w:rPr>
        <w:t>China</w:t>
      </w:r>
      <w:r w:rsidRPr="00463537">
        <w:t xml:space="preserve"> that </w:t>
      </w:r>
      <w:r w:rsidRPr="004B0B4D">
        <w:rPr>
          <w:u w:val="single"/>
        </w:rPr>
        <w:t>is changing, internally and externall</w:t>
      </w:r>
      <w:r w:rsidRPr="00463537">
        <w:t xml:space="preserve">y, one that </w:t>
      </w:r>
      <w:r w:rsidRPr="004B0B4D">
        <w:rPr>
          <w:u w:val="single"/>
        </w:rPr>
        <w:t xml:space="preserve">lacks a deep and strategic relationship with the United States. </w:t>
      </w:r>
      <w:r w:rsidRPr="00463537">
        <w:t xml:space="preserve">In fact, </w:t>
      </w:r>
      <w:r w:rsidRPr="004B0B4D">
        <w:rPr>
          <w:b/>
          <w:u w:val="single"/>
        </w:rPr>
        <w:t>the lack of progress in relations with China stands as the largest vacuum in President Barack Obama’s generally successful foreign policy.</w:t>
      </w:r>
      <w:r w:rsidRPr="00463537">
        <w:t xml:space="preserve"> This has not been for lack of effort. The Obama administration came into office determined to make Asia a priority, topped by its ties to China. Hillary Clinton’s first trip as secretary of state was to Asia, and she signaled that discussions with China would focus on large strategic issues and not </w:t>
      </w:r>
      <w:proofErr w:type="gramStart"/>
      <w:r w:rsidRPr="00463537">
        <w:t>get bogged down</w:t>
      </w:r>
      <w:proofErr w:type="gramEnd"/>
      <w:r w:rsidRPr="00463537">
        <w:t xml:space="preserve"> over human rights. The administration wanted to engage China as a partner of sorts. </w:t>
      </w:r>
      <w:proofErr w:type="spellStart"/>
      <w:r w:rsidRPr="00463537">
        <w:t>Zbigniew</w:t>
      </w:r>
      <w:proofErr w:type="spellEnd"/>
      <w:r w:rsidRPr="00463537">
        <w:t xml:space="preserve"> </w:t>
      </w:r>
      <w:r w:rsidRPr="004B0B4D">
        <w:rPr>
          <w:u w:val="single"/>
        </w:rPr>
        <w:t>Brzezinski</w:t>
      </w:r>
      <w:r w:rsidRPr="00463537">
        <w:t xml:space="preserve">, known to be close to Obama, </w:t>
      </w:r>
      <w:r w:rsidRPr="004B0B4D">
        <w:rPr>
          <w:u w:val="single"/>
        </w:rPr>
        <w:t>speculated about the need for</w:t>
      </w:r>
      <w:r w:rsidRPr="00463537">
        <w:t xml:space="preserve"> “G-2” – </w:t>
      </w:r>
      <w:r w:rsidRPr="004B0B4D">
        <w:rPr>
          <w:u w:val="single"/>
        </w:rPr>
        <w:t>an ongoing dialogue between Washington and Beijing on the big challenges facing the world</w:t>
      </w:r>
      <w:r w:rsidRPr="00463537">
        <w:t xml:space="preserve">. </w:t>
      </w:r>
      <w:r w:rsidRPr="004B0B4D">
        <w:rPr>
          <w:u w:val="single"/>
        </w:rPr>
        <w:t>China’s reaction to these overtures was confused and muddled</w:t>
      </w:r>
      <w:r w:rsidRPr="00463537">
        <w:t xml:space="preserve">. Beijing worried that it </w:t>
      </w:r>
      <w:proofErr w:type="gramStart"/>
      <w:r w:rsidRPr="00463537">
        <w:t>was being asked</w:t>
      </w:r>
      <w:proofErr w:type="gramEnd"/>
      <w:r w:rsidRPr="00463537">
        <w:t xml:space="preserve"> to involve itself in superpower diplomacy, which would distract it from its single-minded focus on economic development. </w:t>
      </w:r>
      <w:r w:rsidRPr="004B0B4D">
        <w:rPr>
          <w:u w:val="single"/>
        </w:rPr>
        <w:t xml:space="preserve">China wanted to protect its right to </w:t>
      </w:r>
      <w:proofErr w:type="gramStart"/>
      <w:r w:rsidRPr="004B0B4D">
        <w:rPr>
          <w:u w:val="single"/>
        </w:rPr>
        <w:t>be considered</w:t>
      </w:r>
      <w:proofErr w:type="gramEnd"/>
      <w:r w:rsidRPr="004B0B4D">
        <w:rPr>
          <w:u w:val="single"/>
        </w:rPr>
        <w:t xml:space="preserve"> a developing country so that,</w:t>
      </w:r>
      <w:r w:rsidRPr="00463537">
        <w:t xml:space="preserve"> for example</w:t>
      </w:r>
      <w:r w:rsidRPr="004B0B4D">
        <w:rPr>
          <w:u w:val="single"/>
        </w:rPr>
        <w:t>, it could continue to industrialize without too much regard for climate change</w:t>
      </w:r>
      <w:r w:rsidRPr="00463537">
        <w:t xml:space="preserve">. Some in the Beijing foreign-policy elite wondered if this was a trap, forcing their government to rubber-stamp decisions that </w:t>
      </w:r>
      <w:proofErr w:type="gramStart"/>
      <w:r w:rsidRPr="00463537">
        <w:t>would be shaped and directed out of Washington</w:t>
      </w:r>
      <w:proofErr w:type="gramEnd"/>
      <w:r w:rsidRPr="00463537">
        <w:t xml:space="preserve">. </w:t>
      </w:r>
      <w:r w:rsidRPr="004B0B4D">
        <w:rPr>
          <w:u w:val="single"/>
        </w:rPr>
        <w:t>Others saw the Obama administration’s overtures as a sign of China’s growing strength, convincing them that the best path for Beijing was to keep building up economic strength and bide its time.</w:t>
      </w:r>
      <w:r w:rsidRPr="00463537">
        <w:t xml:space="preserve"> As a result, </w:t>
      </w:r>
      <w:r w:rsidRPr="004B0B4D">
        <w:rPr>
          <w:u w:val="single"/>
        </w:rPr>
        <w:t>Beijing’s response</w:t>
      </w:r>
      <w:r w:rsidRPr="00463537">
        <w:t xml:space="preserve"> to the administration’s initial diplomacy </w:t>
      </w:r>
      <w:r w:rsidRPr="004B0B4D">
        <w:rPr>
          <w:u w:val="single"/>
        </w:rPr>
        <w:t>was cool</w:t>
      </w:r>
      <w:r w:rsidRPr="00463537">
        <w:t xml:space="preserve">. At the 2009 Copenhagen climate change conference, it was even dismissive and combative, trying to oppose U.S. efforts to reach a consensus. Meanwhile in Asia, </w:t>
      </w:r>
      <w:r w:rsidRPr="004B0B4D">
        <w:rPr>
          <w:u w:val="single"/>
        </w:rPr>
        <w:t>many of the continent’s other powers had begun worrying about a newly assertive China</w:t>
      </w:r>
      <w:r w:rsidRPr="00463537">
        <w:t xml:space="preserve">. From Japan to Vietnam to Singapore, </w:t>
      </w:r>
      <w:r w:rsidRPr="004B0B4D">
        <w:rPr>
          <w:u w:val="single"/>
        </w:rPr>
        <w:t>governments in Asia signaled they would welcome a greater American presence in the regio</w:t>
      </w:r>
      <w:r w:rsidRPr="00463537">
        <w:t xml:space="preserve">n, one that would assure them Asia was not going to become China’s back yard. </w:t>
      </w:r>
      <w:r w:rsidRPr="004B0B4D">
        <w:rPr>
          <w:b/>
          <w:u w:val="single"/>
        </w:rPr>
        <w:t>The Obama administration shrewdly responded with its “pivot” in 2011, combining economic, political and military measures, all designed to signal that the United States would strengthen its role in Asia, balancing any potential Chinese hegemony</w:t>
      </w:r>
      <w:r w:rsidRPr="004B0B4D">
        <w:rPr>
          <w:u w:val="single"/>
        </w:rPr>
        <w:t>.</w:t>
      </w:r>
      <w:r w:rsidRPr="00463537">
        <w:t xml:space="preserve"> The result of the pivot, however, </w:t>
      </w:r>
      <w:r w:rsidRPr="004B0B4D">
        <w:rPr>
          <w:b/>
          <w:sz w:val="16"/>
        </w:rPr>
        <w:t>was to further strain relations with Beijing.</w:t>
      </w:r>
      <w:r w:rsidRPr="00463537">
        <w:t xml:space="preserve"> Today China and the United States maintain mechanisms, such as the strategic and economic dialogue between senior officials, but they </w:t>
      </w:r>
      <w:r w:rsidRPr="00463537">
        <w:lastRenderedPageBreak/>
        <w:t xml:space="preserve">are formal and ritualistic. No American and Chinese officials have developed genuinely deep mutual trust. Beijing views the pivot as a containment strategy and believes that rising Japanese nationalism – tolerated by Washington – is responsible for the crisis in the East China Sea. Japan does seem to be entering its own more assertive phase, for domestic reasons. But the larger shift lies in Beijing. </w:t>
      </w:r>
      <w:r w:rsidRPr="004B0B4D">
        <w:rPr>
          <w:u w:val="single"/>
        </w:rPr>
        <w:t xml:space="preserve">China has become the dominant power in Asia. </w:t>
      </w:r>
      <w:r w:rsidRPr="00463537">
        <w:t xml:space="preserve">Simultaneously it is going through economic challenges, as the heady growth strategy of prior decades faces obstacles, and a complex political transition. </w:t>
      </w:r>
      <w:r w:rsidRPr="004B0B4D">
        <w:rPr>
          <w:u w:val="single"/>
        </w:rPr>
        <w:t>Elements of the Chinese establishment, such as the People’s Liberation Army, have wanted a tougher line toward the United States.</w:t>
      </w:r>
      <w:r w:rsidRPr="00463537">
        <w:t xml:space="preserve"> The revelations about Chinese government-sponsored hacking of U.S. defense and corporate secrets fit into this general picture of China becoming more forceful and arrogant. Whoever is to blame, </w:t>
      </w:r>
      <w:r w:rsidRPr="004B0B4D">
        <w:rPr>
          <w:b/>
          <w:sz w:val="26"/>
          <w:szCs w:val="26"/>
          <w:u w:val="single"/>
        </w:rPr>
        <w:t>the fact remains that the only durable path to stability in Asia is a strong relationship between the U.S. and China</w:t>
      </w:r>
      <w:r w:rsidRPr="004B0B4D">
        <w:rPr>
          <w:b/>
          <w:sz w:val="24"/>
          <w:u w:val="single"/>
        </w:rPr>
        <w:t>.</w:t>
      </w:r>
      <w:r w:rsidRPr="00463537">
        <w:t xml:space="preserve"> The two countries are not always going to agree, but they need to have better and deeper ties. When he gets back from his trip, Kerry should start planning his next one, to Asia.</w:t>
      </w:r>
    </w:p>
    <w:p w:rsidR="00966D5A" w:rsidRDefault="00966D5A" w:rsidP="00966D5A">
      <w:pPr>
        <w:rPr>
          <w:sz w:val="14"/>
        </w:rPr>
      </w:pPr>
    </w:p>
    <w:p w:rsidR="00966D5A" w:rsidRDefault="00966D5A" w:rsidP="00726B4D">
      <w:pPr>
        <w:pStyle w:val="Heading3"/>
      </w:pPr>
      <w:r>
        <w:lastRenderedPageBreak/>
        <w:t>Chinese Mil Mod I/L</w:t>
      </w:r>
    </w:p>
    <w:p w:rsidR="00966D5A" w:rsidRDefault="00966D5A" w:rsidP="00966D5A">
      <w:pPr>
        <w:pStyle w:val="Heading4"/>
      </w:pPr>
      <w:r>
        <w:t>Hegemonic strategy in Asia devastates US-China relations and increases Chinese military modernization</w:t>
      </w:r>
    </w:p>
    <w:p w:rsidR="00966D5A" w:rsidRDefault="00966D5A" w:rsidP="00966D5A">
      <w:proofErr w:type="spellStart"/>
      <w:r w:rsidRPr="000441C8">
        <w:rPr>
          <w:rStyle w:val="Style13ptBold"/>
        </w:rPr>
        <w:t>Calmes</w:t>
      </w:r>
      <w:proofErr w:type="spellEnd"/>
      <w:r w:rsidRPr="000441C8">
        <w:rPr>
          <w:rStyle w:val="Style13ptBold"/>
        </w:rPr>
        <w:t xml:space="preserve">, </w:t>
      </w:r>
      <w:r>
        <w:rPr>
          <w:rStyle w:val="Style13ptBold"/>
        </w:rPr>
        <w:t>20</w:t>
      </w:r>
      <w:r w:rsidRPr="000441C8">
        <w:rPr>
          <w:rStyle w:val="Style13ptBold"/>
        </w:rPr>
        <w:t>11</w:t>
      </w:r>
      <w:r w:rsidRPr="000441C8">
        <w:t xml:space="preserve"> </w:t>
      </w:r>
      <w:r>
        <w:t>– National Correspondent for NY Times, Chief Political Correspondent for WSJ Washington</w:t>
      </w:r>
    </w:p>
    <w:p w:rsidR="00966D5A" w:rsidRPr="00463537" w:rsidRDefault="00966D5A" w:rsidP="00966D5A">
      <w:r w:rsidRPr="00463537">
        <w:t xml:space="preserve">[Jackie, </w:t>
      </w:r>
      <w:proofErr w:type="spellStart"/>
      <w:r w:rsidRPr="00463537">
        <w:t>Novermber</w:t>
      </w:r>
      <w:proofErr w:type="spellEnd"/>
      <w:r w:rsidRPr="00463537">
        <w:t xml:space="preserve"> 16, 2011, “A U.S. Marine Base for Australia Irritates China”, The New York Times, http://www.nytimes.com/2011/11/17/world/asia/obama-and-gillard-expand-us-australia-military-ties.html?pagewanted=all]//SGarg</w:t>
      </w:r>
    </w:p>
    <w:p w:rsidR="00966D5A" w:rsidRDefault="00966D5A" w:rsidP="00966D5A">
      <w:pPr>
        <w:rPr>
          <w:sz w:val="14"/>
        </w:rPr>
      </w:pPr>
      <w:r w:rsidRPr="00A82F90">
        <w:rPr>
          <w:sz w:val="14"/>
        </w:rPr>
        <w:t xml:space="preserve">CANBERRA, Australia — </w:t>
      </w:r>
      <w:r w:rsidRPr="00A82F90">
        <w:rPr>
          <w:u w:val="single"/>
        </w:rPr>
        <w:t>President Obama announced Wednesday that the United States planned to deploy 2,500 Marines in Australia to shore up alliances in Asia, but the move prompted a sharp response from Beijing, which accused Mr. Obama of escalating military tensions in the reg</w:t>
      </w:r>
      <w:r w:rsidRPr="00A82F90">
        <w:rPr>
          <w:sz w:val="14"/>
        </w:rPr>
        <w:t xml:space="preserve">ion. The agreement with Australia amounts to the first long-term expansion of the American military’s presence in the Pacific since the end of the Vietnam War. </w:t>
      </w:r>
      <w:r w:rsidRPr="00A82F90">
        <w:rPr>
          <w:u w:val="single"/>
        </w:rPr>
        <w:t>It comes despite budget cuts facing the Pentagon and an increasingly worried reaction from Chinese leaders, who have argued that the United States is seeking to encircle China militarily and economically.</w:t>
      </w:r>
      <w:r w:rsidRPr="00A82F90">
        <w:rPr>
          <w:sz w:val="14"/>
        </w:rPr>
        <w:t xml:space="preserve"> “It may not be quite appropriate to intensify and expand military alliances and may not be in the interest of countries within this region,” Liu </w:t>
      </w:r>
      <w:proofErr w:type="spellStart"/>
      <w:r w:rsidRPr="00A82F90">
        <w:rPr>
          <w:sz w:val="14"/>
        </w:rPr>
        <w:t>Weimin</w:t>
      </w:r>
      <w:proofErr w:type="spellEnd"/>
      <w:r w:rsidRPr="00A82F90">
        <w:rPr>
          <w:sz w:val="14"/>
        </w:rPr>
        <w:t xml:space="preserve">, a Foreign Ministry spokesman, said in response to the announcement by Mr. Obama and Prime Minister Julia Gillard of Australia. In an address to the Australian Parliament on Thursday morning, Mr. Obama said he had “made a deliberate and strategic decision — as a Pacific nation, </w:t>
      </w:r>
      <w:r w:rsidRPr="00A82F90">
        <w:rPr>
          <w:u w:val="single"/>
        </w:rPr>
        <w:t>the United States will play a larger and long-term role in shaping this region and its future</w:t>
      </w:r>
      <w:r w:rsidRPr="00A82F90">
        <w:rPr>
          <w:sz w:val="14"/>
        </w:rPr>
        <w:t xml:space="preserve">.” The president said </w:t>
      </w:r>
      <w:r w:rsidRPr="00A82F90">
        <w:rPr>
          <w:u w:val="single"/>
        </w:rPr>
        <w:t xml:space="preserve">the moves </w:t>
      </w:r>
      <w:proofErr w:type="gramStart"/>
      <w:r w:rsidRPr="00A82F90">
        <w:rPr>
          <w:u w:val="single"/>
        </w:rPr>
        <w:t>were not intended</w:t>
      </w:r>
      <w:proofErr w:type="gramEnd"/>
      <w:r w:rsidRPr="00A82F90">
        <w:rPr>
          <w:u w:val="single"/>
        </w:rPr>
        <w:t xml:space="preserve"> to isolate China, but they were an unmistakable sign that the United States had grown warier of its intentions</w:t>
      </w:r>
      <w:r w:rsidRPr="00A82F90">
        <w:rPr>
          <w:b/>
          <w:u w:val="single"/>
        </w:rPr>
        <w:t>.</w:t>
      </w:r>
      <w:r w:rsidRPr="00A82F90">
        <w:rPr>
          <w:b/>
          <w:sz w:val="12"/>
          <w:u w:val="single"/>
        </w:rPr>
        <w:t xml:space="preserve"> </w:t>
      </w:r>
      <w:r w:rsidRPr="00A82F90">
        <w:rPr>
          <w:b/>
          <w:u w:val="single"/>
        </w:rPr>
        <w:t>China has invested heavily in military modernization and has begun to deploy long-range aircraft and a more able deep-sea naval force, and it has asserted territorial claims to disputed islands that would give it broad sway over oil and gas rights in the East and South China Seas</w:t>
      </w:r>
      <w:r w:rsidRPr="00A82F90">
        <w:rPr>
          <w:sz w:val="14"/>
        </w:rPr>
        <w:t>. While the new military commitment is relatively modest, Mr. Obama has promoted it as the cornerstone of a strategy to confront more directly the challenge posed by China’s rapid advance as an economic and military power. He has also made some progress in creating a new Pacific free-trade zone that would give America’s free-market allies in the region some trading privileges that do not immediately extend to China. Mr</w:t>
      </w:r>
      <w:r w:rsidRPr="00A82F90">
        <w:rPr>
          <w:u w:val="single"/>
        </w:rPr>
        <w:t>. Obama described the deployment as responding to the wishes of democratic allies in the region, from Japan to Indi</w:t>
      </w:r>
      <w:r w:rsidRPr="00A82F90">
        <w:rPr>
          <w:sz w:val="14"/>
        </w:rPr>
        <w:t xml:space="preserve">a. Some allies have expressed concerns that </w:t>
      </w:r>
      <w:r w:rsidRPr="00A82F90">
        <w:rPr>
          <w:u w:val="single"/>
        </w:rPr>
        <w:t xml:space="preserve">the United States, facing war fatigue and a slackened economy, will cede its leadership role to </w:t>
      </w:r>
      <w:r w:rsidRPr="00A82F90">
        <w:rPr>
          <w:b/>
          <w:u w:val="single"/>
        </w:rPr>
        <w:t>China</w:t>
      </w:r>
      <w:r w:rsidRPr="00A82F90">
        <w:rPr>
          <w:sz w:val="14"/>
        </w:rPr>
        <w:t>. The president said budget-cutting in Washington — and the inevitable squeeze on military spending — would not inhibit his ability to follow through. Defense cuts “</w:t>
      </w:r>
      <w:r w:rsidRPr="00A82F90">
        <w:rPr>
          <w:b/>
          <w:u w:val="single"/>
        </w:rPr>
        <w:t>will not</w:t>
      </w:r>
      <w:r w:rsidRPr="00A82F90">
        <w:rPr>
          <w:sz w:val="14"/>
        </w:rPr>
        <w:t xml:space="preserve"> — I repeat, will not — come at the expense of the Asia-Pacific,” he said</w:t>
      </w:r>
      <w:r w:rsidRPr="00A82F90">
        <w:rPr>
          <w:u w:val="single"/>
        </w:rPr>
        <w:t>.</w:t>
      </w:r>
      <w:r w:rsidRPr="00A82F90">
        <w:rPr>
          <w:sz w:val="12"/>
          <w:u w:val="single"/>
        </w:rPr>
        <w:t xml:space="preserve"> </w:t>
      </w:r>
      <w:r w:rsidRPr="00A82F90">
        <w:rPr>
          <w:u w:val="single"/>
        </w:rPr>
        <w:t>Some analysts in China and elsewhere say they fear that the moves could backfire, risking a cold war-style standoff with China.</w:t>
      </w:r>
      <w:r w:rsidRPr="00A82F90">
        <w:rPr>
          <w:sz w:val="14"/>
        </w:rPr>
        <w:t xml:space="preserve"> </w:t>
      </w:r>
      <w:r w:rsidRPr="00A82F90">
        <w:rPr>
          <w:u w:val="single"/>
        </w:rPr>
        <w:t xml:space="preserve">“I don’t think they’re going to </w:t>
      </w:r>
      <w:r w:rsidRPr="00A82F90">
        <w:rPr>
          <w:b/>
          <w:u w:val="single"/>
        </w:rPr>
        <w:t>be very happy</w:t>
      </w:r>
      <w:r w:rsidRPr="00A82F90">
        <w:rPr>
          <w:sz w:val="14"/>
        </w:rPr>
        <w:t>,” said Mark Valencia, a Hawaii-based senior researcher at the National Bureau of Asian Research, who said the new policy was months in the making. “I’m not optimistic in the long run as to how this is going to wind up.” The president is to fly north across the continent to Darwin, a frontier port and military outpost across the Timor Sea from Indonesia, which will be the center of operations for the coming deployment</w:t>
      </w:r>
      <w:r w:rsidRPr="00A82F90">
        <w:rPr>
          <w:u w:val="single"/>
        </w:rPr>
        <w:t>. The first 200 to 250 Marines will arrive next year, with forces rotating in and out and eventually building up to 2,500, the two leaders said.</w:t>
      </w:r>
      <w:r w:rsidRPr="00A82F90">
        <w:rPr>
          <w:sz w:val="14"/>
        </w:rPr>
        <w:t xml:space="preserve"> The United States will not build new bases on the continent, but will use Australian facilities instead. Mr. Obama said that Marines would rotate through for joint training and exercises with Australians, and </w:t>
      </w:r>
      <w:r w:rsidRPr="00A82F90">
        <w:rPr>
          <w:u w:val="single"/>
        </w:rPr>
        <w:t>the American Air Force would have increased access to airfields in the nation’s Northern Territory</w:t>
      </w:r>
      <w:r w:rsidRPr="00A82F90">
        <w:rPr>
          <w:sz w:val="14"/>
        </w:rPr>
        <w:t xml:space="preserve">. “We’re going to be in a position to more effectively strengthen the security of both of our nations and this region,” he said. The United States has had military bases and large forces in Japan and South Korea, in the north Pacific, since the end of World War II, but its presence in Southeast Asia </w:t>
      </w:r>
      <w:proofErr w:type="gramStart"/>
      <w:r w:rsidRPr="00A82F90">
        <w:rPr>
          <w:sz w:val="14"/>
        </w:rPr>
        <w:t>was greatly diminished</w:t>
      </w:r>
      <w:proofErr w:type="gramEnd"/>
      <w:r w:rsidRPr="00A82F90">
        <w:rPr>
          <w:sz w:val="14"/>
        </w:rPr>
        <w:t xml:space="preserve"> in the early 1990s with the closing of major bases in the Philippines, at Clark Field and Subic Bay. The new arrangement with Australia will restore a substantial American footprint near the South China Sea, a major commercial route — including for American exports — </w:t>
      </w:r>
      <w:r w:rsidRPr="00A82F90">
        <w:rPr>
          <w:u w:val="single"/>
        </w:rPr>
        <w:t xml:space="preserve">that </w:t>
      </w:r>
      <w:proofErr w:type="gramStart"/>
      <w:r w:rsidRPr="00A82F90">
        <w:rPr>
          <w:u w:val="single"/>
        </w:rPr>
        <w:t>has been roiled</w:t>
      </w:r>
      <w:proofErr w:type="gramEnd"/>
      <w:r w:rsidRPr="00A82F90">
        <w:rPr>
          <w:u w:val="single"/>
        </w:rPr>
        <w:t xml:space="preserve"> by China’s disputed claims of control.</w:t>
      </w:r>
      <w:r w:rsidRPr="00A82F90">
        <w:rPr>
          <w:sz w:val="14"/>
        </w:rPr>
        <w:t xml:space="preserve"> The United States and other Pacific Rim nations are also negotiating to create a free-trade bloc, </w:t>
      </w:r>
      <w:r w:rsidRPr="00A82F90">
        <w:rPr>
          <w:u w:val="single"/>
        </w:rPr>
        <w:t xml:space="preserve">the Trans-Pacific </w:t>
      </w:r>
      <w:proofErr w:type="gramStart"/>
      <w:r w:rsidRPr="00A82F90">
        <w:rPr>
          <w:u w:val="single"/>
        </w:rPr>
        <w:t>Partnership, that</w:t>
      </w:r>
      <w:proofErr w:type="gramEnd"/>
      <w:r w:rsidRPr="00A82F90">
        <w:rPr>
          <w:u w:val="single"/>
        </w:rPr>
        <w:t xml:space="preserve"> would not initially include China, the world’s largest exporter and producer of manufactured goods.</w:t>
      </w:r>
      <w:r w:rsidRPr="00A82F90">
        <w:rPr>
          <w:sz w:val="14"/>
        </w:rPr>
        <w:t xml:space="preserve"> The tentative trade agreement was a topic over the weekend in Honolulu, where Mr. Obama hosted the annual Asia-Pacific Economic Cooperation forum, and it </w:t>
      </w:r>
      <w:proofErr w:type="gramStart"/>
      <w:r w:rsidRPr="00A82F90">
        <w:rPr>
          <w:sz w:val="14"/>
        </w:rPr>
        <w:t>will be discussed</w:t>
      </w:r>
      <w:proofErr w:type="gramEnd"/>
      <w:r w:rsidRPr="00A82F90">
        <w:rPr>
          <w:sz w:val="14"/>
        </w:rPr>
        <w:t xml:space="preserve"> again later this week when he becomes the first American president to participate in the East Asia Summit meeting, on the Indonesian island of Bali. For China, the week’s developments could suggest both an economic and a military encirclement. Top leaders did not immediately comment on Mr. Obama’s speech, but Mr. Liu, the Foreign Ministry spokesman, emphasized that </w:t>
      </w:r>
      <w:r w:rsidRPr="00A82F90">
        <w:rPr>
          <w:u w:val="single"/>
        </w:rPr>
        <w:t xml:space="preserve">it was the United </w:t>
      </w:r>
      <w:r w:rsidRPr="00A82F90">
        <w:rPr>
          <w:u w:val="single"/>
        </w:rPr>
        <w:lastRenderedPageBreak/>
        <w:t>States, not China, seeking to use military power to influence events in Asia.</w:t>
      </w:r>
      <w:r w:rsidRPr="00A82F90">
        <w:rPr>
          <w:sz w:val="14"/>
        </w:rPr>
        <w:t xml:space="preserve"> The Global Times, a state-run news organization known for its nationalist and bellicose commentaries, issued a stronger reaction in an editorial, saying that </w:t>
      </w:r>
      <w:r w:rsidRPr="00A82F90">
        <w:rPr>
          <w:u w:val="single"/>
        </w:rPr>
        <w:t>Australia should be cautious about allowing the United States to use bases there to “harm China” and that it risked getting “caught in the cross-fire.”</w:t>
      </w:r>
      <w:r w:rsidRPr="00A82F90">
        <w:rPr>
          <w:sz w:val="14"/>
        </w:rPr>
        <w:t xml:space="preserve"> Analysts say </w:t>
      </w:r>
      <w:r w:rsidRPr="00A82F90">
        <w:rPr>
          <w:u w:val="single"/>
        </w:rPr>
        <w:t xml:space="preserve">that Chinese leaders </w:t>
      </w:r>
      <w:proofErr w:type="gramStart"/>
      <w:r w:rsidRPr="00A82F90">
        <w:rPr>
          <w:u w:val="single"/>
        </w:rPr>
        <w:t>have been caught</w:t>
      </w:r>
      <w:proofErr w:type="gramEnd"/>
      <w:r w:rsidRPr="00A82F90">
        <w:rPr>
          <w:u w:val="single"/>
        </w:rPr>
        <w:t xml:space="preserve"> off guard by what they view as an American campaign to stir up discontent in the region. China may have miscalculated in recent years by restating longstanding territorial claims that would give it broad sway over development rights in the South China Sea, they</w:t>
      </w:r>
      <w:r w:rsidRPr="00A82F90">
        <w:rPr>
          <w:sz w:val="14"/>
        </w:rPr>
        <w:t xml:space="preserve"> say. But they argue that </w:t>
      </w:r>
      <w:r w:rsidRPr="00A82F90">
        <w:rPr>
          <w:u w:val="single"/>
        </w:rPr>
        <w:t>Beijing has not sought to project military power far beyond its shores, and has repeatedly proposed to resolve territorial disputes through negotiations.</w:t>
      </w:r>
      <w:r w:rsidRPr="00A82F90">
        <w:rPr>
          <w:sz w:val="12"/>
          <w:u w:val="single"/>
        </w:rPr>
        <w:t xml:space="preserve"> </w:t>
      </w:r>
      <w:r w:rsidRPr="00A82F90">
        <w:rPr>
          <w:u w:val="single"/>
        </w:rPr>
        <w:t>The United States portrays itself as responding to a new Chinese assertiveness</w:t>
      </w:r>
      <w:r w:rsidRPr="00A82F90">
        <w:rPr>
          <w:sz w:val="14"/>
        </w:rPr>
        <w:t xml:space="preserve"> in the region that has alarmed core American allies. Secretary of State Hillary Rodham Clinton wrote a recent article in Foreign Policy laying out an expansive case for American involvement in Asia, and Defense Secretary Leon E. Panetta characterized China’s military development as lacking transparency and criticized its assertiveness in the regional waters. Mr. Obama reached out to China even as he announced the new troop deployment. “</w:t>
      </w:r>
      <w:r w:rsidRPr="00A82F90">
        <w:rPr>
          <w:u w:val="single"/>
        </w:rPr>
        <w:t>The notion that we fear China is mistaken; the notion that we are looking to exclude China is mistaken,”</w:t>
      </w:r>
      <w:r w:rsidRPr="00A82F90">
        <w:rPr>
          <w:sz w:val="14"/>
        </w:rPr>
        <w:t xml:space="preserve"> he said. The president said that China </w:t>
      </w:r>
      <w:proofErr w:type="gramStart"/>
      <w:r w:rsidRPr="00A82F90">
        <w:rPr>
          <w:sz w:val="14"/>
        </w:rPr>
        <w:t>would be welcomed</w:t>
      </w:r>
      <w:proofErr w:type="gramEnd"/>
      <w:r w:rsidRPr="00A82F90">
        <w:rPr>
          <w:sz w:val="14"/>
        </w:rPr>
        <w:t xml:space="preserve"> into the new trade pact if Beijing was willing to meet the free-trade standards for membership. But such standards would require China to let its currency rise in value, to better protect foreign producers’ intellectual property rights and to limit or end subsidies to state-owned companies, all of which would require a major overhaul of China’s economic development strategy.</w:t>
      </w:r>
    </w:p>
    <w:p w:rsidR="00966D5A" w:rsidRDefault="00966D5A" w:rsidP="00966D5A">
      <w:pPr>
        <w:rPr>
          <w:sz w:val="14"/>
        </w:rPr>
      </w:pPr>
    </w:p>
    <w:p w:rsidR="00966D5A" w:rsidRDefault="00966D5A" w:rsidP="00966D5A">
      <w:pPr>
        <w:rPr>
          <w:sz w:val="14"/>
        </w:rPr>
      </w:pPr>
    </w:p>
    <w:p w:rsidR="00966D5A" w:rsidRDefault="00966D5A" w:rsidP="00726B4D">
      <w:pPr>
        <w:pStyle w:val="Heading3"/>
      </w:pPr>
      <w:r>
        <w:lastRenderedPageBreak/>
        <w:t>Encirclement</w:t>
      </w:r>
    </w:p>
    <w:p w:rsidR="00966D5A" w:rsidRDefault="00966D5A" w:rsidP="00726B4D">
      <w:pPr>
        <w:pStyle w:val="Heading4"/>
      </w:pPr>
      <w:proofErr w:type="spellStart"/>
      <w:r>
        <w:t>Heg</w:t>
      </w:r>
      <w:proofErr w:type="spellEnd"/>
      <w:r>
        <w:t xml:space="preserve"> is perceived as encirclement</w:t>
      </w:r>
    </w:p>
    <w:p w:rsidR="00966D5A" w:rsidRDefault="00966D5A" w:rsidP="00966D5A">
      <w:pPr>
        <w:rPr>
          <w:rStyle w:val="Style13ptBold"/>
          <w:b w:val="0"/>
        </w:rPr>
      </w:pPr>
      <w:r>
        <w:rPr>
          <w:rStyle w:val="Style13ptBold"/>
        </w:rPr>
        <w:t>Kissinger, 2012 – Ph.D. and M.D. from Harvard University, American diplomat, political scientist, Nobel Peace Prize winner, National Security Advisor, Secretary of State under Presidents of the United States Nixon and Ford, sought after by future presidents, played a prominent role in US foreign policy, negotiated Paris Peace Accords, influential public figure, did I mention he received the Nobel Peace Prize, founder and chairman of Kissinger Associates (an international consulting firm)</w:t>
      </w:r>
    </w:p>
    <w:p w:rsidR="00966D5A" w:rsidRDefault="00966D5A" w:rsidP="00966D5A">
      <w:pPr>
        <w:rPr>
          <w:rStyle w:val="Style13ptBold"/>
          <w:b w:val="0"/>
        </w:rPr>
      </w:pPr>
      <w:r>
        <w:rPr>
          <w:rStyle w:val="Style13ptBold"/>
        </w:rPr>
        <w:t>[Henry, April 2012, “</w:t>
      </w:r>
      <w:r w:rsidRPr="00E1427A">
        <w:rPr>
          <w:rStyle w:val="Style13ptBold"/>
        </w:rPr>
        <w:t>The Future of U.S.-Chinese Relations: Conflict Is a Choice, Not a Necessity</w:t>
      </w:r>
      <w:r>
        <w:rPr>
          <w:rStyle w:val="Style13ptBold"/>
        </w:rPr>
        <w:t xml:space="preserve">” Foreign Affairs, Volume 91.2, </w:t>
      </w:r>
      <w:proofErr w:type="spellStart"/>
      <w:r>
        <w:rPr>
          <w:rStyle w:val="Style13ptBold"/>
        </w:rPr>
        <w:t>Proquest</w:t>
      </w:r>
      <w:proofErr w:type="spellEnd"/>
      <w:r>
        <w:rPr>
          <w:rStyle w:val="Style13ptBold"/>
        </w:rPr>
        <w:t>]//</w:t>
      </w:r>
      <w:proofErr w:type="spellStart"/>
      <w:r>
        <w:rPr>
          <w:rStyle w:val="Style13ptBold"/>
        </w:rPr>
        <w:t>SGarg</w:t>
      </w:r>
      <w:proofErr w:type="spellEnd"/>
    </w:p>
    <w:p w:rsidR="00966D5A" w:rsidRPr="003D1F14" w:rsidRDefault="00966D5A" w:rsidP="00966D5A">
      <w:pPr>
        <w:rPr>
          <w:u w:val="single"/>
        </w:rPr>
      </w:pPr>
      <w:r w:rsidRPr="003D1F14">
        <w:rPr>
          <w:u w:val="single"/>
        </w:rPr>
        <w:t xml:space="preserve">Just as Chinese influence in surrounding countries may spur fears of dominance, so efforts to pursue traditional American national interests </w:t>
      </w:r>
      <w:proofErr w:type="gramStart"/>
      <w:r w:rsidRPr="003D1F14">
        <w:rPr>
          <w:u w:val="single"/>
        </w:rPr>
        <w:t>can be perceived</w:t>
      </w:r>
      <w:proofErr w:type="gramEnd"/>
      <w:r w:rsidRPr="003D1F14">
        <w:rPr>
          <w:u w:val="single"/>
        </w:rPr>
        <w:t xml:space="preserve"> as a form of military encirclement.</w:t>
      </w:r>
      <w:r w:rsidRPr="00463537">
        <w:t xml:space="preserve"> Both sides must understand the nuances by which apparently traditional and apparently reasonable courses can evoke the deepest worries of the other. </w:t>
      </w:r>
      <w:r w:rsidRPr="003D1F14">
        <w:rPr>
          <w:u w:val="single"/>
        </w:rPr>
        <w:t>They should seek together to define the sphere in which their peaceful competition is circumscribed.</w:t>
      </w:r>
      <w:r w:rsidRPr="00463537">
        <w:t xml:space="preserve"> If that </w:t>
      </w:r>
      <w:proofErr w:type="gramStart"/>
      <w:r w:rsidRPr="00463537">
        <w:t>is managed</w:t>
      </w:r>
      <w:proofErr w:type="gramEnd"/>
      <w:r w:rsidRPr="00463537">
        <w:t xml:space="preserve"> wisely, </w:t>
      </w:r>
      <w:r w:rsidRPr="003D1F14">
        <w:rPr>
          <w:u w:val="single"/>
        </w:rPr>
        <w:t xml:space="preserve">both military confrontation and domination can be avoided; if not, escalating tension is inevitable. It is the task of diplomacy to discover this space, </w:t>
      </w:r>
      <w:r w:rsidRPr="00463537">
        <w:t xml:space="preserve">to expand it if possible, </w:t>
      </w:r>
      <w:r w:rsidRPr="003D1F14">
        <w:rPr>
          <w:u w:val="single"/>
        </w:rPr>
        <w:t xml:space="preserve">and to prevent the relationship from </w:t>
      </w:r>
      <w:proofErr w:type="gramStart"/>
      <w:r w:rsidRPr="003D1F14">
        <w:rPr>
          <w:u w:val="single"/>
        </w:rPr>
        <w:t>being overwhelmed</w:t>
      </w:r>
      <w:proofErr w:type="gramEnd"/>
      <w:r w:rsidRPr="003D1F14">
        <w:rPr>
          <w:u w:val="single"/>
        </w:rPr>
        <w:t xml:space="preserve"> by tactical and domestic imperatives.</w:t>
      </w:r>
    </w:p>
    <w:p w:rsidR="00966D5A" w:rsidRDefault="00966D5A" w:rsidP="00966D5A"/>
    <w:p w:rsidR="00966D5A" w:rsidRDefault="00966D5A" w:rsidP="00726B4D">
      <w:pPr>
        <w:pStyle w:val="Heading2"/>
      </w:pPr>
      <w:r>
        <w:lastRenderedPageBreak/>
        <w:t>War</w:t>
      </w:r>
    </w:p>
    <w:p w:rsidR="00966D5A" w:rsidRDefault="00966D5A" w:rsidP="00726B4D">
      <w:pPr>
        <w:pStyle w:val="Heading3"/>
      </w:pPr>
      <w:r>
        <w:lastRenderedPageBreak/>
        <w:t>Sino-US War Bad – Econ</w:t>
      </w:r>
    </w:p>
    <w:p w:rsidR="00966D5A" w:rsidRDefault="00966D5A" w:rsidP="00966D5A">
      <w:pPr>
        <w:pStyle w:val="Heading4"/>
      </w:pPr>
      <w:r>
        <w:t>US-China conflict is catastrophic – it damns the global economy</w:t>
      </w:r>
    </w:p>
    <w:p w:rsidR="00966D5A" w:rsidRDefault="00966D5A" w:rsidP="00966D5A">
      <w:pPr>
        <w:rPr>
          <w:rStyle w:val="Style13ptBold"/>
          <w:b w:val="0"/>
        </w:rPr>
      </w:pPr>
      <w:r>
        <w:rPr>
          <w:rStyle w:val="Style13ptBold"/>
        </w:rPr>
        <w:t xml:space="preserve">Kissinger, 2012 – Ph.D. and M.D. from Harvard University, </w:t>
      </w:r>
      <w:proofErr w:type="spellStart"/>
      <w:r>
        <w:rPr>
          <w:rStyle w:val="Style13ptBold"/>
        </w:rPr>
        <w:t>usAmerican</w:t>
      </w:r>
      <w:proofErr w:type="spellEnd"/>
      <w:r>
        <w:rPr>
          <w:rStyle w:val="Style13ptBold"/>
        </w:rPr>
        <w:t xml:space="preserve"> diplomat, political scientist, Nobel Peace Prize winner, National Security Advisor, Secretary of State under Presidents of the United States Nixon and Ford, sought after by future presidents, played a prominent role in US foreign policy, negotiated Paris Peace Accords, influential public figure, did I mention he received the Nobel Peace Prize, founder and chairman of Kissinger Associates (an international consulting firm)</w:t>
      </w:r>
    </w:p>
    <w:p w:rsidR="00966D5A" w:rsidRDefault="00966D5A" w:rsidP="00966D5A">
      <w:pPr>
        <w:rPr>
          <w:rStyle w:val="Style13ptBold"/>
          <w:b w:val="0"/>
        </w:rPr>
      </w:pPr>
      <w:r>
        <w:rPr>
          <w:rStyle w:val="Style13ptBold"/>
        </w:rPr>
        <w:t>[Henry, April 2012, “</w:t>
      </w:r>
      <w:r w:rsidRPr="00E1427A">
        <w:rPr>
          <w:rStyle w:val="Style13ptBold"/>
        </w:rPr>
        <w:t>The Future of U.S.-Chinese Relations: Conflict Is a Choice, Not a Necessity</w:t>
      </w:r>
      <w:r>
        <w:rPr>
          <w:rStyle w:val="Style13ptBold"/>
        </w:rPr>
        <w:t xml:space="preserve">” Foreign Affairs, Volume 91.2, </w:t>
      </w:r>
      <w:proofErr w:type="spellStart"/>
      <w:r>
        <w:rPr>
          <w:rStyle w:val="Style13ptBold"/>
        </w:rPr>
        <w:t>Proquest</w:t>
      </w:r>
      <w:proofErr w:type="spellEnd"/>
      <w:r>
        <w:rPr>
          <w:rStyle w:val="Style13ptBold"/>
        </w:rPr>
        <w:t>]//</w:t>
      </w:r>
      <w:proofErr w:type="spellStart"/>
      <w:r>
        <w:rPr>
          <w:rStyle w:val="Style13ptBold"/>
        </w:rPr>
        <w:t>SGarg</w:t>
      </w:r>
      <w:proofErr w:type="spellEnd"/>
    </w:p>
    <w:p w:rsidR="00966D5A" w:rsidRPr="00F41EC2" w:rsidRDefault="00966D5A" w:rsidP="00966D5A">
      <w:pPr>
        <w:rPr>
          <w:b/>
          <w:u w:val="single"/>
        </w:rPr>
      </w:pPr>
      <w:r w:rsidRPr="00463537">
        <w:t xml:space="preserve">If challenged, </w:t>
      </w:r>
      <w:r w:rsidRPr="00F41EC2">
        <w:rPr>
          <w:u w:val="single"/>
        </w:rPr>
        <w:t xml:space="preserve">the United States will do what it must to preserve its security. </w:t>
      </w:r>
      <w:r w:rsidRPr="00463537">
        <w:t xml:space="preserve">But it should not adopt confrontation as a strategy of choice. </w:t>
      </w:r>
      <w:r w:rsidRPr="00F41EC2">
        <w:rPr>
          <w:u w:val="single"/>
        </w:rPr>
        <w:t>In China, the United States would encounter an adversary skilled over the centuries in using prolonged conflict as a strategy and whose doctrine emphasizes the psychological exhaustion of the opponent</w:t>
      </w:r>
      <w:r w:rsidRPr="00463537">
        <w:t xml:space="preserve">. In an actual conflict, </w:t>
      </w:r>
      <w:r w:rsidRPr="00F41EC2">
        <w:rPr>
          <w:b/>
          <w:u w:val="single"/>
        </w:rPr>
        <w:t xml:space="preserve">both sides possess the capabilities and the ingenuity to inflict catastrophic damage on each other. </w:t>
      </w:r>
      <w:r w:rsidRPr="00463537">
        <w:t xml:space="preserve">By the time any such hypothetical conflagration drew to a close, </w:t>
      </w:r>
      <w:r w:rsidRPr="00F41EC2">
        <w:rPr>
          <w:u w:val="single"/>
        </w:rPr>
        <w:t xml:space="preserve">all participants </w:t>
      </w:r>
      <w:proofErr w:type="gramStart"/>
      <w:r w:rsidRPr="00F41EC2">
        <w:rPr>
          <w:u w:val="single"/>
        </w:rPr>
        <w:t>would be left</w:t>
      </w:r>
      <w:proofErr w:type="gramEnd"/>
      <w:r w:rsidRPr="00F41EC2">
        <w:rPr>
          <w:u w:val="single"/>
        </w:rPr>
        <w:t xml:space="preserve"> exhausted and debilitated. </w:t>
      </w:r>
      <w:r w:rsidRPr="00F41EC2">
        <w:rPr>
          <w:b/>
          <w:u w:val="single"/>
        </w:rPr>
        <w:t>They would then be obliged to</w:t>
      </w:r>
      <w:r w:rsidRPr="00F41EC2">
        <w:rPr>
          <w:u w:val="single"/>
        </w:rPr>
        <w:t xml:space="preserve"> face</w:t>
      </w:r>
      <w:r w:rsidRPr="00463537">
        <w:t xml:space="preserve"> anew </w:t>
      </w:r>
      <w:r w:rsidRPr="00F41EC2">
        <w:rPr>
          <w:u w:val="single"/>
        </w:rPr>
        <w:t xml:space="preserve">the very task that confronts them today: the </w:t>
      </w:r>
      <w:r w:rsidRPr="00F41EC2">
        <w:rPr>
          <w:b/>
          <w:u w:val="single"/>
        </w:rPr>
        <w:t>constructi</w:t>
      </w:r>
      <w:r w:rsidRPr="00F41EC2">
        <w:rPr>
          <w:u w:val="single"/>
        </w:rPr>
        <w:t xml:space="preserve">on of </w:t>
      </w:r>
      <w:r w:rsidRPr="00F41EC2">
        <w:rPr>
          <w:b/>
          <w:u w:val="single"/>
        </w:rPr>
        <w:t>an international order in which both countries are significant components</w:t>
      </w:r>
      <w:r w:rsidRPr="00F41EC2">
        <w:rPr>
          <w:b/>
          <w:sz w:val="16"/>
        </w:rPr>
        <w:t>.</w:t>
      </w:r>
      <w:r w:rsidRPr="00463537">
        <w:t xml:space="preserve"> The blueprints for containment drawn from Cold War strategies used by both sides against an expansionist Soviet Union do not apply to current conditions</w:t>
      </w:r>
      <w:r w:rsidRPr="00F41EC2">
        <w:rPr>
          <w:u w:val="single"/>
        </w:rPr>
        <w:t xml:space="preserve">. </w:t>
      </w:r>
      <w:r w:rsidRPr="00463537">
        <w:t xml:space="preserve">The economy of the Soviet Union was weak (except for military production) and did not affect the global economy. Once China broke off ties and ejected Soviet advisers, few countries except those forcibly absorbed into the Soviet orbit had a major stake in their economic relationship with Moscow. </w:t>
      </w:r>
      <w:r w:rsidRPr="00F41EC2">
        <w:rPr>
          <w:u w:val="single"/>
        </w:rPr>
        <w:t xml:space="preserve">Contemporary China, by contrast, is a dynamic factor in the world economy. It is a principal trading partner of all its neighbors and most of the Western industrial powers, including the United States. </w:t>
      </w:r>
      <w:r w:rsidRPr="00F41EC2">
        <w:rPr>
          <w:b/>
          <w:u w:val="single"/>
        </w:rPr>
        <w:t>A prolonged confrontation between China and the United States would alter the world economy with unsettling</w:t>
      </w:r>
      <w:r w:rsidRPr="00F41EC2">
        <w:rPr>
          <w:b/>
          <w:sz w:val="12"/>
          <w:u w:val="single"/>
        </w:rPr>
        <w:t xml:space="preserve"> </w:t>
      </w:r>
      <w:r w:rsidRPr="00F41EC2">
        <w:rPr>
          <w:b/>
          <w:u w:val="single"/>
        </w:rPr>
        <w:t>consequences for all.</w:t>
      </w:r>
    </w:p>
    <w:p w:rsidR="00966D5A" w:rsidRDefault="00966D5A" w:rsidP="00966D5A"/>
    <w:p w:rsidR="00966D5A" w:rsidRPr="00E6410D" w:rsidRDefault="00966D5A" w:rsidP="00966D5A"/>
    <w:p w:rsidR="00966D5A" w:rsidRDefault="00966D5A" w:rsidP="00726B4D"/>
    <w:p w:rsidR="00966D5A" w:rsidRDefault="00966D5A" w:rsidP="00966D5A"/>
    <w:p w:rsidR="00966D5A" w:rsidRPr="00CB51F7" w:rsidRDefault="00966D5A" w:rsidP="00966D5A"/>
    <w:p w:rsidR="00966D5A" w:rsidRDefault="00966D5A" w:rsidP="0089476C">
      <w:pPr>
        <w:pStyle w:val="Heading2"/>
      </w:pPr>
      <w:r>
        <w:lastRenderedPageBreak/>
        <w:t>**</w:t>
      </w:r>
      <w:r w:rsidR="0089476C">
        <w:t>AFF</w:t>
      </w:r>
      <w:r>
        <w:t xml:space="preserve"> </w:t>
      </w:r>
      <w:r w:rsidR="0089476C">
        <w:t xml:space="preserve">Answers </w:t>
      </w:r>
      <w:r>
        <w:t xml:space="preserve">– </w:t>
      </w:r>
      <w:r w:rsidR="0089476C">
        <w:t>China</w:t>
      </w:r>
      <w:r>
        <w:t>**</w:t>
      </w:r>
    </w:p>
    <w:p w:rsidR="00966D5A" w:rsidRDefault="0089476C" w:rsidP="00726B4D">
      <w:pPr>
        <w:pStyle w:val="Heading2"/>
      </w:pPr>
      <w:r>
        <w:lastRenderedPageBreak/>
        <w:t>General</w:t>
      </w:r>
    </w:p>
    <w:p w:rsidR="00966D5A" w:rsidRDefault="00966D5A" w:rsidP="00726B4D">
      <w:pPr>
        <w:pStyle w:val="Heading3"/>
      </w:pPr>
      <w:r>
        <w:lastRenderedPageBreak/>
        <w:t xml:space="preserve">No </w:t>
      </w:r>
      <w:proofErr w:type="spellStart"/>
      <w:r>
        <w:t>Heg</w:t>
      </w:r>
      <w:proofErr w:type="spellEnd"/>
      <w:r>
        <w:t xml:space="preserve"> - Yuan</w:t>
      </w:r>
    </w:p>
    <w:p w:rsidR="00966D5A" w:rsidRDefault="00966D5A" w:rsidP="00966D5A">
      <w:pPr>
        <w:pStyle w:val="Heading4"/>
      </w:pPr>
      <w:r>
        <w:t xml:space="preserve">Can’t equate growth with power – the Yuan being internationalized is a </w:t>
      </w:r>
      <w:proofErr w:type="spellStart"/>
      <w:r>
        <w:t>prereq</w:t>
      </w:r>
      <w:proofErr w:type="spellEnd"/>
    </w:p>
    <w:p w:rsidR="00966D5A" w:rsidRPr="00546F51" w:rsidRDefault="00966D5A" w:rsidP="00966D5A">
      <w:pPr>
        <w:rPr>
          <w:rStyle w:val="Style13ptBold"/>
          <w:b w:val="0"/>
        </w:rPr>
      </w:pPr>
      <w:r>
        <w:rPr>
          <w:rStyle w:val="Style13ptBold"/>
        </w:rPr>
        <w:t xml:space="preserve">Fox, 2014 – Major, US Air Force, </w:t>
      </w:r>
      <w:r w:rsidRPr="00546F51">
        <w:rPr>
          <w:rStyle w:val="Style13ptBold"/>
        </w:rPr>
        <w:t xml:space="preserve">MA </w:t>
      </w:r>
      <w:r>
        <w:rPr>
          <w:rStyle w:val="Style13ptBold"/>
        </w:rPr>
        <w:t xml:space="preserve">in Strategic Intelligence and Defense Studies, </w:t>
      </w:r>
      <w:r w:rsidRPr="00546F51">
        <w:rPr>
          <w:rStyle w:val="Style13ptBold"/>
        </w:rPr>
        <w:t xml:space="preserve">American Public University </w:t>
      </w:r>
      <w:r>
        <w:rPr>
          <w:rStyle w:val="Style13ptBold"/>
        </w:rPr>
        <w:t>&amp;</w:t>
      </w:r>
      <w:r w:rsidRPr="00546F51">
        <w:rPr>
          <w:rStyle w:val="Style13ptBold"/>
        </w:rPr>
        <w:t xml:space="preserve"> King’s College London</w:t>
      </w:r>
    </w:p>
    <w:p w:rsidR="00966D5A" w:rsidRDefault="00966D5A" w:rsidP="00966D5A">
      <w:r>
        <w:t xml:space="preserve">[Heather, </w:t>
      </w:r>
      <w:proofErr w:type="gramStart"/>
      <w:r>
        <w:t>Spring</w:t>
      </w:r>
      <w:proofErr w:type="gramEnd"/>
      <w:r>
        <w:t xml:space="preserve"> 2014, “</w:t>
      </w:r>
      <w:r w:rsidRPr="00546F51">
        <w:t>China: An Unlikely Economic Hegemon</w:t>
      </w:r>
      <w:r>
        <w:t xml:space="preserve">” </w:t>
      </w:r>
      <w:r w:rsidRPr="00546F51">
        <w:t>Strategic Studies Quarterly</w:t>
      </w:r>
      <w:r>
        <w:t>]//</w:t>
      </w:r>
      <w:proofErr w:type="spellStart"/>
      <w:r>
        <w:t>SGarg</w:t>
      </w:r>
      <w:proofErr w:type="spellEnd"/>
    </w:p>
    <w:p w:rsidR="00966D5A" w:rsidRPr="00463537" w:rsidRDefault="00966D5A" w:rsidP="00966D5A">
      <w:r w:rsidRPr="00820066">
        <w:rPr>
          <w:u w:val="single"/>
        </w:rPr>
        <w:t>In the event these predictions are correct and China’s GDP surpasses that of the United States between 2020 and 2040, having a larger GDP does not necessarily bestow the title “hegemon” to China</w:t>
      </w:r>
      <w:r w:rsidRPr="00463537">
        <w:t>. One can argue the legitimacy of referring to China as an economic hegemon if the US dollar and European Union euro are still the leading international currencies and China has only risen to this status by playing outside the rules by which other trading nations abide</w:t>
      </w:r>
      <w:r w:rsidRPr="00820066">
        <w:rPr>
          <w:u w:val="single"/>
        </w:rPr>
        <w:t>. China will certainly be powerful, but without control of the dominant international currency</w:t>
      </w:r>
      <w:r w:rsidRPr="00820066">
        <w:rPr>
          <w:sz w:val="12"/>
          <w:u w:val="single"/>
        </w:rPr>
        <w:t xml:space="preserve"> </w:t>
      </w:r>
      <w:r w:rsidRPr="00820066">
        <w:rPr>
          <w:u w:val="single"/>
        </w:rPr>
        <w:t>and faced with potentially constant global pressure to change practices, its leadership and influence will be significantly limited.</w:t>
      </w:r>
      <w:r w:rsidRPr="00463537">
        <w:t xml:space="preserve"> China’s </w:t>
      </w:r>
      <w:r w:rsidRPr="00820066">
        <w:rPr>
          <w:u w:val="single"/>
        </w:rPr>
        <w:t>massive reserves and rising GDP may provide economic power, but the practices it will have to use to get to this predicted position certainly are not those of a leader.</w:t>
      </w:r>
      <w:r w:rsidRPr="00463537">
        <w:t xml:space="preserve"> Even if China’s GDP does lead the world, </w:t>
      </w:r>
      <w:r w:rsidRPr="00820066">
        <w:rPr>
          <w:u w:val="single"/>
        </w:rPr>
        <w:t xml:space="preserve">so long as the </w:t>
      </w:r>
      <w:proofErr w:type="spellStart"/>
      <w:r w:rsidRPr="00820066">
        <w:rPr>
          <w:u w:val="single"/>
        </w:rPr>
        <w:t>yuan</w:t>
      </w:r>
      <w:proofErr w:type="spellEnd"/>
      <w:r w:rsidRPr="00820066">
        <w:rPr>
          <w:u w:val="single"/>
        </w:rPr>
        <w:t xml:space="preserve"> is not completely free nor the leading global reserve currency and China uses unfair practices</w:t>
      </w:r>
      <w:r w:rsidRPr="00463537">
        <w:t xml:space="preserve"> to gain an advantage</w:t>
      </w:r>
      <w:r w:rsidRPr="00820066">
        <w:rPr>
          <w:u w:val="single"/>
        </w:rPr>
        <w:t>, it will not be the global economic hegemon</w:t>
      </w:r>
      <w:r w:rsidRPr="00463537">
        <w:t xml:space="preserve">. For these and other reasons, such as high raw material con- </w:t>
      </w:r>
      <w:proofErr w:type="spellStart"/>
      <w:r w:rsidRPr="00463537">
        <w:t>sumption</w:t>
      </w:r>
      <w:proofErr w:type="spellEnd"/>
      <w:r w:rsidRPr="00463537">
        <w:t xml:space="preserve"> and lack of soft power, David </w:t>
      </w:r>
      <w:proofErr w:type="spellStart"/>
      <w:r w:rsidRPr="00463537">
        <w:t>Shambaugh</w:t>
      </w:r>
      <w:proofErr w:type="spellEnd"/>
      <w:r w:rsidRPr="00463537">
        <w:t xml:space="preserve"> refers to China as a “partial power” having broad but not necessarily deep global power to influence. “</w:t>
      </w:r>
      <w:r w:rsidRPr="00820066">
        <w:rPr>
          <w:u w:val="single"/>
        </w:rPr>
        <w:t>China is a global actor without (</w:t>
      </w:r>
      <w:r w:rsidRPr="00463537">
        <w:t xml:space="preserve">yet) </w:t>
      </w:r>
      <w:r w:rsidRPr="00820066">
        <w:rPr>
          <w:u w:val="single"/>
        </w:rPr>
        <w:t>being a true global power—the distinction being that true global powers influence other nations and events. Merely having a global presence does not equal having global power unless a nation influences events in a particular region or realm</w:t>
      </w:r>
      <w:r w:rsidRPr="00463537">
        <w:t>.”16</w:t>
      </w:r>
    </w:p>
    <w:p w:rsidR="00966D5A" w:rsidRDefault="00966D5A" w:rsidP="00966D5A"/>
    <w:p w:rsidR="00966D5A" w:rsidRPr="003C1E93" w:rsidRDefault="00966D5A" w:rsidP="00966D5A"/>
    <w:p w:rsidR="00966D5A" w:rsidRDefault="00966D5A" w:rsidP="00726B4D">
      <w:pPr>
        <w:pStyle w:val="Heading3"/>
      </w:pPr>
      <w:proofErr w:type="spellStart"/>
      <w:r>
        <w:lastRenderedPageBreak/>
        <w:t>Ev</w:t>
      </w:r>
      <w:proofErr w:type="spellEnd"/>
      <w:r>
        <w:t xml:space="preserve"> is Hype</w:t>
      </w:r>
    </w:p>
    <w:p w:rsidR="00966D5A" w:rsidRDefault="00966D5A" w:rsidP="00966D5A">
      <w:pPr>
        <w:pStyle w:val="Heading4"/>
      </w:pPr>
      <w:r>
        <w:t xml:space="preserve">Their econ </w:t>
      </w:r>
      <w:proofErr w:type="spellStart"/>
      <w:proofErr w:type="gramStart"/>
      <w:r>
        <w:t>ev</w:t>
      </w:r>
      <w:proofErr w:type="spellEnd"/>
      <w:proofErr w:type="gramEnd"/>
      <w:r>
        <w:t xml:space="preserve"> is hype – China has to deal with domestic issues first…and there are a lot of them</w:t>
      </w:r>
    </w:p>
    <w:p w:rsidR="0089476C" w:rsidRPr="0089476C" w:rsidRDefault="0089476C" w:rsidP="0089476C">
      <w:r w:rsidRPr="0089476C">
        <w:rPr>
          <w:rStyle w:val="Style13ptBold"/>
        </w:rPr>
        <w:t>Kissinger, 2012</w:t>
      </w:r>
      <w:r w:rsidRPr="0089476C">
        <w:t xml:space="preserve"> – Ph.D. and M.D. from Harvard University, </w:t>
      </w:r>
      <w:proofErr w:type="spellStart"/>
      <w:r w:rsidRPr="0089476C">
        <w:t>usAmerican</w:t>
      </w:r>
      <w:proofErr w:type="spellEnd"/>
      <w:r w:rsidRPr="0089476C">
        <w:t xml:space="preserve"> diplomat, political scientist, Nobel Peace Prize winner, National Security Advisor, Secretary of State under Presidents of the United States Nixon and Ford, sought after by future presidents, played a prominent role in US foreign policy, negotiated Paris Peace Accords, influential public figure, did I mention he received the Nobel Peace Prize, founder and chairman of Kissinger Associates (an international consulting firm)</w:t>
      </w:r>
    </w:p>
    <w:p w:rsidR="0089476C" w:rsidRPr="0089476C" w:rsidRDefault="0089476C" w:rsidP="0089476C">
      <w:r w:rsidRPr="0089476C">
        <w:t xml:space="preserve">[Henry, April 2012, “The Future of U.S.-Chinese Relations: Conflict Is a Choice, Not a Necessity” Foreign Affairs, Volume 91.2, </w:t>
      </w:r>
      <w:proofErr w:type="spellStart"/>
      <w:r w:rsidRPr="0089476C">
        <w:t>Proquest</w:t>
      </w:r>
      <w:proofErr w:type="spellEnd"/>
      <w:r w:rsidRPr="0089476C">
        <w:t>]//</w:t>
      </w:r>
      <w:proofErr w:type="spellStart"/>
      <w:r w:rsidRPr="0089476C">
        <w:t>SGarg</w:t>
      </w:r>
      <w:proofErr w:type="spellEnd"/>
    </w:p>
    <w:p w:rsidR="00966D5A" w:rsidRPr="00AB371E" w:rsidRDefault="00966D5A" w:rsidP="00966D5A">
      <w:pPr>
        <w:rPr>
          <w:u w:val="single"/>
        </w:rPr>
      </w:pPr>
      <w:r w:rsidRPr="00AB371E">
        <w:rPr>
          <w:u w:val="single"/>
        </w:rPr>
        <w:t>China can find reassurance in its own record of endurance and in the fact that no U.S. administration has ever sought to alter the reality of China as one of the world's major states, economies, and civilizations</w:t>
      </w:r>
      <w:r w:rsidRPr="00463537">
        <w:t xml:space="preserve">. Americans would do well to remember that even </w:t>
      </w:r>
      <w:r w:rsidRPr="00AB371E">
        <w:rPr>
          <w:u w:val="single"/>
        </w:rPr>
        <w:t xml:space="preserve">when China's </w:t>
      </w:r>
      <w:proofErr w:type="spellStart"/>
      <w:r w:rsidRPr="00AB371E">
        <w:rPr>
          <w:u w:val="single"/>
        </w:rPr>
        <w:t>gdp</w:t>
      </w:r>
      <w:proofErr w:type="spellEnd"/>
      <w:r w:rsidRPr="00AB371E">
        <w:rPr>
          <w:u w:val="single"/>
        </w:rPr>
        <w:t xml:space="preserve"> is equal to that of the United States, it will need to be distributed over a population that is four times as large, aging, and engaged in complex domestic</w:t>
      </w:r>
      <w:r w:rsidRPr="00AB371E">
        <w:rPr>
          <w:sz w:val="12"/>
          <w:u w:val="single"/>
        </w:rPr>
        <w:t xml:space="preserve"> </w:t>
      </w:r>
      <w:r w:rsidRPr="00AB371E">
        <w:rPr>
          <w:u w:val="single"/>
        </w:rPr>
        <w:t xml:space="preserve">transformations occasioned by China's growth and </w:t>
      </w:r>
      <w:proofErr w:type="spellStart"/>
      <w:r w:rsidRPr="00AB371E">
        <w:rPr>
          <w:u w:val="single"/>
        </w:rPr>
        <w:t>urbanization.The</w:t>
      </w:r>
      <w:proofErr w:type="spellEnd"/>
      <w:r w:rsidRPr="00AB371E">
        <w:rPr>
          <w:u w:val="single"/>
        </w:rPr>
        <w:t xml:space="preserve"> practical consequence is that a great deal of China's energy will still be devoted to domestic needs.</w:t>
      </w:r>
    </w:p>
    <w:p w:rsidR="00966D5A" w:rsidRDefault="00966D5A" w:rsidP="00966D5A"/>
    <w:p w:rsidR="00966D5A" w:rsidRDefault="00966D5A" w:rsidP="00726B4D">
      <w:pPr>
        <w:pStyle w:val="Heading3"/>
      </w:pPr>
      <w:r>
        <w:lastRenderedPageBreak/>
        <w:t>Structural Issues</w:t>
      </w:r>
    </w:p>
    <w:p w:rsidR="00966D5A" w:rsidRDefault="00966D5A" w:rsidP="00966D5A">
      <w:pPr>
        <w:pStyle w:val="Heading4"/>
      </w:pPr>
      <w:r>
        <w:t xml:space="preserve">Increasing Chinese economy doesn’t mean Chinese </w:t>
      </w:r>
      <w:proofErr w:type="spellStart"/>
      <w:r>
        <w:t>heg</w:t>
      </w:r>
      <w:proofErr w:type="spellEnd"/>
      <w:r>
        <w:t xml:space="preserve"> – there are too many structural issues – intervention is comparably worse</w:t>
      </w:r>
    </w:p>
    <w:p w:rsidR="0089476C" w:rsidRPr="0089476C" w:rsidRDefault="0089476C" w:rsidP="0089476C">
      <w:r w:rsidRPr="0089476C">
        <w:rPr>
          <w:rStyle w:val="Style13ptBold"/>
        </w:rPr>
        <w:t>Kissinger, 2012</w:t>
      </w:r>
      <w:r w:rsidRPr="0089476C">
        <w:t xml:space="preserve"> – Ph.D. and M.D. from Harvard University, </w:t>
      </w:r>
      <w:proofErr w:type="spellStart"/>
      <w:r w:rsidRPr="0089476C">
        <w:t>usAmerican</w:t>
      </w:r>
      <w:proofErr w:type="spellEnd"/>
      <w:r w:rsidRPr="0089476C">
        <w:t xml:space="preserve"> diplomat, political scientist, Nobel Peace Prize winner, National Security Advisor, Secretary of State under Presidents of the United States Nixon and Ford, sought after by future presidents, played a prominent role in US foreign policy, negotiated Paris Peace Accords, influential public figure, did I mention he received the Nobel Peace Prize, founder and chairman of Kissinger Associates (an international consulting firm)</w:t>
      </w:r>
    </w:p>
    <w:p w:rsidR="0089476C" w:rsidRPr="0089476C" w:rsidRDefault="0089476C" w:rsidP="0089476C">
      <w:r w:rsidRPr="0089476C">
        <w:t xml:space="preserve">[Henry, April 2012, “The Future of U.S.-Chinese Relations: Conflict Is a Choice, Not a Necessity” Foreign Affairs, Volume 91.2, </w:t>
      </w:r>
      <w:proofErr w:type="spellStart"/>
      <w:r w:rsidRPr="0089476C">
        <w:t>Proquest</w:t>
      </w:r>
      <w:proofErr w:type="spellEnd"/>
      <w:r w:rsidRPr="0089476C">
        <w:t>]//</w:t>
      </w:r>
      <w:proofErr w:type="spellStart"/>
      <w:r w:rsidRPr="0089476C">
        <w:t>SGarg</w:t>
      </w:r>
      <w:proofErr w:type="spellEnd"/>
    </w:p>
    <w:p w:rsidR="00966D5A" w:rsidRPr="00F41EC2" w:rsidRDefault="00966D5A" w:rsidP="00966D5A">
      <w:pPr>
        <w:rPr>
          <w:b/>
          <w:u w:val="single"/>
        </w:rPr>
      </w:pPr>
      <w:r w:rsidRPr="00F41EC2">
        <w:rPr>
          <w:u w:val="single"/>
        </w:rPr>
        <w:t>All these developments will further complicate the challenges of China's governmental transition starting in 2012</w:t>
      </w:r>
      <w:r w:rsidRPr="00463537">
        <w:t xml:space="preserve">, in which the presidency; the vice-presidency; the considerable majority of the positions in China's Politburo, State Council, and Central Military Commission; and </w:t>
      </w:r>
      <w:r w:rsidRPr="00F41EC2">
        <w:rPr>
          <w:u w:val="single"/>
        </w:rPr>
        <w:t xml:space="preserve">thousands of other key national and provincial posts will be staffed with new appointees. </w:t>
      </w:r>
      <w:r w:rsidRPr="00463537">
        <w:t xml:space="preserve">The new leadership group will consist, for the most part, of members of the first Chinese generation in a century and a half to have lived all their lives in a country at peace. </w:t>
      </w:r>
      <w:r w:rsidRPr="00F41EC2">
        <w:rPr>
          <w:u w:val="single"/>
        </w:rPr>
        <w:t>Its primary challenge will be finding a way to deal with a society revolutionized by changing economic conditions, unprecedented and rapidly expanding technologies of communication, a tenuous global economy, and the migration of hundreds of millions of people from China's countryside to its cities</w:t>
      </w:r>
      <w:r w:rsidRPr="00463537">
        <w:t xml:space="preserve">. The model of government that emerges will likely be a synthesis of modern ideas and traditional Chinese political and cultural concepts, and the quest for that synthesis will provide the ongoing drama of China's evolution. </w:t>
      </w:r>
      <w:r w:rsidRPr="00F41EC2">
        <w:rPr>
          <w:u w:val="single"/>
        </w:rPr>
        <w:t xml:space="preserve">These social and political transformations are bound to </w:t>
      </w:r>
      <w:proofErr w:type="gramStart"/>
      <w:r w:rsidRPr="00F41EC2">
        <w:rPr>
          <w:u w:val="single"/>
        </w:rPr>
        <w:t>be followed</w:t>
      </w:r>
      <w:proofErr w:type="gramEnd"/>
      <w:r w:rsidRPr="00F41EC2">
        <w:rPr>
          <w:u w:val="single"/>
        </w:rPr>
        <w:t xml:space="preserve"> with interest and hope in the United States. Direct American intervention would be neither wise nor productive</w:t>
      </w:r>
      <w:r w:rsidRPr="00463537">
        <w:t xml:space="preserve">. The United States will, as it should, continue to make its views known on human rights issues and individual cases. And its day-to-day conduct will express its national preference for democratic principles. But </w:t>
      </w:r>
      <w:r w:rsidRPr="00F41EC2">
        <w:rPr>
          <w:b/>
          <w:u w:val="single"/>
        </w:rPr>
        <w:t>a systematic project to transform China's institutions</w:t>
      </w:r>
      <w:r w:rsidRPr="00F41EC2">
        <w:rPr>
          <w:u w:val="single"/>
        </w:rPr>
        <w:t xml:space="preserve"> by diplomatic pressure and economic sanctions is likely to </w:t>
      </w:r>
      <w:r w:rsidRPr="00F41EC2">
        <w:rPr>
          <w:b/>
          <w:u w:val="single"/>
        </w:rPr>
        <w:t xml:space="preserve">backfire and isolate the very liberals it </w:t>
      </w:r>
      <w:proofErr w:type="gramStart"/>
      <w:r w:rsidRPr="00F41EC2">
        <w:rPr>
          <w:b/>
          <w:u w:val="single"/>
        </w:rPr>
        <w:t>is intended</w:t>
      </w:r>
      <w:proofErr w:type="gramEnd"/>
      <w:r w:rsidRPr="00F41EC2">
        <w:rPr>
          <w:b/>
          <w:u w:val="single"/>
        </w:rPr>
        <w:t xml:space="preserve"> to assist. In China, </w:t>
      </w:r>
      <w:proofErr w:type="gramStart"/>
      <w:r w:rsidRPr="00F41EC2">
        <w:rPr>
          <w:b/>
          <w:u w:val="single"/>
        </w:rPr>
        <w:t>it would be interpreted by a considerable majority through the lens of nationalism, recalling earlier eras of foreign intervention</w:t>
      </w:r>
      <w:proofErr w:type="gramEnd"/>
      <w:r w:rsidRPr="00F41EC2">
        <w:rPr>
          <w:b/>
          <w:u w:val="single"/>
        </w:rPr>
        <w:t>.</w:t>
      </w:r>
    </w:p>
    <w:p w:rsidR="00966D5A" w:rsidRDefault="00966D5A" w:rsidP="00966D5A"/>
    <w:p w:rsidR="00966D5A" w:rsidRPr="003470D9" w:rsidRDefault="00966D5A" w:rsidP="00966D5A"/>
    <w:p w:rsidR="00966D5A" w:rsidRDefault="00966D5A" w:rsidP="00966D5A"/>
    <w:p w:rsidR="00966D5A" w:rsidRPr="00CE4102" w:rsidRDefault="00966D5A" w:rsidP="00966D5A"/>
    <w:p w:rsidR="00966D5A" w:rsidRPr="003C1E93" w:rsidRDefault="00966D5A" w:rsidP="00726B4D">
      <w:pPr>
        <w:pStyle w:val="Heading3"/>
      </w:pPr>
      <w:proofErr w:type="spellStart"/>
      <w:r>
        <w:lastRenderedPageBreak/>
        <w:t>Heg</w:t>
      </w:r>
      <w:proofErr w:type="spellEnd"/>
      <w:r>
        <w:t xml:space="preserve"> Resilient in Asia</w:t>
      </w:r>
    </w:p>
    <w:p w:rsidR="00966D5A" w:rsidRDefault="00966D5A" w:rsidP="00966D5A">
      <w:pPr>
        <w:pStyle w:val="Heading4"/>
      </w:pPr>
      <w:proofErr w:type="spellStart"/>
      <w:r>
        <w:t>Soare</w:t>
      </w:r>
      <w:proofErr w:type="spellEnd"/>
      <w:r>
        <w:t xml:space="preserve"> concludes </w:t>
      </w:r>
      <w:proofErr w:type="spellStart"/>
      <w:r>
        <w:t>aff</w:t>
      </w:r>
      <w:proofErr w:type="spellEnd"/>
      <w:r>
        <w:t xml:space="preserve"> – US </w:t>
      </w:r>
      <w:proofErr w:type="spellStart"/>
      <w:r>
        <w:t>heg</w:t>
      </w:r>
      <w:proofErr w:type="spellEnd"/>
      <w:r>
        <w:t xml:space="preserve"> is resilient </w:t>
      </w:r>
    </w:p>
    <w:p w:rsidR="00966D5A" w:rsidRDefault="00966D5A" w:rsidP="00966D5A">
      <w:proofErr w:type="spellStart"/>
      <w:r>
        <w:rPr>
          <w:rStyle w:val="Style13ptBold"/>
        </w:rPr>
        <w:t>Soare</w:t>
      </w:r>
      <w:proofErr w:type="spellEnd"/>
      <w:r>
        <w:rPr>
          <w:rStyle w:val="Style13ptBold"/>
        </w:rPr>
        <w:t>, 2013 - Ph.D. in Political Sciences &amp; International Relations, National School of Political Studies and Public Administration in Bucharest and</w:t>
      </w:r>
      <w:r w:rsidRPr="00E37EA6">
        <w:t xml:space="preserve"> researcher with the Institute for Political Studies of Defense and </w:t>
      </w:r>
      <w:proofErr w:type="spellStart"/>
      <w:r>
        <w:t>Mili</w:t>
      </w:r>
      <w:proofErr w:type="spellEnd"/>
      <w:r>
        <w:t xml:space="preserve">- </w:t>
      </w:r>
      <w:proofErr w:type="spellStart"/>
      <w:r>
        <w:t>tary</w:t>
      </w:r>
      <w:proofErr w:type="spellEnd"/>
      <w:r>
        <w:t xml:space="preserve"> History in Bucharest</w:t>
      </w:r>
    </w:p>
    <w:p w:rsidR="00966D5A" w:rsidRPr="003F118E" w:rsidRDefault="00966D5A" w:rsidP="00966D5A">
      <w:r>
        <w:t>[</w:t>
      </w:r>
      <w:proofErr w:type="spellStart"/>
      <w:r>
        <w:t>Simona</w:t>
      </w:r>
      <w:proofErr w:type="spellEnd"/>
      <w:r>
        <w:t>, “</w:t>
      </w:r>
      <w:r w:rsidRPr="003F118E">
        <w:t xml:space="preserve">Looking </w:t>
      </w:r>
      <w:proofErr w:type="gramStart"/>
      <w:r w:rsidRPr="003F118E">
        <w:t>Through</w:t>
      </w:r>
      <w:proofErr w:type="gramEnd"/>
      <w:r w:rsidRPr="003F118E">
        <w:t xml:space="preserve"> the Hourglass of American </w:t>
      </w:r>
      <w:proofErr w:type="spellStart"/>
      <w:r w:rsidRPr="003F118E">
        <w:t>Declinism</w:t>
      </w:r>
      <w:proofErr w:type="spellEnd"/>
      <w:r>
        <w:t xml:space="preserve">” </w:t>
      </w:r>
      <w:r w:rsidRPr="003F118E">
        <w:t>Review of Military History no. 1-2/2013, pp. 49-70</w:t>
      </w:r>
      <w:r>
        <w:t>]//</w:t>
      </w:r>
      <w:proofErr w:type="spellStart"/>
      <w:r>
        <w:t>SGarg</w:t>
      </w:r>
      <w:proofErr w:type="spellEnd"/>
    </w:p>
    <w:p w:rsidR="00966D5A" w:rsidRPr="00463537" w:rsidRDefault="00966D5A" w:rsidP="00966D5A">
      <w:r w:rsidRPr="00463537">
        <w:t xml:space="preserve">In the political field, </w:t>
      </w:r>
      <w:r w:rsidRPr="00376031">
        <w:rPr>
          <w:u w:val="single"/>
        </w:rPr>
        <w:t xml:space="preserve">deep engagement al- lows the United States to pursue a grand </w:t>
      </w:r>
      <w:proofErr w:type="spellStart"/>
      <w:r w:rsidRPr="00376031">
        <w:rPr>
          <w:u w:val="single"/>
        </w:rPr>
        <w:t>stra</w:t>
      </w:r>
      <w:proofErr w:type="spellEnd"/>
      <w:r w:rsidRPr="00376031">
        <w:rPr>
          <w:u w:val="single"/>
        </w:rPr>
        <w:t xml:space="preserve">- </w:t>
      </w:r>
      <w:proofErr w:type="spellStart"/>
      <w:r w:rsidRPr="00376031">
        <w:rPr>
          <w:u w:val="single"/>
        </w:rPr>
        <w:t>tegy</w:t>
      </w:r>
      <w:proofErr w:type="spellEnd"/>
      <w:r w:rsidRPr="00376031">
        <w:rPr>
          <w:u w:val="single"/>
        </w:rPr>
        <w:t xml:space="preserve"> that </w:t>
      </w:r>
      <w:proofErr w:type="spellStart"/>
      <w:r w:rsidRPr="00376031">
        <w:rPr>
          <w:u w:val="single"/>
        </w:rPr>
        <w:t>relects</w:t>
      </w:r>
      <w:proofErr w:type="spellEnd"/>
      <w:r w:rsidRPr="00376031">
        <w:rPr>
          <w:u w:val="single"/>
        </w:rPr>
        <w:t xml:space="preserve"> its most deep-seated liberal, democratic values and principles that con- </w:t>
      </w:r>
      <w:proofErr w:type="spellStart"/>
      <w:r w:rsidRPr="00376031">
        <w:rPr>
          <w:u w:val="single"/>
        </w:rPr>
        <w:t>tinue</w:t>
      </w:r>
      <w:proofErr w:type="spellEnd"/>
      <w:r w:rsidRPr="00376031">
        <w:rPr>
          <w:u w:val="single"/>
        </w:rPr>
        <w:t xml:space="preserve"> to be the very essence of the American way of life and to inspire and attract other </w:t>
      </w:r>
      <w:proofErr w:type="spellStart"/>
      <w:r w:rsidRPr="00376031">
        <w:rPr>
          <w:u w:val="single"/>
        </w:rPr>
        <w:t>sta</w:t>
      </w:r>
      <w:proofErr w:type="spellEnd"/>
      <w:r w:rsidRPr="00376031">
        <w:rPr>
          <w:u w:val="single"/>
        </w:rPr>
        <w:t xml:space="preserve">- </w:t>
      </w:r>
      <w:proofErr w:type="spellStart"/>
      <w:r w:rsidRPr="00376031">
        <w:rPr>
          <w:u w:val="single"/>
        </w:rPr>
        <w:t>tes</w:t>
      </w:r>
      <w:proofErr w:type="spellEnd"/>
      <w:r w:rsidRPr="00376031">
        <w:rPr>
          <w:u w:val="single"/>
        </w:rPr>
        <w:t xml:space="preserve"> and peoples around the world.</w:t>
      </w:r>
      <w:r w:rsidRPr="00463537">
        <w:t xml:space="preserve"> Moreover, in the security field, </w:t>
      </w:r>
      <w:r w:rsidRPr="00376031">
        <w:rPr>
          <w:u w:val="single"/>
        </w:rPr>
        <w:t xml:space="preserve">deep engagement allows the United States’ forward military presence and pervasive alliances to prevent, prepare for, deter, retaliate and prevail over an existing or potential threat to America’s security and </w:t>
      </w:r>
      <w:proofErr w:type="spellStart"/>
      <w:r w:rsidRPr="00376031">
        <w:rPr>
          <w:u w:val="single"/>
        </w:rPr>
        <w:t>stra</w:t>
      </w:r>
      <w:proofErr w:type="spellEnd"/>
      <w:r w:rsidRPr="00376031">
        <w:rPr>
          <w:u w:val="single"/>
        </w:rPr>
        <w:t xml:space="preserve">- </w:t>
      </w:r>
      <w:proofErr w:type="spellStart"/>
      <w:r w:rsidRPr="00376031">
        <w:rPr>
          <w:u w:val="single"/>
        </w:rPr>
        <w:t>tegic</w:t>
      </w:r>
      <w:proofErr w:type="spellEnd"/>
      <w:r w:rsidRPr="00376031">
        <w:rPr>
          <w:u w:val="single"/>
        </w:rPr>
        <w:t xml:space="preserve"> interests</w:t>
      </w:r>
      <w:proofErr w:type="gramStart"/>
      <w:r w:rsidRPr="00463537">
        <w:t>;51</w:t>
      </w:r>
      <w:proofErr w:type="gramEnd"/>
      <w:r w:rsidRPr="00463537">
        <w:t xml:space="preserve"> they also facilitate America’s “strategic solvency.”52 his translates into an enhanced American global </w:t>
      </w:r>
      <w:proofErr w:type="spellStart"/>
      <w:r w:rsidRPr="00463537">
        <w:t>inluence</w:t>
      </w:r>
      <w:proofErr w:type="spellEnd"/>
      <w:r w:rsidRPr="00463537">
        <w:t xml:space="preserve"> which </w:t>
      </w:r>
      <w:r w:rsidRPr="00376031">
        <w:rPr>
          <w:u w:val="single"/>
        </w:rPr>
        <w:t>helps Washington get things the way it wants</w:t>
      </w:r>
      <w:r w:rsidRPr="00463537">
        <w:t xml:space="preserve"> and increases its leverage power in relation to other states. According to Layne, </w:t>
      </w:r>
      <w:r w:rsidRPr="00376031">
        <w:rPr>
          <w:u w:val="single"/>
        </w:rPr>
        <w:t>these are the foundations of the Open Door Doctrine</w:t>
      </w:r>
      <w:r w:rsidRPr="00463537">
        <w:t xml:space="preserve"> which has guided the American hegemonic grand strategy since World War II: “Perhaps the biggest challenge (...) will be to rebuild U.S. authority, respect, and credibility and regain the ready support of its allies and other states. </w:t>
      </w:r>
      <w:proofErr w:type="gramStart"/>
      <w:r w:rsidRPr="00463537">
        <w:t>he</w:t>
      </w:r>
      <w:proofErr w:type="gramEnd"/>
      <w:r w:rsidRPr="00463537">
        <w:t xml:space="preserve"> United States’ strongest characteristics are its moral authority and capacity to command respect and build partnerships and alliances.”53And </w:t>
      </w:r>
      <w:r w:rsidRPr="00376031">
        <w:rPr>
          <w:u w:val="single"/>
        </w:rPr>
        <w:t xml:space="preserve">these </w:t>
      </w:r>
      <w:proofErr w:type="gramStart"/>
      <w:r w:rsidRPr="00376031">
        <w:rPr>
          <w:u w:val="single"/>
        </w:rPr>
        <w:t>can only be maintained</w:t>
      </w:r>
      <w:proofErr w:type="gramEnd"/>
      <w:r w:rsidRPr="00376031">
        <w:rPr>
          <w:u w:val="single"/>
        </w:rPr>
        <w:t xml:space="preserve"> through solid deep engagement and liberal </w:t>
      </w:r>
      <w:proofErr w:type="spellStart"/>
      <w:r w:rsidRPr="00376031">
        <w:rPr>
          <w:u w:val="single"/>
        </w:rPr>
        <w:t>institutio</w:t>
      </w:r>
      <w:proofErr w:type="spellEnd"/>
      <w:r w:rsidRPr="00376031">
        <w:rPr>
          <w:u w:val="single"/>
        </w:rPr>
        <w:t xml:space="preserve">- </w:t>
      </w:r>
      <w:proofErr w:type="spellStart"/>
      <w:r w:rsidRPr="00376031">
        <w:rPr>
          <w:u w:val="single"/>
        </w:rPr>
        <w:t>nalism</w:t>
      </w:r>
      <w:proofErr w:type="spellEnd"/>
      <w:r w:rsidRPr="00376031">
        <w:rPr>
          <w:u w:val="single"/>
        </w:rPr>
        <w:t>. Even if there are costs</w:t>
      </w:r>
      <w:r w:rsidRPr="00463537">
        <w:t xml:space="preserve"> attached to this role of liberal leviathan (i.e. counterbalancing), </w:t>
      </w:r>
      <w:r w:rsidRPr="00376031">
        <w:rPr>
          <w:u w:val="single"/>
        </w:rPr>
        <w:t>they will not squander American power</w:t>
      </w:r>
      <w:r w:rsidRPr="00463537">
        <w:t xml:space="preserve"> </w:t>
      </w:r>
      <w:proofErr w:type="spellStart"/>
      <w:r w:rsidRPr="00463537">
        <w:t>becau</w:t>
      </w:r>
      <w:proofErr w:type="spellEnd"/>
      <w:r w:rsidRPr="00463537">
        <w:t>- se other states in the system treasure the public goods the United States produces for them as the unipolar state. Indeed</w:t>
      </w:r>
      <w:r w:rsidRPr="00376031">
        <w:rPr>
          <w:u w:val="single"/>
        </w:rPr>
        <w:t xml:space="preserve">, the United States would be making a great error to pass on this historical opportunity to remake the </w:t>
      </w:r>
      <w:proofErr w:type="spellStart"/>
      <w:r w:rsidRPr="00376031">
        <w:rPr>
          <w:u w:val="single"/>
        </w:rPr>
        <w:t>internati</w:t>
      </w:r>
      <w:proofErr w:type="spellEnd"/>
      <w:r w:rsidRPr="00376031">
        <w:rPr>
          <w:u w:val="single"/>
        </w:rPr>
        <w:t xml:space="preserve">- </w:t>
      </w:r>
      <w:proofErr w:type="spellStart"/>
      <w:r w:rsidRPr="00376031">
        <w:rPr>
          <w:u w:val="single"/>
        </w:rPr>
        <w:t>onal</w:t>
      </w:r>
      <w:proofErr w:type="spellEnd"/>
      <w:r w:rsidRPr="00376031">
        <w:rPr>
          <w:u w:val="single"/>
        </w:rPr>
        <w:t xml:space="preserve"> system into a more democratic, </w:t>
      </w:r>
      <w:proofErr w:type="spellStart"/>
      <w:r w:rsidRPr="00376031">
        <w:rPr>
          <w:u w:val="single"/>
        </w:rPr>
        <w:t>prospero</w:t>
      </w:r>
      <w:proofErr w:type="spellEnd"/>
      <w:r w:rsidRPr="00376031">
        <w:rPr>
          <w:u w:val="single"/>
        </w:rPr>
        <w:t>- us, open and peaceful one</w:t>
      </w:r>
      <w:r w:rsidRPr="00463537">
        <w:t xml:space="preserve">. </w:t>
      </w:r>
      <w:r w:rsidRPr="00376031">
        <w:rPr>
          <w:b/>
          <w:u w:val="single"/>
        </w:rPr>
        <w:t>The rise of China</w:t>
      </w:r>
      <w:r w:rsidRPr="00463537">
        <w:t xml:space="preserve">, or any other great power for that matter, </w:t>
      </w:r>
      <w:proofErr w:type="spellStart"/>
      <w:r w:rsidRPr="00376031">
        <w:rPr>
          <w:b/>
          <w:u w:val="single"/>
        </w:rPr>
        <w:t>sho</w:t>
      </w:r>
      <w:proofErr w:type="spellEnd"/>
      <w:r w:rsidRPr="00376031">
        <w:rPr>
          <w:b/>
          <w:u w:val="single"/>
        </w:rPr>
        <w:t xml:space="preserve">- </w:t>
      </w:r>
      <w:proofErr w:type="spellStart"/>
      <w:r w:rsidRPr="00376031">
        <w:rPr>
          <w:b/>
          <w:u w:val="single"/>
        </w:rPr>
        <w:t>uld</w:t>
      </w:r>
      <w:proofErr w:type="spellEnd"/>
      <w:r w:rsidRPr="00376031">
        <w:rPr>
          <w:b/>
          <w:u w:val="single"/>
        </w:rPr>
        <w:t xml:space="preserve"> not concern the United States</w:t>
      </w:r>
      <w:r w:rsidRPr="00376031">
        <w:rPr>
          <w:u w:val="single"/>
        </w:rPr>
        <w:t xml:space="preserve"> as much</w:t>
      </w:r>
      <w:r w:rsidRPr="00463537">
        <w:t xml:space="preserve">, for </w:t>
      </w:r>
      <w:r w:rsidRPr="00376031">
        <w:rPr>
          <w:b/>
          <w:u w:val="single"/>
        </w:rPr>
        <w:t>even if it will become the world’s second largest economy</w:t>
      </w:r>
      <w:r w:rsidRPr="00376031">
        <w:rPr>
          <w:u w:val="single"/>
        </w:rPr>
        <w:t xml:space="preserve">, </w:t>
      </w:r>
      <w:r w:rsidRPr="00376031">
        <w:rPr>
          <w:b/>
          <w:u w:val="single"/>
        </w:rPr>
        <w:t>Washington will remain the world’s uncontested military superpower. And this is unlikely to change</w:t>
      </w:r>
      <w:r w:rsidRPr="00463537">
        <w:t xml:space="preserve"> in the foreseeable future.54</w:t>
      </w:r>
    </w:p>
    <w:p w:rsidR="00966D5A" w:rsidRDefault="00966D5A" w:rsidP="00966D5A"/>
    <w:p w:rsidR="00966D5A" w:rsidRDefault="00966D5A" w:rsidP="00966D5A"/>
    <w:p w:rsidR="00966D5A" w:rsidRDefault="00966D5A" w:rsidP="00726B4D">
      <w:pPr>
        <w:pStyle w:val="Heading3"/>
      </w:pPr>
      <w:r>
        <w:lastRenderedPageBreak/>
        <w:t xml:space="preserve">West is </w:t>
      </w:r>
      <w:proofErr w:type="gramStart"/>
      <w:r>
        <w:t>Best</w:t>
      </w:r>
      <w:proofErr w:type="gramEnd"/>
    </w:p>
    <w:p w:rsidR="00966D5A" w:rsidRDefault="00966D5A" w:rsidP="00966D5A">
      <w:pPr>
        <w:pStyle w:val="Heading4"/>
      </w:pPr>
      <w:r>
        <w:t xml:space="preserve">Their </w:t>
      </w:r>
      <w:proofErr w:type="spellStart"/>
      <w:proofErr w:type="gramStart"/>
      <w:r>
        <w:t>ev</w:t>
      </w:r>
      <w:proofErr w:type="spellEnd"/>
      <w:proofErr w:type="gramEnd"/>
      <w:r>
        <w:t xml:space="preserve"> is hype – US power is conclusively in a better position to deal with issues </w:t>
      </w:r>
    </w:p>
    <w:p w:rsidR="00966D5A" w:rsidRDefault="00966D5A" w:rsidP="00966D5A">
      <w:proofErr w:type="spellStart"/>
      <w:r>
        <w:rPr>
          <w:rStyle w:val="Style13ptBold"/>
        </w:rPr>
        <w:t>Soare</w:t>
      </w:r>
      <w:proofErr w:type="spellEnd"/>
      <w:r>
        <w:rPr>
          <w:rStyle w:val="Style13ptBold"/>
        </w:rPr>
        <w:t>, 2013 - Ph.D. in Political Sciences &amp; International Relations, National School of Political Studies and Public Administration in Bucharest and</w:t>
      </w:r>
      <w:r w:rsidRPr="00E37EA6">
        <w:t xml:space="preserve"> researcher with the Institute for Political Studies of Defense and </w:t>
      </w:r>
      <w:proofErr w:type="spellStart"/>
      <w:r>
        <w:t>Mili</w:t>
      </w:r>
      <w:proofErr w:type="spellEnd"/>
      <w:r>
        <w:t xml:space="preserve">- </w:t>
      </w:r>
      <w:proofErr w:type="spellStart"/>
      <w:r>
        <w:t>tary</w:t>
      </w:r>
      <w:proofErr w:type="spellEnd"/>
      <w:r>
        <w:t xml:space="preserve"> History in Bucharest</w:t>
      </w:r>
    </w:p>
    <w:p w:rsidR="00966D5A" w:rsidRPr="003F118E" w:rsidRDefault="00966D5A" w:rsidP="00966D5A">
      <w:r>
        <w:t>[</w:t>
      </w:r>
      <w:proofErr w:type="spellStart"/>
      <w:r>
        <w:t>Simona</w:t>
      </w:r>
      <w:proofErr w:type="spellEnd"/>
      <w:r>
        <w:t>, “</w:t>
      </w:r>
      <w:r w:rsidRPr="003F118E">
        <w:t xml:space="preserve">Looking </w:t>
      </w:r>
      <w:proofErr w:type="gramStart"/>
      <w:r w:rsidRPr="003F118E">
        <w:t>Through</w:t>
      </w:r>
      <w:proofErr w:type="gramEnd"/>
      <w:r w:rsidRPr="003F118E">
        <w:t xml:space="preserve"> the Hourglass of American </w:t>
      </w:r>
      <w:proofErr w:type="spellStart"/>
      <w:r w:rsidRPr="003F118E">
        <w:t>Declinism</w:t>
      </w:r>
      <w:proofErr w:type="spellEnd"/>
      <w:r>
        <w:t xml:space="preserve">” </w:t>
      </w:r>
      <w:r w:rsidRPr="003F118E">
        <w:t>Review of Military History no. 1-2/2013, pp. 49-70</w:t>
      </w:r>
      <w:r>
        <w:t>]//</w:t>
      </w:r>
      <w:proofErr w:type="spellStart"/>
      <w:r>
        <w:t>SGarg</w:t>
      </w:r>
      <w:proofErr w:type="spellEnd"/>
    </w:p>
    <w:p w:rsidR="00966D5A" w:rsidRPr="00376031" w:rsidRDefault="00966D5A" w:rsidP="00966D5A">
      <w:pPr>
        <w:rPr>
          <w:u w:val="single"/>
        </w:rPr>
      </w:pPr>
      <w:r w:rsidRPr="00463537">
        <w:t xml:space="preserve">However, </w:t>
      </w:r>
      <w:r w:rsidRPr="00376031">
        <w:rPr>
          <w:u w:val="single"/>
        </w:rPr>
        <w:t>both deep engagement and selective engagement predispose the United States to balancing from other great powers in the international system</w:t>
      </w:r>
      <w:r w:rsidRPr="00463537">
        <w:t xml:space="preserve">. Surely, the </w:t>
      </w:r>
      <w:r w:rsidRPr="00376031">
        <w:rPr>
          <w:u w:val="single"/>
        </w:rPr>
        <w:t>unipolar system may be a unique power configuratio</w:t>
      </w:r>
      <w:r w:rsidRPr="00463537">
        <w:t xml:space="preserve">n from the point of view of the distribution of power; </w:t>
      </w:r>
      <w:r w:rsidRPr="00376031">
        <w:rPr>
          <w:u w:val="single"/>
        </w:rPr>
        <w:t>but balancing is still present</w:t>
      </w:r>
      <w:r w:rsidRPr="00463537">
        <w:t xml:space="preserve">, be it in the form of political and diplomatic resistance – typically </w:t>
      </w:r>
      <w:proofErr w:type="spellStart"/>
      <w:r w:rsidRPr="00463537">
        <w:t>reffered</w:t>
      </w:r>
      <w:proofErr w:type="spellEnd"/>
      <w:r w:rsidRPr="00463537">
        <w:t xml:space="preserve"> to as soft balancing – or anti-American feelings. The </w:t>
      </w:r>
      <w:proofErr w:type="gramStart"/>
      <w:r w:rsidRPr="00463537">
        <w:t>declinist argue</w:t>
      </w:r>
      <w:proofErr w:type="gramEnd"/>
      <w:r w:rsidRPr="00463537">
        <w:t xml:space="preserve"> the international system has already started to push back against the United States. And Waltz, Posen and Layne argue soon this resistance will inevitably turn into outright hard balancing. </w:t>
      </w:r>
      <w:r w:rsidRPr="00376031">
        <w:rPr>
          <w:u w:val="single"/>
        </w:rPr>
        <w:t>With the rise of new great powers such as China</w:t>
      </w:r>
      <w:r w:rsidRPr="00463537">
        <w:t xml:space="preserve">, which has a long history of using coercive power in international conflicts, </w:t>
      </w:r>
      <w:r w:rsidRPr="00376031">
        <w:rPr>
          <w:u w:val="single"/>
        </w:rPr>
        <w:t>as well as the resurgence of other great powers such as the Russian Federation</w:t>
      </w:r>
      <w:r w:rsidRPr="00463537">
        <w:t xml:space="preserve"> which was willing to use military force in Georgia, </w:t>
      </w:r>
      <w:r w:rsidRPr="00376031">
        <w:rPr>
          <w:u w:val="single"/>
        </w:rPr>
        <w:t xml:space="preserve">hard balancing is no longer a possibility, but a future certainty. </w:t>
      </w:r>
      <w:r w:rsidRPr="00463537">
        <w:t xml:space="preserve">Critics of </w:t>
      </w:r>
      <w:proofErr w:type="spellStart"/>
      <w:r w:rsidRPr="00463537">
        <w:t>declinism</w:t>
      </w:r>
      <w:proofErr w:type="spellEnd"/>
      <w:r w:rsidRPr="00463537">
        <w:t xml:space="preserve">, however, argue most of the post-Cold War realist IR literature </w:t>
      </w:r>
      <w:proofErr w:type="gramStart"/>
      <w:r w:rsidRPr="00463537">
        <w:t>is bewildered</w:t>
      </w:r>
      <w:proofErr w:type="gramEnd"/>
      <w:r w:rsidRPr="00463537">
        <w:t xml:space="preserve"> by the obvious lack of hard balancing against the United States. </w:t>
      </w:r>
      <w:r w:rsidRPr="00376031">
        <w:rPr>
          <w:u w:val="single"/>
        </w:rPr>
        <w:t xml:space="preserve">Brooks, </w:t>
      </w:r>
      <w:proofErr w:type="spellStart"/>
      <w:r w:rsidRPr="00376031">
        <w:rPr>
          <w:u w:val="single"/>
        </w:rPr>
        <w:t>Ikenberry</w:t>
      </w:r>
      <w:proofErr w:type="spellEnd"/>
      <w:r w:rsidRPr="00376031">
        <w:rPr>
          <w:u w:val="single"/>
        </w:rPr>
        <w:t xml:space="preserve"> and </w:t>
      </w:r>
      <w:proofErr w:type="spellStart"/>
      <w:r w:rsidRPr="00376031">
        <w:rPr>
          <w:u w:val="single"/>
        </w:rPr>
        <w:t>Wohlforth</w:t>
      </w:r>
      <w:proofErr w:type="spellEnd"/>
      <w:r w:rsidRPr="00376031">
        <w:rPr>
          <w:u w:val="single"/>
        </w:rPr>
        <w:t xml:space="preserve"> argue that the declinists’ claim that China, Russia, and other great powers might start to balance against the United States hardly counts as evidence of counterbalancing effort in the international system</w:t>
      </w:r>
      <w:r w:rsidRPr="00376031">
        <w:rPr>
          <w:b/>
          <w:u w:val="single"/>
        </w:rPr>
        <w:t>. Possibilities are not empirical evidence.</w:t>
      </w:r>
      <w:r w:rsidRPr="00376031">
        <w:rPr>
          <w:u w:val="single"/>
        </w:rPr>
        <w:t xml:space="preserve"> And in fact, </w:t>
      </w:r>
      <w:r w:rsidRPr="00376031">
        <w:rPr>
          <w:b/>
          <w:u w:val="single"/>
        </w:rPr>
        <w:t>systemic resistance is natural and the United States is in a much better position to make use of it than the rising great powers</w:t>
      </w:r>
      <w:r w:rsidRPr="00376031">
        <w:rPr>
          <w:u w:val="single"/>
        </w:rPr>
        <w:t>.</w:t>
      </w:r>
    </w:p>
    <w:p w:rsidR="00966D5A" w:rsidRDefault="00966D5A" w:rsidP="00966D5A"/>
    <w:p w:rsidR="00966D5A" w:rsidRPr="00CE4102" w:rsidRDefault="00966D5A" w:rsidP="00966D5A"/>
    <w:p w:rsidR="00966D5A" w:rsidRDefault="00966D5A" w:rsidP="00726B4D">
      <w:pPr>
        <w:pStyle w:val="Heading2"/>
      </w:pPr>
      <w:r>
        <w:lastRenderedPageBreak/>
        <w:t>AT Emboldening</w:t>
      </w:r>
    </w:p>
    <w:p w:rsidR="00966D5A" w:rsidRDefault="00966D5A" w:rsidP="00966D5A"/>
    <w:p w:rsidR="00966D5A" w:rsidRDefault="00966D5A" w:rsidP="00966D5A">
      <w:pPr>
        <w:pStyle w:val="Heading4"/>
      </w:pPr>
      <w:r>
        <w:t>Surrounding countries aren’t going to take sides – no emboldening arguments</w:t>
      </w:r>
    </w:p>
    <w:p w:rsidR="00966D5A" w:rsidRPr="0089476C" w:rsidRDefault="00966D5A" w:rsidP="0089476C">
      <w:r w:rsidRPr="0089476C">
        <w:rPr>
          <w:rStyle w:val="Style13ptBold"/>
        </w:rPr>
        <w:t>Kissinger, 2012</w:t>
      </w:r>
      <w:r w:rsidRPr="0089476C">
        <w:t xml:space="preserve"> – Ph.D. and M.D. from Harvard University, </w:t>
      </w:r>
      <w:proofErr w:type="spellStart"/>
      <w:r w:rsidRPr="0089476C">
        <w:t>usAmerican</w:t>
      </w:r>
      <w:proofErr w:type="spellEnd"/>
      <w:r w:rsidRPr="0089476C">
        <w:t xml:space="preserve"> diplomat, political scientist, Nobel Peace Prize winner, National Security Advisor, Secretary of State under Presidents of the United States Nixon and Ford, sought after by future presidents, played a prominent role in US foreign policy, negotiated Paris Peace Accords, influential public figure, did I mention he received the Nobel Peace Prize, founder and chairman of Kissinger Associates (an international consulting firm)</w:t>
      </w:r>
    </w:p>
    <w:p w:rsidR="00966D5A" w:rsidRPr="0089476C" w:rsidRDefault="00966D5A" w:rsidP="0089476C">
      <w:r w:rsidRPr="0089476C">
        <w:t xml:space="preserve">[Henry, April 2012, “The Future of U.S.-Chinese Relations: Conflict Is a Choice, Not a Necessity” Foreign Affairs, Volume 91.2, </w:t>
      </w:r>
      <w:proofErr w:type="spellStart"/>
      <w:r w:rsidRPr="0089476C">
        <w:t>Proquest</w:t>
      </w:r>
      <w:proofErr w:type="spellEnd"/>
      <w:r w:rsidRPr="0089476C">
        <w:t>]//</w:t>
      </w:r>
      <w:proofErr w:type="spellStart"/>
      <w:r w:rsidRPr="0089476C">
        <w:t>SGarg</w:t>
      </w:r>
      <w:proofErr w:type="spellEnd"/>
    </w:p>
    <w:p w:rsidR="00966D5A" w:rsidRPr="00463537" w:rsidRDefault="00966D5A" w:rsidP="00966D5A">
      <w:r w:rsidRPr="003D1F14">
        <w:rPr>
          <w:u w:val="single"/>
        </w:rPr>
        <w:t xml:space="preserve">Other Asian countries will insist on their prerogatives to develop </w:t>
      </w:r>
      <w:r w:rsidRPr="00463537">
        <w:t>their</w:t>
      </w:r>
      <w:r w:rsidRPr="003D1F14">
        <w:rPr>
          <w:u w:val="single"/>
        </w:rPr>
        <w:t xml:space="preserve"> capacities for </w:t>
      </w:r>
      <w:r w:rsidRPr="00463537">
        <w:t>their</w:t>
      </w:r>
      <w:r w:rsidRPr="003D1F14">
        <w:rPr>
          <w:u w:val="single"/>
        </w:rPr>
        <w:t xml:space="preserve"> </w:t>
      </w:r>
      <w:r w:rsidRPr="00463537">
        <w:t>own</w:t>
      </w:r>
      <w:r w:rsidRPr="003D1F14">
        <w:rPr>
          <w:u w:val="single"/>
        </w:rPr>
        <w:t xml:space="preserve"> national reasons, not </w:t>
      </w:r>
      <w:r w:rsidRPr="00463537">
        <w:t>as</w:t>
      </w:r>
      <w:r w:rsidRPr="003D1F14">
        <w:rPr>
          <w:u w:val="single"/>
        </w:rPr>
        <w:t xml:space="preserve"> part of </w:t>
      </w:r>
      <w:r w:rsidRPr="00463537">
        <w:t xml:space="preserve">a </w:t>
      </w:r>
      <w:r w:rsidRPr="003D1F14">
        <w:rPr>
          <w:u w:val="single"/>
        </w:rPr>
        <w:t xml:space="preserve">contest between outside </w:t>
      </w:r>
      <w:proofErr w:type="spellStart"/>
      <w:r w:rsidRPr="003D1F14">
        <w:rPr>
          <w:u w:val="single"/>
        </w:rPr>
        <w:t>powers</w:t>
      </w:r>
      <w:r w:rsidRPr="00463537">
        <w:t>.</w:t>
      </w:r>
      <w:r w:rsidRPr="003D1F14">
        <w:rPr>
          <w:u w:val="single"/>
        </w:rPr>
        <w:t>They</w:t>
      </w:r>
      <w:proofErr w:type="spellEnd"/>
      <w:r w:rsidRPr="003D1F14">
        <w:rPr>
          <w:u w:val="single"/>
        </w:rPr>
        <w:t xml:space="preserve"> will not </w:t>
      </w:r>
      <w:r w:rsidRPr="00463537">
        <w:t>willingly</w:t>
      </w:r>
      <w:r w:rsidRPr="003D1F14">
        <w:rPr>
          <w:u w:val="single"/>
        </w:rPr>
        <w:t xml:space="preserve"> consign themselves to a revived </w:t>
      </w:r>
      <w:r w:rsidRPr="00463537">
        <w:t>tributary</w:t>
      </w:r>
      <w:r w:rsidRPr="003D1F14">
        <w:rPr>
          <w:u w:val="single"/>
        </w:rPr>
        <w:t xml:space="preserve"> order</w:t>
      </w:r>
      <w:r w:rsidRPr="00463537">
        <w:t xml:space="preserve">. </w:t>
      </w:r>
      <w:r w:rsidRPr="003D1F14">
        <w:rPr>
          <w:u w:val="single"/>
        </w:rPr>
        <w:t>Nor do they regard themselves as elements in an American containment policy or an American project to alter China's domestic institutions</w:t>
      </w:r>
      <w:r w:rsidRPr="003D1F14">
        <w:rPr>
          <w:b/>
          <w:u w:val="single"/>
        </w:rPr>
        <w:t>. They aspire to good relations with both China and the United States and will resist any pressure to choose between the two.</w:t>
      </w:r>
      <w:r w:rsidRPr="00463537">
        <w:t xml:space="preserve"> Can the fear of hegemony and the nightmare of military encirclement be reconciled</w:t>
      </w:r>
      <w:r w:rsidRPr="003D1F14">
        <w:rPr>
          <w:u w:val="single"/>
        </w:rPr>
        <w:t>? Is it possible to find a space in which both sides can achieve their ultimate objectives without militarizing their strategies</w:t>
      </w:r>
      <w:r w:rsidRPr="00463537">
        <w:t>? For great nations with global capabilities and divergent, even partly conflicting aspirations, what is the margin between conflict and abdication?</w:t>
      </w:r>
    </w:p>
    <w:p w:rsidR="00966D5A" w:rsidRPr="00CB51F7" w:rsidRDefault="00966D5A" w:rsidP="00966D5A"/>
    <w:p w:rsidR="00966D5A" w:rsidRDefault="00966D5A" w:rsidP="00966D5A"/>
    <w:p w:rsidR="00966D5A" w:rsidRPr="00CB51F7" w:rsidRDefault="00966D5A" w:rsidP="00966D5A"/>
    <w:p w:rsidR="00966D5A" w:rsidRDefault="00966D5A" w:rsidP="00726B4D">
      <w:pPr>
        <w:pStyle w:val="Heading2"/>
      </w:pPr>
      <w:r>
        <w:lastRenderedPageBreak/>
        <w:t xml:space="preserve">AT China Mil Mod </w:t>
      </w:r>
    </w:p>
    <w:p w:rsidR="00966D5A" w:rsidRDefault="00966D5A" w:rsidP="00966D5A">
      <w:pPr>
        <w:pStyle w:val="Heading4"/>
      </w:pPr>
      <w:r>
        <w:t>Chinese military modernization inevitable – surrounding countries check aggression</w:t>
      </w:r>
    </w:p>
    <w:p w:rsidR="00966D5A" w:rsidRDefault="00966D5A" w:rsidP="00966D5A">
      <w:pPr>
        <w:rPr>
          <w:rStyle w:val="Style13ptBold"/>
          <w:b w:val="0"/>
        </w:rPr>
      </w:pPr>
      <w:r>
        <w:rPr>
          <w:rStyle w:val="Style13ptBold"/>
        </w:rPr>
        <w:t xml:space="preserve">Kissinger, 2012 – Ph.D. and M.D. from Harvard University, </w:t>
      </w:r>
      <w:proofErr w:type="spellStart"/>
      <w:r>
        <w:rPr>
          <w:rStyle w:val="Style13ptBold"/>
        </w:rPr>
        <w:t>usAmerican</w:t>
      </w:r>
      <w:proofErr w:type="spellEnd"/>
      <w:r>
        <w:rPr>
          <w:rStyle w:val="Style13ptBold"/>
        </w:rPr>
        <w:t xml:space="preserve"> diplomat, political scientist, Nobel Peace Prize winner, National Security Advisor, Secretary of State under Presidents of the United States Nixon and Ford, sought after by future presidents, played a prominent role in US foreign policy, negotiated Paris Peace Accords, influential public figure, did I mention he received the Nobel Peace Prize, founder and chairman of Kissinger Associates (an international consulting firm)</w:t>
      </w:r>
    </w:p>
    <w:p w:rsidR="00966D5A" w:rsidRDefault="00966D5A" w:rsidP="00966D5A">
      <w:pPr>
        <w:rPr>
          <w:rStyle w:val="Style13ptBold"/>
          <w:b w:val="0"/>
        </w:rPr>
      </w:pPr>
      <w:r>
        <w:rPr>
          <w:rStyle w:val="Style13ptBold"/>
        </w:rPr>
        <w:t>[Henry, April 2012, “</w:t>
      </w:r>
      <w:r w:rsidRPr="00E1427A">
        <w:rPr>
          <w:rStyle w:val="Style13ptBold"/>
        </w:rPr>
        <w:t>The Future of U.S.-Chinese Relations: Conflict Is a Choice, Not a Necessity</w:t>
      </w:r>
      <w:r>
        <w:rPr>
          <w:rStyle w:val="Style13ptBold"/>
        </w:rPr>
        <w:t xml:space="preserve">” Foreign Affairs, Volume 91.2, </w:t>
      </w:r>
      <w:proofErr w:type="spellStart"/>
      <w:r>
        <w:rPr>
          <w:rStyle w:val="Style13ptBold"/>
        </w:rPr>
        <w:t>Proquest</w:t>
      </w:r>
      <w:proofErr w:type="spellEnd"/>
      <w:r>
        <w:rPr>
          <w:rStyle w:val="Style13ptBold"/>
        </w:rPr>
        <w:t>]//</w:t>
      </w:r>
      <w:proofErr w:type="spellStart"/>
      <w:r>
        <w:rPr>
          <w:rStyle w:val="Style13ptBold"/>
        </w:rPr>
        <w:t>SGarg</w:t>
      </w:r>
      <w:proofErr w:type="spellEnd"/>
    </w:p>
    <w:p w:rsidR="00966D5A" w:rsidRPr="00463537" w:rsidRDefault="00966D5A" w:rsidP="00966D5A">
      <w:r w:rsidRPr="00F41EC2">
        <w:rPr>
          <w:u w:val="single"/>
        </w:rPr>
        <w:t>China's recent military buildup is not in itself an exceptional phenomenon: the more unusual outcome would be if the world's second-largest economy and largest importer of natural resources did not translate its economic power into some increased military capacity.</w:t>
      </w:r>
      <w:r w:rsidRPr="00463537">
        <w:t xml:space="preserve"> The issue is whether that buildup is open ended and to what purposes it </w:t>
      </w:r>
      <w:proofErr w:type="gramStart"/>
      <w:r w:rsidRPr="00463537">
        <w:t>is put</w:t>
      </w:r>
      <w:proofErr w:type="gramEnd"/>
      <w:r w:rsidRPr="00463537">
        <w:t xml:space="preserve">. </w:t>
      </w:r>
      <w:r w:rsidRPr="00F41EC2">
        <w:rPr>
          <w:u w:val="single"/>
        </w:rPr>
        <w:t>If the United States treats every advance in Chinese military capabilities as a hostile act, it will quickly find itself enmeshed in an endless series of disputes on behalf of esoteric aims.</w:t>
      </w:r>
      <w:r w:rsidRPr="00463537">
        <w:t xml:space="preserve"> But China must be aware, from its own history, of the tenuous dividing line between defensive and offensive capabilities and of the consequences of an unrestrained arms race. </w:t>
      </w:r>
      <w:r w:rsidRPr="00F41EC2">
        <w:rPr>
          <w:u w:val="single"/>
        </w:rPr>
        <w:t>China's leaders will have their own powerful reasons for rejecting domestic appeals for an adversarial approach-as indeed they have publicly proclaimed</w:t>
      </w:r>
      <w:r w:rsidRPr="00463537">
        <w:t xml:space="preserve">. China's imperial expansion </w:t>
      </w:r>
      <w:proofErr w:type="gramStart"/>
      <w:r w:rsidRPr="00463537">
        <w:t>has historically been achieved</w:t>
      </w:r>
      <w:proofErr w:type="gramEnd"/>
      <w:r w:rsidRPr="00463537">
        <w:t xml:space="preserve"> by osmosis rather than conquest, or by the conversion to Chinese culture of conquerors who then added their own territories to the Chinese domain. </w:t>
      </w:r>
      <w:r w:rsidRPr="00F41EC2">
        <w:rPr>
          <w:b/>
          <w:u w:val="single"/>
        </w:rPr>
        <w:t>Dominating Asia militarily would be a formidable undertaking</w:t>
      </w:r>
      <w:r w:rsidRPr="00463537">
        <w:t xml:space="preserve">. The Soviet Union, during the Cold War, bordered on a string of weak countries drained by war and occupation and dependent on American troop commitments for their defense. </w:t>
      </w:r>
      <w:r w:rsidRPr="00F41EC2">
        <w:rPr>
          <w:b/>
          <w:u w:val="single"/>
        </w:rPr>
        <w:t>China today faces Russia in the north; Japan and South Korea, with American military alliances, to the east; Vietnam and India to the south; and Indonesia and Malaysia not far away</w:t>
      </w:r>
      <w:r w:rsidRPr="00463537">
        <w:t xml:space="preserve">. This is not a constellation conducive to conquest. </w:t>
      </w:r>
      <w:r w:rsidRPr="00F41EC2">
        <w:rPr>
          <w:b/>
          <w:u w:val="single"/>
        </w:rPr>
        <w:t>It is more likely to raise fears of encirclement.</w:t>
      </w:r>
      <w:r w:rsidRPr="00463537">
        <w:t xml:space="preserve"> Each of these countries has a long military tradition and would pose a formidable obstacle if its territory or its ability to conduct an independent policy </w:t>
      </w:r>
      <w:proofErr w:type="gramStart"/>
      <w:r w:rsidRPr="00463537">
        <w:t>were threatened</w:t>
      </w:r>
      <w:proofErr w:type="gramEnd"/>
      <w:r w:rsidRPr="00F41EC2">
        <w:rPr>
          <w:u w:val="single"/>
        </w:rPr>
        <w:t>. A militant Chinese foreign policy would enhance cooperation among all or at least some of these nations, evoking China's historic nightmare, as happened in the period 2009-10.</w:t>
      </w:r>
    </w:p>
    <w:p w:rsidR="00966D5A" w:rsidRDefault="00966D5A" w:rsidP="00966D5A"/>
    <w:p w:rsidR="00966D5A" w:rsidRPr="00CB51F7" w:rsidRDefault="00966D5A" w:rsidP="00966D5A"/>
    <w:p w:rsidR="00966D5A" w:rsidRDefault="00966D5A" w:rsidP="00726B4D">
      <w:pPr>
        <w:pStyle w:val="Heading2"/>
      </w:pPr>
      <w:r>
        <w:lastRenderedPageBreak/>
        <w:t>AT Chinese Navy</w:t>
      </w:r>
    </w:p>
    <w:p w:rsidR="00966D5A" w:rsidRDefault="00966D5A" w:rsidP="00726B4D">
      <w:pPr>
        <w:pStyle w:val="Heading3"/>
      </w:pPr>
      <w:proofErr w:type="spellStart"/>
      <w:r>
        <w:lastRenderedPageBreak/>
        <w:t>Heg</w:t>
      </w:r>
      <w:proofErr w:type="spellEnd"/>
      <w:r>
        <w:t xml:space="preserve"> Checks Chinese Navy</w:t>
      </w:r>
    </w:p>
    <w:p w:rsidR="00966D5A" w:rsidRPr="00E30028" w:rsidRDefault="00966D5A" w:rsidP="00966D5A">
      <w:pPr>
        <w:pStyle w:val="Heading4"/>
      </w:pPr>
      <w:r>
        <w:t xml:space="preserve">The US is </w:t>
      </w:r>
      <w:r>
        <w:rPr>
          <w:i/>
        </w:rPr>
        <w:t>more</w:t>
      </w:r>
      <w:r>
        <w:t xml:space="preserve"> than ready to take on China – much weapons, so strong, very wow</w:t>
      </w:r>
    </w:p>
    <w:p w:rsidR="00966D5A" w:rsidRPr="00E30028" w:rsidRDefault="00966D5A" w:rsidP="00966D5A">
      <w:pPr>
        <w:rPr>
          <w:rStyle w:val="Style13ptBold"/>
        </w:rPr>
      </w:pPr>
      <w:proofErr w:type="spellStart"/>
      <w:r>
        <w:rPr>
          <w:rStyle w:val="Style13ptBold"/>
        </w:rPr>
        <w:t>DailyMail</w:t>
      </w:r>
      <w:proofErr w:type="spellEnd"/>
      <w:r>
        <w:rPr>
          <w:rStyle w:val="Style13ptBold"/>
        </w:rPr>
        <w:t>, 2012</w:t>
      </w:r>
    </w:p>
    <w:p w:rsidR="00966D5A" w:rsidRDefault="00966D5A" w:rsidP="00966D5A">
      <w:r>
        <w:t>[April 12, 2012, “The $7 billion dollar warship being built to maintain American naval supremacy over China in the 21st Century” Daily Mail, http://www.dailymail.co.uk/sciencetech/article-2128986/The-7-billion-dollar-warship-built-maintain-American-naval-supremacy-China-21st-Century.html#ixzz37fZQloxZ]//SGarg</w:t>
      </w:r>
    </w:p>
    <w:p w:rsidR="00966D5A" w:rsidRPr="00463537" w:rsidRDefault="00966D5A" w:rsidP="00966D5A">
      <w:r w:rsidRPr="00E30028">
        <w:rPr>
          <w:u w:val="single"/>
        </w:rPr>
        <w:t>One of the largest, most expensive and advanced warships ever commissioned for the U.S Navy is taking shape at Bath Iron Works shipyard in Maine</w:t>
      </w:r>
      <w:r w:rsidRPr="00463537">
        <w:t xml:space="preserve">. Named the U.S.S </w:t>
      </w:r>
      <w:proofErr w:type="spellStart"/>
      <w:r w:rsidRPr="00463537">
        <w:t>Zumwalt</w:t>
      </w:r>
      <w:proofErr w:type="spellEnd"/>
      <w:r w:rsidRPr="00463537">
        <w:t xml:space="preserve">, </w:t>
      </w:r>
      <w:r w:rsidRPr="00E30028">
        <w:rPr>
          <w:u w:val="single"/>
        </w:rPr>
        <w:t>the</w:t>
      </w:r>
      <w:r w:rsidRPr="00463537">
        <w:t xml:space="preserve"> $7 billion </w:t>
      </w:r>
      <w:r w:rsidRPr="00E30028">
        <w:rPr>
          <w:u w:val="single"/>
        </w:rPr>
        <w:t xml:space="preserve">guided-missile destroyer is at the cutting edge of technology and now deemed vital for </w:t>
      </w:r>
      <w:proofErr w:type="spellStart"/>
      <w:r w:rsidRPr="00E30028">
        <w:rPr>
          <w:u w:val="single"/>
        </w:rPr>
        <w:t>defence</w:t>
      </w:r>
      <w:proofErr w:type="spellEnd"/>
      <w:r w:rsidRPr="00E30028">
        <w:rPr>
          <w:u w:val="single"/>
        </w:rPr>
        <w:t xml:space="preserve"> following President Obama's Asia-Pacific pivot</w:t>
      </w:r>
      <w:r w:rsidRPr="00463537">
        <w:t xml:space="preserve">. Featuring a radical wave-piercing hull known as a 'tumblehome', </w:t>
      </w:r>
      <w:r w:rsidRPr="00E30028">
        <w:rPr>
          <w:u w:val="single"/>
        </w:rPr>
        <w:t>the odd looking ship incorporates stealth technology that makes the 600-foot, 14,500 ton warship seem like a fishing vessel to enemy radar</w:t>
      </w:r>
      <w:r w:rsidRPr="00463537">
        <w:t xml:space="preserve">. </w:t>
      </w:r>
      <w:r w:rsidRPr="00E30028">
        <w:rPr>
          <w:u w:val="single"/>
        </w:rPr>
        <w:t>Fitted with diagonally launching missile tubes</w:t>
      </w:r>
      <w:r w:rsidRPr="00463537">
        <w:t xml:space="preserve"> as opposed to traditional vertical tubes </w:t>
      </w:r>
      <w:r w:rsidRPr="00E30028">
        <w:rPr>
          <w:u w:val="single"/>
        </w:rPr>
        <w:t>and carrying deck-guns that fire rocket propelled warheads 100 miles</w:t>
      </w:r>
      <w:r w:rsidRPr="00463537">
        <w:t xml:space="preserve">, the </w:t>
      </w:r>
      <w:proofErr w:type="spellStart"/>
      <w:r w:rsidRPr="00463537">
        <w:t>Zumwalt</w:t>
      </w:r>
      <w:proofErr w:type="spellEnd"/>
      <w:r w:rsidRPr="00463537">
        <w:t xml:space="preserve"> will be a formidable beast. Even though it is the largest destroyer the U.S Navy has built in years </w:t>
      </w:r>
      <w:r w:rsidRPr="00E30028">
        <w:rPr>
          <w:u w:val="single"/>
        </w:rPr>
        <w:t>it will have half the crew because of the extensive automation of systems on the ship</w:t>
      </w:r>
      <w:r w:rsidRPr="00463537">
        <w:t xml:space="preserve">. With 32 ships originally envisioned for the </w:t>
      </w:r>
      <w:proofErr w:type="gramStart"/>
      <w:r w:rsidRPr="00463537">
        <w:t>class, that</w:t>
      </w:r>
      <w:proofErr w:type="gramEnd"/>
      <w:r w:rsidRPr="00463537">
        <w:t xml:space="preserve"> was lowered after a government review to 24, then to seven and eventually shot down to just three. One of the reasons for this is the prohibitive cost of the </w:t>
      </w:r>
      <w:proofErr w:type="spellStart"/>
      <w:r w:rsidRPr="00463537">
        <w:t>Zumwalt</w:t>
      </w:r>
      <w:proofErr w:type="spellEnd"/>
      <w:r w:rsidRPr="00463537">
        <w:t xml:space="preserve"> class. On paper each of the powerful vessels costs $3.8 billion a piece, but with research and development costs thrown in the full bill is nearer to $7 billion. The 600-foot-long ships are so large and complicated to build that General Dynamics, who own the shipyard in Maine spent $40 million to construct a 106-foot-tall building that can assemble the various segments. </w:t>
      </w:r>
      <w:r w:rsidRPr="00E30028">
        <w:rPr>
          <w:u w:val="single"/>
        </w:rPr>
        <w:t>'With its stealth, incredibly capable sonar system, strike capability and lower manning requirements - this is our future</w:t>
      </w:r>
      <w:r w:rsidRPr="00463537">
        <w:t xml:space="preserve">,' said Admiral Jonathan </w:t>
      </w:r>
      <w:proofErr w:type="spellStart"/>
      <w:r w:rsidRPr="00463537">
        <w:t>Greenert</w:t>
      </w:r>
      <w:proofErr w:type="spellEnd"/>
      <w:r w:rsidRPr="00463537">
        <w:t xml:space="preserve">, chief of naval operations, who endorsed the warship on a visit to Bath Iron Works last week. However, </w:t>
      </w:r>
      <w:r w:rsidRPr="00E30028">
        <w:rPr>
          <w:u w:val="single"/>
        </w:rPr>
        <w:t>what kind of future is the U.S Navy planning for with a warship that could be simply too powerful for its own good</w:t>
      </w:r>
      <w:r w:rsidRPr="00463537">
        <w:t xml:space="preserve">? Admiral </w:t>
      </w:r>
      <w:proofErr w:type="spellStart"/>
      <w:r w:rsidRPr="00463537">
        <w:t>Greenert</w:t>
      </w:r>
      <w:proofErr w:type="spellEnd"/>
      <w:r w:rsidRPr="00463537">
        <w:t xml:space="preserve"> told reporters </w:t>
      </w:r>
      <w:r w:rsidRPr="00E30028">
        <w:rPr>
          <w:b/>
          <w:u w:val="single"/>
        </w:rPr>
        <w:t>that the ship fits perfectly with the Presidents revision of American military presence in the Pacific to counter China's rise to power.</w:t>
      </w:r>
      <w:r w:rsidRPr="00463537">
        <w:t xml:space="preserve"> Refusing to go into detail about the new ship and its function, it is fair to say that </w:t>
      </w:r>
      <w:r w:rsidRPr="00E30028">
        <w:rPr>
          <w:u w:val="single"/>
        </w:rPr>
        <w:t xml:space="preserve">the </w:t>
      </w:r>
      <w:proofErr w:type="spellStart"/>
      <w:r w:rsidRPr="00E30028">
        <w:rPr>
          <w:u w:val="single"/>
        </w:rPr>
        <w:t>Defence</w:t>
      </w:r>
      <w:proofErr w:type="spellEnd"/>
      <w:r w:rsidRPr="00E30028">
        <w:rPr>
          <w:u w:val="single"/>
        </w:rPr>
        <w:t xml:space="preserve"> Department has become concerned about China's own naval </w:t>
      </w:r>
      <w:proofErr w:type="spellStart"/>
      <w:r w:rsidRPr="00E30028">
        <w:rPr>
          <w:u w:val="single"/>
        </w:rPr>
        <w:t>modernisation</w:t>
      </w:r>
      <w:proofErr w:type="spellEnd"/>
      <w:r w:rsidRPr="00E30028">
        <w:rPr>
          <w:u w:val="single"/>
        </w:rPr>
        <w:t>.</w:t>
      </w:r>
      <w:r w:rsidRPr="00E30028">
        <w:rPr>
          <w:sz w:val="12"/>
          <w:u w:val="single"/>
        </w:rPr>
        <w:t xml:space="preserve"> </w:t>
      </w:r>
      <w:r w:rsidRPr="00E30028">
        <w:rPr>
          <w:u w:val="single"/>
        </w:rPr>
        <w:t>Officials see a potential flashpoint in the South China Sea in the coming years where China's territorial claims overlap with Vietnam, the Philippines and the communist country claims Taiwan as a renegade state.</w:t>
      </w:r>
      <w:r w:rsidRPr="00463537">
        <w:t xml:space="preserve"> With China thought to be constructing ballistic missiles that could potential hit America's massive aircraft carriers out at sea, thereby rendering them useless, </w:t>
      </w:r>
      <w:r w:rsidRPr="00E30028">
        <w:rPr>
          <w:b/>
          <w:u w:val="single"/>
        </w:rPr>
        <w:t xml:space="preserve">the </w:t>
      </w:r>
      <w:proofErr w:type="spellStart"/>
      <w:r w:rsidRPr="00E30028">
        <w:rPr>
          <w:b/>
          <w:u w:val="single"/>
        </w:rPr>
        <w:t>Zumwalt</w:t>
      </w:r>
      <w:proofErr w:type="spellEnd"/>
      <w:r w:rsidRPr="00E30028">
        <w:rPr>
          <w:b/>
          <w:u w:val="single"/>
        </w:rPr>
        <w:t xml:space="preserve"> becomes a strategic weapon.</w:t>
      </w:r>
      <w:r w:rsidRPr="00463537">
        <w:t xml:space="preserve"> Defense Department officials see the </w:t>
      </w:r>
      <w:proofErr w:type="spellStart"/>
      <w:r w:rsidRPr="00E30028">
        <w:rPr>
          <w:u w:val="single"/>
        </w:rPr>
        <w:t>Zumwalt's</w:t>
      </w:r>
      <w:proofErr w:type="spellEnd"/>
      <w:r w:rsidRPr="00E30028">
        <w:rPr>
          <w:u w:val="single"/>
        </w:rPr>
        <w:t xml:space="preserve"> new technology allowing it to deter and defeat aggression close to shore and maintain a presence where the enemy seeks to deny access</w:t>
      </w:r>
      <w:r w:rsidRPr="00463537">
        <w:t xml:space="preserve">. One industry expert, Jay </w:t>
      </w:r>
      <w:proofErr w:type="spellStart"/>
      <w:r w:rsidRPr="00463537">
        <w:t>Korman</w:t>
      </w:r>
      <w:proofErr w:type="spellEnd"/>
      <w:r w:rsidRPr="00463537">
        <w:t xml:space="preserve">, said that he fears the United States is putting all its eggs into one basket with the </w:t>
      </w:r>
      <w:proofErr w:type="spellStart"/>
      <w:r w:rsidRPr="00463537">
        <w:t>Zumwalt</w:t>
      </w:r>
      <w:proofErr w:type="spellEnd"/>
      <w:r w:rsidRPr="00463537">
        <w:t xml:space="preserve">. 'They were looking to introduce so many new technologies at once, and the cost ballooned,' said </w:t>
      </w:r>
      <w:proofErr w:type="spellStart"/>
      <w:r w:rsidRPr="00463537">
        <w:t>Korman</w:t>
      </w:r>
      <w:proofErr w:type="spellEnd"/>
      <w:r w:rsidRPr="00463537">
        <w:t xml:space="preserve"> who works with the </w:t>
      </w:r>
      <w:proofErr w:type="spellStart"/>
      <w:r w:rsidRPr="00463537">
        <w:t>Avascent</w:t>
      </w:r>
      <w:proofErr w:type="spellEnd"/>
      <w:r w:rsidRPr="00463537">
        <w:t xml:space="preserve"> Group. 'I don't think people have changed their minds that it's a capable ship. 'It's just too expensive.' </w:t>
      </w:r>
      <w:r w:rsidRPr="00E30028">
        <w:rPr>
          <w:u w:val="single"/>
        </w:rPr>
        <w:t xml:space="preserve">Built to carry up to 80 Tomahawk cruise missiles, </w:t>
      </w:r>
      <w:proofErr w:type="spellStart"/>
      <w:r w:rsidRPr="00E30028">
        <w:rPr>
          <w:u w:val="single"/>
        </w:rPr>
        <w:t>anti ship</w:t>
      </w:r>
      <w:proofErr w:type="spellEnd"/>
      <w:r w:rsidRPr="00E30028">
        <w:rPr>
          <w:u w:val="single"/>
        </w:rPr>
        <w:t xml:space="preserve"> missiles and carrying 155 mm deck guns, </w:t>
      </w:r>
      <w:r w:rsidRPr="00E30028">
        <w:rPr>
          <w:b/>
          <w:u w:val="single"/>
        </w:rPr>
        <w:t xml:space="preserve">the </w:t>
      </w:r>
      <w:proofErr w:type="spellStart"/>
      <w:r w:rsidRPr="00E30028">
        <w:rPr>
          <w:b/>
          <w:u w:val="single"/>
        </w:rPr>
        <w:t>Zumwalt</w:t>
      </w:r>
      <w:proofErr w:type="spellEnd"/>
      <w:r w:rsidRPr="00E30028">
        <w:rPr>
          <w:b/>
          <w:u w:val="single"/>
        </w:rPr>
        <w:t xml:space="preserve"> is one of the most heavily armed modern warships ever </w:t>
      </w:r>
      <w:proofErr w:type="gramStart"/>
      <w:r w:rsidRPr="00E30028">
        <w:rPr>
          <w:b/>
          <w:u w:val="single"/>
        </w:rPr>
        <w:t>built</w:t>
      </w:r>
      <w:r w:rsidRPr="00E30028">
        <w:rPr>
          <w:u w:val="single"/>
        </w:rPr>
        <w:t>.</w:t>
      </w:r>
      <w:proofErr w:type="gramEnd"/>
      <w:r w:rsidRPr="00E30028">
        <w:rPr>
          <w:sz w:val="12"/>
          <w:u w:val="single"/>
        </w:rPr>
        <w:t xml:space="preserve"> </w:t>
      </w:r>
      <w:r w:rsidRPr="00E30028">
        <w:rPr>
          <w:u w:val="single"/>
        </w:rPr>
        <w:t xml:space="preserve">Designed to pound the shore with guided rocket projectiles fired from its deck guns, the </w:t>
      </w:r>
      <w:proofErr w:type="spellStart"/>
      <w:r w:rsidRPr="00E30028">
        <w:rPr>
          <w:u w:val="single"/>
        </w:rPr>
        <w:t>Zumwalt</w:t>
      </w:r>
      <w:proofErr w:type="spellEnd"/>
      <w:r w:rsidRPr="00E30028">
        <w:rPr>
          <w:u w:val="single"/>
        </w:rPr>
        <w:t xml:space="preserve"> </w:t>
      </w:r>
      <w:proofErr w:type="gramStart"/>
      <w:r w:rsidRPr="00E30028">
        <w:rPr>
          <w:u w:val="single"/>
        </w:rPr>
        <w:t>is being built</w:t>
      </w:r>
      <w:proofErr w:type="gramEnd"/>
      <w:r w:rsidRPr="00E30028">
        <w:rPr>
          <w:u w:val="single"/>
        </w:rPr>
        <w:t xml:space="preserve"> to work in conjunction with the Marines</w:t>
      </w:r>
      <w:r w:rsidRPr="00463537">
        <w:t xml:space="preserve">. Further on down the road, experts expect that </w:t>
      </w:r>
      <w:r w:rsidRPr="00E30028">
        <w:rPr>
          <w:u w:val="single"/>
        </w:rPr>
        <w:lastRenderedPageBreak/>
        <w:t xml:space="preserve">one day the </w:t>
      </w:r>
      <w:proofErr w:type="spellStart"/>
      <w:r w:rsidRPr="00E30028">
        <w:rPr>
          <w:u w:val="single"/>
        </w:rPr>
        <w:t>Zumwalt</w:t>
      </w:r>
      <w:proofErr w:type="spellEnd"/>
      <w:r w:rsidRPr="00E30028">
        <w:rPr>
          <w:u w:val="single"/>
        </w:rPr>
        <w:t xml:space="preserve"> will be fitted with electromagnetic rail-guns that use magnetic fields and electric currents</w:t>
      </w:r>
      <w:r w:rsidRPr="00E30028">
        <w:rPr>
          <w:b/>
          <w:u w:val="single"/>
        </w:rPr>
        <w:t>.</w:t>
      </w:r>
      <w:r w:rsidRPr="00E30028">
        <w:rPr>
          <w:b/>
          <w:sz w:val="12"/>
          <w:u w:val="single"/>
        </w:rPr>
        <w:t xml:space="preserve"> </w:t>
      </w:r>
      <w:r w:rsidRPr="00E30028">
        <w:rPr>
          <w:b/>
          <w:u w:val="single"/>
        </w:rPr>
        <w:t>They can fire their weapons at over five times the speed of sound and would be devastating in a naval engagement.</w:t>
      </w:r>
      <w:r w:rsidRPr="00463537">
        <w:t xml:space="preserve"> However, in times of budgetary concerns, after the </w:t>
      </w:r>
      <w:proofErr w:type="spellStart"/>
      <w:r w:rsidRPr="00463537">
        <w:t>Zumwalt</w:t>
      </w:r>
      <w:proofErr w:type="spellEnd"/>
      <w:r w:rsidRPr="00463537">
        <w:t xml:space="preserve"> class reaches its third ship in class the production will stop. The U.S Navy will return to building its tried and tested and cheaper </w:t>
      </w:r>
      <w:proofErr w:type="spellStart"/>
      <w:r w:rsidRPr="00463537">
        <w:t>Arleigh</w:t>
      </w:r>
      <w:proofErr w:type="spellEnd"/>
      <w:r w:rsidRPr="00463537">
        <w:t xml:space="preserve"> Burke-class destroyers, which feature the advanced Aegis radar system.</w:t>
      </w:r>
    </w:p>
    <w:p w:rsidR="00966D5A" w:rsidRDefault="00966D5A" w:rsidP="00726B4D">
      <w:pPr>
        <w:pStyle w:val="Heading2"/>
      </w:pPr>
      <w:r>
        <w:lastRenderedPageBreak/>
        <w:t>AT Encroachment – Turn</w:t>
      </w:r>
    </w:p>
    <w:p w:rsidR="00966D5A" w:rsidRDefault="00966D5A" w:rsidP="00726B4D">
      <w:pPr>
        <w:pStyle w:val="Heading3"/>
      </w:pPr>
      <w:r>
        <w:lastRenderedPageBreak/>
        <w:t>Encroachment Good</w:t>
      </w:r>
    </w:p>
    <w:p w:rsidR="00966D5A" w:rsidRPr="00696CC6" w:rsidRDefault="00966D5A" w:rsidP="00726B4D">
      <w:pPr>
        <w:pStyle w:val="Heading3"/>
      </w:pPr>
      <w:r>
        <w:lastRenderedPageBreak/>
        <w:t>Increases Russian Economy</w:t>
      </w:r>
    </w:p>
    <w:p w:rsidR="00966D5A" w:rsidRDefault="00966D5A" w:rsidP="00966D5A">
      <w:pPr>
        <w:pStyle w:val="Heading4"/>
      </w:pPr>
      <w:r>
        <w:t>Encroachment Good – boosts the Russian economy</w:t>
      </w:r>
    </w:p>
    <w:p w:rsidR="00966D5A" w:rsidRPr="00E71604" w:rsidRDefault="00966D5A" w:rsidP="00966D5A">
      <w:pPr>
        <w:rPr>
          <w:rStyle w:val="Style13ptBold"/>
          <w:b w:val="0"/>
        </w:rPr>
      </w:pPr>
      <w:proofErr w:type="spellStart"/>
      <w:r>
        <w:rPr>
          <w:rStyle w:val="Style13ptBold"/>
        </w:rPr>
        <w:t>Scheller</w:t>
      </w:r>
      <w:proofErr w:type="spellEnd"/>
      <w:r>
        <w:rPr>
          <w:rStyle w:val="Style13ptBold"/>
        </w:rPr>
        <w:t>, 2012 – Masters Student @ School of Oriental &amp; African Studies, University of London</w:t>
      </w:r>
    </w:p>
    <w:p w:rsidR="00966D5A" w:rsidRDefault="00966D5A" w:rsidP="00966D5A">
      <w:r>
        <w:t>[</w:t>
      </w:r>
      <w:proofErr w:type="spellStart"/>
      <w:r w:rsidRPr="00696CC6">
        <w:t>Sergiusz</w:t>
      </w:r>
      <w:proofErr w:type="spellEnd"/>
      <w:r>
        <w:t>, October 19, 2012, “</w:t>
      </w:r>
      <w:r w:rsidRPr="00696CC6">
        <w:t>WILL THE DRAGON SWALLOW THE BEAR?</w:t>
      </w:r>
      <w:r>
        <w:t xml:space="preserve">” The Risky Shift – International Affairs, </w:t>
      </w:r>
      <w:r w:rsidRPr="00696CC6">
        <w:t>http://theriskyshift.com/2012/10/will-the-dragon-swallow-the-bear/</w:t>
      </w:r>
      <w:r>
        <w:t>]//SGarg</w:t>
      </w:r>
    </w:p>
    <w:p w:rsidR="00966D5A" w:rsidRPr="00463537" w:rsidRDefault="00966D5A" w:rsidP="00966D5A">
      <w:r w:rsidRPr="00463537">
        <w:t xml:space="preserve">This is why </w:t>
      </w:r>
      <w:r w:rsidRPr="00696CC6">
        <w:rPr>
          <w:u w:val="single"/>
        </w:rPr>
        <w:t>scarcely populated, undeveloped and relatively impoverished Russia’s Far East has become an increasingly attractive destination for China’s investments.</w:t>
      </w:r>
      <w:r w:rsidRPr="00463537">
        <w:t xml:space="preserve"> One of the areas of such investment is farming. </w:t>
      </w:r>
      <w:r w:rsidRPr="00696CC6">
        <w:rPr>
          <w:u w:val="single"/>
        </w:rPr>
        <w:t>Infinite amount of uncultivated land makes a perfect opportunity for the production of cheap food for Chinese markets.</w:t>
      </w:r>
      <w:r w:rsidRPr="00463537">
        <w:t xml:space="preserve"> For example, in the </w:t>
      </w:r>
      <w:proofErr w:type="spellStart"/>
      <w:r w:rsidRPr="00463537">
        <w:t>Birobidzhan</w:t>
      </w:r>
      <w:proofErr w:type="spellEnd"/>
      <w:r w:rsidRPr="00463537">
        <w:t xml:space="preserve"> oblast, Stalin-made Jewish enclave, </w:t>
      </w:r>
      <w:r w:rsidRPr="00696CC6">
        <w:rPr>
          <w:u w:val="single"/>
        </w:rPr>
        <w:t>Chinese companies have already rented out hundreds of thousands of acres of farmland and more is being bought or rented every year for cultivation</w:t>
      </w:r>
      <w:r w:rsidRPr="00463537">
        <w:t xml:space="preserve">. These companies do not hire locals, but bring their compatriots to do the seasonal work in the field. In the cities, </w:t>
      </w:r>
      <w:r w:rsidRPr="00696CC6">
        <w:rPr>
          <w:u w:val="single"/>
        </w:rPr>
        <w:t>Chinese businessmen run numerous enterprises,</w:t>
      </w:r>
      <w:r w:rsidRPr="00463537">
        <w:t xml:space="preserve"> from shopping malls to vodka distilleries, hiring Chinese workers, </w:t>
      </w:r>
      <w:r w:rsidRPr="00696CC6">
        <w:rPr>
          <w:u w:val="single"/>
        </w:rPr>
        <w:t>and flooding Siberia with Chinese products, capital and culture</w:t>
      </w:r>
      <w:r w:rsidRPr="00463537">
        <w:t xml:space="preserve">. The invasion from the South makes Russians feel a bit like strangers in their own country but little choice they have, they accept for the most part foreigners’ presence. Without them, their cities and villages would never gain an equally good opportunity to advance economically. Nevertheless, fear of </w:t>
      </w:r>
      <w:proofErr w:type="gramStart"/>
      <w:r w:rsidRPr="00463537">
        <w:t>being overwhelmed</w:t>
      </w:r>
      <w:proofErr w:type="gramEnd"/>
      <w:r w:rsidRPr="00463537">
        <w:t xml:space="preserve"> by a populous and powerful </w:t>
      </w:r>
      <w:proofErr w:type="spellStart"/>
      <w:r w:rsidRPr="00463537">
        <w:t>neighbour</w:t>
      </w:r>
      <w:proofErr w:type="spellEnd"/>
      <w:r w:rsidRPr="00463537">
        <w:t xml:space="preserve"> is also spreading</w:t>
      </w:r>
      <w:r w:rsidRPr="00696CC6">
        <w:rPr>
          <w:b/>
          <w:u w:val="single"/>
        </w:rPr>
        <w:t>.</w:t>
      </w:r>
      <w:r w:rsidRPr="00463537">
        <w:t xml:space="preserve"> To demonstrate just how much attention Chinese influx draws among Russian policymakers, one can look at Prime Minister Medvedev warning directed towards China in August this year, in which he stated </w:t>
      </w:r>
      <w:r w:rsidRPr="00696CC6">
        <w:rPr>
          <w:u w:val="single"/>
        </w:rPr>
        <w:t>that it is “important not to allow negative manifestations, including the formation of enclaves made up of foreign citizens</w:t>
      </w:r>
      <w:r w:rsidRPr="00463537">
        <w:t xml:space="preserve">”, as well as emphasized Russia’s need to defend itself against “excessive expansion by bordering states”. On the other hand, </w:t>
      </w:r>
      <w:r w:rsidRPr="00696CC6">
        <w:rPr>
          <w:b/>
          <w:u w:val="single"/>
        </w:rPr>
        <w:t xml:space="preserve">Far Eastern District was the only Russian governorate in 2009 to experience a growing, rather than contracting, economy. This growth </w:t>
      </w:r>
      <w:proofErr w:type="gramStart"/>
      <w:r w:rsidRPr="00696CC6">
        <w:rPr>
          <w:b/>
          <w:u w:val="single"/>
        </w:rPr>
        <w:t>was fuelled</w:t>
      </w:r>
      <w:proofErr w:type="gramEnd"/>
      <w:r w:rsidRPr="00696CC6">
        <w:rPr>
          <w:b/>
          <w:u w:val="single"/>
        </w:rPr>
        <w:t xml:space="preserve"> by Beijing’s growing appetite for Siberian great riches above and underneath the ground – timber, oil, gas and steel</w:t>
      </w:r>
      <w:r w:rsidRPr="00696CC6">
        <w:rPr>
          <w:u w:val="single"/>
        </w:rPr>
        <w:t>.</w:t>
      </w:r>
      <w:r w:rsidRPr="00463537">
        <w:t xml:space="preserve"> </w:t>
      </w:r>
      <w:proofErr w:type="spellStart"/>
      <w:r w:rsidRPr="00463537">
        <w:t>Kimkan</w:t>
      </w:r>
      <w:proofErr w:type="spellEnd"/>
      <w:r w:rsidRPr="00463537">
        <w:t xml:space="preserve"> mine near </w:t>
      </w:r>
      <w:proofErr w:type="spellStart"/>
      <w:r w:rsidRPr="00463537">
        <w:t>Birobidzhan</w:t>
      </w:r>
      <w:proofErr w:type="spellEnd"/>
      <w:r w:rsidRPr="00463537">
        <w:t xml:space="preserve">, now owned by a Chinese conglomerate IRC, holds ca. 1bln </w:t>
      </w:r>
      <w:proofErr w:type="spellStart"/>
      <w:r w:rsidRPr="00463537">
        <w:t>tonnes</w:t>
      </w:r>
      <w:proofErr w:type="spellEnd"/>
      <w:r w:rsidRPr="00463537">
        <w:t xml:space="preserve"> of iron ore and that’s just one single mine in this enormous country. Now, </w:t>
      </w:r>
      <w:proofErr w:type="spellStart"/>
      <w:r w:rsidRPr="00696CC6">
        <w:rPr>
          <w:b/>
          <w:u w:val="single"/>
        </w:rPr>
        <w:t>Kimkan’s</w:t>
      </w:r>
      <w:proofErr w:type="spellEnd"/>
      <w:r w:rsidRPr="00696CC6">
        <w:rPr>
          <w:b/>
          <w:u w:val="single"/>
        </w:rPr>
        <w:t xml:space="preserve"> iron has replaced imports from Brazil as a cheaper, more available source.</w:t>
      </w:r>
      <w:r w:rsidRPr="00463537">
        <w:t xml:space="preserve"> Chinese lumberjacks smuggle thousands of tons of timber from Russia and sell them to wood mills back at home. China is also interested in Siberian water reservoirs as more and more of its cities suffer from water shortages, whereas Baikal </w:t>
      </w:r>
      <w:proofErr w:type="gramStart"/>
      <w:r w:rsidRPr="00463537">
        <w:t>lake</w:t>
      </w:r>
      <w:proofErr w:type="gramEnd"/>
      <w:r w:rsidRPr="00463537">
        <w:t xml:space="preserve"> contains a fifth (!) of world’s sweet water. Yet, </w:t>
      </w:r>
      <w:r w:rsidRPr="00696CC6">
        <w:rPr>
          <w:b/>
          <w:u w:val="single"/>
        </w:rPr>
        <w:t xml:space="preserve">the most important project so far, which </w:t>
      </w:r>
      <w:proofErr w:type="gramStart"/>
      <w:r w:rsidRPr="00696CC6">
        <w:rPr>
          <w:b/>
          <w:u w:val="single"/>
        </w:rPr>
        <w:t>skyrocketed</w:t>
      </w:r>
      <w:proofErr w:type="gramEnd"/>
      <w:r w:rsidRPr="00696CC6">
        <w:rPr>
          <w:b/>
          <w:u w:val="single"/>
        </w:rPr>
        <w:t xml:space="preserve"> the value of Chinese-Russian trade, was the opening of an oil pipeline in January last year</w:t>
      </w:r>
      <w:r w:rsidRPr="00463537">
        <w:t xml:space="preserve">. This pipeline carries almost 15mln </w:t>
      </w:r>
      <w:proofErr w:type="spellStart"/>
      <w:r w:rsidRPr="00463537">
        <w:t>tones of</w:t>
      </w:r>
      <w:proofErr w:type="spellEnd"/>
      <w:r w:rsidRPr="00463537">
        <w:t xml:space="preserve"> oil every year directly into China. Another 15mln tons are transported to the </w:t>
      </w:r>
      <w:proofErr w:type="spellStart"/>
      <w:r w:rsidRPr="00463537">
        <w:t>Kozmino</w:t>
      </w:r>
      <w:proofErr w:type="spellEnd"/>
      <w:r w:rsidRPr="00463537">
        <w:t xml:space="preserve"> seaport near Vladivostok, and shipped to farther regions of Southern China. The pipeline project also was politically motivated on Moscow’s side – Putin wanted to send a message to EU that it’s not irreplaceable as a trade partner, and Russia doesn’t appreciate how Brussels constantly patronizes her and preaches how to run its domestic politics</w:t>
      </w:r>
      <w:r w:rsidRPr="00696CC6">
        <w:rPr>
          <w:u w:val="single"/>
        </w:rPr>
        <w:t>. If in Putin’s eyes, China is a better alternative than the EU, should then Russia view Chinese penetration of its Far Eastern territories as a security threat</w:t>
      </w:r>
      <w:r w:rsidRPr="00463537">
        <w:t xml:space="preserve">? </w:t>
      </w:r>
    </w:p>
    <w:p w:rsidR="00966D5A" w:rsidRPr="00463537" w:rsidRDefault="00966D5A" w:rsidP="00966D5A"/>
    <w:p w:rsidR="00966D5A" w:rsidRDefault="00966D5A" w:rsidP="00966D5A"/>
    <w:p w:rsidR="00966D5A" w:rsidRPr="00010415" w:rsidRDefault="00966D5A" w:rsidP="00966D5A"/>
    <w:p w:rsidR="00966D5A" w:rsidRPr="00CB51F7" w:rsidRDefault="00966D5A" w:rsidP="00726B4D">
      <w:pPr>
        <w:pStyle w:val="Heading2"/>
      </w:pPr>
      <w:r>
        <w:lastRenderedPageBreak/>
        <w:t>Democracy Turn</w:t>
      </w:r>
    </w:p>
    <w:p w:rsidR="00966D5A" w:rsidRDefault="00966D5A" w:rsidP="00966D5A">
      <w:pPr>
        <w:pStyle w:val="Heading4"/>
      </w:pPr>
      <w:r>
        <w:t>China wants to fight – American strategy makes China democratic – key to universal peace</w:t>
      </w:r>
    </w:p>
    <w:p w:rsidR="0089476C" w:rsidRPr="0089476C" w:rsidRDefault="0089476C" w:rsidP="0089476C">
      <w:r w:rsidRPr="0089476C">
        <w:rPr>
          <w:rStyle w:val="Style13ptBold"/>
        </w:rPr>
        <w:t>Kissinger, 2012</w:t>
      </w:r>
      <w:r w:rsidRPr="0089476C">
        <w:t xml:space="preserve"> – Ph.D. and M.D. from Harvard University, </w:t>
      </w:r>
      <w:proofErr w:type="spellStart"/>
      <w:r w:rsidRPr="0089476C">
        <w:t>usAmerican</w:t>
      </w:r>
      <w:proofErr w:type="spellEnd"/>
      <w:r w:rsidRPr="0089476C">
        <w:t xml:space="preserve"> diplomat, political scientist, Nobel Peace Prize winner, National Security Advisor, Secretary of State under Presidents of the United States Nixon and Ford, sought after by future presidents, played a prominent role in US foreign policy, negotiated Paris Peace Accords, influential public figure, did I mention he received the Nobel Peace Prize, founder and chairman of Kissinger Associates (an international consulting firm)</w:t>
      </w:r>
    </w:p>
    <w:p w:rsidR="0089476C" w:rsidRPr="0089476C" w:rsidRDefault="0089476C" w:rsidP="0089476C">
      <w:r w:rsidRPr="0089476C">
        <w:t xml:space="preserve">[Henry, April 2012, “The Future of U.S.-Chinese Relations: Conflict Is a Choice, Not a Necessity” Foreign Affairs, Volume 91.2, </w:t>
      </w:r>
      <w:proofErr w:type="spellStart"/>
      <w:r w:rsidRPr="0089476C">
        <w:t>Proquest</w:t>
      </w:r>
      <w:proofErr w:type="spellEnd"/>
      <w:r w:rsidRPr="0089476C">
        <w:t>]//</w:t>
      </w:r>
      <w:proofErr w:type="spellStart"/>
      <w:r w:rsidRPr="0089476C">
        <w:t>SGarg</w:t>
      </w:r>
      <w:proofErr w:type="spellEnd"/>
    </w:p>
    <w:p w:rsidR="00966D5A" w:rsidRPr="00463537" w:rsidRDefault="00966D5A" w:rsidP="00966D5A">
      <w:r w:rsidRPr="00AF0506">
        <w:rPr>
          <w:u w:val="single"/>
        </w:rPr>
        <w:t>No Chinese government officials have proclaimed such a strategy as China's actual policy</w:t>
      </w:r>
      <w:r w:rsidRPr="00463537">
        <w:t>. Indeed</w:t>
      </w:r>
      <w:r w:rsidRPr="00AF0506">
        <w:rPr>
          <w:u w:val="single"/>
        </w:rPr>
        <w:t xml:space="preserve">, they stress the opposite. </w:t>
      </w:r>
      <w:r w:rsidRPr="00463537">
        <w:t xml:space="preserve">However, </w:t>
      </w:r>
      <w:r w:rsidRPr="00AF0506">
        <w:rPr>
          <w:b/>
          <w:u w:val="single"/>
        </w:rPr>
        <w:t>enough material exists in China's quasi-official press and research institutes to lend</w:t>
      </w:r>
      <w:r w:rsidRPr="00AF0506">
        <w:rPr>
          <w:b/>
          <w:sz w:val="12"/>
          <w:u w:val="single"/>
        </w:rPr>
        <w:t xml:space="preserve"> </w:t>
      </w:r>
      <w:r w:rsidRPr="00AF0506">
        <w:rPr>
          <w:b/>
          <w:u w:val="single"/>
        </w:rPr>
        <w:t>some support to the theory that relations are heading for confrontation rather than cooperation</w:t>
      </w:r>
      <w:r w:rsidRPr="00463537">
        <w:t xml:space="preserve">. U.S. strategic </w:t>
      </w:r>
      <w:r w:rsidRPr="00AF0506">
        <w:rPr>
          <w:u w:val="single"/>
        </w:rPr>
        <w:t>concerns</w:t>
      </w:r>
      <w:r w:rsidRPr="00463537">
        <w:t xml:space="preserve"> </w:t>
      </w:r>
      <w:proofErr w:type="gramStart"/>
      <w:r w:rsidRPr="00463537">
        <w:t xml:space="preserve">are </w:t>
      </w:r>
      <w:r w:rsidRPr="00AF0506">
        <w:rPr>
          <w:u w:val="single"/>
        </w:rPr>
        <w:t>magnified</w:t>
      </w:r>
      <w:proofErr w:type="gramEnd"/>
      <w:r w:rsidRPr="00AF0506">
        <w:rPr>
          <w:u w:val="single"/>
        </w:rPr>
        <w:t xml:space="preserve"> by ideological predispositions to battle with the entire nondemocratic world</w:t>
      </w:r>
      <w:r w:rsidRPr="00463537">
        <w:t xml:space="preserve">. Authoritarian </w:t>
      </w:r>
      <w:r w:rsidRPr="00AF0506">
        <w:rPr>
          <w:u w:val="single"/>
        </w:rPr>
        <w:t>regimes</w:t>
      </w:r>
      <w:r w:rsidRPr="00463537">
        <w:t xml:space="preserve">, some argue, </w:t>
      </w:r>
      <w:r w:rsidRPr="00AF0506">
        <w:rPr>
          <w:u w:val="single"/>
        </w:rPr>
        <w:t>are inherently brittle</w:t>
      </w:r>
      <w:r w:rsidRPr="00463537">
        <w:t xml:space="preserve">, impelled to rally domestic support by nationalist and expansionist rhetoric and practice. In these theories- versions of which are embraced in </w:t>
      </w:r>
      <w:r w:rsidRPr="00AF0506">
        <w:rPr>
          <w:u w:val="single"/>
        </w:rPr>
        <w:t xml:space="preserve">segments of both the American left and the American right-tension and conflict with China grow out of China's domestic structure. </w:t>
      </w:r>
      <w:r w:rsidRPr="00AF0506">
        <w:rPr>
          <w:b/>
          <w:u w:val="single"/>
        </w:rPr>
        <w:t>Universal peace will come</w:t>
      </w:r>
      <w:r w:rsidRPr="00463537">
        <w:t xml:space="preserve">, it </w:t>
      </w:r>
      <w:proofErr w:type="gramStart"/>
      <w:r w:rsidRPr="00463537">
        <w:t>is asserted</w:t>
      </w:r>
      <w:proofErr w:type="gramEnd"/>
      <w:r w:rsidRPr="00463537">
        <w:t xml:space="preserve">, </w:t>
      </w:r>
      <w:r w:rsidRPr="00AF0506">
        <w:rPr>
          <w:b/>
          <w:u w:val="single"/>
        </w:rPr>
        <w:t>from the global triumph of democracy rather than from appeals for cooperation.</w:t>
      </w:r>
      <w:r w:rsidRPr="00463537">
        <w:t xml:space="preserve"> The political scientist Aaron Friedberg writes, for example, that "a liberal democratic China will have little cause to fear its democratic counterparts, still less to use force against them." Therefore, "</w:t>
      </w:r>
      <w:r w:rsidRPr="00AF0506">
        <w:rPr>
          <w:u w:val="single"/>
        </w:rPr>
        <w:t>stripped of diplomatic niceties, the ultimate aim of the American strategy [should be] to hasten a revolution, albeit a peaceful one, that will sweep away China's one-party authoritarian state and leave a liberal democracy in its place."</w:t>
      </w:r>
    </w:p>
    <w:p w:rsidR="00966D5A" w:rsidRDefault="00966D5A" w:rsidP="00966D5A"/>
    <w:p w:rsidR="00966D5A" w:rsidRDefault="00966D5A" w:rsidP="00726B4D">
      <w:pPr>
        <w:pStyle w:val="Heading2"/>
      </w:pPr>
      <w:r>
        <w:lastRenderedPageBreak/>
        <w:t>US China Coop Fails</w:t>
      </w:r>
    </w:p>
    <w:p w:rsidR="00966D5A" w:rsidRDefault="00966D5A" w:rsidP="00966D5A">
      <w:pPr>
        <w:pStyle w:val="Heading4"/>
      </w:pPr>
      <w:r>
        <w:t xml:space="preserve">US-China </w:t>
      </w:r>
      <w:proofErr w:type="gramStart"/>
      <w:r>
        <w:t>coop[</w:t>
      </w:r>
      <w:proofErr w:type="spellStart"/>
      <w:proofErr w:type="gramEnd"/>
      <w:r>
        <w:t>eration</w:t>
      </w:r>
      <w:proofErr w:type="spellEnd"/>
      <w:r>
        <w:t>] fails</w:t>
      </w:r>
    </w:p>
    <w:p w:rsidR="0089476C" w:rsidRPr="0089476C" w:rsidRDefault="0089476C" w:rsidP="0089476C">
      <w:r w:rsidRPr="0089476C">
        <w:rPr>
          <w:rStyle w:val="Style13ptBold"/>
        </w:rPr>
        <w:t>Kissinger, 2012</w:t>
      </w:r>
      <w:r w:rsidRPr="0089476C">
        <w:t xml:space="preserve"> – Ph.D. and M.D. from Harvard University, </w:t>
      </w:r>
      <w:proofErr w:type="spellStart"/>
      <w:r w:rsidRPr="0089476C">
        <w:t>usAmerican</w:t>
      </w:r>
      <w:proofErr w:type="spellEnd"/>
      <w:r w:rsidRPr="0089476C">
        <w:t xml:space="preserve"> diplomat, political scientist, Nobel Peace Prize winner, National Security Advisor, Secretary of State under Presidents of the United States Nixon and Ford, sought after by future presidents, played a prominent role in US foreign policy, negotiated Paris Peace Accords, influential public figure, did I mention he received the Nobel Peace Prize, founder and chairman of Kissinger Associates (an international consulting firm)</w:t>
      </w:r>
    </w:p>
    <w:p w:rsidR="0089476C" w:rsidRPr="0089476C" w:rsidRDefault="0089476C" w:rsidP="0089476C">
      <w:r w:rsidRPr="0089476C">
        <w:t xml:space="preserve">[Henry, April 2012, “The Future of U.S.-Chinese Relations: Conflict Is a Choice, Not a Necessity” Foreign Affairs, Volume 91.2, </w:t>
      </w:r>
      <w:proofErr w:type="spellStart"/>
      <w:r w:rsidRPr="0089476C">
        <w:t>Proquest</w:t>
      </w:r>
      <w:proofErr w:type="spellEnd"/>
      <w:r w:rsidRPr="0089476C">
        <w:t>]//</w:t>
      </w:r>
      <w:proofErr w:type="spellStart"/>
      <w:r w:rsidRPr="0089476C">
        <w:t>SGarg</w:t>
      </w:r>
      <w:proofErr w:type="spellEnd"/>
    </w:p>
    <w:p w:rsidR="00966D5A" w:rsidRPr="00463537" w:rsidRDefault="00966D5A" w:rsidP="00966D5A">
      <w:r w:rsidRPr="00463537">
        <w:t xml:space="preserve">On the </w:t>
      </w:r>
      <w:r w:rsidRPr="00AF0506">
        <w:rPr>
          <w:u w:val="single"/>
        </w:rPr>
        <w:t>Chinese</w:t>
      </w:r>
      <w:r w:rsidRPr="00463537">
        <w:t xml:space="preserve"> side, the</w:t>
      </w:r>
      <w:r w:rsidRPr="00AF0506">
        <w:rPr>
          <w:u w:val="single"/>
        </w:rPr>
        <w:t xml:space="preserve"> </w:t>
      </w:r>
      <w:r w:rsidRPr="00463537">
        <w:t xml:space="preserve">confrontational interpretations follow an inverse logic. They </w:t>
      </w:r>
      <w:r w:rsidRPr="00AF0506">
        <w:rPr>
          <w:u w:val="single"/>
        </w:rPr>
        <w:t>see the United States as a wounded superpower determined to thwart the rise of any challenger, of which China is the most credible.</w:t>
      </w:r>
      <w:r w:rsidRPr="00463537">
        <w:t xml:space="preserve"> No matter how intensely China pursues cooperation, some Chinese argue, </w:t>
      </w:r>
      <w:r w:rsidRPr="00AF0506">
        <w:rPr>
          <w:u w:val="single"/>
        </w:rPr>
        <w:t>Washington's fixed objective will be to hem in a growing China by military deployment and treaty commitments,</w:t>
      </w:r>
      <w:r w:rsidRPr="00463537">
        <w:t xml:space="preserve"> thus preventing it from playing its historic role as the Middle Kingdom. In this perspective, </w:t>
      </w:r>
      <w:r w:rsidRPr="00AF0506">
        <w:rPr>
          <w:b/>
          <w:u w:val="single"/>
        </w:rPr>
        <w:t>any sustained cooperation with the United States is self-defeating</w:t>
      </w:r>
      <w:r w:rsidRPr="00AF0506">
        <w:rPr>
          <w:u w:val="single"/>
        </w:rPr>
        <w:t>, since it will only serve the overriding U.S. objective of neutralizing China</w:t>
      </w:r>
      <w:r w:rsidRPr="00463537">
        <w:t xml:space="preserve">. Systematic hostility </w:t>
      </w:r>
      <w:proofErr w:type="gramStart"/>
      <w:r w:rsidRPr="00463537">
        <w:t>is occasionally considered</w:t>
      </w:r>
      <w:proofErr w:type="gramEnd"/>
      <w:r w:rsidRPr="00463537">
        <w:t xml:space="preserve"> to inhere even in American cultural and technological influences, which are sometimes cast as a form of deliberate pressure designed to corrode China's domestic consensus and traditional values. The most assertive voices argue that </w:t>
      </w:r>
      <w:r w:rsidRPr="00F41EC2">
        <w:rPr>
          <w:u w:val="single"/>
        </w:rPr>
        <w:t>China has been unduly passive in the face of hostile trends and that</w:t>
      </w:r>
      <w:r w:rsidRPr="00463537">
        <w:t xml:space="preserve"> (for example, in the case of territorial issues in the South China Sea) </w:t>
      </w:r>
      <w:r w:rsidRPr="00F41EC2">
        <w:rPr>
          <w:u w:val="single"/>
        </w:rPr>
        <w:t>China should confront those of its neighbors with which it has disputed claims a</w:t>
      </w:r>
      <w:r w:rsidRPr="00463537">
        <w:t>nd then, in the words of the strategic analyst Long Tao, "reason, think ahead and strike first before things gradually run out of hand . . . launch[</w:t>
      </w:r>
      <w:proofErr w:type="spellStart"/>
      <w:r w:rsidRPr="00463537">
        <w:t>ing</w:t>
      </w:r>
      <w:proofErr w:type="spellEnd"/>
      <w:r w:rsidRPr="00463537">
        <w:t xml:space="preserve">] some tiny-scale battles that could deter provocateurs from going further." </w:t>
      </w:r>
      <w:r w:rsidRPr="00F41EC2">
        <w:rPr>
          <w:u w:val="single"/>
        </w:rPr>
        <w:t>The past need not be prologue</w:t>
      </w:r>
      <w:r w:rsidRPr="00463537">
        <w:t>.</w:t>
      </w:r>
    </w:p>
    <w:p w:rsidR="00966D5A" w:rsidRPr="00A3321D" w:rsidRDefault="00966D5A" w:rsidP="00966D5A"/>
    <w:p w:rsidR="00AE05AA" w:rsidRDefault="00EF232A" w:rsidP="00EF232A">
      <w:pPr>
        <w:pStyle w:val="Heading1"/>
      </w:pPr>
      <w:r>
        <w:lastRenderedPageBreak/>
        <w:t>***HEG BAD – Africa***</w:t>
      </w:r>
    </w:p>
    <w:p w:rsidR="00AE05AA" w:rsidRDefault="00AE05AA" w:rsidP="00AE05AA"/>
    <w:p w:rsidR="00EF232A" w:rsidRDefault="00EF232A" w:rsidP="00C125B5">
      <w:pPr>
        <w:pStyle w:val="Heading3"/>
      </w:pPr>
      <w:r>
        <w:lastRenderedPageBreak/>
        <w:t>1NC – African Interdependence Scenario</w:t>
      </w:r>
    </w:p>
    <w:p w:rsidR="00EF232A" w:rsidRDefault="00EF232A" w:rsidP="00EF232A">
      <w:pPr>
        <w:pStyle w:val="Heading4"/>
      </w:pPr>
      <w:r>
        <w:t xml:space="preserve">Increasing US hegemony entails increased intervention in Africa </w:t>
      </w:r>
      <w:r>
        <w:sym w:font="Wingdings" w:char="F0E0"/>
      </w:r>
      <w:r>
        <w:t xml:space="preserve"> that prevents pan-African cooperation and prevents African interdependence </w:t>
      </w:r>
    </w:p>
    <w:p w:rsidR="00EF232A" w:rsidRPr="009536FD" w:rsidRDefault="00EF232A" w:rsidP="00EF232A">
      <w:proofErr w:type="spellStart"/>
      <w:r w:rsidRPr="00FC13ED">
        <w:rPr>
          <w:rStyle w:val="Style13ptBold"/>
        </w:rPr>
        <w:t>Fahsi</w:t>
      </w:r>
      <w:proofErr w:type="spellEnd"/>
      <w:r w:rsidRPr="00FC13ED">
        <w:rPr>
          <w:rStyle w:val="Style13ptBold"/>
        </w:rPr>
        <w:t>, Mint Press Europe Correspondent and Investigative Reporter, 13</w:t>
      </w:r>
      <w:r>
        <w:t xml:space="preserve"> (Magda, 11-12-13, Mint Press News, “NATO’s Push </w:t>
      </w:r>
      <w:proofErr w:type="gramStart"/>
      <w:r>
        <w:t>Into Africa A Trojan Horse For</w:t>
      </w:r>
      <w:proofErr w:type="gramEnd"/>
      <w:r>
        <w:t xml:space="preserve"> US Hegemony”, http://www.mintpressnews.com/natos-push-into-africa-a-trojan-horse-for-us-hegemony/172484/)</w:t>
      </w:r>
    </w:p>
    <w:p w:rsidR="00EF232A" w:rsidRPr="005017B3" w:rsidRDefault="00EF232A" w:rsidP="00EF232A">
      <w:pPr>
        <w:rPr>
          <w:rStyle w:val="StyleUnderline"/>
        </w:rPr>
      </w:pPr>
      <w:r>
        <w:t>BRUSSELS (NATO)–</w:t>
      </w:r>
      <w:r w:rsidRPr="00516DFE">
        <w:rPr>
          <w:rStyle w:val="StyleUnderline"/>
        </w:rPr>
        <w:t>NATO has been increasingly active on the African continent</w:t>
      </w:r>
      <w:r>
        <w:t xml:space="preserve"> in recent years. It supported the African Union mission in Sudan by </w:t>
      </w:r>
      <w:r w:rsidRPr="00516DFE">
        <w:rPr>
          <w:rStyle w:val="StyleUnderline"/>
        </w:rPr>
        <w:t xml:space="preserve">airlifting troops to and from </w:t>
      </w:r>
      <w:r>
        <w:t xml:space="preserve">the </w:t>
      </w:r>
      <w:r w:rsidRPr="00516DFE">
        <w:rPr>
          <w:rStyle w:val="StyleUnderline"/>
        </w:rPr>
        <w:t>Darfur</w:t>
      </w:r>
      <w:r>
        <w:t xml:space="preserve"> region, provided </w:t>
      </w:r>
      <w:r w:rsidRPr="00516DFE">
        <w:rPr>
          <w:rStyle w:val="StyleUnderline"/>
        </w:rPr>
        <w:t>strategic sea- and airlift support for Ugandan troops to assist Somalia’s</w:t>
      </w:r>
      <w:r>
        <w:t xml:space="preserve"> Transitional Federal Government in the </w:t>
      </w:r>
      <w:r w:rsidRPr="00516DFE">
        <w:rPr>
          <w:rStyle w:val="StyleUnderline"/>
        </w:rPr>
        <w:t>civil war</w:t>
      </w:r>
      <w:r>
        <w:t xml:space="preserve">, while also playing a central role in </w:t>
      </w:r>
      <w:r w:rsidRPr="00516DFE">
        <w:rPr>
          <w:rStyle w:val="StyleUnderline"/>
        </w:rPr>
        <w:t>patrolling the waters off the Horn of Africa to combat piracy</w:t>
      </w:r>
      <w:r>
        <w:t xml:space="preserve">. But </w:t>
      </w:r>
      <w:r w:rsidRPr="005017B3">
        <w:rPr>
          <w:rStyle w:val="StyleUnderline"/>
        </w:rPr>
        <w:t>the Alliance</w:t>
      </w:r>
      <w:r>
        <w:t xml:space="preserve"> went beyond logistical support and maritime patrols when it </w:t>
      </w:r>
      <w:r w:rsidRPr="005017B3">
        <w:rPr>
          <w:rStyle w:val="StyleUnderline"/>
        </w:rPr>
        <w:t>carried out its first direct intervention in an African conflict with its involvement in the war in Libya</w:t>
      </w:r>
      <w:r>
        <w:t xml:space="preserve"> in 2011. More recently, NATO announced it will be sending advisers to Tripoli to help the government strengthen its security apparatus amid chaos and fear of civil war. </w:t>
      </w:r>
      <w:r w:rsidRPr="005017B3">
        <w:rPr>
          <w:rStyle w:val="StyleUnderline"/>
        </w:rPr>
        <w:t>This increasing involvement of the Western collective security alliance</w:t>
      </w:r>
      <w:r>
        <w:t xml:space="preserve"> in Africa — which is outside its traditional sphere of intervention — </w:t>
      </w:r>
      <w:r w:rsidRPr="005017B3">
        <w:rPr>
          <w:rStyle w:val="StyleUnderline"/>
        </w:rPr>
        <w:t>raises questions</w:t>
      </w:r>
      <w:r>
        <w:t xml:space="preserve">, such as, what are NATO’s short-term and long-term objectives in Africa? And what legitimacy does it have to intervene in military operations on the continent, including civil wars? NATO </w:t>
      </w:r>
      <w:proofErr w:type="gramStart"/>
      <w:r>
        <w:t>was established</w:t>
      </w:r>
      <w:proofErr w:type="gramEnd"/>
      <w:r>
        <w:t xml:space="preserve"> in 1949 after World War II as a purely defensive organization with the aim of “deterring Soviet expansionism and forbidding the revival of nationalist militarism in Europe through a strong North American presence on the continent and encouraging European political integration.” But with the fall of the Berlin Wall in 1989, NATO found itself confronted with an existential question: was there any further need for the Alliance? Still in search of a new role, NATO gradually expanded its membership to include former Eastern European and Balkans countries. Cooperation also extended southward. In 1994, the Alliance founded the Mediterranean Dialogue with six non-member Mediterranean countries: Egypt, Israel, Jordan, Mauritania, Morocco and Tunisia, with Algeria joining in 2000. And in 2004, NATO launched the Istanbul Cooperation Initiative as a way of offering practical bilateral security cooperation to countries of the broader Middle East region. Who is the enemy? This expanding agenda led a Lebanese journalist, who was visiting NATO headquarters with this correspondent a few years ago, to ask: “What is this expansion for? Who is the enemy?” The organization’s spokesperson could not provide a convincing answer. Yet the answer arrived a few years later in the aftermath of 9/11, an event that significantly contributed to a change in perspective, and somehow, propelled the Alliance to a vastly expanded role to justify its existence. </w:t>
      </w:r>
      <w:r w:rsidRPr="005017B3">
        <w:rPr>
          <w:rStyle w:val="StyleUnderline"/>
        </w:rPr>
        <w:t>As NATO Secretary General</w:t>
      </w:r>
      <w:r>
        <w:t xml:space="preserve"> Anders </w:t>
      </w:r>
      <w:proofErr w:type="spellStart"/>
      <w:r>
        <w:t>Fogh</w:t>
      </w:r>
      <w:proofErr w:type="spellEnd"/>
      <w:r>
        <w:t xml:space="preserve"> Rasmussen </w:t>
      </w:r>
      <w:r w:rsidRPr="005017B3">
        <w:rPr>
          <w:rStyle w:val="StyleUnderline"/>
        </w:rPr>
        <w:t xml:space="preserve">declared </w:t>
      </w:r>
      <w:r>
        <w:t>during a conference in Berlin in November 2009: “</w:t>
      </w:r>
      <w:r w:rsidRPr="005017B3">
        <w:rPr>
          <w:rStyle w:val="StyleUnderline"/>
        </w:rPr>
        <w:t>9/11 made clea</w:t>
      </w:r>
      <w:r>
        <w:t xml:space="preserve">r – in no uncertain terms – </w:t>
      </w:r>
      <w:proofErr w:type="gramStart"/>
      <w:r>
        <w:t>that</w:t>
      </w:r>
      <w:proofErr w:type="gramEnd"/>
      <w:r>
        <w:t xml:space="preserve"> </w:t>
      </w:r>
      <w:r w:rsidRPr="005017B3">
        <w:rPr>
          <w:rStyle w:val="StyleUnderline"/>
        </w:rPr>
        <w:t>our</w:t>
      </w:r>
      <w:r>
        <w:t xml:space="preserve"> old, Cold War, ‘</w:t>
      </w:r>
      <w:proofErr w:type="spellStart"/>
      <w:r w:rsidRPr="005017B3">
        <w:rPr>
          <w:rStyle w:val="StyleUnderline"/>
        </w:rPr>
        <w:t>eurocentric</w:t>
      </w:r>
      <w:proofErr w:type="spellEnd"/>
      <w:r w:rsidRPr="005017B3">
        <w:rPr>
          <w:rStyle w:val="StyleUnderline"/>
        </w:rPr>
        <w:t>’ conception of security</w:t>
      </w:r>
      <w:r>
        <w:t xml:space="preserve"> was hopelessly outdated. 9/11 demonstrated that, in the wake of economic </w:t>
      </w:r>
      <w:proofErr w:type="spellStart"/>
      <w:r>
        <w:t>globalisation</w:t>
      </w:r>
      <w:proofErr w:type="spellEnd"/>
      <w:r>
        <w:t xml:space="preserve">, </w:t>
      </w:r>
      <w:r w:rsidRPr="005017B3">
        <w:rPr>
          <w:rStyle w:val="StyleUnderline"/>
        </w:rPr>
        <w:t>threats,</w:t>
      </w:r>
      <w:r>
        <w:t xml:space="preserve"> too, </w:t>
      </w:r>
      <w:r w:rsidRPr="005017B3">
        <w:rPr>
          <w:rStyle w:val="StyleUnderline"/>
        </w:rPr>
        <w:t xml:space="preserve">are </w:t>
      </w:r>
      <w:proofErr w:type="spellStart"/>
      <w:r w:rsidRPr="005017B3">
        <w:rPr>
          <w:rStyle w:val="StyleUnderline"/>
        </w:rPr>
        <w:t>globalising</w:t>
      </w:r>
      <w:proofErr w:type="spellEnd"/>
      <w:r w:rsidRPr="005017B3">
        <w:rPr>
          <w:rStyle w:val="StyleUnderline"/>
        </w:rPr>
        <w:t>: terrorism, failing states and the proliferation of weapons of mass destruction</w:t>
      </w:r>
      <w:r>
        <w:t xml:space="preserve"> are phenomena that simply </w:t>
      </w:r>
      <w:proofErr w:type="gramStart"/>
      <w:r>
        <w:t>cannot be met</w:t>
      </w:r>
      <w:proofErr w:type="gramEnd"/>
      <w:r>
        <w:t xml:space="preserve"> with purely national or even regional approaches. Against these threats, our old, static Cold War strategy is of no use at all”. And thus </w:t>
      </w:r>
      <w:r w:rsidRPr="005017B3">
        <w:rPr>
          <w:rStyle w:val="StyleUnderline"/>
        </w:rPr>
        <w:t>NATO transformed</w:t>
      </w:r>
      <w:r>
        <w:t xml:space="preserve"> itself </w:t>
      </w:r>
      <w:r w:rsidRPr="005017B3">
        <w:rPr>
          <w:rStyle w:val="StyleUnderline"/>
        </w:rPr>
        <w:t>from a</w:t>
      </w:r>
      <w:r>
        <w:t xml:space="preserve"> purely </w:t>
      </w:r>
      <w:r w:rsidRPr="005017B3">
        <w:rPr>
          <w:rStyle w:val="StyleUnderline"/>
        </w:rPr>
        <w:t>defensive alliance into</w:t>
      </w:r>
      <w:r>
        <w:t xml:space="preserve"> an organization with </w:t>
      </w:r>
      <w:r w:rsidRPr="005017B3">
        <w:rPr>
          <w:rStyle w:val="StyleUnderline"/>
        </w:rPr>
        <w:t>a much wider mandate</w:t>
      </w:r>
      <w:r>
        <w:t>, concerned, in its own words, with “peacekeeping and peace-building, crisis management and institution building.” Yet Rasmussen went even further in his Berlin speech: “</w:t>
      </w:r>
      <w:r w:rsidRPr="005017B3">
        <w:rPr>
          <w:rStyle w:val="StyleUnderline"/>
        </w:rPr>
        <w:t>We have to go to where the threat comes from, and tackle it at its roots</w:t>
      </w:r>
      <w:r>
        <w:t xml:space="preserve"> – politically, economically, and </w:t>
      </w:r>
      <w:r w:rsidRPr="005017B3">
        <w:rPr>
          <w:rStyle w:val="StyleUnderline"/>
        </w:rPr>
        <w:t>militarily.</w:t>
      </w:r>
      <w:r>
        <w:t xml:space="preserve"> To put it bluntly: </w:t>
      </w:r>
      <w:r w:rsidRPr="005017B3">
        <w:rPr>
          <w:rStyle w:val="StyleUnderline"/>
        </w:rPr>
        <w:t>territorial defense no longer starts at our borders – it starts well away from them.</w:t>
      </w:r>
      <w:r>
        <w:t xml:space="preserve">” With its new mandate, NATO had found </w:t>
      </w:r>
      <w:r w:rsidRPr="005017B3">
        <w:rPr>
          <w:rStyle w:val="StyleUnderline"/>
        </w:rPr>
        <w:t xml:space="preserve">justification to intervene almost </w:t>
      </w:r>
      <w:r w:rsidRPr="005017B3">
        <w:rPr>
          <w:rStyle w:val="StyleUnderline"/>
        </w:rPr>
        <w:lastRenderedPageBreak/>
        <w:t>anywhere in the world</w:t>
      </w:r>
      <w:r>
        <w:t xml:space="preserve">. NATO, being an inter-governmental alliance, has always depended on its members for decisions and actions, and perhaps </w:t>
      </w:r>
      <w:proofErr w:type="gramStart"/>
      <w:r w:rsidRPr="005017B3">
        <w:rPr>
          <w:rStyle w:val="StyleUnderline"/>
        </w:rPr>
        <w:t>the greatest influence has been exerted by its largest and most powerful member, the United States</w:t>
      </w:r>
      <w:proofErr w:type="gramEnd"/>
      <w:r>
        <w:t xml:space="preserve">. It should not come as a surprise </w:t>
      </w:r>
      <w:proofErr w:type="gramStart"/>
      <w:r>
        <w:t>then, that</w:t>
      </w:r>
      <w:proofErr w:type="gramEnd"/>
      <w:r>
        <w:t xml:space="preserve"> its agenda largely runs in parallel to that of the Pentagon, as over the years, the distinction between the Pentagon and NATO has become increasingly blurred. </w:t>
      </w:r>
      <w:r w:rsidRPr="005017B3">
        <w:rPr>
          <w:rStyle w:val="StyleUnderline"/>
        </w:rPr>
        <w:t>The U.S</w:t>
      </w:r>
      <w:r>
        <w:t xml:space="preserve">. alone </w:t>
      </w:r>
      <w:r w:rsidRPr="005017B3">
        <w:rPr>
          <w:rStyle w:val="StyleUnderline"/>
        </w:rPr>
        <w:t xml:space="preserve">has considerably, yet subtly, increased its presence in Africa </w:t>
      </w:r>
      <w:r>
        <w:t xml:space="preserve">in recent years. Since 2003, it has maintained </w:t>
      </w:r>
      <w:r w:rsidRPr="005017B3">
        <w:rPr>
          <w:rStyle w:val="StyleUnderline"/>
        </w:rPr>
        <w:t>a base in Djibouti</w:t>
      </w:r>
      <w:r>
        <w:t xml:space="preserve">, and in 2007, the Pentagon established the United States Africa Command (AFRICOM). Earlier this year, Washington decided to </w:t>
      </w:r>
      <w:r w:rsidRPr="005017B3">
        <w:rPr>
          <w:rStyle w:val="StyleUnderline"/>
        </w:rPr>
        <w:t>base drones in Niger</w:t>
      </w:r>
      <w:r>
        <w:t xml:space="preserve">, while finalizing an agreement with the Nigerien government to increase military involvement throughout the country. In a speech in Arlington in June 2012, Virginia, AFRICOM Commander Carter Ham explained the reasoning behind U.S. operations on the African continent. He said U.S. efforts in Africa entail an “absolute imperative … </w:t>
      </w:r>
      <w:r w:rsidRPr="005017B3">
        <w:rPr>
          <w:rStyle w:val="StyleUnderline"/>
        </w:rPr>
        <w:t>to protect America, Americans and American interests,”</w:t>
      </w:r>
      <w:r>
        <w:t xml:space="preserve"> just as in other parts of the world. Specifically, Ham said</w:t>
      </w:r>
      <w:r w:rsidRPr="009536FD">
        <w:t>, his</w:t>
      </w:r>
      <w:r w:rsidRPr="005017B3">
        <w:rPr>
          <w:rStyle w:val="StyleUnderline"/>
        </w:rPr>
        <w:t xml:space="preserve"> command seeks to </w:t>
      </w:r>
      <w:r>
        <w:t xml:space="preserve">protect the United States and its interests from threats that may emerge from the continent. “I’ll </w:t>
      </w:r>
      <w:r w:rsidRPr="005017B3">
        <w:rPr>
          <w:rStyle w:val="StyleUnderline"/>
        </w:rPr>
        <w:t xml:space="preserve">start in East Africa, where we see </w:t>
      </w:r>
      <w:r w:rsidRPr="009536FD">
        <w:t>ve</w:t>
      </w:r>
      <w:r>
        <w:t xml:space="preserve">ry clearly the threat of </w:t>
      </w:r>
      <w:r w:rsidRPr="005017B3">
        <w:rPr>
          <w:rStyle w:val="StyleUnderline"/>
        </w:rPr>
        <w:t>al-Qaida and</w:t>
      </w:r>
      <w:r>
        <w:t xml:space="preserve"> its affiliated organization</w:t>
      </w:r>
      <w:r w:rsidRPr="005017B3">
        <w:rPr>
          <w:rStyle w:val="StyleUnderline"/>
        </w:rPr>
        <w:t>, al-</w:t>
      </w:r>
      <w:proofErr w:type="spellStart"/>
      <w:r w:rsidRPr="005017B3">
        <w:rPr>
          <w:rStyle w:val="StyleUnderline"/>
        </w:rPr>
        <w:t>Shabaab</w:t>
      </w:r>
      <w:proofErr w:type="spellEnd"/>
      <w:r>
        <w:t xml:space="preserve">, which operates principally, but not exclusively, in Somalia,” he added. In practice, </w:t>
      </w:r>
      <w:r w:rsidRPr="005017B3">
        <w:rPr>
          <w:rStyle w:val="StyleUnderline"/>
        </w:rPr>
        <w:t>the United States is involved in military</w:t>
      </w:r>
      <w:r>
        <w:t xml:space="preserve"> and surveillance </w:t>
      </w:r>
      <w:r w:rsidRPr="005017B3">
        <w:rPr>
          <w:rStyle w:val="StyleUnderline"/>
        </w:rPr>
        <w:t>operations against an expanding list of regional ‘enemies,’ including Al-Qaeda</w:t>
      </w:r>
      <w:r>
        <w:t xml:space="preserve"> in the Islamic Maghreb; the ‘Islamist’ movement </w:t>
      </w:r>
      <w:proofErr w:type="spellStart"/>
      <w:r w:rsidRPr="005017B3">
        <w:rPr>
          <w:rStyle w:val="StyleUnderline"/>
        </w:rPr>
        <w:t>Boko</w:t>
      </w:r>
      <w:proofErr w:type="spellEnd"/>
      <w:r w:rsidRPr="005017B3">
        <w:rPr>
          <w:rStyle w:val="StyleUnderline"/>
        </w:rPr>
        <w:t xml:space="preserve"> Haram</w:t>
      </w:r>
      <w:r>
        <w:t xml:space="preserve"> in Nigeria; </w:t>
      </w:r>
      <w:proofErr w:type="spellStart"/>
      <w:r>
        <w:t>Mali’s</w:t>
      </w:r>
      <w:proofErr w:type="spellEnd"/>
      <w:r>
        <w:t xml:space="preserve"> ‘Islamist’ rebels of </w:t>
      </w:r>
      <w:proofErr w:type="spellStart"/>
      <w:r>
        <w:t>Ansar</w:t>
      </w:r>
      <w:proofErr w:type="spellEnd"/>
      <w:r>
        <w:t xml:space="preserve"> Dine; </w:t>
      </w:r>
      <w:r w:rsidRPr="005017B3">
        <w:rPr>
          <w:rStyle w:val="StyleUnderline"/>
        </w:rPr>
        <w:t xml:space="preserve">and al </w:t>
      </w:r>
      <w:proofErr w:type="spellStart"/>
      <w:r w:rsidRPr="005017B3">
        <w:rPr>
          <w:rStyle w:val="StyleUnderline"/>
        </w:rPr>
        <w:t>Shabaab</w:t>
      </w:r>
      <w:proofErr w:type="spellEnd"/>
      <w:r>
        <w:t xml:space="preserve"> in Somalia. </w:t>
      </w:r>
      <w:r w:rsidRPr="005017B3">
        <w:rPr>
          <w:rStyle w:val="StyleUnderline"/>
        </w:rPr>
        <w:t>But who decided that every Islamist rebel group</w:t>
      </w:r>
      <w:r>
        <w:t xml:space="preserve"> in Africa, no matter how local or locally focused, </w:t>
      </w:r>
      <w:r w:rsidRPr="005017B3">
        <w:rPr>
          <w:rStyle w:val="StyleUnderline"/>
        </w:rPr>
        <w:t>was a threat</w:t>
      </w:r>
      <w:r>
        <w:t xml:space="preserve"> to the U.S., </w:t>
      </w:r>
      <w:r w:rsidRPr="005017B3">
        <w:rPr>
          <w:rStyle w:val="StyleUnderline"/>
        </w:rPr>
        <w:t>requiring a military response?</w:t>
      </w:r>
      <w:r>
        <w:t xml:space="preserve"> Who decided, and on what basis, that they were the ‘enemy’? A problem of legitimacy Furthermore, who made the call that a U.S.-Africa command should be set up to turn the continent into a web of U.S. bases and other operations? </w:t>
      </w:r>
      <w:r w:rsidRPr="005017B3">
        <w:rPr>
          <w:rStyle w:val="StyleUnderline"/>
        </w:rPr>
        <w:t>Certainly not the American people, who remain</w:t>
      </w:r>
      <w:r>
        <w:t xml:space="preserve"> largely </w:t>
      </w:r>
      <w:r w:rsidRPr="005017B3">
        <w:rPr>
          <w:rStyle w:val="StyleUnderline"/>
        </w:rPr>
        <w:t xml:space="preserve">uninformed </w:t>
      </w:r>
      <w:r>
        <w:t xml:space="preserve">about it, and who </w:t>
      </w:r>
      <w:proofErr w:type="gramStart"/>
      <w:r>
        <w:t xml:space="preserve">were </w:t>
      </w:r>
      <w:r w:rsidRPr="005017B3">
        <w:rPr>
          <w:rStyle w:val="StyleUnderline"/>
        </w:rPr>
        <w:t>never asked</w:t>
      </w:r>
      <w:proofErr w:type="gramEnd"/>
      <w:r w:rsidRPr="005017B3">
        <w:rPr>
          <w:rStyle w:val="StyleUnderline"/>
        </w:rPr>
        <w:t xml:space="preserve"> if expanding the U.S. global mission to Africa was something they favored</w:t>
      </w:r>
      <w:r>
        <w:t xml:space="preserve">. Nor has there been any debate on the issue. So what gives NATO and the U.S their legitimacy to intervene abroad, including in internal conflicts? Only the United Nations, through a resolution from its Security Council, can provide legitimacy to intervene abroad. But its vote to intervene in Kosovo and in Libya has led to a loss of its credibility and legitimacy. In Libya, NATO troops intervened under false cover of a UN resolution on a ‘no fly zone,’ and ‘protection of civilian population.’ But undeniably, NATO’s involvement surpassed the original rationale of protecting civilians. And it is disquieting to see how easily the initial UN-mandated ‘no fly zone’ mutated into NATO becoming the insurgents’ air arm. This has serious implications for the legitimacy of NATO involvement in future missions, because it casts the Alliance as a partisan organization intervening on behalf of certain regional interests. Both NATO and U.S. officials often claim they only intervene at the request of the African Union. But this organization has no more legitimacy to decide where and when to intervene or not. The reality is that Western Allies rely upon a myriad of local regimes that they themselves admit are largely corrupt and far from being democratically elected. The African people </w:t>
      </w:r>
      <w:proofErr w:type="gramStart"/>
      <w:r>
        <w:t>have not been consulted</w:t>
      </w:r>
      <w:proofErr w:type="gramEnd"/>
      <w:r>
        <w:t xml:space="preserve"> on the matter either, and there are sharp divisions among AU member states on whether to allow foreign entities to operate on African soil. What NATO is doing is strategic — it is a meticulous penetration of the African continent with insidious consequences. It aims at becoming a natural and logical recourse for the African Union, thereby turning itself into an indispensable partner for any operation on the continent. An irony is that the main force behind the founding of the African Union was former Libyan leader Muammar Gaddafi, who had conceived of a united, strong, and most importantly, an independent, Africa. But </w:t>
      </w:r>
      <w:r w:rsidRPr="005017B3">
        <w:rPr>
          <w:rStyle w:val="StyleUnderline"/>
        </w:rPr>
        <w:t>the development of U.S.</w:t>
      </w:r>
      <w:r>
        <w:t xml:space="preserve"> and NATO </w:t>
      </w:r>
      <w:r w:rsidRPr="005017B3">
        <w:rPr>
          <w:rStyle w:val="StyleUnderline"/>
        </w:rPr>
        <w:t xml:space="preserve">plans </w:t>
      </w:r>
      <w:proofErr w:type="gramStart"/>
      <w:r w:rsidRPr="005017B3">
        <w:rPr>
          <w:rStyle w:val="StyleUnderline"/>
        </w:rPr>
        <w:t>can be interpreted</w:t>
      </w:r>
      <w:proofErr w:type="gramEnd"/>
      <w:r w:rsidRPr="005017B3">
        <w:rPr>
          <w:rStyle w:val="StyleUnderline"/>
        </w:rPr>
        <w:t xml:space="preserve"> as being in direct competition with</w:t>
      </w:r>
      <w:r>
        <w:t xml:space="preserve"> his </w:t>
      </w:r>
      <w:r w:rsidRPr="005017B3">
        <w:rPr>
          <w:rStyle w:val="StyleUnderline"/>
        </w:rPr>
        <w:t>pan-African initiatives</w:t>
      </w:r>
      <w:r>
        <w:t xml:space="preserve">. Of course, Gaddafi is no longer around to oppose it. The U.S. and NATO are not </w:t>
      </w:r>
      <w:r w:rsidRPr="005017B3">
        <w:rPr>
          <w:rStyle w:val="StyleUnderline"/>
        </w:rPr>
        <w:t xml:space="preserve">dragging nearly every </w:t>
      </w:r>
      <w:r w:rsidRPr="005017B3">
        <w:rPr>
          <w:rStyle w:val="StyleUnderline"/>
        </w:rPr>
        <w:lastRenderedPageBreak/>
        <w:t>nation in Africa into its military network</w:t>
      </w:r>
      <w:r>
        <w:t xml:space="preserve"> because of altruism or concerns for the security of the continent’s people. Rather, the objective </w:t>
      </w:r>
      <w:r w:rsidRPr="005017B3">
        <w:rPr>
          <w:rStyle w:val="StyleUnderline"/>
        </w:rPr>
        <w:t>is to gain geopolitical advantages; to ensure</w:t>
      </w:r>
      <w:r>
        <w:t xml:space="preserve"> the continued </w:t>
      </w:r>
      <w:r w:rsidRPr="005017B3">
        <w:rPr>
          <w:rStyle w:val="StyleUnderline"/>
        </w:rPr>
        <w:t>outflow of oil and other resources</w:t>
      </w:r>
      <w:r>
        <w:t xml:space="preserve">; and to protect commercial and economic interests </w:t>
      </w:r>
      <w:r w:rsidRPr="005017B3">
        <w:rPr>
          <w:rStyle w:val="StyleUnderline"/>
        </w:rPr>
        <w:t>against the growing presence of emerging powers</w:t>
      </w:r>
      <w:r>
        <w:t xml:space="preserve"> – such as Brazil, South Korea and China. </w:t>
      </w:r>
      <w:r w:rsidRPr="005017B3">
        <w:rPr>
          <w:rStyle w:val="StyleUnderline"/>
        </w:rPr>
        <w:t>Its presence in Africa centers on securing hegemony over the entire continent — and Africa’s independence hangs in the balance.</w:t>
      </w:r>
    </w:p>
    <w:p w:rsidR="00EF232A" w:rsidRPr="006062A3" w:rsidRDefault="00EF232A" w:rsidP="00EF232A">
      <w:pPr>
        <w:pStyle w:val="Heading4"/>
      </w:pPr>
      <w:r w:rsidRPr="006062A3">
        <w:t xml:space="preserve">Pan-African </w:t>
      </w:r>
      <w:proofErr w:type="spellStart"/>
      <w:r w:rsidRPr="006062A3">
        <w:t>Interdepence</w:t>
      </w:r>
      <w:proofErr w:type="spellEnd"/>
      <w:r w:rsidRPr="006062A3">
        <w:t xml:space="preserve"> is key to the African economy, solves disease, food and water scarcity, and prevents African Terrorism</w:t>
      </w:r>
    </w:p>
    <w:p w:rsidR="00EF232A" w:rsidRPr="006062A3" w:rsidRDefault="00EF232A" w:rsidP="00EF232A">
      <w:r w:rsidRPr="00276B63">
        <w:rPr>
          <w:rStyle w:val="Style13ptBold"/>
        </w:rPr>
        <w:t>Yassin, researcher on African and Middle Eastern Affairs for the Sudan Tribune, 14</w:t>
      </w:r>
      <w:r>
        <w:t xml:space="preserve"> (</w:t>
      </w:r>
      <w:proofErr w:type="spellStart"/>
      <w:r>
        <w:t>Nurye</w:t>
      </w:r>
      <w:proofErr w:type="spellEnd"/>
      <w:r>
        <w:t>, 4-11-14, Sudan Tribune, “</w:t>
      </w:r>
      <w:proofErr w:type="spellStart"/>
      <w:r>
        <w:t>Ethio</w:t>
      </w:r>
      <w:proofErr w:type="spellEnd"/>
      <w:r>
        <w:t xml:space="preserve">-Djiboutian Relations: towards African economic integration”, </w:t>
      </w:r>
      <w:hyperlink r:id="rId16" w:history="1">
        <w:r w:rsidRPr="00FA0371">
          <w:rPr>
            <w:rStyle w:val="Hyperlink"/>
          </w:rPr>
          <w:t>http://www.sudantribune.com/spip.php?article50611</w:t>
        </w:r>
      </w:hyperlink>
      <w:r>
        <w:t xml:space="preserve">) </w:t>
      </w:r>
    </w:p>
    <w:p w:rsidR="00EF232A" w:rsidRDefault="00EF232A" w:rsidP="00EF232A">
      <w:r>
        <w:t xml:space="preserve">April 11, 201 - Coming from the uprooted communities in the New World and Europe, the ideology of </w:t>
      </w:r>
      <w:r w:rsidRPr="005017B3">
        <w:rPr>
          <w:rStyle w:val="StyleUnderline"/>
        </w:rPr>
        <w:t xml:space="preserve">Pan-Africanism has been triumphant as a </w:t>
      </w:r>
      <w:proofErr w:type="spellStart"/>
      <w:r w:rsidRPr="005017B3">
        <w:rPr>
          <w:rStyle w:val="StyleUnderline"/>
        </w:rPr>
        <w:t>libratory</w:t>
      </w:r>
      <w:proofErr w:type="spellEnd"/>
      <w:r w:rsidRPr="005017B3">
        <w:rPr>
          <w:rStyle w:val="StyleUnderline"/>
        </w:rPr>
        <w:t xml:space="preserve"> force in freeing the people of Africa from</w:t>
      </w:r>
      <w:r>
        <w:t xml:space="preserve"> the dungeons of European </w:t>
      </w:r>
      <w:r w:rsidRPr="005017B3">
        <w:rPr>
          <w:rStyle w:val="StyleUnderline"/>
        </w:rPr>
        <w:t>imperialism, colonialism, and neo-colonialism</w:t>
      </w:r>
      <w:r>
        <w:t xml:space="preserve">. Some posit that </w:t>
      </w:r>
      <w:r w:rsidRPr="005017B3">
        <w:rPr>
          <w:rStyle w:val="StyleUnderline"/>
        </w:rPr>
        <w:t xml:space="preserve">Pan-Africanism has </w:t>
      </w:r>
      <w:r w:rsidRPr="006062A3">
        <w:t xml:space="preserve">succumbed </w:t>
      </w:r>
      <w:r>
        <w:t xml:space="preserve">as an </w:t>
      </w:r>
      <w:r w:rsidRPr="005017B3">
        <w:rPr>
          <w:rStyle w:val="StyleUnderline"/>
        </w:rPr>
        <w:t>integrative force in rejuvenating African countries through regional economic blocs</w:t>
      </w:r>
      <w:r>
        <w:t xml:space="preserve"> aiming at </w:t>
      </w:r>
      <w:r w:rsidRPr="005017B3">
        <w:rPr>
          <w:rStyle w:val="StyleUnderline"/>
        </w:rPr>
        <w:t>regenerating the economic and political enterprise of the continent by replacing the colonial and neo-colonial methods</w:t>
      </w:r>
      <w:r>
        <w:t xml:space="preserve">. In this regard, Professor Ali A. </w:t>
      </w:r>
      <w:proofErr w:type="spellStart"/>
      <w:r>
        <w:t>Mazuri</w:t>
      </w:r>
      <w:proofErr w:type="spellEnd"/>
      <w:r>
        <w:t xml:space="preserve"> asserts that Pan-Africanism as a revolt against white domination and damnation of the so-called hopeless continent succeeded by crushing the heels of exploiters with the independence of African nations along with the emancipation of black Diaspora in the New World. He goes on to say that </w:t>
      </w:r>
      <w:r w:rsidRPr="005017B3">
        <w:rPr>
          <w:rStyle w:val="StyleUnderline"/>
        </w:rPr>
        <w:t xml:space="preserve">Pan Africanism as an economic integrative force towards the unity of Africa </w:t>
      </w:r>
      <w:proofErr w:type="gramStart"/>
      <w:r w:rsidRPr="005017B3">
        <w:rPr>
          <w:rStyle w:val="StyleUnderline"/>
        </w:rPr>
        <w:t>has been kept</w:t>
      </w:r>
      <w:proofErr w:type="gramEnd"/>
      <w:r w:rsidRPr="005017B3">
        <w:rPr>
          <w:rStyle w:val="StyleUnderline"/>
        </w:rPr>
        <w:t xml:space="preserve"> at bay.</w:t>
      </w:r>
      <w:r>
        <w:t xml:space="preserve"> Although the said assertion seems appealing as African countries were vehemently concentrating on political considerations from the dawn of independence until the 1990s, </w:t>
      </w:r>
      <w:r w:rsidRPr="005017B3">
        <w:rPr>
          <w:rStyle w:val="StyleUnderline"/>
        </w:rPr>
        <w:t>many African countries have been thriving to combine their efforts to reach</w:t>
      </w:r>
      <w:r>
        <w:t xml:space="preserve"> the apex of </w:t>
      </w:r>
      <w:r w:rsidRPr="005017B3">
        <w:rPr>
          <w:rStyle w:val="StyleUnderline"/>
        </w:rPr>
        <w:t>interdependence through regional economic communities</w:t>
      </w:r>
      <w:r>
        <w:t xml:space="preserve"> so as </w:t>
      </w:r>
      <w:r w:rsidRPr="005017B3">
        <w:rPr>
          <w:rStyle w:val="StyleUnderline"/>
        </w:rPr>
        <w:t xml:space="preserve">to disengage themselves from dependency, suffering, indignity, hunger, instability, violence and other harrowing realities </w:t>
      </w:r>
      <w:r>
        <w:t xml:space="preserve">in every villages of Africa over the past decade. In the </w:t>
      </w:r>
      <w:proofErr w:type="spellStart"/>
      <w:r>
        <w:t>mean time</w:t>
      </w:r>
      <w:proofErr w:type="spellEnd"/>
      <w:r>
        <w:t xml:space="preserve">, the leadership of Africa attaches special importance to economic considerations not to bend its knees to outsiders. This kind of move </w:t>
      </w:r>
      <w:proofErr w:type="gramStart"/>
      <w:r>
        <w:t>is now being reflected</w:t>
      </w:r>
      <w:proofErr w:type="gramEnd"/>
      <w:r>
        <w:t xml:space="preserve"> in the continent as many African countries are carrying a torch for a call for change-African Reawakening. Meaningful progress has been made in harmonizing and integrating regional economic communities in the continent in various fields including trade liberalization and facilitation (the West African Economic and Monetary Union (UEMOA), and the Common Market for Eastern and Southern Africa (COMESA)), free movements of people (the Economic Community of West African States (ECOWAS)), infrastructure (the </w:t>
      </w:r>
      <w:proofErr w:type="spellStart"/>
      <w:r>
        <w:t>Inter Governmental</w:t>
      </w:r>
      <w:proofErr w:type="spellEnd"/>
      <w:r>
        <w:t xml:space="preserve"> Authority on Development (IGAD), Southern African Development Community (SADC), and the East African Community (EAC)), and peace and security (IGAD, ECOWAS and SADC). One crystal clear example is the ongoing </w:t>
      </w:r>
      <w:proofErr w:type="spellStart"/>
      <w:r>
        <w:t>Ethio</w:t>
      </w:r>
      <w:proofErr w:type="spellEnd"/>
      <w:r>
        <w:t xml:space="preserve">-Djiboutian all-rounded relations that have proved the assertion wrong. </w:t>
      </w:r>
      <w:r w:rsidRPr="005017B3">
        <w:rPr>
          <w:rStyle w:val="StyleUnderline"/>
        </w:rPr>
        <w:t>Pan-Africanism</w:t>
      </w:r>
      <w:r>
        <w:t xml:space="preserve"> still holds a presence in the making of Africa’s tomorrow. </w:t>
      </w:r>
      <w:proofErr w:type="gramStart"/>
      <w:r w:rsidRPr="005017B3">
        <w:rPr>
          <w:rStyle w:val="StyleUnderline"/>
        </w:rPr>
        <w:t>Pan African interdependence as an integrative force in</w:t>
      </w:r>
      <w:r>
        <w:t xml:space="preserve"> the</w:t>
      </w:r>
      <w:r w:rsidRPr="005017B3">
        <w:rPr>
          <w:rStyle w:val="StyleUnderline"/>
        </w:rPr>
        <w:t xml:space="preserve"> eastern </w:t>
      </w:r>
      <w:r>
        <w:t xml:space="preserve">part of </w:t>
      </w:r>
      <w:r w:rsidRPr="005017B3">
        <w:rPr>
          <w:rStyle w:val="StyleUnderline"/>
        </w:rPr>
        <w:t>Africa</w:t>
      </w:r>
      <w:r>
        <w:t xml:space="preserve"> under the institutional framework of IGAD </w:t>
      </w:r>
      <w:r w:rsidRPr="005017B3">
        <w:rPr>
          <w:rStyle w:val="StyleUnderline"/>
        </w:rPr>
        <w:t>is best explained by</w:t>
      </w:r>
      <w:r>
        <w:t xml:space="preserve"> Djiboutian Ambassador to Ethiopia, Mohamed </w:t>
      </w:r>
      <w:proofErr w:type="spellStart"/>
      <w:r>
        <w:t>Idris</w:t>
      </w:r>
      <w:proofErr w:type="spellEnd"/>
      <w:r>
        <w:t xml:space="preserve"> Farah</w:t>
      </w:r>
      <w:proofErr w:type="gramEnd"/>
      <w:r>
        <w:t>. He said that “</w:t>
      </w:r>
      <w:r w:rsidRPr="005017B3">
        <w:rPr>
          <w:rStyle w:val="StyleUnderline"/>
        </w:rPr>
        <w:t>Ethiopia and Djibouti</w:t>
      </w:r>
      <w:r>
        <w:t xml:space="preserve"> are inseparable; they are linked forever </w:t>
      </w:r>
      <w:r w:rsidRPr="005017B3">
        <w:rPr>
          <w:rStyle w:val="StyleUnderline"/>
        </w:rPr>
        <w:t>through their collaborative progress</w:t>
      </w:r>
      <w:r>
        <w:t xml:space="preserve">.” He symbolized </w:t>
      </w:r>
      <w:proofErr w:type="spellStart"/>
      <w:r>
        <w:t>Ethio</w:t>
      </w:r>
      <w:proofErr w:type="spellEnd"/>
      <w:r>
        <w:t xml:space="preserve">-Djiboutian relations as a body system, saying that “the rail is like an umbilical cord; electricity, the heart; and water is blood.” </w:t>
      </w:r>
      <w:proofErr w:type="spellStart"/>
      <w:r>
        <w:t>In deed</w:t>
      </w:r>
      <w:proofErr w:type="spellEnd"/>
      <w:r>
        <w:t xml:space="preserve">, </w:t>
      </w:r>
      <w:r w:rsidRPr="005017B3">
        <w:rPr>
          <w:rStyle w:val="StyleUnderline"/>
        </w:rPr>
        <w:t>the two friendly countries have prioritized</w:t>
      </w:r>
      <w:r>
        <w:t xml:space="preserve"> on the pivotal importance of </w:t>
      </w:r>
      <w:r w:rsidRPr="005017B3">
        <w:rPr>
          <w:rStyle w:val="StyleUnderline"/>
        </w:rPr>
        <w:t>enhanced regional integration to eradicate poverty and promote African Rebirth</w:t>
      </w:r>
      <w:r>
        <w:t xml:space="preserve">. Both sides have gone a long way in their economic </w:t>
      </w:r>
      <w:r>
        <w:lastRenderedPageBreak/>
        <w:t xml:space="preserve">partnership for mutual progress. One area is </w:t>
      </w:r>
      <w:r w:rsidRPr="005017B3">
        <w:rPr>
          <w:rStyle w:val="StyleUnderline"/>
        </w:rPr>
        <w:t>investing in infrastructure to combat the existing deficit and its implication on trade, businesses and investment.</w:t>
      </w:r>
      <w:r>
        <w:t xml:space="preserve"> For instance, Prime Minister </w:t>
      </w:r>
      <w:proofErr w:type="spellStart"/>
      <w:r>
        <w:t>Hailemariam</w:t>
      </w:r>
      <w:proofErr w:type="spellEnd"/>
      <w:r>
        <w:t xml:space="preserve"> and President </w:t>
      </w:r>
      <w:proofErr w:type="spellStart"/>
      <w:r>
        <w:t>Guelleh</w:t>
      </w:r>
      <w:proofErr w:type="spellEnd"/>
      <w:r>
        <w:t xml:space="preserve"> embarked on 7 July, 2013 the construction of the new Addis Ababa-</w:t>
      </w:r>
      <w:proofErr w:type="spellStart"/>
      <w:r>
        <w:t>Dewele</w:t>
      </w:r>
      <w:proofErr w:type="spellEnd"/>
      <w:r>
        <w:t xml:space="preserve">-Djibouti rail route. Both sides are committed to fast-track the construction of a new </w:t>
      </w:r>
      <w:proofErr w:type="spellStart"/>
      <w:r>
        <w:t>Tadjourah-Mekele</w:t>
      </w:r>
      <w:proofErr w:type="spellEnd"/>
      <w:r>
        <w:t xml:space="preserve"> rail corridor. When completed, this rail line would facilitate potash exports from the </w:t>
      </w:r>
      <w:proofErr w:type="spellStart"/>
      <w:r>
        <w:t>Denakil</w:t>
      </w:r>
      <w:proofErr w:type="spellEnd"/>
      <w:r>
        <w:t xml:space="preserve"> depression to the international market. Upgrading and maintaining of the Djibouti-Ethiopian Railway is also underway. A railway network from Juba-Addis Ababa-Djibouti is considered. With reference to road transportation, Djibouti-Dire </w:t>
      </w:r>
      <w:proofErr w:type="spellStart"/>
      <w:r>
        <w:t>Dawa</w:t>
      </w:r>
      <w:proofErr w:type="spellEnd"/>
      <w:r>
        <w:t xml:space="preserve"> highway </w:t>
      </w:r>
      <w:proofErr w:type="gramStart"/>
      <w:r>
        <w:t>is being rehabilitated</w:t>
      </w:r>
      <w:proofErr w:type="gramEnd"/>
      <w:r>
        <w:t xml:space="preserve"> and the </w:t>
      </w:r>
      <w:proofErr w:type="spellStart"/>
      <w:r>
        <w:t>Dorra-Balho</w:t>
      </w:r>
      <w:proofErr w:type="spellEnd"/>
      <w:r>
        <w:t xml:space="preserve"> Northern Corridor is being constructed. Another area is power trading. Both sides have agreed on the 2nd electrical power system interconnectivity to work on a 230 </w:t>
      </w:r>
      <w:proofErr w:type="spellStart"/>
      <w:proofErr w:type="gramStart"/>
      <w:r>
        <w:t>kv</w:t>
      </w:r>
      <w:proofErr w:type="spellEnd"/>
      <w:proofErr w:type="gramEnd"/>
      <w:r>
        <w:t xml:space="preserve"> power transmission project in addition to the already existing 35 MW power supply. Both sides are working on a project of supplying 100, 000 cubic meters of drinking water daily to Djibouti through a pipeline which </w:t>
      </w:r>
      <w:proofErr w:type="gramStart"/>
      <w:r>
        <w:t>will be completed</w:t>
      </w:r>
      <w:proofErr w:type="gramEnd"/>
      <w:r>
        <w:t xml:space="preserve"> this year. Ethiopia provides food, fruits and other natural resources to Djibouti. The Government of Djibouti, on the other hand, has been dedicated to the expansion and rehabilitation of port facilities, conventional cargo and container capacity managed by Dubai Ports World (DPW) to provide adequate services to Ethiopia’s increased trade volume. The construction of the Horizontal Oil Terminal at </w:t>
      </w:r>
      <w:proofErr w:type="spellStart"/>
      <w:r>
        <w:t>Doraleh</w:t>
      </w:r>
      <w:proofErr w:type="spellEnd"/>
      <w:r>
        <w:t xml:space="preserve"> was completed in 2005 to supply all fuel imports for Djibouti and Ethiopia on the one hand, and provide fuels for French, American and other aviation, maritime and military forces, on the other. </w:t>
      </w:r>
      <w:r w:rsidRPr="005017B3">
        <w:rPr>
          <w:rStyle w:val="StyleUnderline"/>
        </w:rPr>
        <w:t>The enhanced interconnectivity in hydropower, road, rail, port, water and other resources helps</w:t>
      </w:r>
      <w:r>
        <w:t xml:space="preserve"> the two countries </w:t>
      </w:r>
      <w:r w:rsidRPr="005017B3">
        <w:rPr>
          <w:rStyle w:val="StyleUnderline"/>
        </w:rPr>
        <w:t>intensify trade, businesses, investments and other benefits and eradicate poverty, unemployment and other threats.</w:t>
      </w:r>
      <w:r>
        <w:t xml:space="preserve"> This opens the way for cooperative partnership in jointly rooting out problems and having consultations on regional and global issues of common concern aiming at securing the peace and stability of the region for the betterment of the peoples of the Horn of Africa. </w:t>
      </w:r>
      <w:r w:rsidRPr="005017B3">
        <w:rPr>
          <w:rStyle w:val="StyleUnderline"/>
        </w:rPr>
        <w:t xml:space="preserve">One indispensable testimony is </w:t>
      </w:r>
      <w:proofErr w:type="spellStart"/>
      <w:r w:rsidRPr="005017B3">
        <w:rPr>
          <w:rStyle w:val="StyleUnderline"/>
        </w:rPr>
        <w:t>Ethio</w:t>
      </w:r>
      <w:proofErr w:type="spellEnd"/>
      <w:r w:rsidRPr="005017B3">
        <w:rPr>
          <w:rStyle w:val="StyleUnderline"/>
        </w:rPr>
        <w:t>-Djiboutian ardent support to the warring parties of South Sudan to end the carnage</w:t>
      </w:r>
      <w:r>
        <w:t xml:space="preserve"> through genuine discussion and constructive dialogue under the shade of IGAD mediation</w:t>
      </w:r>
      <w:r w:rsidRPr="005017B3">
        <w:rPr>
          <w:rStyle w:val="StyleUnderline"/>
        </w:rPr>
        <w:t>. Another</w:t>
      </w:r>
      <w:r>
        <w:t xml:space="preserve"> compelling example is </w:t>
      </w:r>
      <w:proofErr w:type="spellStart"/>
      <w:r>
        <w:t>Ethio-Djibotian</w:t>
      </w:r>
      <w:proofErr w:type="spellEnd"/>
      <w:r>
        <w:t xml:space="preserve"> </w:t>
      </w:r>
      <w:r w:rsidRPr="005017B3">
        <w:rPr>
          <w:rStyle w:val="StyleUnderline"/>
        </w:rPr>
        <w:t>commitment to assist</w:t>
      </w:r>
      <w:r>
        <w:t xml:space="preserve"> the people of Somalia in their search towards a peaceful, cohesive, prosperous country. </w:t>
      </w:r>
      <w:r w:rsidRPr="005017B3">
        <w:rPr>
          <w:rStyle w:val="StyleUnderline"/>
        </w:rPr>
        <w:t>Both countries have deployed their troops</w:t>
      </w:r>
      <w:r>
        <w:t xml:space="preserve"> within the auspices of AMISOM </w:t>
      </w:r>
      <w:r w:rsidRPr="005017B3">
        <w:rPr>
          <w:rStyle w:val="StyleUnderline"/>
        </w:rPr>
        <w:t>to help the Somali National Army fight against Al-</w:t>
      </w:r>
      <w:proofErr w:type="spellStart"/>
      <w:r w:rsidRPr="005017B3">
        <w:rPr>
          <w:rStyle w:val="StyleUnderline"/>
        </w:rPr>
        <w:t>Shabab</w:t>
      </w:r>
      <w:proofErr w:type="spellEnd"/>
      <w:r w:rsidRPr="005017B3">
        <w:rPr>
          <w:rStyle w:val="StyleUnderline"/>
        </w:rPr>
        <w:t xml:space="preserve"> and eliminate the insurgents</w:t>
      </w:r>
      <w:r>
        <w:t xml:space="preserve"> from the country. Again, </w:t>
      </w:r>
      <w:r w:rsidRPr="005017B3">
        <w:rPr>
          <w:rStyle w:val="StyleUnderline"/>
        </w:rPr>
        <w:t>both countries</w:t>
      </w:r>
      <w:r>
        <w:t xml:space="preserve"> have consented in 2013 to </w:t>
      </w:r>
      <w:r w:rsidRPr="005017B3">
        <w:rPr>
          <w:rStyle w:val="StyleUnderline"/>
        </w:rPr>
        <w:t>cooperate on judicial matters, education, health, and sharing information as well as partner in the fight against illegal migration, human trafficking, disease (polio), criminals and other emerging threats</w:t>
      </w:r>
      <w:r>
        <w:t xml:space="preserve">. This has resulted into the economic transformation of Ethiopia witnessing </w:t>
      </w:r>
      <w:r w:rsidRPr="005017B3">
        <w:rPr>
          <w:rStyle w:val="StyleUnderline"/>
        </w:rPr>
        <w:t>a meaningful economic, social and human development.</w:t>
      </w:r>
      <w:r>
        <w:t xml:space="preserve"> Infrastructure development, </w:t>
      </w:r>
      <w:r w:rsidRPr="005017B3">
        <w:rPr>
          <w:rStyle w:val="StyleUnderline"/>
        </w:rPr>
        <w:t>increased foreign direct investment inflows</w:t>
      </w:r>
      <w:r>
        <w:t xml:space="preserve"> and the acceleration of trade and business with the outside world have impacted in promoting and sustaining the economic growth over the last decade. Djibouti has also benefited in gaining cheap electricity for its industry and business, drinking water, increased revenues, development of port and other benefits. The </w:t>
      </w:r>
      <w:proofErr w:type="spellStart"/>
      <w:r>
        <w:t>Ethio</w:t>
      </w:r>
      <w:proofErr w:type="spellEnd"/>
      <w:r>
        <w:t xml:space="preserve">-Djibouti belt has helped, according to David </w:t>
      </w:r>
      <w:proofErr w:type="spellStart"/>
      <w:r>
        <w:t>Styan</w:t>
      </w:r>
      <w:proofErr w:type="spellEnd"/>
      <w:r>
        <w:t xml:space="preserve">, lecturer at the University of London, cement Ethiopia’s economic growth and transformation upon trade via the port of Djibouti and increased acceleration of regional interdependence in infrastructure development through energy, rail, and road. The results are rooted from Ethiopia’s foreign policy direction and its ardent commitment to the realization of oneness, unity and solidarity in the continent as well as Djibouti’s Strategic Integration Plan to accelerate the regional economic union between the two countries and beyond. Ethiopia’s foreign policy </w:t>
      </w:r>
      <w:proofErr w:type="gramStart"/>
      <w:r>
        <w:t>is crafted</w:t>
      </w:r>
      <w:proofErr w:type="gramEnd"/>
      <w:r>
        <w:t xml:space="preserve"> with the firm conviction that the development of Ethiopia is intertwined with the fate of its neighbors. That means</w:t>
      </w:r>
      <w:proofErr w:type="gramStart"/>
      <w:r>
        <w:t>,</w:t>
      </w:r>
      <w:proofErr w:type="gramEnd"/>
      <w:r>
        <w:t xml:space="preserve"> embracing the arms of shared vision and win-win approach, Ethiopia’s march towards peace, prosperity </w:t>
      </w:r>
      <w:r>
        <w:lastRenderedPageBreak/>
        <w:t xml:space="preserve">and its ultimate survival encompasses the lives and livelihoods of the peoples of neighboring countries. This policy suggests that, according to the late Prime Minister, </w:t>
      </w:r>
      <w:proofErr w:type="spellStart"/>
      <w:r>
        <w:t>Meles</w:t>
      </w:r>
      <w:proofErr w:type="spellEnd"/>
      <w:r>
        <w:t xml:space="preserve"> </w:t>
      </w:r>
      <w:proofErr w:type="spellStart"/>
      <w:r>
        <w:t>Zenawi</w:t>
      </w:r>
      <w:proofErr w:type="spellEnd"/>
      <w:r>
        <w:t xml:space="preserve">, </w:t>
      </w:r>
      <w:proofErr w:type="gramStart"/>
      <w:r>
        <w:t>“</w:t>
      </w:r>
      <w:proofErr w:type="gramEnd"/>
      <w:r>
        <w:t xml:space="preserve">you cannot have a desperate ghetto next door to a prosperous safe haven.” As a beacon of hope for African liberation and independence, Ethiopians have come to the fore in the theatre of participating in designing regional economic system to end Africa’s marginalization through power trade, rail and road networks. As they were the beacon of hope and symbol of liberty, freedom and independence for blacks and Orientals of the East in winning a resounding victory over foreign powers in Adowa in 1896, they are now enthusiastically demonstrating their efforts to the continuation of a historical responsibility to commit to regional integration and to the ultimate success of African Renaissance. Under the institutional framework of IGAD, Ethiopia and Djibouti along with other neighboring countries are devoted their energy and efforts to regional integration to integrate in the international trade, prevent the challenges of globalization, efficiently and swiftly reduce the threats emerging from the volatility and uncertainty of the changing world environment, </w:t>
      </w:r>
      <w:r w:rsidRPr="005017B3">
        <w:rPr>
          <w:rStyle w:val="StyleUnderline"/>
        </w:rPr>
        <w:t>fill the unbridgeable gulf of the technology-divide, and level the unfair playing field of the international political economy</w:t>
      </w:r>
      <w:r>
        <w:t xml:space="preserve">. This will unquestionably create an enabling situation where sustainability, increased investment, the consolidation of economic and political reforms, increased competitiveness, the promotion of public goods including water resources, and the avoidance of violence cling to the continent’s political and economic machinery in making the region the coming growth frontier. The way forward is clear. </w:t>
      </w:r>
      <w:proofErr w:type="spellStart"/>
      <w:r>
        <w:t>Ethio-Djiboutians</w:t>
      </w:r>
      <w:proofErr w:type="spellEnd"/>
      <w:r>
        <w:t xml:space="preserve"> and their fellow Africans will not perish as a result of economic disintegration rather prosper on the hemisphere of the booming economies and the emerging of the Africa </w:t>
      </w:r>
      <w:proofErr w:type="gramStart"/>
      <w:r>
        <w:t>Rising</w:t>
      </w:r>
      <w:proofErr w:type="gramEnd"/>
      <w:r>
        <w:t xml:space="preserve"> narrative.</w:t>
      </w:r>
    </w:p>
    <w:p w:rsidR="00EF232A" w:rsidRDefault="00EF232A" w:rsidP="00EF232A">
      <w:pPr>
        <w:pStyle w:val="Heading4"/>
      </w:pPr>
      <w:r>
        <w:t>African terrorism risks nuclear proliferation</w:t>
      </w:r>
    </w:p>
    <w:p w:rsidR="00EF232A" w:rsidRDefault="00EF232A" w:rsidP="00EF232A">
      <w:r w:rsidRPr="00FF0CB4">
        <w:rPr>
          <w:rStyle w:val="Heading4Char"/>
        </w:rPr>
        <w:t xml:space="preserve">Abdi, Science and Technology Analyst for </w:t>
      </w:r>
      <w:proofErr w:type="spellStart"/>
      <w:r w:rsidRPr="00FF0CB4">
        <w:rPr>
          <w:rStyle w:val="Heading4Char"/>
        </w:rPr>
        <w:t>Oodweyne</w:t>
      </w:r>
      <w:proofErr w:type="spellEnd"/>
      <w:r w:rsidRPr="00FF0CB4">
        <w:rPr>
          <w:rStyle w:val="Heading4Char"/>
        </w:rPr>
        <w:t xml:space="preserve"> News, 14</w:t>
      </w:r>
      <w:r>
        <w:t xml:space="preserve">(Ahmed Ali, 5-1-14, </w:t>
      </w:r>
      <w:proofErr w:type="spellStart"/>
      <w:r>
        <w:t>Oodweyne</w:t>
      </w:r>
      <w:proofErr w:type="spellEnd"/>
      <w:r>
        <w:t xml:space="preserve"> News, “Somaliland is New Source of Rare Earth Elements While Al-</w:t>
      </w:r>
      <w:proofErr w:type="spellStart"/>
      <w:r>
        <w:t>shabab</w:t>
      </w:r>
      <w:proofErr w:type="spellEnd"/>
      <w:r>
        <w:t xml:space="preserve"> is Searching for Science”, http://oodweynemedia.com/somaliland-is-new-source-of-rare-earth-elements-while-al-shabab-is-searching-for-science/)</w:t>
      </w:r>
    </w:p>
    <w:p w:rsidR="00EF232A" w:rsidRPr="005017B3" w:rsidRDefault="00EF232A" w:rsidP="00EF232A">
      <w:pPr>
        <w:rPr>
          <w:rStyle w:val="StyleUnderline"/>
        </w:rPr>
      </w:pPr>
      <w:r w:rsidRPr="005017B3">
        <w:rPr>
          <w:rStyle w:val="StyleUnderline"/>
        </w:rPr>
        <w:t>Somaliland stands at critical moment facing with several complex issues related to insecurity</w:t>
      </w:r>
      <w:r>
        <w:t xml:space="preserve">. </w:t>
      </w:r>
      <w:proofErr w:type="gramStart"/>
      <w:r>
        <w:t>and</w:t>
      </w:r>
      <w:proofErr w:type="gramEnd"/>
      <w:r>
        <w:t xml:space="preserve"> unable to protect people, infrastructure, organizations and foreign investments </w:t>
      </w:r>
      <w:r w:rsidRPr="005017B3">
        <w:rPr>
          <w:rStyle w:val="StyleUnderline"/>
        </w:rPr>
        <w:t>from terrorism threats</w:t>
      </w:r>
      <w:r>
        <w:t xml:space="preserve">. We don’t think it is an exaggeration to say that countries that have the worst environmental problems </w:t>
      </w:r>
      <w:proofErr w:type="gramStart"/>
      <w:r>
        <w:t>is</w:t>
      </w:r>
      <w:proofErr w:type="gramEnd"/>
      <w:r>
        <w:t xml:space="preserve"> almost the same list as those with the worst security problems. </w:t>
      </w:r>
      <w:r w:rsidRPr="005017B3">
        <w:rPr>
          <w:rStyle w:val="StyleUnderline"/>
        </w:rPr>
        <w:t>The need for understanding of today’s evolving nuclear material threats is critica</w:t>
      </w:r>
      <w:r>
        <w:t xml:space="preserve">l to informing policy decisions and diplomacy that can move the world toward greater nuclear material security. The scientific underpinnings for such an understanding are remarkably broad, ranging from nuclear physics and engineering to chemistry, metallurgy and materials science, risk assessment, large-scale computational techniques, modeling and simulation, and detector development, among others. These physical science disciplines must be combined with security policy, political science, international relations, international law, energy policies, economics, history, and regional studies in order to yield a deep understanding of today’s nuclear material security challenges Recent geological survey indicated that Somaliland has ample deposits of gemological period comprises; the Neogene to Quaternary, Oligocene, Paleocene to Eocene, Cretaceous, Jurassic marine deposits (prevailingly early to middle and late Jurassic), Triassic deposits, Magmatic; intrusive plutonium, and vulcanite. Formed over 6 billion years ago, uranium, a dense, silvery-white metal, was created “during the fiery lifetimes and explosive deaths in stars in the heavens around us,” several unstable uranium isotopes in nature and has enabled scientists to understand how our planet was created and formed. And how decay in graves </w:t>
      </w:r>
      <w:proofErr w:type="gramStart"/>
      <w:r>
        <w:t>was recognized</w:t>
      </w:r>
      <w:proofErr w:type="gramEnd"/>
      <w:r>
        <w:t xml:space="preserve"> as dual use. Somaliland is </w:t>
      </w:r>
      <w:r>
        <w:lastRenderedPageBreak/>
        <w:t xml:space="preserve">part of the Mozambique belt and prior to million years ago, and was in the same area as Madagascar, Tanzania, Democratic republic of Congo, vast amounts of gemstones from emerald to aquamarine, ruby and sapphire as well as garnet, quartz and opal as well as radioactive minerals such as </w:t>
      </w:r>
      <w:proofErr w:type="spellStart"/>
      <w:r>
        <w:t>titanite</w:t>
      </w:r>
      <w:proofErr w:type="spellEnd"/>
      <w:r>
        <w:t xml:space="preserve"> (plutonium) and </w:t>
      </w:r>
      <w:proofErr w:type="spellStart"/>
      <w:r>
        <w:t>vesuvianite</w:t>
      </w:r>
      <w:proofErr w:type="spellEnd"/>
      <w:r>
        <w:t xml:space="preserve"> (Uranium) and other </w:t>
      </w:r>
      <w:proofErr w:type="gramStart"/>
      <w:r>
        <w:t>bauxites ,</w:t>
      </w:r>
      <w:proofErr w:type="gramEnd"/>
      <w:r>
        <w:t xml:space="preserve">coke, fluorspar, manganese, silicon carbide, yellow phosphorus and Zink. Geo-chemistry meets technology, technology developments will make it easier for ever smaller groups to employ weapons of ever greater lethality against combatants In addition to strategic minerals critical to international security and science, from pegmatite, which are the host rocks of emerald and other kinds of beryllium such as aquamarine, </w:t>
      </w:r>
      <w:proofErr w:type="spellStart"/>
      <w:r>
        <w:t>Sanaag</w:t>
      </w:r>
      <w:proofErr w:type="spellEnd"/>
      <w:r>
        <w:t xml:space="preserve"> is endowed with a great wealth natural resources, The richest province in Somaliland, have minerals, sea, water resources, and agricultural potential. As well as, prehistoric archaeological buried treasures that couldn’t be valued or exchange face value. A fact that attract the eyes of the China (Sino-U</w:t>
      </w:r>
      <w:proofErr w:type="gramStart"/>
      <w:r>
        <w:t>) ,</w:t>
      </w:r>
      <w:proofErr w:type="gramEnd"/>
      <w:r>
        <w:t xml:space="preserve"> South Africa and Australia. Who are intentionally violated the world trade </w:t>
      </w:r>
      <w:proofErr w:type="spellStart"/>
      <w:r>
        <w:t>organization”WTO</w:t>
      </w:r>
      <w:proofErr w:type="spellEnd"/>
      <w:r>
        <w:t xml:space="preserve">” and international Atomic Energy Agency “IAEA” rules and regulations. Why do Chinese targeted </w:t>
      </w:r>
      <w:proofErr w:type="spellStart"/>
      <w:r>
        <w:t>Sanaag</w:t>
      </w:r>
      <w:proofErr w:type="spellEnd"/>
      <w:r>
        <w:t xml:space="preserve"> region? According </w:t>
      </w:r>
      <w:proofErr w:type="gramStart"/>
      <w:r>
        <w:t>to a leaks</w:t>
      </w:r>
      <w:proofErr w:type="gramEnd"/>
      <w:r>
        <w:t xml:space="preserve"> from minister of Energy and Minerals of Somaliland stated Judith Kinnaird abstract, Somaliland Rare Earth Elements are economically exploitable and expensive, although not free from problem. Judith Kinnaird describes the minerals and mineral deposits that </w:t>
      </w:r>
      <w:proofErr w:type="gramStart"/>
      <w:r>
        <w:t>prove,</w:t>
      </w:r>
      <w:proofErr w:type="gramEnd"/>
      <w:r>
        <w:t xml:space="preserve"> Somaliland is potential sources of Uranium ore, alloys, or metal oxides: and demonstrated how </w:t>
      </w:r>
      <w:proofErr w:type="spellStart"/>
      <w:r>
        <w:t>vesuvianite</w:t>
      </w:r>
      <w:proofErr w:type="spellEnd"/>
      <w:r>
        <w:t xml:space="preserve"> react acids, and how important to defenses, and irreplaceable” while Somaliland analytic chemists starts </w:t>
      </w:r>
      <w:proofErr w:type="spellStart"/>
      <w:r>
        <w:t>trail</w:t>
      </w:r>
      <w:proofErr w:type="spellEnd"/>
      <w:r>
        <w:t xml:space="preserve"> and error experiments by combination and permutation techniques…….. !! However, clandestine mining operations was initiated and cover name is “</w:t>
      </w:r>
      <w:proofErr w:type="spellStart"/>
      <w:r>
        <w:t>Sanaag</w:t>
      </w:r>
      <w:proofErr w:type="spellEnd"/>
      <w:r>
        <w:t xml:space="preserve"> road project”” the Chinese experts and equipment were pre-deployed. The geological wealth of </w:t>
      </w:r>
      <w:proofErr w:type="spellStart"/>
      <w:r>
        <w:t>Sanaag</w:t>
      </w:r>
      <w:proofErr w:type="spellEnd"/>
      <w:r>
        <w:t xml:space="preserve"> is obvious. The massive mineral reserves of range of mountains of platinum, gold and </w:t>
      </w:r>
      <w:proofErr w:type="spellStart"/>
      <w:r>
        <w:t>vesuvianite</w:t>
      </w:r>
      <w:proofErr w:type="spellEnd"/>
      <w:r>
        <w:t xml:space="preserve"> are primary target minerals. Labor miners </w:t>
      </w:r>
      <w:proofErr w:type="gramStart"/>
      <w:r>
        <w:t>were never warned</w:t>
      </w:r>
      <w:proofErr w:type="gramEnd"/>
      <w:r>
        <w:t xml:space="preserve"> of the hazards of radioactivity in the mines in which they might inhale, ingest and brought home along with their contaminated clothing. We can see the possibility of a shattering effect on the morale of the employees if they become aware that there was substantial reason to question the standards of safety under which they are working. In the hands of labor the results of this study would add substance to demands for extra-hazardous pay . . . knowledge of the results of this study might increase the number of claims of occupational injury due to radiation.” the </w:t>
      </w:r>
      <w:proofErr w:type="spellStart"/>
      <w:r>
        <w:t>Sanaag</w:t>
      </w:r>
      <w:proofErr w:type="spellEnd"/>
      <w:r>
        <w:t xml:space="preserve"> contain an estimated $20 trillion worth of untapped mineral wealth. </w:t>
      </w:r>
      <w:proofErr w:type="gramStart"/>
      <w:r>
        <w:t xml:space="preserve">“ </w:t>
      </w:r>
      <w:proofErr w:type="spellStart"/>
      <w:r>
        <w:t>Waaq</w:t>
      </w:r>
      <w:proofErr w:type="gramEnd"/>
      <w:r>
        <w:t>-Dariya</w:t>
      </w:r>
      <w:proofErr w:type="spellEnd"/>
      <w:r>
        <w:t xml:space="preserve">” has vas metamorphic (coal) rocks that hold nodules of ruby and sapphire, should be exploited. </w:t>
      </w:r>
      <w:proofErr w:type="spellStart"/>
      <w:proofErr w:type="gramStart"/>
      <w:r>
        <w:t>sanaag</w:t>
      </w:r>
      <w:proofErr w:type="spellEnd"/>
      <w:proofErr w:type="gramEnd"/>
      <w:r>
        <w:t xml:space="preserve"> mine yielded the highest concentrations of uranium ore (30-70%) </w:t>
      </w:r>
      <w:r w:rsidRPr="005017B3">
        <w:rPr>
          <w:rStyle w:val="StyleUnderline"/>
        </w:rPr>
        <w:t xml:space="preserve">Another major concern is the proliferation of weapons. The proliferation threat environment is a fluid, open borders and sea arena that reflects the broader global reality of an increasingly free movement of people, goods and information. </w:t>
      </w:r>
      <w:r>
        <w:t xml:space="preserve">While this environment is critical for peaceful scientific and economic advances, </w:t>
      </w:r>
      <w:r w:rsidRPr="005017B3">
        <w:rPr>
          <w:rStyle w:val="StyleUnderline"/>
        </w:rPr>
        <w:t xml:space="preserve">it also allows the materials, technologies and know-how — related to CBRN weapons, as well as missile delivery systems — to </w:t>
      </w:r>
      <w:proofErr w:type="gramStart"/>
      <w:r w:rsidRPr="005017B3">
        <w:rPr>
          <w:rStyle w:val="StyleUnderline"/>
        </w:rPr>
        <w:t>be shared</w:t>
      </w:r>
      <w:proofErr w:type="gramEnd"/>
      <w:r w:rsidRPr="005017B3">
        <w:rPr>
          <w:rStyle w:val="StyleUnderline"/>
        </w:rPr>
        <w:t xml:space="preserve"> with ease and speed</w:t>
      </w:r>
    </w:p>
    <w:p w:rsidR="00EF232A" w:rsidRDefault="00EF232A" w:rsidP="00EF232A">
      <w:pPr>
        <w:pStyle w:val="Heading4"/>
      </w:pPr>
      <w:r>
        <w:t>And African t</w:t>
      </w:r>
      <w:r w:rsidRPr="00122AD8">
        <w:t xml:space="preserve">errorists would attack the US </w:t>
      </w:r>
    </w:p>
    <w:p w:rsidR="00EF232A" w:rsidRPr="00122AD8" w:rsidRDefault="00EF232A" w:rsidP="00EF232A">
      <w:r w:rsidRPr="00122AD8">
        <w:rPr>
          <w:rStyle w:val="Style13ptBold"/>
        </w:rPr>
        <w:t>NTI 13</w:t>
      </w:r>
      <w:r>
        <w:t xml:space="preserve"> (Nuclear Threat Initiative, 9-26-13, “Obama Team Fears al-</w:t>
      </w:r>
      <w:proofErr w:type="spellStart"/>
      <w:r>
        <w:t>Shabab</w:t>
      </w:r>
      <w:proofErr w:type="spellEnd"/>
      <w:r>
        <w:t xml:space="preserve"> Could Duplicate Kenya Attack in U.S.”, http://www.nti.org/gsn/article/officials-worry-al-shabab-may-try-duplicate-kenya-attack-us/)</w:t>
      </w:r>
    </w:p>
    <w:p w:rsidR="00EF232A" w:rsidRDefault="00EF232A" w:rsidP="00EF232A">
      <w:r w:rsidRPr="005017B3">
        <w:rPr>
          <w:rStyle w:val="StyleUnderline"/>
        </w:rPr>
        <w:t>The United States is sending investigators to</w:t>
      </w:r>
      <w:r>
        <w:t xml:space="preserve"> Nairobi, </w:t>
      </w:r>
      <w:r w:rsidRPr="005017B3">
        <w:rPr>
          <w:rStyle w:val="StyleUnderline"/>
        </w:rPr>
        <w:t>Kenya</w:t>
      </w:r>
      <w:r>
        <w:t xml:space="preserve">, to gather forensic information and details about the recent deadly attack in a shopping mall, </w:t>
      </w:r>
      <w:r w:rsidRPr="005017B3">
        <w:rPr>
          <w:rStyle w:val="StyleUnderline"/>
        </w:rPr>
        <w:t>citing concerns</w:t>
      </w:r>
      <w:r>
        <w:t xml:space="preserve"> that </w:t>
      </w:r>
      <w:r w:rsidRPr="005017B3">
        <w:rPr>
          <w:rStyle w:val="StyleUnderline"/>
        </w:rPr>
        <w:t xml:space="preserve">the </w:t>
      </w:r>
      <w:r>
        <w:t xml:space="preserve">responsible </w:t>
      </w:r>
      <w:r w:rsidRPr="005017B3">
        <w:rPr>
          <w:rStyle w:val="StyleUnderline"/>
        </w:rPr>
        <w:t>terrorist group could try a similar assault on the U.S. homeland</w:t>
      </w:r>
      <w:r>
        <w:t xml:space="preserve">, the New York Times reported on Wednesday. The FBI already has been monitoring </w:t>
      </w:r>
      <w:r w:rsidRPr="005017B3">
        <w:rPr>
          <w:rStyle w:val="StyleUnderline"/>
        </w:rPr>
        <w:t>the Somali Islamist terrorist organization al-</w:t>
      </w:r>
      <w:proofErr w:type="spellStart"/>
      <w:r w:rsidRPr="005017B3">
        <w:rPr>
          <w:rStyle w:val="StyleUnderline"/>
        </w:rPr>
        <w:t>Shabab</w:t>
      </w:r>
      <w:proofErr w:type="spellEnd"/>
      <w:r>
        <w:t xml:space="preserve">, which </w:t>
      </w:r>
      <w:r w:rsidRPr="005017B3">
        <w:rPr>
          <w:rStyle w:val="StyleUnderline"/>
        </w:rPr>
        <w:t>has ties to al-Qaida</w:t>
      </w:r>
      <w:r>
        <w:t xml:space="preserve">. The U.S. government has invested large sums of money in counter-terrorism operations targeting </w:t>
      </w:r>
      <w:r>
        <w:lastRenderedPageBreak/>
        <w:t>al-</w:t>
      </w:r>
      <w:proofErr w:type="spellStart"/>
      <w:r>
        <w:t>Shabab</w:t>
      </w:r>
      <w:proofErr w:type="spellEnd"/>
      <w:r>
        <w:t>. However</w:t>
      </w:r>
      <w:r w:rsidRPr="005017B3">
        <w:rPr>
          <w:rStyle w:val="StyleUnderline"/>
        </w:rPr>
        <w:t>, the multi-day siege in Nairobi</w:t>
      </w:r>
      <w:r>
        <w:t xml:space="preserve"> of the Westgate shopping complex and the killings of at least 67 people there </w:t>
      </w:r>
      <w:r w:rsidRPr="005017B3">
        <w:rPr>
          <w:rStyle w:val="StyleUnderline"/>
        </w:rPr>
        <w:t>has shown the world the group is not yet defeated</w:t>
      </w:r>
      <w:r>
        <w:t xml:space="preserve">. "The more we know about the planning that went into this, the way it was conducted, what was used, the people involved, the better we can protect America," U.S. Ambassador to Kenya Robert </w:t>
      </w:r>
      <w:proofErr w:type="spellStart"/>
      <w:r>
        <w:t>Godec</w:t>
      </w:r>
      <w:proofErr w:type="spellEnd"/>
      <w:r>
        <w:t xml:space="preserve"> said, expressing solidarity with the East African nation. Not even 24 hours after the mall siege came to an end, more than 20 FBI investigators scoured the scene to gather biometric data and studied cameras, computers and firearms in the hopes of figuring out how the attack </w:t>
      </w:r>
      <w:proofErr w:type="gramStart"/>
      <w:r>
        <w:t>was devised and orchestrated</w:t>
      </w:r>
      <w:proofErr w:type="gramEnd"/>
      <w:r>
        <w:t xml:space="preserve">. Members of the New York Joint Terrorism Task Force unit </w:t>
      </w:r>
      <w:proofErr w:type="gramStart"/>
      <w:r>
        <w:t>are expected</w:t>
      </w:r>
      <w:proofErr w:type="gramEnd"/>
      <w:r>
        <w:t xml:space="preserve"> to shortly travel to Nairobi, an unidentified law enforcement source said. As of yet, there are no signs al-</w:t>
      </w:r>
      <w:proofErr w:type="spellStart"/>
      <w:r>
        <w:t>Shabab</w:t>
      </w:r>
      <w:proofErr w:type="spellEnd"/>
      <w:r>
        <w:t xml:space="preserve"> is planning specific strikes on the United States. Still, </w:t>
      </w:r>
      <w:r w:rsidRPr="005017B3">
        <w:rPr>
          <w:rStyle w:val="StyleUnderline"/>
        </w:rPr>
        <w:t xml:space="preserve">the group's ability to gather adherents from the country and other Western nations </w:t>
      </w:r>
      <w:proofErr w:type="gramStart"/>
      <w:r w:rsidRPr="005017B3">
        <w:rPr>
          <w:rStyle w:val="StyleUnderline"/>
        </w:rPr>
        <w:t>is more pronounced</w:t>
      </w:r>
      <w:proofErr w:type="gramEnd"/>
      <w:r w:rsidRPr="005017B3">
        <w:rPr>
          <w:rStyle w:val="StyleUnderline"/>
        </w:rPr>
        <w:t xml:space="preserve"> than any other al-Qaida affiliated organization</w:t>
      </w:r>
      <w:r>
        <w:t>, The Hill newspaper reported. "This is a real concern because al-</w:t>
      </w:r>
      <w:proofErr w:type="spellStart"/>
      <w:r>
        <w:t>Shabab</w:t>
      </w:r>
      <w:proofErr w:type="spellEnd"/>
      <w:r>
        <w:t xml:space="preserve"> has a real recruitment process. And how did I hear this? I heard it from them on television," Senate Intelligence Committee Chairwoman Dianne Feinstein (D-Calif.) said.</w:t>
      </w:r>
    </w:p>
    <w:p w:rsidR="00463537" w:rsidRDefault="00463537" w:rsidP="00463537">
      <w:pPr>
        <w:pStyle w:val="Heading4"/>
      </w:pPr>
      <w:r>
        <w:t>Nuclear terrorism is an existential threat—it escalates to nuclear war with Russia and China.</w:t>
      </w:r>
    </w:p>
    <w:p w:rsidR="00463537" w:rsidRDefault="00463537" w:rsidP="00463537">
      <w:r>
        <w:t xml:space="preserve">Robert </w:t>
      </w:r>
      <w:proofErr w:type="spellStart"/>
      <w:r w:rsidRPr="00463537">
        <w:rPr>
          <w:rStyle w:val="Style13ptBold"/>
        </w:rPr>
        <w:t>Ayson</w:t>
      </w:r>
      <w:proofErr w:type="spellEnd"/>
      <w:r>
        <w:rPr>
          <w:rStyle w:val="Heading2Char"/>
          <w:rFonts w:eastAsia="Calibri"/>
        </w:rPr>
        <w:t xml:space="preserve"> </w:t>
      </w:r>
      <w:r w:rsidRPr="00BB4FB5">
        <w:t>(</w:t>
      </w:r>
      <w:r>
        <w:t xml:space="preserve">Professor of Strategic Studies and Director of the Centre for Strategic Studies: New Zealand at the Victoria University of Wellington) </w:t>
      </w:r>
      <w:r w:rsidRPr="00463537">
        <w:rPr>
          <w:rStyle w:val="Style13ptBold"/>
        </w:rPr>
        <w:t>2010</w:t>
      </w:r>
      <w:r>
        <w:t xml:space="preserve"> “After a Terrorist Nuclear Attack: Envisaging Catalytic Effects,” Studies in Conflict &amp; Terrorism, Volume 33, Issue 7, July, Available Online to Subscribing Institutions via </w:t>
      </w:r>
      <w:proofErr w:type="spellStart"/>
      <w:r>
        <w:t>InformaWorld</w:t>
      </w:r>
      <w:proofErr w:type="spellEnd"/>
    </w:p>
    <w:p w:rsidR="00463537" w:rsidRPr="00463537" w:rsidRDefault="00463537" w:rsidP="00463537">
      <w:pPr>
        <w:rPr>
          <w:rStyle w:val="StyleUnderline"/>
        </w:rPr>
      </w:pPr>
      <w:r w:rsidRPr="00463537">
        <w:rPr>
          <w:rStyle w:val="StyleUnderline"/>
        </w:rPr>
        <w:t xml:space="preserve">A terrorist nuclear attack, and </w:t>
      </w:r>
      <w:r>
        <w:t xml:space="preserve">even </w:t>
      </w:r>
      <w:r w:rsidRPr="00463537">
        <w:rPr>
          <w:rStyle w:val="StyleUnderline"/>
        </w:rPr>
        <w:t>the use of nuclear weapons in response</w:t>
      </w:r>
      <w:r>
        <w:t xml:space="preserve"> by the country attacked in the first place, would not necessarily represent the worst of the nuclear worlds imaginable. Indeed, there are reasons to wonder whether nuclear terrorism </w:t>
      </w:r>
      <w:proofErr w:type="gramStart"/>
      <w:r>
        <w:t>should ever be regarded</w:t>
      </w:r>
      <w:proofErr w:type="gramEnd"/>
      <w:r>
        <w:t xml:space="preserve"> as belonging in the category of truly existential threats. A contrast </w:t>
      </w:r>
      <w:proofErr w:type="gramStart"/>
      <w:r>
        <w:t>can be drawn</w:t>
      </w:r>
      <w:proofErr w:type="gramEnd"/>
      <w:r>
        <w:t xml:space="preserve">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w:t>
      </w:r>
      <w:proofErr w:type="gramStart"/>
      <w:r>
        <w:t>must be admitted</w:t>
      </w:r>
      <w:proofErr w:type="gramEnd"/>
      <w:r>
        <w:t xml:space="preserve"> that as long as the major nuclear weapons states have hundreds and even thousands of nuclear weapons at their disposal, there is always the possibility of a truly awful nuclear exchange taking place precipitated entirely by state possessors themselves. But these two nuclear worlds—</w:t>
      </w:r>
      <w:r w:rsidRPr="00463537">
        <w:rPr>
          <w:rStyle w:val="StyleUnderline"/>
        </w:rPr>
        <w:t>a non-state actor nuclear attack and a catastrophic interstate nuclear exchange</w:t>
      </w:r>
      <w:r>
        <w:t>—</w:t>
      </w:r>
      <w:r w:rsidRPr="00463537">
        <w:rPr>
          <w:rStyle w:val="StyleUnderline"/>
        </w:rPr>
        <w:t>are not necessarily separable. It is</w:t>
      </w:r>
      <w:r>
        <w:t xml:space="preserve"> just </w:t>
      </w:r>
      <w:r w:rsidRPr="00463537">
        <w:rPr>
          <w:rStyle w:val="StyleUnderline"/>
        </w:rPr>
        <w:t>possible that some</w:t>
      </w:r>
      <w:r>
        <w:t xml:space="preserve"> sort of </w:t>
      </w:r>
      <w:r w:rsidRPr="00463537">
        <w:rPr>
          <w:rStyle w:val="StyleUnderline"/>
        </w:rPr>
        <w:t>terrorist attack</w:t>
      </w:r>
      <w:r>
        <w:t xml:space="preserve">, and especially an act of nuclear terrorism, </w:t>
      </w:r>
      <w:r w:rsidRPr="00463537">
        <w:rPr>
          <w:rStyle w:val="StyleUnderline"/>
        </w:rPr>
        <w:t>could precipitate a chain of events leading to a massive exchange of nuclear weapons</w:t>
      </w:r>
      <w:r>
        <w:t xml:space="preserve"> between two or more of the states that possess them. In this </w:t>
      </w:r>
      <w:r w:rsidRPr="006F1F0C">
        <w:t>context, today’s and tomorrow’s terrorist groups</w:t>
      </w:r>
      <w:r>
        <w:t xml:space="preserve"> might assume the place allotted during the early Cold War years to new state possessors of small nuclear arsenals who were seen as raising the risks of a catalytic nuclear war between the superpowers started by third parties. These risks </w:t>
      </w:r>
      <w:proofErr w:type="gramStart"/>
      <w:r>
        <w:t>were considered</w:t>
      </w:r>
      <w:proofErr w:type="gramEnd"/>
      <w:r>
        <w:t xml:space="preserve">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w:t>
      </w:r>
      <w:r>
        <w:lastRenderedPageBreak/>
        <w:t xml:space="preserve">responsible to be involved in supporting that sort of terrorist behavior that could just as easily threaten them as well. Some possibilities, however remote, do suggest themselves. For example, </w:t>
      </w:r>
      <w:r w:rsidRPr="00463537">
        <w:rPr>
          <w:rStyle w:val="StyleUnderline"/>
        </w:rPr>
        <w:t>how might the United States react if it was thought or discovered that the fissile material used in the act of nuclear terrorism had come from Russian stocks</w:t>
      </w:r>
      <w:proofErr w:type="gramStart"/>
      <w:r>
        <w:t>,40</w:t>
      </w:r>
      <w:proofErr w:type="gramEnd"/>
      <w: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w:t>
      </w:r>
      <w:r w:rsidRPr="00463537">
        <w:rPr>
          <w:rStyle w:val="StyleUnderline"/>
        </w:rPr>
        <w:t>suspicion would shift immediately to state possessors</w:t>
      </w:r>
      <w:r>
        <w:t xml:space="preserve">. Ruling out Western ally countries like the United Kingdom and France, and probably Israel and India as well, authorities in </w:t>
      </w:r>
      <w:r w:rsidRPr="00463537">
        <w:rPr>
          <w:rStyle w:val="StyleUnderline"/>
        </w:rPr>
        <w:t xml:space="preserve">Washington </w:t>
      </w:r>
      <w:proofErr w:type="gramStart"/>
      <w:r w:rsidRPr="00463537">
        <w:rPr>
          <w:rStyle w:val="StyleUnderline"/>
        </w:rPr>
        <w:t>would be left</w:t>
      </w:r>
      <w:proofErr w:type="gramEnd"/>
      <w:r w:rsidRPr="00463537">
        <w:rPr>
          <w:rStyle w:val="StyleUnderline"/>
        </w:rPr>
        <w:t xml:space="preserve"> with a very short list consisting of North Korea, perhaps Iran</w:t>
      </w:r>
      <w:r>
        <w:t xml:space="preserve"> if its program continues, </w:t>
      </w:r>
      <w:r w:rsidRPr="00463537">
        <w:rPr>
          <w:rStyle w:val="StyleUnderline"/>
        </w:rPr>
        <w:t>and</w:t>
      </w:r>
      <w:r>
        <w:t xml:space="preserve"> possibly </w:t>
      </w:r>
      <w:r w:rsidRPr="00463537">
        <w:rPr>
          <w:rStyle w:val="StyleUnderline"/>
        </w:rPr>
        <w:t>Pakistan</w:t>
      </w:r>
      <w:r>
        <w:t xml:space="preserve">. But at what stage </w:t>
      </w:r>
      <w:proofErr w:type="gramStart"/>
      <w:r>
        <w:t>would Russia and China be definitely ruled out</w:t>
      </w:r>
      <w:proofErr w:type="gramEnd"/>
      <w:r>
        <w:t xml:space="preserve"> in this high stakes game of nuclear </w:t>
      </w:r>
      <w:proofErr w:type="spellStart"/>
      <w:r>
        <w:t>Cluedo</w:t>
      </w:r>
      <w:proofErr w:type="spellEnd"/>
      <w:r>
        <w:t>? In particular, i</w:t>
      </w:r>
      <w:r w:rsidRPr="00463537">
        <w:rPr>
          <w:rStyle w:val="StyleUnderline"/>
        </w:rPr>
        <w:t>f the act of nuclear terrorism occurred against a backdrop of existing tension in Washington’s relations with Russia and/or China</w:t>
      </w:r>
      <w:r>
        <w:t xml:space="preserve">, and at a time when threats </w:t>
      </w:r>
      <w:proofErr w:type="gramStart"/>
      <w:r>
        <w:t>had already been traded</w:t>
      </w:r>
      <w:proofErr w:type="gramEnd"/>
      <w:r>
        <w:t xml:space="preserve"> between these major powers, </w:t>
      </w:r>
      <w:r w:rsidRPr="00463537">
        <w:rPr>
          <w:rStyle w:val="StyleUnderline"/>
        </w:rPr>
        <w:t>would officials and political leaders not be tempted to assume the worst</w:t>
      </w:r>
      <w: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Washington’s early response to a terrorist nuclear attack on its own soil might also raise the possibility of an unwanted (and nuclear aided) confrontation with Russia and/or China. For example, in the noise and confusion during the immediate aftermath of the terrorist nuclear attack, the U.S. president </w:t>
      </w:r>
      <w:proofErr w:type="gramStart"/>
      <w:r>
        <w:t>might be expected</w:t>
      </w:r>
      <w:proofErr w:type="gramEnd"/>
      <w:r>
        <w:t xml:space="preserve"> to place the country’s armed forces, including its nuclear arsenal, on a higher stage of alert. In such a tense environment, when careful planning runs up against the friction of reality, it is just possible that Moscow and/or China might mistakenly read this as a sign of U.S. intentions to use force (and possibly nuclear force) against them. In that situation, the temptations to preempt such actions might grow, although it </w:t>
      </w:r>
      <w:proofErr w:type="gramStart"/>
      <w:r>
        <w:t>must be admitted</w:t>
      </w:r>
      <w:proofErr w:type="gramEnd"/>
      <w:r>
        <w:t xml:space="preserve"> that any preemption would probably still meet with a devastating response. As part of its initial response to the act of nuclear terrorism (as discussed earlier) </w:t>
      </w:r>
      <w:r w:rsidRPr="00463537">
        <w:rPr>
          <w:rStyle w:val="StyleUnderline"/>
        </w:rPr>
        <w:t>Washington might decide to order a significant conventional (or nuclear) retaliatory or disarming attack against the leadership of the terrorist group and/or states seen to support that group</w:t>
      </w:r>
      <w:r>
        <w:t xml:space="preserve">. Depending on the identity and especially the location of these targets, Russia and/or China might interpret such action as being far too close for their comfort, and potentially as an infringement on their spheres of influence and even on their sovereignty. One far-fetched but perhaps not impossible scenario might stem from a judgment in Washington that some of the main aiders and </w:t>
      </w:r>
      <w:proofErr w:type="spellStart"/>
      <w:r>
        <w:t>abetters</w:t>
      </w:r>
      <w:proofErr w:type="spellEnd"/>
      <w:r>
        <w:t xml:space="preserve"> of the terrorist action resided somewhere such as Chechnya, perhaps in connection with what Allison claims is the “Chechen insurgents’ … long-standing interest in all things nuclear.”42 American </w:t>
      </w:r>
      <w:proofErr w:type="gramStart"/>
      <w:r>
        <w:t>pressure</w:t>
      </w:r>
      <w:proofErr w:type="gramEnd"/>
      <w:r>
        <w:t xml:space="preserve"> on that part of the world would almost certainly raise alarms in Moscow that might require a degree of advanced consultation from Washington that the latter found itself unable or unwilling to provide. There is also the question of how other nuclear-armed states </w:t>
      </w:r>
      <w:r>
        <w:lastRenderedPageBreak/>
        <w:t xml:space="preserve">respond to the act of nuclear terrorism on another member of that special club. It </w:t>
      </w:r>
      <w:proofErr w:type="gramStart"/>
      <w:r>
        <w:t>could reasonably be expected</w:t>
      </w:r>
      <w:proofErr w:type="gramEnd"/>
      <w:r>
        <w:t xml:space="preserve">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Russia, which possesses an arsenal of thousands of nuclear warheads and that has been one of the two most important trustees of the non-use taboo, </w:t>
      </w:r>
      <w:proofErr w:type="gramStart"/>
      <w:r>
        <w:t>is subjected</w:t>
      </w:r>
      <w:proofErr w:type="gramEnd"/>
      <w:r>
        <w:t xml:space="preserve"> to an attack of nuclear terrorism. In response, </w:t>
      </w:r>
      <w:r w:rsidRPr="00463537">
        <w:rPr>
          <w:rStyle w:val="StyleUnderline"/>
        </w:rPr>
        <w:t>Moscow places its nuclear forces very visibly on a higher state of alert and declares that it is considering the use of nuclear retaliation</w:t>
      </w:r>
      <w:r>
        <w:t xml:space="preserve">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In the charged atmosphere immediately after a nuclear terrorist attack, how would the attacked country respond to pressure from other major nuclear powers not to respond in kind? The phrase “how dare they tell us what to do” immediately springs to mind. Some might even go so far as to interpret this concern as a tacit form of sympathy or support for the terrorists. </w:t>
      </w:r>
      <w:r w:rsidRPr="00463537">
        <w:rPr>
          <w:rStyle w:val="StyleUnderline"/>
        </w:rPr>
        <w:t>This might not help the chances of nuclear restraint.</w:t>
      </w:r>
    </w:p>
    <w:p w:rsidR="00C125B5" w:rsidRDefault="00C125B5" w:rsidP="00C125B5">
      <w:pPr>
        <w:pStyle w:val="Heading3"/>
      </w:pPr>
      <w:proofErr w:type="spellStart"/>
      <w:r>
        <w:lastRenderedPageBreak/>
        <w:t>Heg</w:t>
      </w:r>
      <w:proofErr w:type="spellEnd"/>
      <w:r>
        <w:t xml:space="preserve"> =&gt; Africa War</w:t>
      </w:r>
    </w:p>
    <w:p w:rsidR="00C125B5" w:rsidRPr="00C125B5" w:rsidRDefault="00C125B5" w:rsidP="00C125B5"/>
    <w:p w:rsidR="00C125B5" w:rsidRPr="00B05AA9" w:rsidRDefault="00C125B5" w:rsidP="00C125B5">
      <w:pPr>
        <w:pStyle w:val="Heading4"/>
      </w:pPr>
      <w:proofErr w:type="spellStart"/>
      <w:r>
        <w:t>Heg</w:t>
      </w:r>
      <w:proofErr w:type="spellEnd"/>
      <w:r>
        <w:t xml:space="preserve"> leads to African War- US support is what kindled African war in the first place- empirics prove</w:t>
      </w:r>
    </w:p>
    <w:p w:rsidR="00C125B5" w:rsidRPr="00463537" w:rsidRDefault="00C125B5" w:rsidP="00C125B5">
      <w:pPr>
        <w:shd w:val="clear" w:color="auto" w:fill="FFFFFF"/>
      </w:pPr>
      <w:r w:rsidRPr="00463537">
        <w:rPr>
          <w:rStyle w:val="Style13ptBold"/>
        </w:rPr>
        <w:t>Khalil 2K</w:t>
      </w:r>
      <w:r w:rsidRPr="00463537">
        <w:t> – Consultant in Development and Institution Building</w:t>
      </w:r>
    </w:p>
    <w:p w:rsidR="00C125B5" w:rsidRPr="00EF2CBA" w:rsidRDefault="00C125B5" w:rsidP="00C125B5">
      <w:r w:rsidRPr="00463537">
        <w:t>[M.I.,</w:t>
      </w:r>
      <w:proofErr w:type="gramStart"/>
      <w:r w:rsidRPr="00463537">
        <w:t>  “</w:t>
      </w:r>
      <w:proofErr w:type="gramEnd"/>
      <w:r w:rsidRPr="00463537">
        <w:t>Conflict Resolution In Africa”, JOURNAL OF AFRICAN ECONOMIES, VOLUME 9, NUMBER 3, PP. 295–322]</w:t>
      </w:r>
    </w:p>
    <w:p w:rsidR="00C125B5" w:rsidRPr="00EF2CBA" w:rsidRDefault="00C125B5" w:rsidP="00C125B5">
      <w:r w:rsidRPr="005017B3">
        <w:rPr>
          <w:rStyle w:val="StyleUnderline"/>
        </w:rPr>
        <w:t xml:space="preserve">In an attempt to draw lessons from African experience with conflict resolution, this paper examines three disputes: the Western Sahara conflict between Morocco and the </w:t>
      </w:r>
      <w:proofErr w:type="spellStart"/>
      <w:r w:rsidRPr="005017B3">
        <w:rPr>
          <w:rStyle w:val="StyleUnderline"/>
        </w:rPr>
        <w:t>Polisario</w:t>
      </w:r>
      <w:proofErr w:type="spellEnd"/>
      <w:r w:rsidRPr="005017B3">
        <w:rPr>
          <w:rStyle w:val="StyleUnderline"/>
        </w:rPr>
        <w:t xml:space="preserve">, the thirty-year armed strife between North and South Sudan and the emergence of the breakaway Somaliland following the overthrow of </w:t>
      </w:r>
      <w:proofErr w:type="spellStart"/>
      <w:r w:rsidRPr="005017B3">
        <w:rPr>
          <w:rStyle w:val="StyleUnderline"/>
        </w:rPr>
        <w:t>Siad</w:t>
      </w:r>
      <w:proofErr w:type="spellEnd"/>
      <w:r w:rsidRPr="005017B3">
        <w:rPr>
          <w:rStyle w:val="StyleUnderline"/>
        </w:rPr>
        <w:t xml:space="preserve"> </w:t>
      </w:r>
      <w:proofErr w:type="spellStart"/>
      <w:r w:rsidRPr="005017B3">
        <w:rPr>
          <w:rStyle w:val="StyleUnderline"/>
        </w:rPr>
        <w:t>Barre</w:t>
      </w:r>
      <w:proofErr w:type="spellEnd"/>
      <w:r w:rsidRPr="00EF2CBA">
        <w:t xml:space="preserve">. The </w:t>
      </w:r>
      <w:r w:rsidRPr="005017B3">
        <w:rPr>
          <w:rStyle w:val="StyleUnderline"/>
        </w:rPr>
        <w:t xml:space="preserve">Western Sahara dispute, under consideration by the United Nations since 1965, </w:t>
      </w:r>
      <w:proofErr w:type="gramStart"/>
      <w:r w:rsidRPr="005017B3">
        <w:rPr>
          <w:rStyle w:val="StyleUnderline"/>
        </w:rPr>
        <w:t>would have long been settled</w:t>
      </w:r>
      <w:proofErr w:type="gramEnd"/>
      <w:r w:rsidRPr="005017B3">
        <w:rPr>
          <w:rStyle w:val="StyleUnderline"/>
        </w:rPr>
        <w:t xml:space="preserve"> had it not been for late King Hassan’s intransigence</w:t>
      </w:r>
      <w:r w:rsidRPr="00EF2CBA">
        <w:t xml:space="preserve">, </w:t>
      </w:r>
      <w:r w:rsidRPr="005017B3">
        <w:rPr>
          <w:rStyle w:val="StyleUnderline"/>
        </w:rPr>
        <w:t>US support of his unjust claim to sovereignty of the former Spanish colony and the reluctance of African leaders to incur his displeasure</w:t>
      </w:r>
      <w:r w:rsidRPr="00EF2CBA">
        <w:t xml:space="preserve">. The Southern Sudan was the victim of well-nigh-complete neglect under the British colonial administration and, thanks to the prejudice and shortsightedness of Northern politicians, it has </w:t>
      </w:r>
      <w:proofErr w:type="spellStart"/>
      <w:r w:rsidRPr="00EF2CBA">
        <w:t>faired</w:t>
      </w:r>
      <w:proofErr w:type="spellEnd"/>
      <w:r w:rsidRPr="00EF2CBA">
        <w:t xml:space="preserve"> even worse after independence. </w:t>
      </w:r>
      <w:r w:rsidRPr="005017B3">
        <w:rPr>
          <w:rStyle w:val="StyleUnderline"/>
        </w:rPr>
        <w:t xml:space="preserve">Memories of past slavery have been rankled by present injustice and </w:t>
      </w:r>
      <w:proofErr w:type="spellStart"/>
      <w:r w:rsidRPr="005017B3">
        <w:rPr>
          <w:rStyle w:val="StyleUnderline"/>
        </w:rPr>
        <w:t>marginalisation</w:t>
      </w:r>
      <w:proofErr w:type="spellEnd"/>
      <w:r w:rsidRPr="005017B3">
        <w:rPr>
          <w:rStyle w:val="StyleUnderline"/>
        </w:rPr>
        <w:t xml:space="preserve">. </w:t>
      </w:r>
    </w:p>
    <w:p w:rsidR="00C125B5" w:rsidRPr="00625A29" w:rsidRDefault="00C125B5" w:rsidP="00C125B5">
      <w:pPr>
        <w:pStyle w:val="Heading4"/>
      </w:pPr>
      <w:r w:rsidRPr="00625A29">
        <w:t xml:space="preserve">Large-scale African conflict will draw in outside powers and escalate to nuclear war </w:t>
      </w:r>
    </w:p>
    <w:p w:rsidR="00C125B5" w:rsidRPr="00625A29" w:rsidRDefault="00C125B5" w:rsidP="00C125B5">
      <w:r w:rsidRPr="00463537">
        <w:rPr>
          <w:rStyle w:val="Style13ptBold"/>
        </w:rPr>
        <w:t xml:space="preserve">Deutsch 02 </w:t>
      </w:r>
      <w:r w:rsidRPr="00625A29">
        <w:t xml:space="preserve">– Founder of Rabid Tiger Project (Political Risk Consulting and Research Firm focusing on Russia and </w:t>
      </w:r>
    </w:p>
    <w:p w:rsidR="00C125B5" w:rsidRPr="00625A29" w:rsidRDefault="00C125B5" w:rsidP="00C125B5">
      <w:pPr>
        <w:rPr>
          <w:u w:val="single"/>
        </w:rPr>
      </w:pPr>
      <w:r w:rsidRPr="00463537">
        <w:t xml:space="preserve">Eastern Europe Jeffrey, “SETTING THE STAGE FOR WORLD WAR III,” Rabid Tiger Newsletter, Nov 18, </w:t>
      </w:r>
      <w:r w:rsidRPr="00625A29">
        <w:rPr>
          <w:color w:val="000000"/>
          <w:sz w:val="16"/>
        </w:rPr>
        <w:t>http://www.rabidtigers.com/rtn/newsletterv2n9.html</w:t>
      </w:r>
      <w:r w:rsidRPr="00463537">
        <w:t xml:space="preserve"> The Rabid Tiger Project believes that </w:t>
      </w:r>
      <w:r w:rsidRPr="00625A29">
        <w:rPr>
          <w:u w:val="single"/>
        </w:rPr>
        <w:t>a nuclear war is most likely to start in Africa</w:t>
      </w:r>
      <w:r w:rsidRPr="00463537">
        <w:t xml:space="preserve">. </w:t>
      </w:r>
      <w:r w:rsidRPr="00625A29">
        <w:rPr>
          <w:u w:val="single"/>
        </w:rPr>
        <w:t>Civil wars in the Congo</w:t>
      </w:r>
      <w:r w:rsidRPr="00463537">
        <w:t xml:space="preserve"> (the country formerly known as Zaire), </w:t>
      </w:r>
      <w:r w:rsidRPr="00625A29">
        <w:rPr>
          <w:u w:val="single"/>
        </w:rPr>
        <w:t>Rwanda, Somalia and Sierra Leone, and domestic instability in Zimbabwe, Sudan and other countries, as well as occasional brushfire and other wars</w:t>
      </w:r>
      <w:r w:rsidRPr="00463537">
        <w:t xml:space="preserve"> (thanks in part to "national" borders that cut across tribal ones) </w:t>
      </w:r>
      <w:r w:rsidRPr="00625A29">
        <w:rPr>
          <w:u w:val="single"/>
        </w:rPr>
        <w:t>turn into a really nasty stew</w:t>
      </w:r>
      <w:r w:rsidRPr="00463537">
        <w:t xml:space="preserve">. We've got all too many rabid tigers and potential rabid tigers, </w:t>
      </w:r>
      <w:proofErr w:type="gramStart"/>
      <w:r w:rsidRPr="00625A29">
        <w:rPr>
          <w:u w:val="single"/>
        </w:rPr>
        <w:t>who</w:t>
      </w:r>
      <w:proofErr w:type="gramEnd"/>
      <w:r w:rsidRPr="00625A29">
        <w:rPr>
          <w:u w:val="single"/>
        </w:rPr>
        <w:t xml:space="preserve"> are willing to push the button rather than risk being seen as wishy-washy in the face of a mortal threat and overthrown.</w:t>
      </w:r>
      <w:r w:rsidRPr="00463537">
        <w:t xml:space="preserve"> Geopolitically speaking, </w:t>
      </w:r>
      <w:r w:rsidRPr="00625A29">
        <w:rPr>
          <w:u w:val="single"/>
        </w:rPr>
        <w:t xml:space="preserve">Africa is open range. Very few countries in Africa are beholden to any particular power. </w:t>
      </w:r>
      <w:r w:rsidRPr="00463537">
        <w:t xml:space="preserve">South Africa is a major exception in this respect - </w:t>
      </w:r>
      <w:r w:rsidRPr="00625A29">
        <w:rPr>
          <w:u w:val="single"/>
        </w:rPr>
        <w:t>not to mention in that she also probably already has the Bomb</w:t>
      </w:r>
      <w:r w:rsidRPr="00463537">
        <w:t xml:space="preserve">. Thus, outside powers can more easily find client states there than, say, in Europe where the political lines have long since been drawn, or Asia where many of the countries (China, India, Japan) are powers unto themselves and don't need any "help," thank you. </w:t>
      </w:r>
      <w:r w:rsidRPr="00625A29">
        <w:rPr>
          <w:u w:val="single"/>
        </w:rPr>
        <w:t>Thus, an African war can attract outside involvement very quickly</w:t>
      </w:r>
      <w:r w:rsidRPr="00463537">
        <w:t>. Of course, a proxy war alone may not induce the Great Powers to fight each other</w:t>
      </w:r>
      <w:r w:rsidRPr="00625A29">
        <w:rPr>
          <w:u w:val="single"/>
        </w:rPr>
        <w:t xml:space="preserve">. But an African nuclear strike can ignite a much broader conflagration, if the other powers are interested in a fight. Certainly, such a strike would in the first place have been facilitated by outside help - financial, scientific, </w:t>
      </w:r>
      <w:proofErr w:type="gramStart"/>
      <w:r w:rsidRPr="00625A29">
        <w:rPr>
          <w:u w:val="single"/>
        </w:rPr>
        <w:t>engineering</w:t>
      </w:r>
      <w:proofErr w:type="gramEnd"/>
      <w:r w:rsidRPr="00625A29">
        <w:rPr>
          <w:u w:val="single"/>
        </w:rPr>
        <w:t>, etc. Africa is an ocean of troubled waters, and some people love to go fishing.</w:t>
      </w:r>
    </w:p>
    <w:p w:rsidR="00C125B5" w:rsidRDefault="00C125B5" w:rsidP="00C125B5"/>
    <w:p w:rsidR="00C125B5" w:rsidRPr="00F61839" w:rsidRDefault="00C125B5" w:rsidP="00C125B5"/>
    <w:p w:rsidR="00C125B5" w:rsidRDefault="00C125B5" w:rsidP="00C125B5"/>
    <w:p w:rsidR="00EF232A" w:rsidRDefault="00C125B5" w:rsidP="003A18CB">
      <w:pPr>
        <w:pStyle w:val="Heading3"/>
      </w:pPr>
      <w:r>
        <w:lastRenderedPageBreak/>
        <w:t>A2 Regional Power Vacuum</w:t>
      </w:r>
    </w:p>
    <w:p w:rsidR="00F61839" w:rsidRPr="00463537" w:rsidRDefault="00F61839" w:rsidP="00463537"/>
    <w:p w:rsidR="00F61839" w:rsidRDefault="00F61839" w:rsidP="00F61839">
      <w:pPr>
        <w:pStyle w:val="Heading4"/>
      </w:pPr>
      <w:r>
        <w:t>Conflict resolution coming now in Africa- countries like the US destroy it and make war inevitable</w:t>
      </w:r>
    </w:p>
    <w:p w:rsidR="00F61839" w:rsidRPr="00463537" w:rsidRDefault="00F61839" w:rsidP="00F61839">
      <w:pPr>
        <w:shd w:val="clear" w:color="auto" w:fill="FFFFFF"/>
      </w:pPr>
      <w:r w:rsidRPr="00463537">
        <w:rPr>
          <w:rStyle w:val="Style13ptBold"/>
        </w:rPr>
        <w:t>Khalil 2K</w:t>
      </w:r>
      <w:r w:rsidRPr="00463537">
        <w:t> – Consultant in Development and Institution Building</w:t>
      </w:r>
    </w:p>
    <w:p w:rsidR="00F61839" w:rsidRPr="00B05AA9" w:rsidRDefault="00F61839" w:rsidP="00F61839">
      <w:r w:rsidRPr="00463537">
        <w:t>[M.I.,</w:t>
      </w:r>
      <w:proofErr w:type="gramStart"/>
      <w:r w:rsidRPr="00463537">
        <w:t>  “</w:t>
      </w:r>
      <w:proofErr w:type="gramEnd"/>
      <w:r w:rsidRPr="00463537">
        <w:t>Conflict Resolution In Africa”, JOURNAL OF AFRICAN ECONOMIES, VOLUME 9, NUMBER 3, PP. 295–322]</w:t>
      </w:r>
    </w:p>
    <w:p w:rsidR="00F61839" w:rsidRPr="00463537" w:rsidRDefault="00F61839" w:rsidP="00F61839">
      <w:r w:rsidRPr="00463537">
        <w:t xml:space="preserve">Be that as it may, </w:t>
      </w:r>
      <w:r w:rsidRPr="00B05AA9">
        <w:rPr>
          <w:rFonts w:ascii="Georgia" w:hAnsi="Georgia" w:cs="Palatino"/>
          <w:color w:val="141413"/>
          <w:sz w:val="20"/>
          <w:szCs w:val="20"/>
          <w:u w:val="single"/>
        </w:rPr>
        <w:t>conflict resolution usually calls for more financial, human and logistic resources than Africa can command; hence the need for purposeful and effective intervention by the internationa</w:t>
      </w:r>
      <w:r w:rsidRPr="00463537">
        <w:t>l</w:t>
      </w:r>
      <w:r w:rsidRPr="00B05AA9">
        <w:rPr>
          <w:rFonts w:ascii="Georgia" w:hAnsi="Georgia" w:cs="Palatino"/>
          <w:i/>
          <w:iCs/>
          <w:color w:val="141413"/>
          <w:sz w:val="12"/>
          <w:szCs w:val="18"/>
        </w:rPr>
        <w:t xml:space="preserve">  </w:t>
      </w:r>
      <w:r w:rsidRPr="00463537">
        <w:rPr>
          <w:rStyle w:val="StyleUnderline"/>
        </w:rPr>
        <w:t xml:space="preserve">community, not only to bring an end to an armed conflict but also ‘to maintain the momentum for peace’ </w:t>
      </w:r>
      <w:r w:rsidRPr="00463537">
        <w:t xml:space="preserve">(UN Secretary-General, 1998, s. 24). </w:t>
      </w:r>
      <w:r w:rsidRPr="005017B3">
        <w:rPr>
          <w:rStyle w:val="StyleUnderline"/>
        </w:rPr>
        <w:t xml:space="preserve">But the performance of the UN, the USA and other industrial- </w:t>
      </w:r>
      <w:proofErr w:type="spellStart"/>
      <w:r w:rsidRPr="005017B3">
        <w:rPr>
          <w:rStyle w:val="StyleUnderline"/>
        </w:rPr>
        <w:t>ised</w:t>
      </w:r>
      <w:proofErr w:type="spellEnd"/>
      <w:r w:rsidRPr="005017B3">
        <w:rPr>
          <w:rStyle w:val="StyleUnderline"/>
        </w:rPr>
        <w:t xml:space="preserve"> countries, falling far short of Africa’s expectations, ‘has left a poisonous legacy that continues to undermine confidence’</w:t>
      </w:r>
      <w:r w:rsidRPr="00463537">
        <w:t xml:space="preserve"> (UN Secretary-General, 1998, s. 11).</w:t>
      </w:r>
      <w:r w:rsidRPr="00B05AA9">
        <w:rPr>
          <w:rFonts w:ascii="Georgia" w:hAnsi="Georgia" w:cs="Palatino"/>
          <w:color w:val="141413"/>
          <w:sz w:val="13"/>
          <w:szCs w:val="13"/>
        </w:rPr>
        <w:t>2</w:t>
      </w:r>
      <w:r w:rsidRPr="00B05AA9">
        <w:rPr>
          <w:rFonts w:ascii="Georgia" w:hAnsi="Georgia" w:cs="Palatino"/>
          <w:color w:val="141413"/>
          <w:sz w:val="12"/>
          <w:szCs w:val="13"/>
        </w:rPr>
        <w:t xml:space="preserve"> </w:t>
      </w:r>
      <w:r w:rsidRPr="00463537">
        <w:t>This paper deals with three conflict situations and attempts to suggest some lessons to be learned from them. I will take first the Western Sahara conflict, then the Sudan’s North–South problem and will lastly cast a brief glance at the unique case of Somaliland.</w:t>
      </w:r>
    </w:p>
    <w:p w:rsidR="00F61839" w:rsidRDefault="00F61839" w:rsidP="00F61839">
      <w:pPr>
        <w:pStyle w:val="Heading4"/>
      </w:pPr>
      <w:r>
        <w:t>OAU solves for African war- cooperation and maintains civilian peace- but US colonialism reverses the trend</w:t>
      </w:r>
    </w:p>
    <w:p w:rsidR="00F61839" w:rsidRPr="00463537" w:rsidRDefault="00F61839" w:rsidP="00F61839">
      <w:pPr>
        <w:shd w:val="clear" w:color="auto" w:fill="FFFFFF"/>
      </w:pPr>
      <w:r w:rsidRPr="00463537">
        <w:rPr>
          <w:rStyle w:val="Style13ptBold"/>
        </w:rPr>
        <w:t>Khalil 2K</w:t>
      </w:r>
      <w:r w:rsidRPr="00463537">
        <w:t> – Consultant in Development and Institution Building</w:t>
      </w:r>
    </w:p>
    <w:p w:rsidR="00F61839" w:rsidRPr="005446F4" w:rsidRDefault="00F61839" w:rsidP="00F61839">
      <w:r w:rsidRPr="00463537">
        <w:t>[M.I.,</w:t>
      </w:r>
      <w:proofErr w:type="gramStart"/>
      <w:r w:rsidRPr="00463537">
        <w:t>  “</w:t>
      </w:r>
      <w:proofErr w:type="gramEnd"/>
      <w:r w:rsidRPr="00463537">
        <w:t>Conflict Resolution In Africa”, JOURNAL OF AFRICAN ECONOMIES, VOLUME 9, NUMBER 3, PP. 295–322]</w:t>
      </w:r>
    </w:p>
    <w:p w:rsidR="00EF232A" w:rsidRPr="005017B3" w:rsidRDefault="00F61839" w:rsidP="00EF232A">
      <w:pPr>
        <w:rPr>
          <w:rStyle w:val="StyleUnderline"/>
        </w:rPr>
      </w:pPr>
      <w:r w:rsidRPr="005017B3">
        <w:rPr>
          <w:rStyle w:val="StyleUnderline"/>
        </w:rPr>
        <w:t>African statesmen would have liked the Organization of African Unity to be actively engaged in the Western Saharan dispute from its very beginning</w:t>
      </w:r>
      <w:r w:rsidRPr="00EF2CBA">
        <w:t xml:space="preserve">. </w:t>
      </w:r>
      <w:r w:rsidRPr="005017B3">
        <w:rPr>
          <w:rStyle w:val="StyleUnderline"/>
        </w:rPr>
        <w:t xml:space="preserve">Its charter calls for the eradication of all forms of colonialism from African soil and the African Charter on Human and Peoples’ Rights unequivocally </w:t>
      </w:r>
      <w:proofErr w:type="spellStart"/>
      <w:r w:rsidRPr="005017B3">
        <w:rPr>
          <w:rStyle w:val="StyleUnderline"/>
        </w:rPr>
        <w:t>recognises</w:t>
      </w:r>
      <w:proofErr w:type="spellEnd"/>
      <w:r w:rsidRPr="005017B3">
        <w:rPr>
          <w:rStyle w:val="StyleUnderline"/>
        </w:rPr>
        <w:t xml:space="preserve"> ‘the . . . inalienable right to self-determination</w:t>
      </w:r>
      <w:r w:rsidRPr="007A077F">
        <w:rPr>
          <w:rFonts w:ascii="Georgia" w:hAnsi="Georgia"/>
          <w:b/>
          <w:u w:val="single"/>
        </w:rPr>
        <w:t>’</w:t>
      </w:r>
      <w:r w:rsidRPr="00EF2CBA">
        <w:t xml:space="preserve"> [The Charter of the </w:t>
      </w:r>
      <w:proofErr w:type="spellStart"/>
      <w:r w:rsidRPr="00EF2CBA">
        <w:t>Organisation</w:t>
      </w:r>
      <w:proofErr w:type="spellEnd"/>
      <w:r w:rsidRPr="00EF2CBA">
        <w:t xml:space="preserve"> of African Unity, Article 2; African Charter on Human and People’s Rights, Article 20(1</w:t>
      </w:r>
      <w:r w:rsidRPr="005017B3">
        <w:rPr>
          <w:rStyle w:val="StyleUnderline"/>
        </w:rPr>
        <w:t xml:space="preserve">)]. But Morocco is an important member of the </w:t>
      </w:r>
      <w:proofErr w:type="spellStart"/>
      <w:r w:rsidRPr="005017B3">
        <w:rPr>
          <w:rStyle w:val="StyleUnderline"/>
        </w:rPr>
        <w:t>Organisation</w:t>
      </w:r>
      <w:proofErr w:type="spellEnd"/>
      <w:r w:rsidRPr="005017B3">
        <w:rPr>
          <w:rStyle w:val="StyleUnderline"/>
        </w:rPr>
        <w:t xml:space="preserve"> and King Hassan II, who maintained cordial relations with African statesmen and was a respectable head of state in his own right, had always made it clear that he would view with displeasure any measure calculated to compromise his claim to sovereignty over the Western Sahara. It</w:t>
      </w:r>
      <w:r w:rsidRPr="00EF2CBA">
        <w:t xml:space="preserve"> was, therefore, not surprising that, despite the concern of many African politicians with an African problem which had been on the active agenda of the UN since 1965, the OAU was slow to grapple squarely with the issue. It was not until 1978 that it began to take action. </w:t>
      </w:r>
      <w:r w:rsidRPr="005017B3">
        <w:rPr>
          <w:rStyle w:val="StyleUnderline"/>
        </w:rPr>
        <w:t xml:space="preserve">A resolution passed in that year established a committee of widely respected heads of states, le </w:t>
      </w:r>
      <w:proofErr w:type="spellStart"/>
      <w:r w:rsidRPr="005017B3">
        <w:rPr>
          <w:rStyle w:val="StyleUnderline"/>
        </w:rPr>
        <w:t>comite</w:t>
      </w:r>
      <w:proofErr w:type="spellEnd"/>
      <w:r w:rsidRPr="005017B3">
        <w:rPr>
          <w:rStyle w:val="StyleUnderline"/>
        </w:rPr>
        <w:t xml:space="preserve">́ des sages, to examine and report on the dispute. The committee, which was composed of the presidents of Nigeria, the Sudan, Tanzania, the Ivory Coast and </w:t>
      </w:r>
      <w:proofErr w:type="spellStart"/>
      <w:r w:rsidRPr="005017B3">
        <w:rPr>
          <w:rStyle w:val="StyleUnderline"/>
        </w:rPr>
        <w:t>Mali</w:t>
      </w:r>
      <w:proofErr w:type="spellEnd"/>
      <w:r w:rsidRPr="005017B3">
        <w:rPr>
          <w:rStyle w:val="StyleUnderline"/>
        </w:rPr>
        <w:t>, made several visits to the area, investigating the situation on the ground and interviewing many people. T</w:t>
      </w:r>
      <w:r w:rsidRPr="00EF2CBA">
        <w:t xml:space="preserve">he main proposal in its report, presented in July 1979, called for an immediate ceasefire and the holding of a referendum to ascertain the wishes of the population. The referendum was to </w:t>
      </w:r>
      <w:proofErr w:type="gramStart"/>
      <w:r w:rsidRPr="00EF2CBA">
        <w:t>be held</w:t>
      </w:r>
      <w:proofErr w:type="gramEnd"/>
      <w:r w:rsidRPr="00EF2CBA">
        <w:t xml:space="preserve"> in cooperation with the UN which had already called for such a measure and had the resources and the means to carry it out effectively. King Hassan boycotted the African summit </w:t>
      </w:r>
      <w:r w:rsidRPr="00EF2CBA">
        <w:lastRenderedPageBreak/>
        <w:t>which was held in Nairobi to consider the committee’s report, but the recommendation was adopted all the same (</w:t>
      </w:r>
      <w:proofErr w:type="spellStart"/>
      <w:r w:rsidRPr="00EF2CBA">
        <w:t>Pazzanita</w:t>
      </w:r>
      <w:proofErr w:type="spellEnd"/>
      <w:r w:rsidRPr="00EF2CBA">
        <w:t xml:space="preserve">, 1993, p. 194). </w:t>
      </w:r>
      <w:r w:rsidRPr="005017B3">
        <w:rPr>
          <w:rStyle w:val="StyleUnderline"/>
        </w:rPr>
        <w:t xml:space="preserve">As for the </w:t>
      </w:r>
      <w:proofErr w:type="spellStart"/>
      <w:r w:rsidRPr="005017B3">
        <w:rPr>
          <w:rStyle w:val="StyleUnderline"/>
        </w:rPr>
        <w:t>Polisario</w:t>
      </w:r>
      <w:proofErr w:type="spellEnd"/>
      <w:r w:rsidRPr="005017B3">
        <w:rPr>
          <w:rStyle w:val="StyleUnderline"/>
        </w:rPr>
        <w:t xml:space="preserve">, it accepted the recommendation insofar as it related to the referendum but refused to </w:t>
      </w:r>
      <w:proofErr w:type="gramStart"/>
      <w:r w:rsidRPr="005017B3">
        <w:rPr>
          <w:rStyle w:val="StyleUnderline"/>
        </w:rPr>
        <w:t>be bound</w:t>
      </w:r>
      <w:proofErr w:type="gramEnd"/>
      <w:r w:rsidRPr="005017B3">
        <w:rPr>
          <w:rStyle w:val="StyleUnderline"/>
        </w:rPr>
        <w:t xml:space="preserve"> by the call for ceasefire as long as Morocco’s occupation, military build-up and obstruction of a plebiscite con- </w:t>
      </w:r>
      <w:proofErr w:type="spellStart"/>
      <w:r w:rsidRPr="005017B3">
        <w:rPr>
          <w:rStyle w:val="StyleUnderline"/>
        </w:rPr>
        <w:t>tinued</w:t>
      </w:r>
      <w:proofErr w:type="spellEnd"/>
      <w:r w:rsidRPr="005017B3">
        <w:rPr>
          <w:rStyle w:val="StyleUnderline"/>
        </w:rPr>
        <w:t xml:space="preserve">. On the recommendation of the ‘committee of the </w:t>
      </w:r>
      <w:proofErr w:type="spellStart"/>
      <w:r w:rsidRPr="005017B3">
        <w:rPr>
          <w:rStyle w:val="StyleUnderline"/>
        </w:rPr>
        <w:t>wisemen</w:t>
      </w:r>
      <w:proofErr w:type="spellEnd"/>
      <w:r w:rsidRPr="005017B3">
        <w:rPr>
          <w:rStyle w:val="StyleUnderline"/>
        </w:rPr>
        <w:t xml:space="preserve">’ the </w:t>
      </w:r>
      <w:proofErr w:type="spellStart"/>
      <w:r w:rsidRPr="005017B3">
        <w:rPr>
          <w:rStyle w:val="StyleUnderline"/>
        </w:rPr>
        <w:t>organisation</w:t>
      </w:r>
      <w:proofErr w:type="spellEnd"/>
      <w:r w:rsidRPr="005017B3">
        <w:rPr>
          <w:rStyle w:val="StyleUnderline"/>
        </w:rPr>
        <w:t xml:space="preserve"> appointed an ad hoc committee, also made up of five African heads of state, to plan for holding the referendum.</w:t>
      </w:r>
      <w:bookmarkStart w:id="0" w:name="_GoBack"/>
      <w:bookmarkEnd w:id="0"/>
    </w:p>
    <w:p w:rsidR="00EF232A" w:rsidRDefault="00F61839" w:rsidP="00EF232A">
      <w:pPr>
        <w:pStyle w:val="Heading1"/>
      </w:pPr>
      <w:r>
        <w:lastRenderedPageBreak/>
        <w:t>*</w:t>
      </w:r>
      <w:r w:rsidR="00EF232A" w:rsidRPr="004532A7">
        <w:t>**H</w:t>
      </w:r>
      <w:r>
        <w:t>EGEMONY GOOD</w:t>
      </w:r>
      <w:r w:rsidR="00EF232A" w:rsidRPr="004532A7">
        <w:t>**</w:t>
      </w:r>
      <w:r>
        <w:t>*</w:t>
      </w:r>
    </w:p>
    <w:p w:rsidR="00EF232A" w:rsidRDefault="00EF232A" w:rsidP="00EF232A">
      <w:pPr>
        <w:pStyle w:val="Heading2"/>
      </w:pPr>
      <w:r>
        <w:lastRenderedPageBreak/>
        <w:t>America is Strong</w:t>
      </w:r>
    </w:p>
    <w:p w:rsidR="00EF232A" w:rsidRDefault="00EF232A" w:rsidP="00EF232A">
      <w:r>
        <w:t>.</w:t>
      </w:r>
    </w:p>
    <w:p w:rsidR="00EF232A" w:rsidRDefault="00EF232A" w:rsidP="00EF232A">
      <w:pPr>
        <w:pStyle w:val="Heading4"/>
      </w:pPr>
      <w:r>
        <w:t>The world needs US hegemony – democracy, global prosperity, peace, and trade all rely on sustaining American leadership. Liberal multilateralism is a lie, decline is not inevitable, soft power doesn’t matter, and their authors are alarmist hacks because you can’t signal decline in just a few years</w:t>
      </w:r>
    </w:p>
    <w:p w:rsidR="00EF232A" w:rsidRDefault="00EF232A" w:rsidP="00EF232A">
      <w:r w:rsidRPr="00800FF7">
        <w:rPr>
          <w:rStyle w:val="Style13ptBold"/>
        </w:rPr>
        <w:t>Robert Kagan, Co-founder of the Project for the New American Century, is a senior fellow at the Brookings Institution, and a member of the Council on Foreign Relations, 12</w:t>
      </w:r>
      <w:r>
        <w:t xml:space="preserve"> (Robert, 1-11-12, New Republic, “Not Fade Away”, http://www.newrepublic.com/article/politics/magazine/99521/america-world-power-declinism)</w:t>
      </w:r>
    </w:p>
    <w:p w:rsidR="00EF232A" w:rsidRDefault="00EF232A" w:rsidP="00EF232A">
      <w:r>
        <w:t xml:space="preserve">Is the United States in decline, as so many seem to believe these days? Or are Americans in danger of committing pre-emptive superpower suicide out of a misplaced fear of their own declining power? A great deal depends on the answer to these questions. </w:t>
      </w:r>
      <w:r w:rsidRPr="005017B3">
        <w:rPr>
          <w:rStyle w:val="StyleUnderline"/>
        </w:rPr>
        <w:t>The present world order—characterized by</w:t>
      </w:r>
      <w:r>
        <w:t xml:space="preserve"> an </w:t>
      </w:r>
      <w:r w:rsidRPr="005017B3">
        <w:rPr>
          <w:rStyle w:val="StyleUnderline"/>
        </w:rPr>
        <w:t>unprecedented number of democratic nations; a greater global prosperity,</w:t>
      </w:r>
      <w:r>
        <w:t xml:space="preserve"> even with the current crisis</w:t>
      </w:r>
      <w:r w:rsidRPr="005017B3">
        <w:rPr>
          <w:rStyle w:val="StyleUnderline"/>
        </w:rPr>
        <w:t>, than the world has ever known; and a long peace among great powers—reflects American principles and</w:t>
      </w:r>
      <w:r>
        <w:t xml:space="preserve"> preferences, and </w:t>
      </w:r>
      <w:r w:rsidRPr="005017B3">
        <w:rPr>
          <w:rStyle w:val="StyleUnderline"/>
        </w:rPr>
        <w:t>was built and preserved by American power in all its political, economic, and military dimensions. If American power declines, this world order will decline with it.</w:t>
      </w:r>
      <w:r>
        <w:t xml:space="preserve"> It </w:t>
      </w:r>
      <w:proofErr w:type="gramStart"/>
      <w:r>
        <w:t>will be replaced</w:t>
      </w:r>
      <w:proofErr w:type="gramEnd"/>
      <w:r>
        <w:t xml:space="preserve"> by some other kind of order, reflecting the desires and the qualities of other world powers. Or perhaps </w:t>
      </w:r>
      <w:r w:rsidRPr="005017B3">
        <w:rPr>
          <w:rStyle w:val="StyleUnderline"/>
        </w:rPr>
        <w:t>it will simply collapse, as the European world order collapsed in the</w:t>
      </w:r>
      <w:r>
        <w:t xml:space="preserve"> first half of the </w:t>
      </w:r>
      <w:r w:rsidRPr="005017B3">
        <w:rPr>
          <w:rStyle w:val="StyleUnderline"/>
        </w:rPr>
        <w:t>twentieth century</w:t>
      </w:r>
      <w:r>
        <w:t xml:space="preserve">. The belief, held by many, that even with diminished American power “the underlying foundations of </w:t>
      </w:r>
      <w:r w:rsidRPr="005017B3">
        <w:rPr>
          <w:rStyle w:val="StyleUnderline"/>
        </w:rPr>
        <w:t>the liberal international order</w:t>
      </w:r>
      <w:r>
        <w:t xml:space="preserve"> will survive and thrive,” as the political scientist G. John </w:t>
      </w:r>
      <w:proofErr w:type="spellStart"/>
      <w:r>
        <w:t>Ikenberry</w:t>
      </w:r>
      <w:proofErr w:type="spellEnd"/>
      <w:r>
        <w:t xml:space="preserve"> has argued, </w:t>
      </w:r>
      <w:r w:rsidRPr="005017B3">
        <w:rPr>
          <w:rStyle w:val="StyleUnderline"/>
        </w:rPr>
        <w:t xml:space="preserve">is a pleasant illusion. American decline, if it is real, will mean a different world for everyone. </w:t>
      </w:r>
      <w:r>
        <w:t xml:space="preserve">But how real is it? </w:t>
      </w:r>
      <w:r w:rsidRPr="005017B3">
        <w:rPr>
          <w:rStyle w:val="StyleUnderline"/>
        </w:rPr>
        <w:t>Much of the commentary on American decline these days rests on</w:t>
      </w:r>
      <w:r>
        <w:t xml:space="preserve"> rather </w:t>
      </w:r>
      <w:r w:rsidRPr="005017B3">
        <w:rPr>
          <w:rStyle w:val="StyleUnderline"/>
        </w:rPr>
        <w:t>loose analysis</w:t>
      </w:r>
      <w:r>
        <w:t xml:space="preserve">, on impressions that the United States has lost its way, that it has abandoned the virtues that made it successful in the past, that it lacks the will to address the problems it faces. </w:t>
      </w:r>
      <w:r w:rsidRPr="005017B3">
        <w:rPr>
          <w:rStyle w:val="StyleUnderline"/>
        </w:rPr>
        <w:t>Americans look at other nations whose economies are now in better</w:t>
      </w:r>
      <w:r>
        <w:t xml:space="preserve"> shape than their own, </w:t>
      </w:r>
      <w:r w:rsidRPr="005017B3">
        <w:rPr>
          <w:rStyle w:val="StyleUnderline"/>
        </w:rPr>
        <w:t>and seem to have</w:t>
      </w:r>
      <w:r>
        <w:t xml:space="preserve"> the </w:t>
      </w:r>
      <w:r w:rsidRPr="005017B3">
        <w:rPr>
          <w:rStyle w:val="StyleUnderline"/>
        </w:rPr>
        <w:t>dynamism that America once had, and</w:t>
      </w:r>
      <w:r>
        <w:t xml:space="preserve"> they </w:t>
      </w:r>
      <w:r w:rsidRPr="005017B3">
        <w:rPr>
          <w:rStyle w:val="StyleUnderline"/>
        </w:rPr>
        <w:t>lament,</w:t>
      </w:r>
      <w:r>
        <w:t xml:space="preserve"> as in the title of Thomas Friedman’s latest book, that “that used to be us.” </w:t>
      </w:r>
      <w:r w:rsidRPr="005017B3">
        <w:rPr>
          <w:rStyle w:val="StyleUnderline"/>
        </w:rPr>
        <w:t>The perception of decline today is certainly understandable, given the dismal economic situation</w:t>
      </w:r>
      <w:r>
        <w:t xml:space="preserve"> since 2008 </w:t>
      </w:r>
      <w:r w:rsidRPr="005017B3">
        <w:rPr>
          <w:rStyle w:val="StyleUnderline"/>
        </w:rPr>
        <w:t>and</w:t>
      </w:r>
      <w:r>
        <w:t xml:space="preserve"> the nation’s </w:t>
      </w:r>
      <w:r w:rsidRPr="005017B3">
        <w:rPr>
          <w:rStyle w:val="StyleUnderline"/>
        </w:rPr>
        <w:t>large fiscal deficits,</w:t>
      </w:r>
      <w:r>
        <w:t xml:space="preserve"> which, </w:t>
      </w:r>
      <w:r w:rsidRPr="005017B3">
        <w:rPr>
          <w:rStyle w:val="StyleUnderline"/>
        </w:rPr>
        <w:t>combined with the continuing growth of the Chinese, Indian, Brazilian, Turkish, and other economies</w:t>
      </w:r>
      <w:r>
        <w:t xml:space="preserve">, seem to portend a significant and irreversible shift in global economic power. Some of the </w:t>
      </w:r>
      <w:r w:rsidRPr="005017B3">
        <w:rPr>
          <w:rStyle w:val="StyleUnderline"/>
        </w:rPr>
        <w:t>pessimism is also due to</w:t>
      </w:r>
      <w:r>
        <w:t xml:space="preserve"> the belief that the United States has lost favor, and therefore influence, in much of the world, because of its various responses to the attacks of September 11. The detainment facilities at Guantánamo, </w:t>
      </w:r>
      <w:r w:rsidRPr="005017B3">
        <w:rPr>
          <w:rStyle w:val="StyleUnderline"/>
        </w:rPr>
        <w:t>the use of torture</w:t>
      </w:r>
      <w:r>
        <w:t xml:space="preserve"> against suspected terrorists, </w:t>
      </w:r>
      <w:r w:rsidRPr="005017B3">
        <w:rPr>
          <w:rStyle w:val="StyleUnderline"/>
        </w:rPr>
        <w:t>and the widely condemned invasion of Iraq</w:t>
      </w:r>
      <w:r>
        <w:t xml:space="preserve"> in 2003 have all tarnished the American “brand” and put </w:t>
      </w:r>
      <w:r w:rsidRPr="005017B3">
        <w:rPr>
          <w:rStyle w:val="StyleUnderline"/>
        </w:rPr>
        <w:t>a dent in America’s “soft power”</w:t>
      </w:r>
      <w:r>
        <w:t xml:space="preserve">—its ability to attract others to its point of view. There have been the difficult wars in </w:t>
      </w:r>
      <w:r w:rsidRPr="005017B3">
        <w:rPr>
          <w:rStyle w:val="StyleUnderline"/>
        </w:rPr>
        <w:t>Iraq and Afghanistan, which many argue proved the limits of military power, stretched the United States beyond its capacities, and weakened the nation</w:t>
      </w:r>
      <w:r>
        <w:t xml:space="preserve"> at its core. Some compare the United States to the British Empire at the end of the nineteenth century, with the Iraq and Afghanistan wars serving as the equivalent of Britain’s difficult and demoralizing Boer War. With this broad perception of decline as the backdrop, every failure of the United States to get its way in the world tends to reinforce the impression. Arabs and Israelis refuse to make peace, despite American </w:t>
      </w:r>
      <w:r>
        <w:lastRenderedPageBreak/>
        <w:t xml:space="preserve">entreaties. Iran and North Korea defy American demands that they cease their nuclear weapons programs. China refuses to let its currency rise. Ferment in the Arab world spins out of America’s control. Every day, it seems, brings more evidence that the time has passed when the United States could lead the world and get others to do its bidding. </w:t>
      </w:r>
      <w:r w:rsidRPr="005017B3">
        <w:rPr>
          <w:rStyle w:val="StyleUnderline"/>
        </w:rPr>
        <w:t>Powerful as this sense of decline may be, however, it deserves a more rigorous examination</w:t>
      </w:r>
      <w:r>
        <w:t xml:space="preserve">. </w:t>
      </w:r>
      <w:r w:rsidRPr="005017B3">
        <w:rPr>
          <w:rStyle w:val="StyleUnderline"/>
        </w:rPr>
        <w:t>Measuring changes in a nation’s relative power is</w:t>
      </w:r>
      <w:r>
        <w:t xml:space="preserve"> a</w:t>
      </w:r>
      <w:r w:rsidRPr="005017B3">
        <w:rPr>
          <w:rStyle w:val="StyleUnderline"/>
        </w:rPr>
        <w:t xml:space="preserve"> tricky</w:t>
      </w:r>
      <w:r>
        <w:t xml:space="preserve"> business, </w:t>
      </w:r>
      <w:r w:rsidRPr="005017B3">
        <w:rPr>
          <w:rStyle w:val="StyleUnderline"/>
        </w:rPr>
        <w:t>but there are some basic indicators: the size and the influence of its economy relative to</w:t>
      </w:r>
      <w:r>
        <w:t xml:space="preserve"> that of </w:t>
      </w:r>
      <w:r w:rsidRPr="005017B3">
        <w:rPr>
          <w:rStyle w:val="StyleUnderline"/>
        </w:rPr>
        <w:t>other powers; the magnitude of military power compared with</w:t>
      </w:r>
      <w:r>
        <w:t xml:space="preserve"> that of </w:t>
      </w:r>
      <w:r w:rsidRPr="005017B3">
        <w:rPr>
          <w:rStyle w:val="StyleUnderline"/>
        </w:rPr>
        <w:t>potential adversaries; the degree of political influence</w:t>
      </w:r>
      <w:r>
        <w:t xml:space="preserve"> it wields </w:t>
      </w:r>
      <w:r w:rsidRPr="005017B3">
        <w:rPr>
          <w:rStyle w:val="StyleUnderline"/>
        </w:rPr>
        <w:t>in the international system</w:t>
      </w:r>
      <w:r>
        <w:t xml:space="preserve">—all of which make up what the Chinese call “comprehensive national power.” And there is the matter of time. </w:t>
      </w:r>
      <w:r w:rsidRPr="005017B3">
        <w:rPr>
          <w:rStyle w:val="StyleUnderline"/>
        </w:rPr>
        <w:t>Judgments based on only a few years’ evidence are problematic. A great power’s decline is the product of fundamental changes</w:t>
      </w:r>
      <w:r>
        <w:t xml:space="preserve"> in the international distribution of various forms of power that usually occur </w:t>
      </w:r>
      <w:r w:rsidRPr="005017B3">
        <w:rPr>
          <w:rStyle w:val="StyleUnderline"/>
        </w:rPr>
        <w:t>over longer stretches of time. Great powers rarely decline suddenly</w:t>
      </w:r>
      <w:r>
        <w:t xml:space="preserve">. A war may bring them down, but even that is usually a symptom, and a culmination, of a longer process. </w:t>
      </w:r>
      <w:r w:rsidRPr="004F6C0B">
        <w:rPr>
          <w:rStyle w:val="StyleUnderline"/>
        </w:rPr>
        <w:t xml:space="preserve">The decline of the British </w:t>
      </w:r>
      <w:r>
        <w:t xml:space="preserve">Empire, for instance, </w:t>
      </w:r>
      <w:r w:rsidRPr="004F6C0B">
        <w:rPr>
          <w:rStyle w:val="StyleUnderline"/>
        </w:rPr>
        <w:t>occurred over several decades. In 1870</w:t>
      </w:r>
      <w:r>
        <w:t xml:space="preserve">, the </w:t>
      </w:r>
      <w:r w:rsidRPr="004F6C0B">
        <w:rPr>
          <w:rStyle w:val="StyleUnderline"/>
        </w:rPr>
        <w:t>British</w:t>
      </w:r>
      <w:r>
        <w:t xml:space="preserve"> share of global </w:t>
      </w:r>
      <w:r w:rsidRPr="004F6C0B">
        <w:rPr>
          <w:rStyle w:val="StyleUnderline"/>
        </w:rPr>
        <w:t>manufacturing was over 30 percent</w:t>
      </w:r>
      <w:r>
        <w:t xml:space="preserve">. In 1900, it was 20 percent. </w:t>
      </w:r>
      <w:r w:rsidRPr="004F6C0B">
        <w:rPr>
          <w:rStyle w:val="StyleUnderline"/>
        </w:rPr>
        <w:t>By 1910, it was under 15</w:t>
      </w:r>
      <w:r>
        <w:t xml:space="preserve"> percent—well </w:t>
      </w:r>
      <w:r w:rsidRPr="004F6C0B">
        <w:rPr>
          <w:rStyle w:val="StyleUnderline"/>
        </w:rPr>
        <w:t>below the rising United States</w:t>
      </w:r>
      <w:r>
        <w:t xml:space="preserve">, which had climbed over the same period from more than 20 percent to more than 25 percent; </w:t>
      </w:r>
      <w:r w:rsidRPr="004F6C0B">
        <w:rPr>
          <w:rStyle w:val="StyleUnderline"/>
        </w:rPr>
        <w:t>and</w:t>
      </w:r>
      <w:r>
        <w:t xml:space="preserve"> also less than </w:t>
      </w:r>
      <w:r w:rsidRPr="004F6C0B">
        <w:rPr>
          <w:rStyle w:val="StyleUnderline"/>
        </w:rPr>
        <w:t>Germany,</w:t>
      </w:r>
      <w:r>
        <w:t xml:space="preserve"> which had lagged far behind Britain throughout the nineteenth century but had caught and surpassed it in the first decade of the twentieth century. Over the course of that period, </w:t>
      </w:r>
      <w:r w:rsidRPr="004F6C0B">
        <w:rPr>
          <w:rStyle w:val="StyleUnderline"/>
        </w:rPr>
        <w:t>the British navy went from unchallenged</w:t>
      </w:r>
      <w:r>
        <w:t xml:space="preserve"> master of the seas </w:t>
      </w:r>
      <w:r w:rsidRPr="004F6C0B">
        <w:rPr>
          <w:rStyle w:val="StyleUnderline"/>
        </w:rPr>
        <w:t>to sharing</w:t>
      </w:r>
      <w:r>
        <w:t xml:space="preserve"> control of </w:t>
      </w:r>
      <w:r w:rsidRPr="004F6C0B">
        <w:rPr>
          <w:rStyle w:val="StyleUnderline"/>
        </w:rPr>
        <w:t>the oceans with rising naval powers</w:t>
      </w:r>
      <w:r>
        <w:t xml:space="preserve">. In 1883, Britain possessed more battleships than all the other powers combined. By 1897, its dominance </w:t>
      </w:r>
      <w:proofErr w:type="gramStart"/>
      <w:r>
        <w:t>had been eclipsed</w:t>
      </w:r>
      <w:proofErr w:type="gramEnd"/>
      <w:r>
        <w:t>. British officials considered their navy “completely outclassed” in the Western hemisphere by the United States, in East Asia by Japan, and even close to home by the combined navies of Russia and France—and that was before the threatening growth of the German navy. These were clear-cut, measurable, steady declines in two of the most important measures of power over the course of a half-century.</w:t>
      </w:r>
    </w:p>
    <w:p w:rsidR="00EF232A" w:rsidRDefault="00EF232A" w:rsidP="00EF232A"/>
    <w:p w:rsidR="00EF232A" w:rsidRDefault="00EF232A" w:rsidP="00EF232A">
      <w:pPr>
        <w:pStyle w:val="Heading4"/>
      </w:pPr>
      <w:r>
        <w:t xml:space="preserve">Economic decline does not signal the end of US hegemony </w:t>
      </w:r>
      <w:r>
        <w:sym w:font="Wingdings" w:char="F0E0"/>
      </w:r>
      <w:r>
        <w:t xml:space="preserve"> Empirics prove the US always rebounds and that growth alone does not signal great power status, the relative gap is still large, military prowess will</w:t>
      </w:r>
      <w:r w:rsidR="00463537">
        <w:t xml:space="preserve"> always control the </w:t>
      </w:r>
      <w:proofErr w:type="spellStart"/>
      <w:r w:rsidR="00463537">
        <w:t>i</w:t>
      </w:r>
      <w:proofErr w:type="spellEnd"/>
      <w:r w:rsidR="00463537">
        <w:t xml:space="preserve">/l to </w:t>
      </w:r>
      <w:proofErr w:type="spellStart"/>
      <w:r w:rsidR="00463537">
        <w:t>heg</w:t>
      </w:r>
      <w:proofErr w:type="spellEnd"/>
    </w:p>
    <w:p w:rsidR="00EF232A" w:rsidRDefault="00EF232A" w:rsidP="00EF232A">
      <w:r w:rsidRPr="00800FF7">
        <w:rPr>
          <w:rStyle w:val="Style13ptBold"/>
        </w:rPr>
        <w:t>Robert Kagan, Co-founder of the Project for the New American Century, is a senior fellow at the Brookings Institution, and a member of the Council on Foreign Relations, 12</w:t>
      </w:r>
      <w:r>
        <w:t xml:space="preserve"> (Robert, 1-11-12, New Republic, “Not Fade Away”, http://www.newrepublic.com/article/politics/magazine/99521/america-world-power-declinism)</w:t>
      </w:r>
    </w:p>
    <w:p w:rsidR="00EF232A" w:rsidRDefault="00EF232A" w:rsidP="00EF232A">
      <w:r w:rsidRPr="005017B3">
        <w:rPr>
          <w:rStyle w:val="StyleUnderline"/>
        </w:rPr>
        <w:t>SOME OF THE ARGUMENTS for America’s relative decline these days would be more potent if they had not appeared only in the wake of the financial crisis of 2008</w:t>
      </w:r>
      <w:r>
        <w:t xml:space="preserve">. Just as one swallow does not make a spring, </w:t>
      </w:r>
      <w:r w:rsidRPr="005017B3">
        <w:rPr>
          <w:rStyle w:val="StyleUnderline"/>
        </w:rPr>
        <w:t>one recession, or even a severe economic crisis, need not mean the beginning of the end of a great power.</w:t>
      </w:r>
      <w:r>
        <w:t xml:space="preserve"> </w:t>
      </w:r>
      <w:r w:rsidRPr="005017B3">
        <w:rPr>
          <w:rStyle w:val="StyleUnderline"/>
        </w:rPr>
        <w:t>The United States suffered deep and prolonged economic crises in the 1890s, the 1930s, and the 1970s. In each case, it rebounded</w:t>
      </w:r>
      <w:r>
        <w:t xml:space="preserve"> in the following decade </w:t>
      </w:r>
      <w:r w:rsidRPr="005017B3">
        <w:rPr>
          <w:rStyle w:val="StyleUnderline"/>
        </w:rPr>
        <w:t>and actually ended up in a stronger position relative to other powers</w:t>
      </w:r>
      <w:r>
        <w:t xml:space="preserve"> than before the crisis</w:t>
      </w:r>
      <w:r w:rsidRPr="005017B3">
        <w:rPr>
          <w:rStyle w:val="StyleUnderline"/>
        </w:rPr>
        <w:t>. The 1910s</w:t>
      </w:r>
      <w:r>
        <w:t xml:space="preserve">, the </w:t>
      </w:r>
      <w:r w:rsidRPr="005017B3">
        <w:rPr>
          <w:rStyle w:val="StyleUnderline"/>
        </w:rPr>
        <w:t>1940s, and</w:t>
      </w:r>
      <w:r>
        <w:t xml:space="preserve"> the 19</w:t>
      </w:r>
      <w:r w:rsidRPr="005017B3">
        <w:rPr>
          <w:rStyle w:val="StyleUnderline"/>
        </w:rPr>
        <w:t xml:space="preserve">80s were all high points of American global power and influence. </w:t>
      </w:r>
      <w:r>
        <w:t xml:space="preserve">Less than a decade ago, most observers spoke not of America’s decline but of its enduring primacy. In 2002, the historian Paul Kennedy, who in the late 1980s had written a much-discussed book on “the rise and fall of the great powers,” America included, </w:t>
      </w:r>
      <w:r>
        <w:lastRenderedPageBreak/>
        <w:t xml:space="preserve">declared that </w:t>
      </w:r>
      <w:r w:rsidRPr="005017B3">
        <w:rPr>
          <w:rStyle w:val="StyleUnderline"/>
        </w:rPr>
        <w:t>never in history had there been such a great “disparity of power” as between the United States and the rest of the world</w:t>
      </w:r>
      <w:r>
        <w:t xml:space="preserve">. </w:t>
      </w:r>
      <w:proofErr w:type="spellStart"/>
      <w:r>
        <w:t>Ikenberry</w:t>
      </w:r>
      <w:proofErr w:type="spellEnd"/>
      <w:r>
        <w:t xml:space="preserve"> agreed that “</w:t>
      </w:r>
      <w:r w:rsidRPr="005017B3">
        <w:rPr>
          <w:rStyle w:val="StyleUnderline"/>
        </w:rPr>
        <w:t>no other great power” had held “such formidable advantages in military, economic, technological, cultural, or political capabilities.... The preeminence of American power” was “unprecedented</w:t>
      </w:r>
      <w:r>
        <w:t xml:space="preserve">.” In 2004, the pundit </w:t>
      </w:r>
      <w:proofErr w:type="spellStart"/>
      <w:r>
        <w:t>Fareed</w:t>
      </w:r>
      <w:proofErr w:type="spellEnd"/>
      <w:r>
        <w:t xml:space="preserve"> </w:t>
      </w:r>
      <w:proofErr w:type="spellStart"/>
      <w:r>
        <w:t>Zakaria</w:t>
      </w:r>
      <w:proofErr w:type="spellEnd"/>
      <w:r>
        <w:t xml:space="preserve"> described the United States as enjoying </w:t>
      </w:r>
      <w:r w:rsidRPr="005017B3">
        <w:rPr>
          <w:rStyle w:val="StyleUnderline"/>
        </w:rPr>
        <w:t xml:space="preserve">a “comprehensive </w:t>
      </w:r>
      <w:proofErr w:type="spellStart"/>
      <w:r w:rsidRPr="005017B3">
        <w:rPr>
          <w:rStyle w:val="StyleUnderline"/>
        </w:rPr>
        <w:t>uni</w:t>
      </w:r>
      <w:proofErr w:type="spellEnd"/>
      <w:r w:rsidRPr="005017B3">
        <w:rPr>
          <w:rStyle w:val="StyleUnderline"/>
        </w:rPr>
        <w:t xml:space="preserve">-polarity” unlike anything seen since Rome. </w:t>
      </w:r>
      <w:r>
        <w:t xml:space="preserve">But a mere four years later </w:t>
      </w:r>
      <w:proofErr w:type="spellStart"/>
      <w:r>
        <w:t>Zakaria</w:t>
      </w:r>
      <w:proofErr w:type="spellEnd"/>
      <w:r>
        <w:t xml:space="preserve"> was writing about the “post-American world” and “the rise of the rest,” and Kennedy was discoursing again upon the inevitability of American decline</w:t>
      </w:r>
      <w:r w:rsidRPr="005017B3">
        <w:rPr>
          <w:rStyle w:val="StyleUnderline"/>
        </w:rPr>
        <w:t>. Did the fundamentals of America’s relative power shift so dramatically in just a few short years? The answer is no</w:t>
      </w:r>
      <w:r>
        <w:t xml:space="preserve">. Let’s start with the basic indicators. </w:t>
      </w:r>
      <w:r w:rsidRPr="005017B3">
        <w:rPr>
          <w:rStyle w:val="StyleUnderline"/>
        </w:rPr>
        <w:t>In economic terms</w:t>
      </w:r>
      <w:r>
        <w:t xml:space="preserve">, and even despite the current years of recession and slow growth, </w:t>
      </w:r>
      <w:r w:rsidRPr="005017B3">
        <w:rPr>
          <w:rStyle w:val="StyleUnderline"/>
        </w:rPr>
        <w:t>America’s position</w:t>
      </w:r>
      <w:r>
        <w:t xml:space="preserve"> in the world </w:t>
      </w:r>
      <w:r w:rsidRPr="005017B3">
        <w:rPr>
          <w:rStyle w:val="StyleUnderline"/>
        </w:rPr>
        <w:t>has not changed</w:t>
      </w:r>
      <w:r>
        <w:t xml:space="preserve">. Its share of </w:t>
      </w:r>
      <w:r w:rsidRPr="005017B3">
        <w:rPr>
          <w:rStyle w:val="StyleUnderline"/>
        </w:rPr>
        <w:t>the world’s GDP has held</w:t>
      </w:r>
      <w:r>
        <w:t xml:space="preserve"> remarkably </w:t>
      </w:r>
      <w:r w:rsidRPr="005017B3">
        <w:rPr>
          <w:rStyle w:val="StyleUnderline"/>
        </w:rPr>
        <w:t>steady,</w:t>
      </w:r>
      <w:r>
        <w:t xml:space="preserve"> not only over the past decade but over the past four decades. In 1969, </w:t>
      </w:r>
      <w:r w:rsidRPr="005017B3">
        <w:rPr>
          <w:rStyle w:val="StyleUnderline"/>
        </w:rPr>
        <w:t>the U</w:t>
      </w:r>
      <w:r>
        <w:t xml:space="preserve">nited </w:t>
      </w:r>
      <w:r w:rsidRPr="005017B3">
        <w:rPr>
          <w:rStyle w:val="StyleUnderline"/>
        </w:rPr>
        <w:t>S</w:t>
      </w:r>
      <w:r>
        <w:t xml:space="preserve">tates </w:t>
      </w:r>
      <w:r w:rsidRPr="004F6C0B">
        <w:t xml:space="preserve">produced roughly a quarter </w:t>
      </w:r>
      <w:r w:rsidRPr="005017B3">
        <w:rPr>
          <w:rStyle w:val="StyleUnderline"/>
        </w:rPr>
        <w:t>of the world’s economic output</w:t>
      </w:r>
      <w:r w:rsidRPr="004F6C0B">
        <w:t>.</w:t>
      </w:r>
      <w:r>
        <w:t xml:space="preserve"> Today it </w:t>
      </w:r>
      <w:r w:rsidRPr="005017B3">
        <w:rPr>
          <w:rStyle w:val="StyleUnderline"/>
        </w:rPr>
        <w:t>still produces roughly a quarter,</w:t>
      </w:r>
      <w:r>
        <w:t xml:space="preserve"> and </w:t>
      </w:r>
      <w:r w:rsidRPr="005017B3">
        <w:rPr>
          <w:rStyle w:val="StyleUnderline"/>
        </w:rPr>
        <w:t>it remains not only the largest but also the richest economy</w:t>
      </w:r>
      <w:r>
        <w:t xml:space="preserve"> in the world. People </w:t>
      </w:r>
      <w:proofErr w:type="gramStart"/>
      <w:r>
        <w:t>are rightly mesmerized</w:t>
      </w:r>
      <w:proofErr w:type="gramEnd"/>
      <w:r>
        <w:t xml:space="preserve"> by </w:t>
      </w:r>
      <w:r w:rsidRPr="005017B3">
        <w:rPr>
          <w:rStyle w:val="StyleUnderline"/>
        </w:rPr>
        <w:t>the rise of China, India, and other Asian nations</w:t>
      </w:r>
      <w:r>
        <w:t xml:space="preserve"> whose share of the global economy has been climbing steadily, but this </w:t>
      </w:r>
      <w:r w:rsidRPr="005017B3">
        <w:rPr>
          <w:rStyle w:val="StyleUnderline"/>
        </w:rPr>
        <w:t xml:space="preserve">has </w:t>
      </w:r>
      <w:r>
        <w:t xml:space="preserve">so far </w:t>
      </w:r>
      <w:r w:rsidRPr="005017B3">
        <w:rPr>
          <w:rStyle w:val="StyleUnderline"/>
        </w:rPr>
        <w:t>come almost entirely at the expense of Europe and Japan, which have had a declining share of the global economy. Optimists about China’s development predict that it will overtake the United States</w:t>
      </w:r>
      <w:r>
        <w:t xml:space="preserve"> as the largest economy in the world sometime in the next two decades. This could mean that the United States will face an increasing challenge to its economic position in the future. </w:t>
      </w:r>
      <w:r w:rsidRPr="005017B3">
        <w:rPr>
          <w:rStyle w:val="StyleUnderline"/>
        </w:rPr>
        <w:t xml:space="preserve">But the sheer size of an economy is not by itself a good measure of overall power within the international system. If it were, then early nineteenth-century China, with what was then the world’s largest </w:t>
      </w:r>
      <w:proofErr w:type="gramStart"/>
      <w:r w:rsidRPr="005017B3">
        <w:rPr>
          <w:rStyle w:val="StyleUnderline"/>
        </w:rPr>
        <w:t>economy,</w:t>
      </w:r>
      <w:proofErr w:type="gramEnd"/>
      <w:r w:rsidRPr="005017B3">
        <w:rPr>
          <w:rStyle w:val="StyleUnderline"/>
        </w:rPr>
        <w:t xml:space="preserve"> would have been the predominant power instead of the prostrate victim of smaller European nations. Even if China does reach this pinnacle again</w:t>
      </w:r>
      <w:r>
        <w:t>—and Chinese leaders face significant obstacles to sustaining the country’s growth indefinitely—</w:t>
      </w:r>
      <w:r w:rsidRPr="005017B3">
        <w:rPr>
          <w:rStyle w:val="StyleUnderline"/>
        </w:rPr>
        <w:t xml:space="preserve">it will still remain far behind </w:t>
      </w:r>
      <w:r>
        <w:t xml:space="preserve">both </w:t>
      </w:r>
      <w:r w:rsidRPr="005017B3">
        <w:rPr>
          <w:rStyle w:val="StyleUnderline"/>
        </w:rPr>
        <w:t>the U</w:t>
      </w:r>
      <w:r>
        <w:t xml:space="preserve">nited </w:t>
      </w:r>
      <w:r w:rsidRPr="005017B3">
        <w:rPr>
          <w:rStyle w:val="StyleUnderline"/>
        </w:rPr>
        <w:t>St</w:t>
      </w:r>
      <w:r>
        <w:t>ates and Europe in terms of per capita GDP.</w:t>
      </w:r>
    </w:p>
    <w:p w:rsidR="00EF232A" w:rsidRDefault="00EF232A" w:rsidP="00EF232A">
      <w:pPr>
        <w:pStyle w:val="Heading4"/>
      </w:pPr>
      <w:r>
        <w:t xml:space="preserve">Military dominance controls every </w:t>
      </w:r>
      <w:proofErr w:type="spellStart"/>
      <w:r>
        <w:t>i</w:t>
      </w:r>
      <w:proofErr w:type="spellEnd"/>
      <w:r>
        <w:t>/l to US hegemony and leadership and that prevents the threat of Chinese military rise – maintaining the relative gap in strength prevents the rise of any competitor and economic growth alone doesn’t make a nation a great power</w:t>
      </w:r>
    </w:p>
    <w:p w:rsidR="00EF232A" w:rsidRDefault="00EF232A" w:rsidP="00EF232A">
      <w:r w:rsidRPr="004F751E">
        <w:rPr>
          <w:rStyle w:val="Style13ptBold"/>
        </w:rPr>
        <w:t>Robert Kagan, Co-founder of the Project for the New American Century, is a senior fellow at the Brookings Institution, and a member of the Council on Foreign Relations, 12</w:t>
      </w:r>
      <w:r>
        <w:t xml:space="preserve"> (Robert, 1-11-12, New Republic, “Not Fade Away”, http://www.newrepublic.com/article/politics/magazine/99521/america-world-power-declinism)</w:t>
      </w:r>
    </w:p>
    <w:p w:rsidR="00EF232A" w:rsidRPr="005017B3" w:rsidRDefault="00EF232A" w:rsidP="00EF232A">
      <w:pPr>
        <w:rPr>
          <w:rStyle w:val="StyleUnderline"/>
        </w:rPr>
      </w:pPr>
      <w:r w:rsidRPr="005017B3">
        <w:rPr>
          <w:rStyle w:val="StyleUnderline"/>
        </w:rPr>
        <w:t>Military capacity matters, too</w:t>
      </w:r>
      <w:r>
        <w:t xml:space="preserve">, as early nineteenth-century China learned and Chinese leaders know today. As Yan </w:t>
      </w:r>
      <w:proofErr w:type="spellStart"/>
      <w:r>
        <w:t>Xuetong</w:t>
      </w:r>
      <w:proofErr w:type="spellEnd"/>
      <w:r>
        <w:t xml:space="preserve"> recently noted, “</w:t>
      </w:r>
      <w:r w:rsidRPr="005017B3">
        <w:rPr>
          <w:rStyle w:val="StyleUnderline"/>
        </w:rPr>
        <w:t>military strength underpins hegemony.” Here the United States remains unmatched. It is far and away the most powerful nation the world has ever known,</w:t>
      </w:r>
      <w:r>
        <w:t xml:space="preserve"> </w:t>
      </w:r>
      <w:r w:rsidRPr="005017B3">
        <w:rPr>
          <w:rStyle w:val="StyleUnderline"/>
        </w:rPr>
        <w:t>and there has been no decline in America’s relative military capacity</w:t>
      </w:r>
      <w:r>
        <w:t xml:space="preserve">—at least not yet. </w:t>
      </w:r>
      <w:r w:rsidRPr="005017B3">
        <w:rPr>
          <w:rStyle w:val="StyleUnderline"/>
        </w:rPr>
        <w:t xml:space="preserve">Americans </w:t>
      </w:r>
      <w:r>
        <w:t xml:space="preserve">currently </w:t>
      </w:r>
      <w:r w:rsidRPr="005017B3">
        <w:rPr>
          <w:rStyle w:val="StyleUnderline"/>
        </w:rPr>
        <w:t>spend</w:t>
      </w:r>
      <w:r>
        <w:t xml:space="preserve"> less than $600 billion a year on defense, </w:t>
      </w:r>
      <w:r w:rsidRPr="005017B3">
        <w:rPr>
          <w:rStyle w:val="StyleUnderline"/>
        </w:rPr>
        <w:t>more than the rest of the other great powers combined.</w:t>
      </w:r>
      <w:r>
        <w:t xml:space="preserve"> (This figure does not include the deployment in Iraq, which is ending, or the combat forces in Afghanistan, which are likely to diminish steadily over the next couple of years.) They do so, moreover, while consuming a little less than 4 percent of GDP annually—a higher percentage than the other great powers, but in historical terms lower than the 10 percent of GDP that the United States spent on defense in the mid-1950s and the 7 percent it spent in the late 1980s. The superior expenditures </w:t>
      </w:r>
      <w:r>
        <w:lastRenderedPageBreak/>
        <w:t xml:space="preserve">underestimate America’s actual superiority in military capability. </w:t>
      </w:r>
      <w:r w:rsidRPr="005017B3">
        <w:rPr>
          <w:rStyle w:val="StyleUnderline"/>
        </w:rPr>
        <w:t xml:space="preserve">American land and air forces are equipped with the most advanced weaponry, and </w:t>
      </w:r>
      <w:proofErr w:type="gramStart"/>
      <w:r w:rsidRPr="005017B3">
        <w:rPr>
          <w:rStyle w:val="StyleUnderline"/>
        </w:rPr>
        <w:t>are the most experienced</w:t>
      </w:r>
      <w:proofErr w:type="gramEnd"/>
      <w:r w:rsidRPr="005017B3">
        <w:rPr>
          <w:rStyle w:val="StyleUnderline"/>
        </w:rPr>
        <w:t xml:space="preserve"> in actual combat. They would defeat any competitor in a head-to-head battle</w:t>
      </w:r>
      <w:r>
        <w:t xml:space="preserve">. American </w:t>
      </w:r>
      <w:r w:rsidRPr="005017B3">
        <w:rPr>
          <w:rStyle w:val="StyleUnderline"/>
        </w:rPr>
        <w:t xml:space="preserve">naval power remains predominant in every region of the world. </w:t>
      </w:r>
      <w:r>
        <w:t xml:space="preserve">By these military and economic measures, at least, the United States today is not remotely like Britain circa 1900, when that empire’s relative decline began to become apparent. It is more like Britain circa 1870, when the empire was at the height of its power. It is possible to imagine a time when this might no longer be the case, but that moment has not yet arrived. BUT WHAT ABOUT the “rise of the rest”—the increasing economic clout of nations </w:t>
      </w:r>
      <w:proofErr w:type="gramStart"/>
      <w:r>
        <w:t>like</w:t>
      </w:r>
      <w:proofErr w:type="gramEnd"/>
      <w:r>
        <w:t xml:space="preserve"> China, India, Brazil, and Turkey? Doesn’t that cut into American power and influence? The answer is</w:t>
      </w:r>
      <w:proofErr w:type="gramStart"/>
      <w:r>
        <w:t>,</w:t>
      </w:r>
      <w:proofErr w:type="gramEnd"/>
      <w:r>
        <w:t xml:space="preserve"> it depends. The fact that other nations in the world are enjoying periods of high growth does not mean that America’s position as the predominant power is declining, or even that “the rest” are catching up in terms of overall power and influence. Brazil’s share of global GDP was a little over 2 percent in 1990 and remains a little over 2 percent today. Turkey’s share was under 1 percent in 1990 and is still under 1 percent today. People, and especially </w:t>
      </w:r>
      <w:r w:rsidRPr="005017B3">
        <w:rPr>
          <w:rStyle w:val="StyleUnderline"/>
        </w:rPr>
        <w:t xml:space="preserve">businesspeople, are naturally excited about </w:t>
      </w:r>
      <w:r>
        <w:t xml:space="preserve">these </w:t>
      </w:r>
      <w:r w:rsidRPr="005017B3">
        <w:rPr>
          <w:rStyle w:val="StyleUnderline"/>
        </w:rPr>
        <w:t>emerging markets, but just because a nation is an attractive investment</w:t>
      </w:r>
      <w:r>
        <w:t xml:space="preserve"> opportunity </w:t>
      </w:r>
      <w:r w:rsidRPr="005017B3">
        <w:rPr>
          <w:rStyle w:val="StyleUnderline"/>
        </w:rPr>
        <w:t>does not mean it is a rising great power</w:t>
      </w:r>
      <w:r>
        <w:t xml:space="preserve">. </w:t>
      </w:r>
      <w:r w:rsidRPr="005017B3">
        <w:rPr>
          <w:rStyle w:val="StyleUnderline"/>
        </w:rPr>
        <w:t>Wealth matters</w:t>
      </w:r>
      <w:r>
        <w:t xml:space="preserve"> in international politics, </w:t>
      </w:r>
      <w:r w:rsidRPr="005017B3">
        <w:rPr>
          <w:rStyle w:val="StyleUnderline"/>
        </w:rPr>
        <w:t>but there is no simple correlation between economic growth and international influence</w:t>
      </w:r>
      <w:r>
        <w:t xml:space="preserve">. It is not clear that a richer India today wields greater influence on the global stage than a poorer India did in the 1950s under Nehru, when it was the leader of the Non-Aligned Movement, or that Turkey, for all the independence and flash of Prime Minister </w:t>
      </w:r>
      <w:proofErr w:type="spellStart"/>
      <w:r>
        <w:t>Recep</w:t>
      </w:r>
      <w:proofErr w:type="spellEnd"/>
      <w:r>
        <w:t xml:space="preserve"> </w:t>
      </w:r>
      <w:proofErr w:type="spellStart"/>
      <w:r>
        <w:t>Tayyip</w:t>
      </w:r>
      <w:proofErr w:type="spellEnd"/>
      <w:r>
        <w:t xml:space="preserve"> </w:t>
      </w:r>
      <w:proofErr w:type="spellStart"/>
      <w:r>
        <w:t>Erdoğan</w:t>
      </w:r>
      <w:proofErr w:type="spellEnd"/>
      <w:r>
        <w:t xml:space="preserve">, really wields more influence than it did a decade ago. As for the effect of these growing economies on the position of the United States, it all depends on who is doing the growing. The problem for the British Empire at the beginning of the twentieth century was not its substantial decline relative to the United States, a generally friendly power whose interests did not fundamentally conflict with Britain’s. Even in the Western hemisphere, British trade increased as it ceded dominance to the United States. The problem was Britain’s decline relative to Germany, which aimed for supremacy on the European continent, and sought to compete with Britain on the high seas, and in both respects posed a threat to Britain’s core security. In the case of the United States, the dramatic and rapid rise of the German and Japanese economies during the Cold War reduced American primacy in the world much more than the more recent “rise of the rest.” America’s share of the world’s GDP, nearly 50 percent after World War II, fell to roughly 25 percent by the early 1970s, where it has remained ever since. But that “rise of the rest” did not weaken the United States. If anything, it strengthened it. Germany and Japan were and are close democratic allies, key pillars of the American world order. The growth of their economies actually shifted the balance irretrievably against the Soviet bloc and helped bring about its demise. When gauging the impact of the growing economies of other countries today, one has to make the same kinds of calculations. Does the growth of the Brazilian economy, or of the Indian economy, diminish American global power? Both nations are friendly, and India is increasingly a strategic partner of the United States. If America’s future competitor in the world is likely to be China, then a richer and more powerful India will be an asset, not a liability, to the United States. Overall, the fact that Brazil, India, Turkey, and South Africa are enjoying a period of economic growth—which may or may not last indefinitely—is either irrelevant to America’s strategic position or of benefit to it. </w:t>
      </w:r>
      <w:r w:rsidRPr="005017B3">
        <w:rPr>
          <w:rStyle w:val="StyleUnderline"/>
        </w:rPr>
        <w:t xml:space="preserve">At present, only the growth of China’s economy </w:t>
      </w:r>
      <w:proofErr w:type="gramStart"/>
      <w:r w:rsidRPr="005017B3">
        <w:rPr>
          <w:rStyle w:val="StyleUnderline"/>
        </w:rPr>
        <w:t>can be said</w:t>
      </w:r>
      <w:proofErr w:type="gramEnd"/>
      <w:r w:rsidRPr="005017B3">
        <w:rPr>
          <w:rStyle w:val="StyleUnderline"/>
        </w:rPr>
        <w:t xml:space="preserve"> to have implications for American power in the future, and only insofar as the Chinese translate enough of their growing economic strength into military strength.</w:t>
      </w:r>
    </w:p>
    <w:p w:rsidR="007367D6" w:rsidRDefault="007367D6" w:rsidP="007367D6">
      <w:pPr>
        <w:pStyle w:val="Heading2"/>
      </w:pPr>
      <w:proofErr w:type="spellStart"/>
      <w:r>
        <w:lastRenderedPageBreak/>
        <w:t>Heg</w:t>
      </w:r>
      <w:proofErr w:type="spellEnd"/>
      <w:r>
        <w:t xml:space="preserve"> K </w:t>
      </w:r>
    </w:p>
    <w:p w:rsidR="007367D6" w:rsidRDefault="007367D6" w:rsidP="007367D6">
      <w:pPr>
        <w:pStyle w:val="Heading3"/>
      </w:pPr>
      <w:r>
        <w:lastRenderedPageBreak/>
        <w:t>1nc</w:t>
      </w:r>
    </w:p>
    <w:p w:rsidR="007367D6" w:rsidRPr="00754332" w:rsidRDefault="007367D6" w:rsidP="007367D6">
      <w:pPr>
        <w:pStyle w:val="Heading4"/>
        <w:rPr>
          <w:rFonts w:eastAsia="Calibri"/>
        </w:rPr>
      </w:pPr>
      <w:r w:rsidRPr="00754332">
        <w:rPr>
          <w:rFonts w:eastAsia="Calibri"/>
        </w:rPr>
        <w:t xml:space="preserve">They destroy the loyalty to the state necessary to maintain hegemony </w:t>
      </w:r>
    </w:p>
    <w:p w:rsidR="007367D6" w:rsidRPr="006F77E1" w:rsidRDefault="007367D6" w:rsidP="007367D6">
      <w:pPr>
        <w:rPr>
          <w:rFonts w:eastAsia="Calibri"/>
          <w:b/>
        </w:rPr>
      </w:pPr>
      <w:r>
        <w:rPr>
          <w:rStyle w:val="Style13ptBold"/>
        </w:rPr>
        <w:t xml:space="preserve">Hanson </w:t>
      </w:r>
      <w:r w:rsidRPr="006F77E1">
        <w:t>20</w:t>
      </w:r>
      <w:r>
        <w:rPr>
          <w:rStyle w:val="Style13ptBold"/>
        </w:rPr>
        <w:t>0</w:t>
      </w:r>
      <w:r w:rsidRPr="006F77E1">
        <w:rPr>
          <w:rStyle w:val="Style13ptBold"/>
        </w:rPr>
        <w:t>3</w:t>
      </w:r>
      <w:r w:rsidRPr="00754332">
        <w:rPr>
          <w:rFonts w:eastAsia="Calibri"/>
          <w:b/>
        </w:rPr>
        <w:t xml:space="preserve"> </w:t>
      </w:r>
      <w:r w:rsidRPr="006F77E1">
        <w:t>– Senior Fellow at the Hoover Institution, Professor Emeritus at California University, Fresno, Ph.D. from Stanford</w:t>
      </w:r>
    </w:p>
    <w:p w:rsidR="007367D6" w:rsidRPr="006F77E1" w:rsidRDefault="007367D6" w:rsidP="007367D6">
      <w:r>
        <w:t>[</w:t>
      </w:r>
      <w:r w:rsidRPr="006F77E1">
        <w:t xml:space="preserve">Victor Davis, “Loyalty, How Quaint.” </w:t>
      </w:r>
      <w:proofErr w:type="gramStart"/>
      <w:r w:rsidRPr="006F77E1">
        <w:t>National Review Online.</w:t>
      </w:r>
      <w:proofErr w:type="gramEnd"/>
      <w:r w:rsidRPr="006F77E1">
        <w:t xml:space="preserve"> http://www.victorhanson.com/a</w:t>
      </w:r>
      <w:r>
        <w:t>rticles/hanson112403v55iss.html]//AS</w:t>
      </w:r>
    </w:p>
    <w:p w:rsidR="007367D6" w:rsidRPr="00463537" w:rsidRDefault="007367D6" w:rsidP="007367D6"/>
    <w:p w:rsidR="007367D6" w:rsidRPr="00463537" w:rsidRDefault="007367D6" w:rsidP="007367D6">
      <w:pPr>
        <w:rPr>
          <w:u w:val="single"/>
        </w:rPr>
      </w:pPr>
      <w:r w:rsidRPr="00463537">
        <w:t xml:space="preserve">Does the insidious erosion of national loyalty in our country really matter? It does, because </w:t>
      </w:r>
      <w:r w:rsidRPr="006F77E1">
        <w:rPr>
          <w:rStyle w:val="StyleUnderline"/>
        </w:rPr>
        <w:t>on a variety of levels patriotism is the only glue that holds a diverse people together, especially during a war.</w:t>
      </w:r>
      <w:r w:rsidRPr="00463537">
        <w:t xml:space="preserve"> We should remember that </w:t>
      </w:r>
      <w:r w:rsidRPr="006F77E1">
        <w:rPr>
          <w:rFonts w:eastAsia="Calibri"/>
          <w:u w:val="single"/>
        </w:rPr>
        <w:t xml:space="preserve">a </w:t>
      </w:r>
      <w:r w:rsidRPr="006F77E1">
        <w:rPr>
          <w:rStyle w:val="StyleUnderline"/>
        </w:rPr>
        <w:t>liberal state is rare in civilization's history. Far more common has been the rule of the tribe or clan</w:t>
      </w:r>
      <w:r w:rsidRPr="00463537">
        <w:t xml:space="preserve">, to which individuals proclaim natural allegiance and then do not extend notions of justice to those outside their immediate kin group. In some sense, we have been plagued by just that kind of chaos in the Middle East-among tribal societies bound by first-cousin marriages and religious fanaticism, without any belief that the idea of "Afghanistan" or "Iraq" should transcend more immediate relationships with the family, local mullah, or ethnic enclaves. Contrast that separatism with Italian-, German-, and Japanese-Americans who fought their former fatherlands in World War II, John F. Kennedy's declaration that his Catholicism was secondary to his Americanism, or the new political career of the immigrant Arnold Schwarzenegger that will put him ideologically at odds with dozens of his own in-laws. </w:t>
      </w:r>
      <w:r w:rsidRPr="006F77E1">
        <w:rPr>
          <w:rStyle w:val="StyleUnderline"/>
        </w:rPr>
        <w:t>The greatest advocates of the liberal state always sought to subordinate</w:t>
      </w:r>
      <w:r w:rsidRPr="006F77E1">
        <w:rPr>
          <w:rFonts w:eastAsia="Calibri"/>
          <w:u w:val="single"/>
        </w:rPr>
        <w:t xml:space="preserve"> </w:t>
      </w:r>
      <w:r w:rsidRPr="00463537">
        <w:t xml:space="preserve">familial, ethnic, </w:t>
      </w:r>
      <w:r w:rsidRPr="006F77E1">
        <w:rPr>
          <w:rFonts w:eastAsia="Calibri"/>
          <w:b/>
          <w:u w:val="single"/>
        </w:rPr>
        <w:t>racial</w:t>
      </w:r>
      <w:r w:rsidRPr="006F77E1">
        <w:rPr>
          <w:rFonts w:eastAsia="Calibri"/>
          <w:u w:val="single"/>
        </w:rPr>
        <w:t xml:space="preserve">, </w:t>
      </w:r>
      <w:r w:rsidRPr="00463537">
        <w:t>and geographical</w:t>
      </w:r>
      <w:r w:rsidRPr="006F77E1">
        <w:rPr>
          <w:rFonts w:eastAsia="Calibri"/>
          <w:u w:val="single"/>
        </w:rPr>
        <w:t xml:space="preserve"> </w:t>
      </w:r>
      <w:r w:rsidRPr="006F77E1">
        <w:rPr>
          <w:rFonts w:eastAsia="Calibri"/>
          <w:b/>
          <w:u w:val="single"/>
        </w:rPr>
        <w:t>loyalties</w:t>
      </w:r>
      <w:r w:rsidRPr="00463537">
        <w:t xml:space="preserve">-from the Athenian reformer Cleisthenes, who tried to diminish tribal affiliations at Athens, to our own Founders, who sought to craft government that would transcend the chauvinism of the local clique. To understand why a much smaller, much poorer United States could tragically send thousands to their deaths in the air over Schweinfurt, on the ground at Sugar Loaf Hill, and at sea on creaky tankers in the </w:t>
      </w:r>
      <w:proofErr w:type="spellStart"/>
      <w:r w:rsidRPr="00463537">
        <w:t>mid Atlantic</w:t>
      </w:r>
      <w:proofErr w:type="spellEnd"/>
      <w:r w:rsidRPr="00463537">
        <w:t xml:space="preserve">-and has worked itself into a near national hysteria over battling enemies in Afghanistan and Iraq far less impressive than the </w:t>
      </w:r>
      <w:proofErr w:type="spellStart"/>
      <w:r w:rsidRPr="00463537">
        <w:t>Waffen</w:t>
      </w:r>
      <w:proofErr w:type="spellEnd"/>
      <w:r w:rsidRPr="00463537">
        <w:t xml:space="preserve"> SS or the kamikazes-we might take note of the last half-century of pernicious ideologies and mentalities that privileged self and tribe over the general interest of the state. So we have forgotten the tenuousness of our own great experiment: Of all of civilization's rare nation-states, the United States was by far the most extraordinary and ambitious in its efforts to forge one people from so many diverse backgrounds and heritages. We alone have tried to elevate a common adherence to a constitution and its ideals over primary loyalties to diverse religions, races, and ethnicities-to such a degree that it is impossible to determine how a typical American even looks or worships. But </w:t>
      </w:r>
      <w:r w:rsidRPr="006F77E1">
        <w:rPr>
          <w:rStyle w:val="StyleUnderline"/>
        </w:rPr>
        <w:t>if we in America</w:t>
      </w:r>
      <w:r w:rsidRPr="00463537">
        <w:t>-either from the prejudices of the ignorant or the cynicism of the elite and educated-</w:t>
      </w:r>
      <w:r w:rsidRPr="006F77E1">
        <w:rPr>
          <w:rStyle w:val="StyleUnderline"/>
        </w:rPr>
        <w:t>decide that the United States is not, and should not be, different from other countries (and is surely no better), then there is no intrinsic reason why any of us would wish to sacrifice anything on its behalf. And if we feel that our personal rights are exclusively our own, why feel any responsibility to a consensual state that is supposedly neither creator nor guarantor of our freedom? If and when we reach that point of abject cynicism-and many equally impressive consensual societies have, whether Athens in 338 B.C., Rome around the mid-5th century A.D., Venice in the 17th century, or France in spring 1940-then there is also no historical reason why we should continue to exist as a nation. And indeed at that point we will most certainly not.</w:t>
      </w:r>
    </w:p>
    <w:p w:rsidR="007367D6" w:rsidRPr="00754332" w:rsidRDefault="007367D6" w:rsidP="007367D6">
      <w:pPr>
        <w:pStyle w:val="Heading4"/>
        <w:rPr>
          <w:rFonts w:eastAsia="Calibri"/>
        </w:rPr>
      </w:pPr>
      <w:r w:rsidRPr="00754332">
        <w:rPr>
          <w:rFonts w:eastAsia="Calibri"/>
        </w:rPr>
        <w:lastRenderedPageBreak/>
        <w:t xml:space="preserve">Reject the affirmative to endorse hegemony </w:t>
      </w:r>
    </w:p>
    <w:p w:rsidR="007367D6" w:rsidRPr="00463537" w:rsidRDefault="007367D6" w:rsidP="007367D6">
      <w:r w:rsidRPr="00A121DC">
        <w:rPr>
          <w:rStyle w:val="Style13ptBold"/>
        </w:rPr>
        <w:t xml:space="preserve">Flynn </w:t>
      </w:r>
      <w:r w:rsidRPr="006F77E1">
        <w:t>20</w:t>
      </w:r>
      <w:r>
        <w:rPr>
          <w:rStyle w:val="Style13ptBold"/>
        </w:rPr>
        <w:t>0</w:t>
      </w:r>
      <w:r w:rsidRPr="00A121DC">
        <w:rPr>
          <w:rStyle w:val="Style13ptBold"/>
        </w:rPr>
        <w:t>8</w:t>
      </w:r>
      <w:r w:rsidRPr="00463537">
        <w:t xml:space="preserve"> </w:t>
      </w:r>
      <w:r w:rsidRPr="00A121DC">
        <w:t>– Senior Fellow for CFR National Security Studies</w:t>
      </w:r>
    </w:p>
    <w:p w:rsidR="007367D6" w:rsidRPr="006F77E1" w:rsidRDefault="007367D6" w:rsidP="007367D6">
      <w:r>
        <w:t>[</w:t>
      </w:r>
      <w:r w:rsidRPr="00A121DC">
        <w:t>Stephen, March/April, America the Resilient, http://www.foreignaffairs.org/20080301faessay87201/stephen-e-flynn/america-the-resilient.html?mode=print</w:t>
      </w:r>
      <w:r>
        <w:t>]//AS</w:t>
      </w:r>
    </w:p>
    <w:p w:rsidR="007367D6" w:rsidRPr="00463537" w:rsidRDefault="007367D6" w:rsidP="007367D6">
      <w:r w:rsidRPr="00463537">
        <w:t xml:space="preserve">When it comes to managing the hazards of the twenty-first century, it is reckless to relegate the American public to the sidelines. During the Cold War, the threat of nuclear weapons placed the fate of millions in the hands of a few. But responding to today's challenges, the threats of terrorism and natural disasters, requires the broad engagement of civil society. The terrorists' chosen battlegrounds are likely to </w:t>
      </w:r>
      <w:proofErr w:type="gramStart"/>
      <w:r w:rsidRPr="00463537">
        <w:t>be occupied</w:t>
      </w:r>
      <w:proofErr w:type="gramEnd"/>
      <w:r w:rsidRPr="00463537">
        <w:t xml:space="preserve"> by civilians, not soldiers. And </w:t>
      </w:r>
      <w:r w:rsidRPr="00A121DC">
        <w:rPr>
          <w:rStyle w:val="StyleUnderline"/>
        </w:rPr>
        <w:t>more than the loss of innocent lives is at stake: a climate of fear and a sense of powerlessness in the face of adversity are undermining faith in American ideals and fueling political demagoguery. Sustaining the United States' global leadership and economic competitiveness ultimately depends on bolstering the resilience of its society</w:t>
      </w:r>
      <w:r w:rsidRPr="00463537">
        <w:t xml:space="preserve">. Periodically, things will go badly wrong. </w:t>
      </w:r>
      <w:r w:rsidRPr="00A121DC">
        <w:rPr>
          <w:rStyle w:val="StyleUnderline"/>
        </w:rPr>
        <w:t>The United States must be prepared to minimize the consequences of those eventualities and bounce back quickly</w:t>
      </w:r>
      <w:r w:rsidRPr="00463537">
        <w:t>.  Resilience has historically been one of the United States' great national strengths. It was the quality that helped tame a raw continent and then allowed the country to cope with the extraordinary challenges that occasionally placed the American experiment in peril. From the early settlements in Virginia and Massachusetts to the westward expansion</w:t>
      </w:r>
      <w:r w:rsidRPr="00A121DC">
        <w:rPr>
          <w:rStyle w:val="StyleUnderline"/>
        </w:rPr>
        <w:t>, Americans willingly ventured into the wild to build better lives</w:t>
      </w:r>
      <w:r w:rsidRPr="00463537">
        <w:t xml:space="preserve">. During the epic struggles of the American Revolution, the American Civil War, and the two world wars; occasional economic downturns and the Great Depression; and the periodic scourges of earthquakes, epidemics, floods, and hurricanes, Americans have drawn strength from adversity. Each generation bequeathed to the next a sense of confidence and optimism about the future.  But this reservoir of self-sufficiency </w:t>
      </w:r>
      <w:proofErr w:type="gramStart"/>
      <w:r w:rsidRPr="00463537">
        <w:t>is being depleted</w:t>
      </w:r>
      <w:proofErr w:type="gramEnd"/>
      <w:r w:rsidRPr="00463537">
        <w:t xml:space="preserve">. The United States is becoming a brittle nation. </w:t>
      </w:r>
      <w:r w:rsidRPr="00A121DC">
        <w:rPr>
          <w:rStyle w:val="StyleUnderline"/>
        </w:rPr>
        <w:t xml:space="preserve">An increasingly urbanized and suburbanized population has embraced just-in-time lifestyles </w:t>
      </w:r>
      <w:r w:rsidRPr="00463537">
        <w:t xml:space="preserve">tethered to ATM machines and 24-hour stores that provide instant access to cash, food, and gas. When the power goes out and these modern conveniences fail, Americans are incapacitated. Meanwhile, two decades of taxpayer rebellion have stripped away the means necessary for </w:t>
      </w:r>
      <w:r w:rsidRPr="00A121DC">
        <w:rPr>
          <w:rStyle w:val="StyleUnderline"/>
        </w:rPr>
        <w:t>government workers to provide help during emergencies.</w:t>
      </w:r>
      <w:r w:rsidRPr="00463537">
        <w:t xml:space="preserve"> </w:t>
      </w:r>
      <w:r w:rsidRPr="00A121DC">
        <w:rPr>
          <w:rStyle w:val="StyleUnderline"/>
        </w:rPr>
        <w:t xml:space="preserve">Most city and state public health and emergency-management departments </w:t>
      </w:r>
      <w:proofErr w:type="gramStart"/>
      <w:r w:rsidRPr="00A121DC">
        <w:rPr>
          <w:rStyle w:val="StyleUnderline"/>
        </w:rPr>
        <w:t>are not funded</w:t>
      </w:r>
      <w:proofErr w:type="gramEnd"/>
      <w:r w:rsidRPr="00A121DC">
        <w:rPr>
          <w:rStyle w:val="StyleUnderline"/>
        </w:rPr>
        <w:t xml:space="preserve"> adequately enough for them to carry out even their routine work. A flu pandemic or other major disaster would completely overwhelm them</w:t>
      </w:r>
      <w:r w:rsidRPr="00463537">
        <w:t xml:space="preserve">. A report on disaster preparedness released in June 2006 by the U.S. Department of Homeland Security found that only 25 percent of state emergency operations plans and 10 percent of municipal plans were sufficient to cope with a natural disaster or a terrorist attack; the majority of the plans were deemed "not fully adequate, feasible, or acceptable to manage catastrophic events." And even as community and individual preparedness is in decline, nine out of ten Americans now live in locations that place them at a moderate to high risk of experiencing damaging high wind, earthquakes, flooding, hurricanes, volcanic eruptions, or wildfires. Climate change will increase the frequency of such calamities.  The United States' aging infrastructure compounds the risk of destruction and disruption. One of the rationales for building the interstate highway system was to support the evacuation of major cities if the Cold War turned hot; in 2006, the year the system turned 50, Americans spent a total of 3.5 billion hours stuck in traffic. Public works departments construct "temporary" patches for dams, leaving Americans who live downstream one major storm away from having water pouring into their living rooms. Bridges </w:t>
      </w:r>
      <w:proofErr w:type="gramStart"/>
      <w:r w:rsidRPr="00463537">
        <w:t>are outfitted</w:t>
      </w:r>
      <w:proofErr w:type="gramEnd"/>
      <w:r w:rsidRPr="00463537">
        <w:t xml:space="preserve"> with the civil engineering equivalent of diapers. Like the occupants of a grand old mansion who </w:t>
      </w:r>
      <w:r w:rsidRPr="00463537">
        <w:lastRenderedPageBreak/>
        <w:t xml:space="preserve">elect not to do any upkeep, </w:t>
      </w:r>
      <w:r w:rsidRPr="00A121DC">
        <w:rPr>
          <w:rStyle w:val="StyleUnderline"/>
        </w:rPr>
        <w:t>Americans have been neglecting</w:t>
      </w:r>
      <w:r w:rsidRPr="00463537">
        <w:t xml:space="preserve"> the infrastructure that supports a </w:t>
      </w:r>
      <w:r w:rsidRPr="00A121DC">
        <w:rPr>
          <w:rStyle w:val="StyleUnderline"/>
        </w:rPr>
        <w:t>modern society</w:t>
      </w:r>
      <w:r w:rsidRPr="00463537">
        <w:t xml:space="preserve">. In 2005, after a review of hundreds of studies and reports and a survey of more than 2,000 engineers, the American Society of Civil Engineers issued a scathing report card on 15 categories of infrastructure: the national power grid, dams, canal locks, and seven other infrastructure sectors received Ds; the best grade, a C+, went to bridges, and even in that case, 160,570 bridges, out of a total of 590,750, were rated structurally deficient or functionally obsolete.  </w:t>
      </w:r>
      <w:proofErr w:type="gramStart"/>
      <w:r w:rsidRPr="00463537">
        <w:t>These downward trends in preparedness and infrastructural integrity could be reversed by stepped-up investment and more effective leadership</w:t>
      </w:r>
      <w:proofErr w:type="gramEnd"/>
      <w:r w:rsidRPr="00463537">
        <w:t xml:space="preserve">. Unfortunately, Washington has been leading the nation in the opposite direction. Since September 11, 2001, the White House has failed to draw on the legacy of American grit, volunteerism, and ingenuity in the face of adversity. Instead, it has sent a mixed message, touting terrorism as a clear and present danger while telling Americans to just go about their daily lives. Unlike during World War II, when the entire U.S. population </w:t>
      </w:r>
      <w:proofErr w:type="gramStart"/>
      <w:r w:rsidRPr="00463537">
        <w:t>was mobilized</w:t>
      </w:r>
      <w:proofErr w:type="gramEnd"/>
      <w:r w:rsidRPr="00463537">
        <w:t xml:space="preserve">, much of official Washington today treats citizens as helpless targets or potential victims.  </w:t>
      </w:r>
      <w:r w:rsidRPr="006F77E1">
        <w:rPr>
          <w:rStyle w:val="StyleUnderline"/>
        </w:rPr>
        <w:t xml:space="preserve">This discounting of the public </w:t>
      </w:r>
      <w:proofErr w:type="gramStart"/>
      <w:r w:rsidRPr="006F77E1">
        <w:rPr>
          <w:rStyle w:val="StyleUnderline"/>
        </w:rPr>
        <w:t>can be traced</w:t>
      </w:r>
      <w:proofErr w:type="gramEnd"/>
      <w:r w:rsidRPr="006F77E1">
        <w:rPr>
          <w:rStyle w:val="StyleUnderline"/>
        </w:rPr>
        <w:t xml:space="preserve"> to the culture of secrecy and paternalism that now pervades the national defense and federal law enforcement communities. After decades of combating Soviet espionage during the Cold War, the federal security establishment instinctively resists disclosing information for fear that it might end up in the wrong hands. S</w:t>
      </w:r>
      <w:r w:rsidRPr="00463537">
        <w:t xml:space="preserve">traight talk about the country's vulnerabilities and how to cope in emergencies </w:t>
      </w:r>
      <w:proofErr w:type="gramStart"/>
      <w:r w:rsidRPr="00463537">
        <w:t>is presumed</w:t>
      </w:r>
      <w:proofErr w:type="gramEnd"/>
      <w:r w:rsidRPr="00463537">
        <w:t xml:space="preserve"> to be too frightening for public consumption.  </w:t>
      </w:r>
      <w:r w:rsidRPr="006F77E1">
        <w:rPr>
          <w:rStyle w:val="StyleUnderline"/>
        </w:rPr>
        <w:t xml:space="preserve">This is madness. The overwhelming majority of Americans live in places where the occurrence of a natural disaster is a matter of not if, but when. And terrorist groups' targets of choice are noncombatants and infrastructure. These are hazards that </w:t>
      </w:r>
      <w:proofErr w:type="gramStart"/>
      <w:r w:rsidRPr="006F77E1">
        <w:rPr>
          <w:rStyle w:val="StyleUnderline"/>
        </w:rPr>
        <w:t>can be managed</w:t>
      </w:r>
      <w:proofErr w:type="gramEnd"/>
      <w:r w:rsidRPr="006F77E1">
        <w:rPr>
          <w:rStyle w:val="StyleUnderline"/>
        </w:rPr>
        <w:t xml:space="preserve"> only by an informed, inspired, and mobilized public. </w:t>
      </w:r>
      <w:r w:rsidRPr="00463537">
        <w:t>Both the first preventers and the first responders are likely to be civilians. [</w:t>
      </w:r>
      <w:proofErr w:type="gramStart"/>
      <w:r w:rsidRPr="00463537">
        <w:t>continues</w:t>
      </w:r>
      <w:proofErr w:type="gramEnd"/>
      <w:r w:rsidRPr="00463537">
        <w:t xml:space="preserve">] The good news is that most of the things people can do at the individual level to prepare themselves, their families, and their employees are relatively easy. These measures include purchasing a three-day emergency kit, </w:t>
      </w:r>
      <w:proofErr w:type="gramStart"/>
      <w:r w:rsidRPr="00463537">
        <w:t>developing  a</w:t>
      </w:r>
      <w:proofErr w:type="gramEnd"/>
      <w:r w:rsidRPr="00463537">
        <w:t xml:space="preserve"> family emergency contact plan, and visiting Web sites maintained by the Red Cross and other organizations that provide instructive what-to-do lists. Such efforts can provide real peace of mind and save lives when disaster strikes. They would also represent tangible expressions of American support for the U.S. soldiers who put their lives on the line beyond U.S. shores to protect a nation that today remains recklessly exposed to the consequences of a successful terrorist attack.  Rebuilding the resilience of U.</w:t>
      </w:r>
      <w:r w:rsidRPr="006F77E1">
        <w:rPr>
          <w:rStyle w:val="StyleUnderline"/>
        </w:rPr>
        <w:t xml:space="preserve">S. society is an agenda that could reverse the debilitating politics and mounting cynicism now bedeviling the U.S. electorate. </w:t>
      </w:r>
      <w:r w:rsidRPr="00463537">
        <w:t xml:space="preserve">Whereas increasing security measures is an inevitable answer to a society's fears, resilience rests on a foundation of confidence and optimism. It involves taking stock of what is truly precious and ensuring its durability in a way that would allow Americans to remain true to their ideals no matter what tempest the future may bring.  </w:t>
      </w:r>
    </w:p>
    <w:p w:rsidR="007367D6" w:rsidRPr="00A121DC" w:rsidRDefault="007367D6" w:rsidP="007367D6"/>
    <w:p w:rsidR="007367D6" w:rsidRPr="00754332" w:rsidRDefault="007367D6" w:rsidP="007367D6">
      <w:pPr>
        <w:pStyle w:val="Heading4"/>
        <w:rPr>
          <w:rFonts w:eastAsia="Calibri"/>
        </w:rPr>
      </w:pPr>
      <w:r w:rsidRPr="00754332">
        <w:rPr>
          <w:rFonts w:eastAsia="Calibri"/>
        </w:rPr>
        <w:t xml:space="preserve">We control uniqueness—warfare declining—hegemony is key  </w:t>
      </w:r>
    </w:p>
    <w:p w:rsidR="007367D6" w:rsidRPr="006F77E1" w:rsidRDefault="007367D6" w:rsidP="007367D6">
      <w:proofErr w:type="gramStart"/>
      <w:r w:rsidRPr="00754332">
        <w:rPr>
          <w:b/>
        </w:rPr>
        <w:t xml:space="preserve">Pinker </w:t>
      </w:r>
      <w:r w:rsidRPr="006F77E1">
        <w:t>20</w:t>
      </w:r>
      <w:r>
        <w:rPr>
          <w:b/>
        </w:rPr>
        <w:t>0</w:t>
      </w:r>
      <w:r w:rsidRPr="00754332">
        <w:rPr>
          <w:b/>
        </w:rPr>
        <w:t>7</w:t>
      </w:r>
      <w:r>
        <w:t xml:space="preserve"> – </w:t>
      </w:r>
      <w:r w:rsidRPr="006F77E1">
        <w:t>psychology, Harvard.</w:t>
      </w:r>
      <w:proofErr w:type="gramEnd"/>
      <w:r w:rsidRPr="006F77E1">
        <w:t xml:space="preserve"> PhD, Harvard. </w:t>
      </w:r>
    </w:p>
    <w:p w:rsidR="007367D6" w:rsidRPr="006F77E1" w:rsidRDefault="007367D6" w:rsidP="007367D6">
      <w:r w:rsidRPr="006F77E1">
        <w:t>[Steven</w:t>
      </w:r>
      <w:proofErr w:type="gramStart"/>
      <w:r w:rsidRPr="006F77E1">
        <w:t>,  A</w:t>
      </w:r>
      <w:proofErr w:type="gramEnd"/>
      <w:r w:rsidRPr="006F77E1">
        <w:t xml:space="preserve"> History of Violence, http://www.edge.org/3rd_culture/pinker07/pinker07_index.html]//AS</w:t>
      </w:r>
    </w:p>
    <w:p w:rsidR="007367D6" w:rsidRPr="00463537" w:rsidRDefault="007367D6" w:rsidP="007367D6">
      <w:r w:rsidRPr="00463537">
        <w:t xml:space="preserve">In sixteenth-century Paris, a popular form of entertainment was cat-burning, in which a cat </w:t>
      </w:r>
      <w:proofErr w:type="gramStart"/>
      <w:r w:rsidRPr="00463537">
        <w:t>was hoisted in a sling on a stage and slowly lowered into a fire</w:t>
      </w:r>
      <w:proofErr w:type="gramEnd"/>
      <w:r w:rsidRPr="00463537">
        <w:t xml:space="preserve">. According to historian Norman Davies, "[T]he spectators, including kings and queens, shrieked with laughter as the animals, howling with pain, were singed, roasted, and finally carbonized." Today, such sadism would be unthinkable in most of the world. </w:t>
      </w:r>
      <w:r w:rsidRPr="00463537">
        <w:lastRenderedPageBreak/>
        <w:t xml:space="preserve">This change in sensibilities is just one example of perhaps the most important and most underappreciated trend in the human saga: </w:t>
      </w:r>
      <w:r w:rsidRPr="006F77E1">
        <w:rPr>
          <w:rStyle w:val="StyleUnderline"/>
        </w:rPr>
        <w:t>Violence has been in decline over long stretches of history, and today we are probably living in the most peaceful moment of our species' time on earth. In the decade of Darfur and Iraq</w:t>
      </w:r>
      <w:r w:rsidRPr="00463537">
        <w:t xml:space="preserve">, and shortly after the century of Stalin, Hitler, and Mao, </w:t>
      </w:r>
      <w:r w:rsidRPr="006F77E1">
        <w:rPr>
          <w:rStyle w:val="StyleUnderline"/>
        </w:rPr>
        <w:t>the claim that violence has been diminishing may seem somewhere between hallucinatory and obscene. Yet recent studies that seek to quantify the historical ebb and flow of violence point to exactly that conclusion.</w:t>
      </w:r>
      <w:r w:rsidRPr="00754332">
        <w:rPr>
          <w:rFonts w:eastAsia="Calibri"/>
          <w:u w:val="single"/>
        </w:rPr>
        <w:t xml:space="preserve"> </w:t>
      </w:r>
      <w:r w:rsidRPr="00463537">
        <w:t xml:space="preserve">Some of the evidence has been under our nose all along. Conventional history has long shown that, in many ways, we have been getting kinder and gentler. </w:t>
      </w:r>
      <w:r w:rsidRPr="006F77E1">
        <w:rPr>
          <w:rStyle w:val="StyleUnderline"/>
        </w:rPr>
        <w:t>Cruelty as entertainment, human sacrifice</w:t>
      </w:r>
      <w:r w:rsidRPr="00463537">
        <w:t xml:space="preserve"> to indulge superstition, </w:t>
      </w:r>
      <w:r w:rsidRPr="006F77E1">
        <w:rPr>
          <w:rStyle w:val="StyleUnderline"/>
        </w:rPr>
        <w:t>slavery</w:t>
      </w:r>
      <w:r w:rsidRPr="00754332">
        <w:rPr>
          <w:rFonts w:eastAsia="Calibri"/>
          <w:u w:val="single"/>
        </w:rPr>
        <w:t xml:space="preserve"> </w:t>
      </w:r>
      <w:r w:rsidRPr="00463537">
        <w:t xml:space="preserve">as a labor-saving device, conquest as the mission statement of government, genocide as a means of acquiring real estate, torture and mutilation as routine punishment, </w:t>
      </w:r>
      <w:r w:rsidRPr="006F77E1">
        <w:rPr>
          <w:rStyle w:val="StyleUnderline"/>
        </w:rPr>
        <w:t>the death penalty for misdemeanors a</w:t>
      </w:r>
      <w:r w:rsidRPr="00463537">
        <w:t xml:space="preserve">nd differences of opinion, assassination as the mechanism of political succession, rape as the spoils of war, pogroms as outlets for frustration, </w:t>
      </w:r>
      <w:r w:rsidRPr="006F77E1">
        <w:rPr>
          <w:rStyle w:val="StyleUnderline"/>
        </w:rPr>
        <w:t>homicide as the</w:t>
      </w:r>
      <w:r w:rsidRPr="00754332">
        <w:rPr>
          <w:rFonts w:eastAsia="Calibri"/>
          <w:u w:val="single"/>
        </w:rPr>
        <w:t xml:space="preserve"> </w:t>
      </w:r>
      <w:r w:rsidRPr="006F77E1">
        <w:rPr>
          <w:rStyle w:val="StyleUnderline"/>
        </w:rPr>
        <w:t>major form of conflict resolution</w:t>
      </w:r>
      <w:r w:rsidRPr="00463537">
        <w:t xml:space="preserve">—all </w:t>
      </w:r>
      <w:r w:rsidRPr="006F77E1">
        <w:rPr>
          <w:rStyle w:val="StyleUnderline"/>
        </w:rPr>
        <w:t>were unexceptionable features of life for most of human history. But, today, they are rare to nonexistent in the West</w:t>
      </w:r>
      <w:r w:rsidRPr="00463537">
        <w:t xml:space="preserve">, far less common elsewhere than they used to be, concealed when they do occur, and widely condemned when they </w:t>
      </w:r>
      <w:proofErr w:type="gramStart"/>
      <w:r w:rsidRPr="00463537">
        <w:t>are brought</w:t>
      </w:r>
      <w:proofErr w:type="gramEnd"/>
      <w:r w:rsidRPr="00463537">
        <w:t xml:space="preserve"> to light. At one time, these facts were widely appreciated. They were the source of </w:t>
      </w:r>
      <w:r w:rsidRPr="006F77E1">
        <w:rPr>
          <w:rStyle w:val="StyleUnderline"/>
        </w:rPr>
        <w:t>notions like progress, civilization, and man's rise from savagery</w:t>
      </w:r>
      <w:r w:rsidRPr="00463537">
        <w:t xml:space="preserve"> and barbarism. Recently, however, those ideas </w:t>
      </w:r>
      <w:r w:rsidRPr="006F77E1">
        <w:rPr>
          <w:rStyle w:val="StyleUnderline"/>
        </w:rPr>
        <w:t>have come to sound corny</w:t>
      </w:r>
      <w:r w:rsidRPr="00463537">
        <w:t xml:space="preserve">, even dangerous. </w:t>
      </w:r>
      <w:r w:rsidRPr="006F77E1">
        <w:rPr>
          <w:rStyle w:val="StyleUnderline"/>
        </w:rPr>
        <w:t>They seem to demonize people</w:t>
      </w:r>
      <w:r w:rsidRPr="00463537">
        <w:t xml:space="preserve"> in other times and places</w:t>
      </w:r>
      <w:r w:rsidRPr="006F77E1">
        <w:rPr>
          <w:rStyle w:val="StyleUnderline"/>
        </w:rPr>
        <w:t>, license colonial conquest</w:t>
      </w:r>
      <w:r w:rsidRPr="00463537">
        <w:t xml:space="preserve"> and other foreign adventures, </w:t>
      </w:r>
      <w:r w:rsidRPr="006F77E1">
        <w:rPr>
          <w:rStyle w:val="StyleUnderline"/>
        </w:rPr>
        <w:t>and conceal the crimes of our own societies. The doctrine of the noble savage—the idea that humans are peaceable by nature and corrupted by modern institutions—pops up frequently</w:t>
      </w:r>
      <w:r w:rsidRPr="00463537">
        <w:t xml:space="preserve"> in the writing of public intellectuals like José Ortega y </w:t>
      </w:r>
      <w:proofErr w:type="spellStart"/>
      <w:r w:rsidRPr="00463537">
        <w:t>Gasset</w:t>
      </w:r>
      <w:proofErr w:type="spellEnd"/>
      <w:r w:rsidRPr="00463537">
        <w:t xml:space="preserve"> ("War is not an instinct but an invention"), Stephen Jay Gould ("Homo sapiens is not an evil or destructive species"), and Ashley Montagu</w:t>
      </w:r>
      <w:r w:rsidRPr="006F77E1">
        <w:rPr>
          <w:rStyle w:val="StyleUnderline"/>
        </w:rPr>
        <w:t xml:space="preserve"> ("Biological studies lend support to the ethic of universal brotherhood"). But, now that social scientists have started to count bodies in different historical periods, they have discovered that the romantic theory gets it backward: Far from causing us to become more violent, something in modernity and its cultural institutions has made us nobler</w:t>
      </w:r>
      <w:r w:rsidRPr="00754332">
        <w:rPr>
          <w:rFonts w:eastAsia="Calibri"/>
          <w:u w:val="single"/>
        </w:rPr>
        <w:t xml:space="preserve">. </w:t>
      </w:r>
      <w:r w:rsidRPr="00463537">
        <w:t xml:space="preserve">To be sure, any attempt to document changes in violence must be soaked in uncertainty. In much of the world, the distant past was a tree falling in the forest with no one to hear it, and, even for events in the historical record, statistics are spotty until recent periods. Long-term trends </w:t>
      </w:r>
      <w:proofErr w:type="gramStart"/>
      <w:r w:rsidRPr="00463537">
        <w:t>can be discerned</w:t>
      </w:r>
      <w:proofErr w:type="gramEnd"/>
      <w:r w:rsidRPr="00463537">
        <w:t xml:space="preserve"> only by smoothing out zigzags and spikes of horrific bloodletting. And the choice to focus on relative rather than absolute numbers brings up the moral imponderable of whether it is worse for 50 percent of a population of 100 to </w:t>
      </w:r>
      <w:proofErr w:type="gramStart"/>
      <w:r w:rsidRPr="00463537">
        <w:t>be killed</w:t>
      </w:r>
      <w:proofErr w:type="gramEnd"/>
      <w:r w:rsidRPr="00463537">
        <w:t xml:space="preserve"> or 1 percent in a population of one billion. Yet, despite these </w:t>
      </w:r>
      <w:r w:rsidRPr="006F77E1">
        <w:rPr>
          <w:rStyle w:val="StyleUnderline"/>
        </w:rPr>
        <w:t>caveats, a picture is taking shape. The decline of violence is a fractal phenomenon, visible at the scale of millennia, centuries, decades, and years. It applies over several orders of magnitude of violence, from genocide to war to rioting to homicide to the treatment of children and animals. And it appears to be a worldwide trend</w:t>
      </w:r>
      <w:r w:rsidRPr="00463537">
        <w:t xml:space="preserve">, though not a homogeneous one. The leading edge has been in Western societies, especially England and Holland, and there seems to have been a tipping point at the onset of the Age of Reason in the early seventeenth century. At the widest-angle view, one can see a whopping difference across the millennia that separate us from our pre-state ancestors. Contra leftist anthropologists who celebrate the noble savage, quantitative body-counts—such as the proportion of prehistoric skeletons with </w:t>
      </w:r>
      <w:proofErr w:type="spellStart"/>
      <w:r w:rsidRPr="00463537">
        <w:t>axemarks</w:t>
      </w:r>
      <w:proofErr w:type="spellEnd"/>
      <w:r w:rsidRPr="00463537">
        <w:t xml:space="preserve"> and embedded arrowheads or the proportion of men in a contemporary foraging tribe who die at the hands of other men—suggest that pre-state societies were far more violent than our own. It is true that raids and battles killed a tiny percentage of the numbers that die in modern warfare. But, in tribal violence, the clashes are more frequent, the percentage of men in the population who fight is greater, and the rates of death per battle </w:t>
      </w:r>
      <w:r w:rsidRPr="00463537">
        <w:lastRenderedPageBreak/>
        <w:t xml:space="preserve">are higher. According to anthropologists like Lawrence Keeley, Stephen LeBlanc, Phillip Walker, and Bruce </w:t>
      </w:r>
      <w:proofErr w:type="spellStart"/>
      <w:r w:rsidRPr="00463537">
        <w:t>Knauft</w:t>
      </w:r>
      <w:proofErr w:type="spellEnd"/>
      <w:r w:rsidRPr="00463537">
        <w:t xml:space="preserve">, these factors combine to yield population-wide rates of death in tribal warfare that dwarf those of modern times. If the wars of the twentieth century had killed the same proportion of the population that die in the wars of a typical tribal society, there would have been two billion deaths, not 100 million. Political correctness from the other end of the ideological spectrum has also distorted many people's conception of violence in early civilizations—namely, those featured in the Bible. This supposed source of moral values contains many celebrations of genocide, in which the Hebrews, egged on by God, slaughter every last resident of an invaded city. The Bible also prescribes death by stoning as the penalty for a long list of nonviolent infractions, including idolatry, blasphemy, homosexuality, adultery, disrespecting one's parents, and picking up sticks on the Sabbath. The </w:t>
      </w:r>
      <w:proofErr w:type="gramStart"/>
      <w:r w:rsidRPr="00463537">
        <w:t>Hebrews</w:t>
      </w:r>
      <w:proofErr w:type="gramEnd"/>
      <w:r w:rsidRPr="00463537">
        <w:t xml:space="preserve">, of course, were no more murderous than other tribes; one also finds frequent boasts of torture and genocide in the early histories of the Hindus, Christians, Muslims, and Chinese. At the century scale, it is hard to find quantitative studies of deaths in warfare spanning medieval and modern times. Several historians have suggested that there has been an increase in the number of recorded wars across the centuries to the present, but, as political scientist James Payne has noted, this may show only that "the Associated Press is a more comprehensive source of information about battles around the world than were sixteenth-century monks." Social histories of the West provide evidence of numerous barbaric practices that became obsolete in the last five centuries, such as slavery, amputation, blinding, branding, flaying, disembowelment, burning at the stake, breaking on the wheel, and so on. Meanwhile, for another kind of violence—homicide—the data are abundant and striking. The criminologist Manuel Eisner has assembled hundreds of homicide estimates from Western European localities that kept records at some point between 1200 and the mid-1990s. In every country he analyzed, murder rates declined steeply—for example, from 24 homicides per 100,000 Englishmen in the fourteenth century to 0.6 per 100,000 by the early 1960s. On the scale of decades, </w:t>
      </w:r>
      <w:r w:rsidRPr="006F77E1">
        <w:rPr>
          <w:rStyle w:val="StyleUnderline"/>
        </w:rPr>
        <w:t>comprehensive data again paint a shockingly happy picture: Global violence has fallen steadily since the middle of the twentieth century</w:t>
      </w:r>
      <w:r w:rsidRPr="00463537">
        <w:t xml:space="preserve">. According to the Human Security Brief 2006, </w:t>
      </w:r>
      <w:r w:rsidRPr="006F77E1">
        <w:rPr>
          <w:rStyle w:val="StyleUnderline"/>
        </w:rPr>
        <w:t>the number of battle deaths in interstate wars has declined from more than 65,000 per year in the 1950s to less than 2,000 per year in this decade. In</w:t>
      </w:r>
      <w:r w:rsidRPr="00463537">
        <w:t xml:space="preserve"> Western Europe and the Americas, the second half of the century saw a steep decline in the number of wars, military coups, and deadly ethnic riots. Zooming in by a further power of ten exposes yet another reduction. </w:t>
      </w:r>
      <w:r w:rsidRPr="006F77E1">
        <w:rPr>
          <w:rStyle w:val="StyleUnderline"/>
        </w:rPr>
        <w:t xml:space="preserve">After the cold war, every part of the world saw a steep drop-off in state-based conflicts, and those that do occur are more likely to end in negotiated settlements rather than </w:t>
      </w:r>
      <w:proofErr w:type="gramStart"/>
      <w:r w:rsidRPr="006F77E1">
        <w:rPr>
          <w:rStyle w:val="StyleUnderline"/>
        </w:rPr>
        <w:t>being fought</w:t>
      </w:r>
      <w:proofErr w:type="gramEnd"/>
      <w:r w:rsidRPr="006F77E1">
        <w:rPr>
          <w:rStyle w:val="StyleUnderline"/>
        </w:rPr>
        <w:t xml:space="preserve"> to the bitter end. </w:t>
      </w:r>
      <w:proofErr w:type="gramStart"/>
      <w:r w:rsidRPr="006F77E1">
        <w:rPr>
          <w:rStyle w:val="StyleUnderline"/>
        </w:rPr>
        <w:t xml:space="preserve">Meanwhile, according to political scientist Barbara </w:t>
      </w:r>
      <w:proofErr w:type="spellStart"/>
      <w:r w:rsidRPr="006F77E1">
        <w:rPr>
          <w:rStyle w:val="StyleUnderline"/>
        </w:rPr>
        <w:t>Harff</w:t>
      </w:r>
      <w:proofErr w:type="spellEnd"/>
      <w:r w:rsidRPr="006F77E1">
        <w:rPr>
          <w:rStyle w:val="StyleUnderline"/>
        </w:rPr>
        <w:t>, between 1989 and 2005 the number of campaigns of mass killing of civilians decreased by 90 percent.</w:t>
      </w:r>
      <w:proofErr w:type="gramEnd"/>
      <w:r w:rsidRPr="006F77E1">
        <w:rPr>
          <w:rStyle w:val="StyleUnderline"/>
        </w:rPr>
        <w:t xml:space="preserve"> The decline of killing and cruelty poses several challenges to our ability to make sense of the world. </w:t>
      </w:r>
      <w:r w:rsidRPr="00463537">
        <w:t xml:space="preserve">To begin with, how could so many people be so wrong about something so important? Partly, </w:t>
      </w:r>
      <w:r w:rsidRPr="006F77E1">
        <w:rPr>
          <w:rStyle w:val="StyleUnderline"/>
        </w:rPr>
        <w:t>it's because of a cognitive illusion: We estimate the probability of an event from how easy it is to recall examples</w:t>
      </w:r>
      <w:r w:rsidRPr="00463537">
        <w:t xml:space="preserve">. Scenes of carnage are more likely to be </w:t>
      </w:r>
      <w:proofErr w:type="gramStart"/>
      <w:r w:rsidRPr="00463537">
        <w:t>relayed</w:t>
      </w:r>
      <w:proofErr w:type="gramEnd"/>
      <w:r w:rsidRPr="00463537">
        <w:t xml:space="preserve"> to our living rooms and burned into our memories than footage of people dying of old age. Partly, it's an intellectual culture that is loath to admit that there could be anything good about the institutions of civilization and Western society. Partly, it's the incentive structure of the activism and opinion markets: No one ever attracted followers and donations by announcing that things keep getting better. And part of the explanation lies in the phenomenon itself. The decline of violent behavior </w:t>
      </w:r>
      <w:proofErr w:type="gramStart"/>
      <w:r w:rsidRPr="00463537">
        <w:t>has been paralleled</w:t>
      </w:r>
      <w:proofErr w:type="gramEnd"/>
      <w:r w:rsidRPr="00463537">
        <w:t xml:space="preserve"> by a decline in attitudes that tolerate or glorify violence, and often the attitudes are in the lead. As deplorable as they are, the abuses at Abu Ghraib and the lethal injections of a few murderers in Texas are mild by the standards of atrocities in human history. But, from a contemporary vantage point, we </w:t>
      </w:r>
      <w:r w:rsidRPr="00463537">
        <w:lastRenderedPageBreak/>
        <w:t xml:space="preserve">see them as signs of how low our behavior can sink, not of how high our standards have risen. The other major challenge posed by the decline of violence is how to explain it. A force that pushes in the same direction across many epochs, continents, and scales of social organization mocks our standard tools of causal explanation. The usual suspects—guns, drugs, the press, American culture—aren't nearly up to the job. Nor </w:t>
      </w:r>
      <w:proofErr w:type="gramStart"/>
      <w:r w:rsidRPr="00463537">
        <w:t>could it possibly be explained</w:t>
      </w:r>
      <w:proofErr w:type="gramEnd"/>
      <w:r w:rsidRPr="00463537">
        <w:t xml:space="preserve"> by evolution in the biologist's sense: </w:t>
      </w:r>
      <w:r w:rsidRPr="006F77E1">
        <w:rPr>
          <w:rStyle w:val="StyleUnderline"/>
        </w:rPr>
        <w:t>Even if the meek could inherit the earth, natural selection could not favor the genes for meekness quickly enough.</w:t>
      </w:r>
      <w:r w:rsidRPr="00463537">
        <w:t xml:space="preserve"> In any case, </w:t>
      </w:r>
      <w:r w:rsidRPr="006F77E1">
        <w:rPr>
          <w:rFonts w:eastAsia="Calibri"/>
          <w:b/>
          <w:spacing w:val="-1"/>
          <w:szCs w:val="19"/>
          <w:u w:val="single"/>
        </w:rPr>
        <w:t>human nature has not changed so much as to have lost its taste for violence</w:t>
      </w:r>
      <w:r w:rsidRPr="00463537">
        <w:t xml:space="preserve">. Social psychologists find that at least 80 percent of people have fantasized about killing someone they don't like. And modern humans still take pleasure in viewing violence, if we are to judge by the popularity of murder mysteries, Shakespearean dramas, Mel Gibson movies, video games, and hockey. What has changed, of course, is people's willingness to act on these fantasies. The sociologist Norbert Elias suggested that European modernity accelerated a "civilizing process" marked by increases in self-control, long-term planning, and sensitivity to the thoughts and feelings of others. These are precisely the functions that today's cognitive neuroscientists attribute to the prefrontal cortex. But this only raises the question of why humans have increasingly exercised that part of their brains. No one knows why our behavior has come under the control of the better angels of our nature, but there are four plausible suggestions. The first is that </w:t>
      </w:r>
      <w:r w:rsidRPr="006F77E1">
        <w:rPr>
          <w:rStyle w:val="StyleUnderline"/>
        </w:rPr>
        <w:t>Hobbes got it right. Life</w:t>
      </w:r>
      <w:r w:rsidRPr="00463537">
        <w:t xml:space="preserve"> in a state of nature </w:t>
      </w:r>
      <w:r w:rsidRPr="006F77E1">
        <w:rPr>
          <w:rStyle w:val="StyleUnderline"/>
        </w:rPr>
        <w:t>is nasty</w:t>
      </w:r>
      <w:r w:rsidRPr="00463537">
        <w:t xml:space="preserve">, brutish, and short, not because of a primal thirst for blood but </w:t>
      </w:r>
      <w:r w:rsidRPr="006F77E1">
        <w:rPr>
          <w:rStyle w:val="StyleUnderline"/>
        </w:rPr>
        <w:t xml:space="preserve">because of the inescapable logic of anarchy. Any beings with a modicum of self-interest may be tempted to invade their neighbors to steal their resources. </w:t>
      </w:r>
      <w:r w:rsidRPr="00463537">
        <w:t xml:space="preserve">The resulting fear of attack will tempt the neighbors to strike first in preemptive self-defense, which will in turn tempt the first group to strike against them preemptively, and so on. This danger can be defused by a policy of deterrence—don't strike first, retaliate if struck—but, to guarantee its credibility, parties must avenge all insults and settle all scores, leading to cycles of bloody vendetta. </w:t>
      </w:r>
      <w:r w:rsidRPr="006F77E1">
        <w:rPr>
          <w:rStyle w:val="StyleUnderline"/>
        </w:rPr>
        <w:t xml:space="preserve">These tragedies </w:t>
      </w:r>
      <w:proofErr w:type="gramStart"/>
      <w:r w:rsidRPr="006F77E1">
        <w:rPr>
          <w:rStyle w:val="StyleUnderline"/>
        </w:rPr>
        <w:t>can be averted</w:t>
      </w:r>
      <w:proofErr w:type="gramEnd"/>
      <w:r w:rsidRPr="006F77E1">
        <w:rPr>
          <w:rStyle w:val="StyleUnderline"/>
        </w:rPr>
        <w:t xml:space="preserve"> by a state with a monopoly on violence, because it can inflict disinterested penalties that eliminate the incentives for aggression,</w:t>
      </w:r>
      <w:r w:rsidRPr="00463537">
        <w:t xml:space="preserve"> thereby </w:t>
      </w:r>
      <w:r w:rsidRPr="006F77E1">
        <w:rPr>
          <w:rStyle w:val="StyleUnderline"/>
        </w:rPr>
        <w:t>defusing anxieties about preemptive attack and obviating the need to maintain a hair-trigger propensity for retaliation</w:t>
      </w:r>
      <w:r w:rsidRPr="00463537">
        <w:t xml:space="preserve">. Indeed, Eisner and Elias attribute the decline in European homicide to the transition from knightly warrior societies to the centralized governments of early modernity. And, today, violence continues to fester in zones of anarchy, such as frontier regions, failed states, collapsed empires, and territories contested by mafias, gangs, and other dealers of contraband. </w:t>
      </w:r>
    </w:p>
    <w:p w:rsidR="007367D6" w:rsidRDefault="007367D6" w:rsidP="007367D6">
      <w:pPr>
        <w:pStyle w:val="Heading3"/>
      </w:pPr>
      <w:r>
        <w:lastRenderedPageBreak/>
        <w:t>2nc – Debate Key</w:t>
      </w:r>
    </w:p>
    <w:p w:rsidR="007367D6" w:rsidRPr="00754332" w:rsidRDefault="007367D6" w:rsidP="007367D6">
      <w:pPr>
        <w:pStyle w:val="Heading4"/>
        <w:rPr>
          <w:rFonts w:eastAsia="Calibri"/>
        </w:rPr>
      </w:pPr>
      <w:r>
        <w:rPr>
          <w:rFonts w:eastAsia="Calibri"/>
        </w:rPr>
        <w:t>A</w:t>
      </w:r>
      <w:r w:rsidRPr="00754332">
        <w:rPr>
          <w:rFonts w:eastAsia="Calibri"/>
        </w:rPr>
        <w:t xml:space="preserve">cademia plays a key role in supporting or ending US military policy </w:t>
      </w:r>
    </w:p>
    <w:p w:rsidR="007367D6" w:rsidRDefault="007367D6" w:rsidP="007367D6">
      <w:r w:rsidRPr="00754332">
        <w:rPr>
          <w:rFonts w:eastAsia="Calibri"/>
          <w:b/>
        </w:rPr>
        <w:t>Patterson 7</w:t>
      </w:r>
      <w:r w:rsidRPr="00463537">
        <w:t>—</w:t>
      </w:r>
      <w:proofErr w:type="spellStart"/>
      <w:r w:rsidRPr="006F77E1">
        <w:t>Frmr</w:t>
      </w:r>
      <w:proofErr w:type="spellEnd"/>
      <w:r w:rsidRPr="006F77E1">
        <w:t xml:space="preserve"> Lt. Col, USAF </w:t>
      </w:r>
    </w:p>
    <w:p w:rsidR="007367D6" w:rsidRPr="00463537" w:rsidRDefault="007367D6" w:rsidP="007367D6">
      <w:r>
        <w:t>[</w:t>
      </w:r>
      <w:r w:rsidRPr="006F77E1">
        <w:t>Robert, War Crimes: The Left's Campaign to Destroy Our Military and Lose the War on Terror, 7-10</w:t>
      </w:r>
      <w:r>
        <w:t>]</w:t>
      </w:r>
    </w:p>
    <w:p w:rsidR="007367D6" w:rsidRPr="00463537" w:rsidRDefault="007367D6" w:rsidP="007367D6"/>
    <w:p w:rsidR="007367D6" w:rsidRPr="00463537" w:rsidRDefault="007367D6" w:rsidP="007367D6">
      <w:r w:rsidRPr="00463537">
        <w:t xml:space="preserve">In my years serving as military aide to President Bill Clinton, when I carried the "nuclear football" and thus had to shadow the president at all hours, I gained an intimate understanding of how he and other Democratic leaders regarded the armed forces. </w:t>
      </w:r>
      <w:r w:rsidRPr="006F77E1">
        <w:rPr>
          <w:rStyle w:val="StyleUnderline"/>
        </w:rPr>
        <w:t>Not only</w:t>
      </w:r>
      <w:r w:rsidRPr="00754332">
        <w:rPr>
          <w:rFonts w:eastAsia="Calibri"/>
          <w:u w:val="single"/>
        </w:rPr>
        <w:t xml:space="preserve"> </w:t>
      </w:r>
      <w:r w:rsidRPr="006F77E1">
        <w:rPr>
          <w:rStyle w:val="StyleUnderline"/>
        </w:rPr>
        <w:t>didn't the Left understand military culture, they regarded it with</w:t>
      </w:r>
      <w:r w:rsidRPr="006F77E1">
        <w:rPr>
          <w:rFonts w:eastAsia="Calibri"/>
          <w:u w:val="single"/>
        </w:rPr>
        <w:t xml:space="preserve"> </w:t>
      </w:r>
      <w:r w:rsidRPr="00463537">
        <w:t xml:space="preserve">utter </w:t>
      </w:r>
      <w:r w:rsidRPr="006F77E1">
        <w:rPr>
          <w:rStyle w:val="StyleUnderline"/>
        </w:rPr>
        <w:t>disdain</w:t>
      </w:r>
      <w:r w:rsidRPr="006F77E1">
        <w:rPr>
          <w:rFonts w:eastAsia="Calibri"/>
          <w:u w:val="single"/>
        </w:rPr>
        <w:t xml:space="preserve">. </w:t>
      </w:r>
      <w:r w:rsidRPr="00463537">
        <w:t>Still, that alone did not explain the Left's subversive behavior in the War on Terror. It was only on my return from Iraq that I had something of an epiphany. Sitting in the Baghdad airport waiting for a massive sandstorm to pass, I engaged in a conversation with another American who sat nearby, waiting for the same flight. It turned out she was an official for the United Nations. Quickly our discussion moved to the horrific bombing of the day before: an indescribably evil terrorist had crashed his explosive-laden car into a crowd of Iraqi children who were receiving candy from a U.S. soldier</w:t>
      </w:r>
      <w:proofErr w:type="gramStart"/>
      <w:r w:rsidRPr="00463537">
        <w:t>, !</w:t>
      </w:r>
      <w:proofErr w:type="gramEnd"/>
      <w:r w:rsidRPr="00463537">
        <w:t>,.</w:t>
      </w:r>
      <w:proofErr w:type="spellStart"/>
      <w:r w:rsidRPr="00463537">
        <w:t>illing</w:t>
      </w:r>
      <w:proofErr w:type="spellEnd"/>
      <w:r w:rsidRPr="00463537">
        <w:t xml:space="preserve"> twenty-seven. "Why do the soldiers do that?" the woman asked me in her Madonna-like faux-British accent. "They must know that sort of thing only attracts the terrorists. I wish they wouldn't do that to those children." I was stunned. She was blaming the U.S. soldier for the deaths of the children! AI Qaeda's car-bombing thugs had dictated the time and the place for their murders, and their evil scheme had claimed the lives of innocent Iraqi children and a caring American soldier. But this American official did not direct her anger at the terrorists. Instead she indicted the U.S. soldier who was compassionately passing out candy to poor Iraqi kids. </w:t>
      </w:r>
      <w:r w:rsidRPr="006F77E1">
        <w:rPr>
          <w:rStyle w:val="StyleUnderline"/>
        </w:rPr>
        <w:t xml:space="preserve">It was then that I realized why America's liberals could fail to process, or even </w:t>
      </w:r>
      <w:proofErr w:type="gramStart"/>
      <w:r w:rsidRPr="006F77E1">
        <w:rPr>
          <w:rStyle w:val="StyleUnderline"/>
        </w:rPr>
        <w:t>acknowledge,</w:t>
      </w:r>
      <w:proofErr w:type="gramEnd"/>
      <w:r w:rsidRPr="006F77E1">
        <w:rPr>
          <w:rStyle w:val="StyleUnderline"/>
        </w:rPr>
        <w:t xml:space="preserve"> the remarkable achievements in the Middle East, including the liberation of millions of oppressed people: They are so blinded by their pathological hatred for their own nation that defeatism is their only recourse. They cannot credit the United States and its armed forces with success because, to them, America and especially the U.S. military </w:t>
      </w:r>
      <w:proofErr w:type="gramStart"/>
      <w:r w:rsidRPr="006F77E1">
        <w:rPr>
          <w:rStyle w:val="StyleUnderline"/>
        </w:rPr>
        <w:t>are</w:t>
      </w:r>
      <w:proofErr w:type="gramEnd"/>
      <w:r w:rsidRPr="006F77E1">
        <w:rPr>
          <w:rStyle w:val="StyleUnderline"/>
        </w:rPr>
        <w:t xml:space="preserve"> the real enemy</w:t>
      </w:r>
      <w:r w:rsidRPr="00463537">
        <w:t xml:space="preserve">. After 9/1 1, the question that dominated the national discourse was: Why do they hate us? That question </w:t>
      </w:r>
      <w:proofErr w:type="gramStart"/>
      <w:r w:rsidRPr="00463537">
        <w:t>referred ,</w:t>
      </w:r>
      <w:proofErr w:type="gramEnd"/>
      <w:r w:rsidRPr="00463537">
        <w:t xml:space="preserve"> of course, to the radical Islamic world, but as has become clear in the succeeding yea </w:t>
      </w:r>
      <w:proofErr w:type="spellStart"/>
      <w:r w:rsidRPr="00463537">
        <w:t>rs</w:t>
      </w:r>
      <w:proofErr w:type="spellEnd"/>
      <w:r w:rsidRPr="00463537">
        <w:t xml:space="preserve">, it could apply just as easily to the American Left. In this time of national crisis, the Left has formed what my friend and colleague David Horowitz, a former left-wing activist, </w:t>
      </w:r>
      <w:proofErr w:type="spellStart"/>
      <w:r w:rsidRPr="00463537">
        <w:t>caUs</w:t>
      </w:r>
      <w:proofErr w:type="spellEnd"/>
      <w:r w:rsidRPr="00463537">
        <w:t xml:space="preserve"> an "Unholy Alliance" with our </w:t>
      </w:r>
      <w:proofErr w:type="spellStart"/>
      <w:r w:rsidRPr="00463537">
        <w:t>Islamofascist</w:t>
      </w:r>
      <w:proofErr w:type="spellEnd"/>
      <w:r w:rsidRPr="00463537">
        <w:t xml:space="preserve"> enemies." </w:t>
      </w:r>
      <w:r w:rsidRPr="006F77E1">
        <w:rPr>
          <w:rStyle w:val="StyleUnderline"/>
        </w:rPr>
        <w:t>America</w:t>
      </w:r>
      <w:r w:rsidRPr="00463537">
        <w:t xml:space="preserve">, unfortunately, </w:t>
      </w:r>
      <w:r w:rsidRPr="006F77E1">
        <w:rPr>
          <w:rStyle w:val="StyleUnderline"/>
        </w:rPr>
        <w:t>has overlooked this internal threat, when in fact it represents the greatest obstacle to our success in the War on Terror</w:t>
      </w:r>
      <w:r w:rsidRPr="00463537">
        <w:t xml:space="preserve">. This conflict is, as we knew it would be from the beginning, a long and arduous struggle, but seeing it through to victory is our only option if we want to preserve the freedoms the </w:t>
      </w:r>
      <w:proofErr w:type="spellStart"/>
      <w:r w:rsidRPr="00463537">
        <w:t>Islamofascists</w:t>
      </w:r>
      <w:proofErr w:type="spellEnd"/>
      <w:r w:rsidRPr="00463537">
        <w:t xml:space="preserve"> so detest. </w:t>
      </w:r>
      <w:r w:rsidRPr="006F77E1">
        <w:rPr>
          <w:rStyle w:val="StyleUnderline"/>
        </w:rPr>
        <w:t>Yet every day that passes, the Left saps more of our nation's will to figh</w:t>
      </w:r>
      <w:r w:rsidRPr="006F77E1">
        <w:rPr>
          <w:rFonts w:eastAsia="Calibri"/>
          <w:u w:val="single"/>
        </w:rPr>
        <w:t xml:space="preserve">t. </w:t>
      </w:r>
      <w:r w:rsidRPr="00463537">
        <w:t xml:space="preserve">This is no accident. The Left's campaign against America's War on </w:t>
      </w:r>
      <w:proofErr w:type="spellStart"/>
      <w:r w:rsidRPr="00463537">
        <w:t>lerror</w:t>
      </w:r>
      <w:proofErr w:type="spellEnd"/>
      <w:r w:rsidRPr="00463537">
        <w:t xml:space="preserve"> is a </w:t>
      </w:r>
      <w:proofErr w:type="spellStart"/>
      <w:r w:rsidRPr="00463537">
        <w:t>weiJ</w:t>
      </w:r>
      <w:proofErr w:type="spellEnd"/>
      <w:r w:rsidRPr="00463537">
        <w:t xml:space="preserve">-coordinated, well-financed operation tJ1at involves individuals and institutions from all parts of our society. Leading Democratic politicians, major media outlets, academia, popular culture, and a host of deep-pocketed radical organizations combine to form a Fifth Column that undermines our military's heroic efforts in this global campaign. </w:t>
      </w:r>
      <w:r w:rsidRPr="006F77E1">
        <w:rPr>
          <w:rFonts w:eastAsia="Calibri"/>
          <w:b/>
          <w:u w:val="single"/>
        </w:rPr>
        <w:t xml:space="preserve">The frightening reality is that the United States will not win the war against radical Islam unless and until we defeat the enemy within. </w:t>
      </w:r>
      <w:r w:rsidRPr="00463537">
        <w:t xml:space="preserve">IN BED WITH THE ENEMY Throughout the Cold War, leftist Communist </w:t>
      </w:r>
      <w:proofErr w:type="spellStart"/>
      <w:r w:rsidRPr="00463537">
        <w:t>sympathi.zers</w:t>
      </w:r>
      <w:proofErr w:type="spellEnd"/>
      <w:r w:rsidRPr="00463537">
        <w:t xml:space="preserve"> and fellow America-haters across politics, academia, media, and the popular culture united in their opposition to the United States. </w:t>
      </w:r>
      <w:proofErr w:type="spellStart"/>
      <w:proofErr w:type="gramStart"/>
      <w:r w:rsidRPr="00463537">
        <w:t>Thev</w:t>
      </w:r>
      <w:proofErr w:type="spellEnd"/>
      <w:r w:rsidRPr="00463537">
        <w:t>,</w:t>
      </w:r>
      <w:proofErr w:type="gramEnd"/>
      <w:r w:rsidRPr="00463537">
        <w:t xml:space="preserve"> sided with the Communist states of the Soviet Union, China, Cuba, North Korea, </w:t>
      </w:r>
      <w:r w:rsidRPr="00463537">
        <w:lastRenderedPageBreak/>
        <w:t xml:space="preserve">and Nicaragua, not to mention </w:t>
      </w:r>
      <w:proofErr w:type="spellStart"/>
      <w:r w:rsidRPr="00463537">
        <w:t>tinpot</w:t>
      </w:r>
      <w:proofErr w:type="spellEnd"/>
      <w:r w:rsidRPr="00463537">
        <w:t xml:space="preserve"> dictators in Uganda, Libya, and Iraq. </w:t>
      </w:r>
      <w:proofErr w:type="gramStart"/>
      <w:r w:rsidRPr="00463537">
        <w:t xml:space="preserve">The leadership and vision of President Ronald Reagan </w:t>
      </w:r>
      <w:proofErr w:type="spellStart"/>
      <w:r w:rsidRPr="00463537">
        <w:t>shatten</w:t>
      </w:r>
      <w:proofErr w:type="spellEnd"/>
      <w:r w:rsidRPr="00463537">
        <w:t>~ d their dreams by causing the collapse of the Soviet Union and the rest of tJ1c Communist bloc.</w:t>
      </w:r>
      <w:proofErr w:type="gramEnd"/>
      <w:r w:rsidRPr="00463537">
        <w:t xml:space="preserve"> Still, </w:t>
      </w:r>
      <w:r w:rsidRPr="006F77E1">
        <w:rPr>
          <w:rStyle w:val="StyleUnderline"/>
        </w:rPr>
        <w:t xml:space="preserve">the Left continues to see their country through the "hammer and sickle" lens. </w:t>
      </w:r>
      <w:r w:rsidRPr="006F77E1">
        <w:rPr>
          <w:rFonts w:eastAsia="Calibri"/>
          <w:b/>
          <w:u w:val="single"/>
        </w:rPr>
        <w:t>They see America as racist</w:t>
      </w:r>
      <w:r w:rsidRPr="00463537">
        <w:t>, sexist, repressively capitalistic, imperialist, and "too Christian". With the horrific events of 9/</w:t>
      </w:r>
      <w:proofErr w:type="spellStart"/>
      <w:r w:rsidRPr="00463537">
        <w:t>ll</w:t>
      </w:r>
      <w:proofErr w:type="spellEnd"/>
      <w:r w:rsidRPr="00463537">
        <w:t xml:space="preserve">, the Left had an opportunity to change course. </w:t>
      </w:r>
      <w:proofErr w:type="spellStart"/>
      <w:r w:rsidRPr="00463537">
        <w:t>lt</w:t>
      </w:r>
      <w:proofErr w:type="spellEnd"/>
      <w:r w:rsidRPr="00463537">
        <w:t xml:space="preserve"> was simple: they could </w:t>
      </w:r>
      <w:proofErr w:type="spellStart"/>
      <w:r w:rsidRPr="00463537">
        <w:t>reembracc</w:t>
      </w:r>
      <w:proofErr w:type="spellEnd"/>
      <w:r w:rsidRPr="00463537">
        <w:t xml:space="preserve"> the progressive patriotism of Franklin Delano Roosevelt, </w:t>
      </w:r>
      <w:proofErr w:type="spellStart"/>
      <w:r w:rsidRPr="00463537">
        <w:t>Harrv</w:t>
      </w:r>
      <w:proofErr w:type="spellEnd"/>
      <w:r w:rsidRPr="00463537">
        <w:t xml:space="preserve"> Truman, </w:t>
      </w:r>
      <w:proofErr w:type="gramStart"/>
      <w:r w:rsidRPr="00463537">
        <w:t>v ,</w:t>
      </w:r>
      <w:proofErr w:type="gramEnd"/>
      <w:r w:rsidRPr="00463537">
        <w:t xml:space="preserve"> &lt;~</w:t>
      </w:r>
      <w:proofErr w:type="spellStart"/>
      <w:r w:rsidRPr="00463537">
        <w:t>nd</w:t>
      </w:r>
      <w:proofErr w:type="spellEnd"/>
      <w:r w:rsidRPr="00463537">
        <w:t xml:space="preserve"> John F. Kenned)', or they could continue to oppose the U.S. military and disregard freedom, capitalism, and democracy. Predictably and sadly, they chose the </w:t>
      </w:r>
      <w:proofErr w:type="spellStart"/>
      <w:r w:rsidRPr="00463537">
        <w:t>laner</w:t>
      </w:r>
      <w:proofErr w:type="spellEnd"/>
      <w:r w:rsidRPr="00463537">
        <w:t xml:space="preserve">. </w:t>
      </w:r>
      <w:r w:rsidRPr="006F77E1">
        <w:rPr>
          <w:rStyle w:val="StyleUnderline"/>
        </w:rPr>
        <w:t>The ''D'' in Democrat more than ever represents ''defeatism'' and ''disdain</w:t>
      </w:r>
      <w:r w:rsidRPr="00463537">
        <w:t xml:space="preserve">" defeat for America and disdain for its uniformed forces. The </w:t>
      </w:r>
      <w:proofErr w:type="spellStart"/>
      <w:r w:rsidRPr="00463537">
        <w:t>Jist</w:t>
      </w:r>
      <w:proofErr w:type="spellEnd"/>
      <w:r w:rsidRPr="00463537">
        <w:t xml:space="preserve"> of offenders is long but includes Nancy Pelosi, John Murtha, Harry Reid, Hillary Clinton, Ted Kennedy, and John Kerry, to name a few. Liberals believe that an antiwar movement will bring them political capital, as it did during Vietnam. </w:t>
      </w:r>
      <w:r w:rsidRPr="006F77E1">
        <w:rPr>
          <w:rStyle w:val="StyleUnderline"/>
        </w:rPr>
        <w:t>By inflating Vietnam into the symbol of American imperialism, leftists achieved their real goals- power in Washington</w:t>
      </w:r>
      <w:r w:rsidRPr="00463537">
        <w:t xml:space="preserve">, D.C. (where they could cripple the war machine) </w:t>
      </w:r>
      <w:r w:rsidRPr="006F77E1">
        <w:rPr>
          <w:rStyle w:val="StyleUnderline"/>
        </w:rPr>
        <w:t>and control of the nation's</w:t>
      </w:r>
      <w:r w:rsidRPr="006F77E1">
        <w:rPr>
          <w:rFonts w:eastAsia="Calibri"/>
          <w:b/>
          <w:u w:val="single"/>
        </w:rPr>
        <w:t xml:space="preserve"> universities</w:t>
      </w:r>
      <w:r w:rsidRPr="00463537">
        <w:t xml:space="preserve"> and editorial offices. </w:t>
      </w:r>
      <w:r w:rsidRPr="006F77E1">
        <w:rPr>
          <w:rStyle w:val="StyleUnderline"/>
        </w:rPr>
        <w:t xml:space="preserve">The costs of their shameless agenda were horrifying. Not only </w:t>
      </w:r>
      <w:proofErr w:type="gramStart"/>
      <w:r w:rsidRPr="006F77E1">
        <w:rPr>
          <w:rStyle w:val="StyleUnderline"/>
        </w:rPr>
        <w:t>were 58,000 Americans killed</w:t>
      </w:r>
      <w:proofErr w:type="gramEnd"/>
      <w:r w:rsidRPr="006F77E1">
        <w:rPr>
          <w:rStyle w:val="StyleUnderline"/>
        </w:rPr>
        <w:t xml:space="preserve"> in Vietnam, but after the Left's ceaseless protests finally convinced America's leaders to pull out of a war they were winning militarily, some 2.5 million Vietnamese and Cambodians were murdered under Communist regimes. It did not have to be that way. North Vietnamese General Staff officer Colonel Bui Tin later credited the American antiwar movement with the Communist victory over U.S. forces. '</w:t>
      </w:r>
      <w:r w:rsidRPr="006F77E1">
        <w:rPr>
          <w:rFonts w:eastAsia="Calibri"/>
          <w:b/>
          <w:u w:val="single"/>
        </w:rPr>
        <w:t>Through dissent and protest;</w:t>
      </w:r>
      <w:r w:rsidRPr="006F77E1">
        <w:rPr>
          <w:rFonts w:eastAsia="Calibri"/>
          <w:u w:val="single"/>
        </w:rPr>
        <w:t>'</w:t>
      </w:r>
      <w:r w:rsidRPr="00463537">
        <w:t xml:space="preserve"> Tin said, </w:t>
      </w:r>
      <w:r w:rsidRPr="006F77E1">
        <w:rPr>
          <w:rFonts w:eastAsia="Calibri"/>
          <w:b/>
          <w:u w:val="single"/>
        </w:rPr>
        <w:t>the U</w:t>
      </w:r>
      <w:r w:rsidRPr="00463537">
        <w:t xml:space="preserve">nited </w:t>
      </w:r>
      <w:r w:rsidRPr="006F77E1">
        <w:rPr>
          <w:rFonts w:eastAsia="Calibri"/>
          <w:b/>
          <w:u w:val="single"/>
        </w:rPr>
        <w:t>S</w:t>
      </w:r>
      <w:r w:rsidRPr="00463537">
        <w:t>tates "</w:t>
      </w:r>
      <w:r w:rsidRPr="006F77E1">
        <w:rPr>
          <w:rFonts w:eastAsia="Calibri"/>
          <w:b/>
          <w:u w:val="single"/>
        </w:rPr>
        <w:t>lost the ability to mobilize a will to win."</w:t>
      </w:r>
      <w:r w:rsidRPr="00463537">
        <w:t xml:space="preserve">13 North Vietnamese General </w:t>
      </w:r>
      <w:proofErr w:type="spellStart"/>
      <w:r w:rsidRPr="00463537">
        <w:t>Yo</w:t>
      </w:r>
      <w:proofErr w:type="spellEnd"/>
      <w:r w:rsidRPr="00463537">
        <w:t xml:space="preserve"> Nguyen </w:t>
      </w:r>
      <w:proofErr w:type="spellStart"/>
      <w:r w:rsidRPr="00463537">
        <w:t>Giap</w:t>
      </w:r>
      <w:proofErr w:type="spellEnd"/>
      <w:r w:rsidRPr="00463537">
        <w:t xml:space="preserve"> agreed. "We were not strong enough to drive out a </w:t>
      </w:r>
      <w:proofErr w:type="spellStart"/>
      <w:r w:rsidRPr="00463537">
        <w:t>halfmillion</w:t>
      </w:r>
      <w:proofErr w:type="spellEnd"/>
      <w:r w:rsidRPr="00463537">
        <w:t xml:space="preserve"> American troops, but that wasn't our aim;' he said</w:t>
      </w:r>
      <w:proofErr w:type="gramStart"/>
      <w:r w:rsidRPr="00463537">
        <w:t>. "</w:t>
      </w:r>
      <w:proofErr w:type="gramEnd"/>
      <w:r w:rsidRPr="00463537">
        <w:t xml:space="preserve">Our intention was to break the will of the American government to continue the war."" That is exactly what happened. And now our </w:t>
      </w:r>
      <w:proofErr w:type="spellStart"/>
      <w:r w:rsidRPr="00463537">
        <w:t>Islamofascist</w:t>
      </w:r>
      <w:proofErr w:type="spellEnd"/>
      <w:r w:rsidRPr="00463537">
        <w:t xml:space="preserve"> enemies want history to repeat itself. </w:t>
      </w:r>
      <w:proofErr w:type="spellStart"/>
      <w:r w:rsidRPr="00463537">
        <w:t>Jn</w:t>
      </w:r>
      <w:proofErr w:type="spellEnd"/>
      <w:r w:rsidRPr="00463537">
        <w:t xml:space="preserve"> a July 2005 letter to al Qaeda's then-leader in Iraq, Abu </w:t>
      </w:r>
      <w:proofErr w:type="spellStart"/>
      <w:r w:rsidRPr="00463537">
        <w:t>Musab</w:t>
      </w:r>
      <w:proofErr w:type="spellEnd"/>
      <w:r w:rsidRPr="00463537">
        <w:t xml:space="preserve"> </w:t>
      </w:r>
      <w:proofErr w:type="spellStart"/>
      <w:r w:rsidRPr="00463537">
        <w:t>ai</w:t>
      </w:r>
      <w:proofErr w:type="spellEnd"/>
      <w:r w:rsidRPr="00463537">
        <w:t xml:space="preserve">-Zarqawi, bin Laden's second in command, Ayman al-Zawahiri, remarked, "The aftermath of the collapse of American power in Vietnam-and how they ran and left their agents- is noteworthy.'' Thus Zawahiri reminded his top terrorist in Iraq that "more than half of this battle is taking place in the battlefield of the media." And that "we are in a media battle in a race for the heart and minds of our </w:t>
      </w:r>
      <w:proofErr w:type="spellStart"/>
      <w:r w:rsidRPr="00463537">
        <w:t>Umma</w:t>
      </w:r>
      <w:proofErr w:type="spellEnd"/>
      <w:r w:rsidRPr="00463537">
        <w:t xml:space="preserve"> [Muslim population].'''5 </w:t>
      </w:r>
      <w:r w:rsidRPr="006F77E1">
        <w:rPr>
          <w:rStyle w:val="StyleUnderline"/>
        </w:rPr>
        <w:t xml:space="preserve">Having lost one war for America already, the Left-led by many who came of age during Vietnam-is once again shamelessly exploiting for political gain an armed conflict and the deaths of brave American soldiers. Leftists announced their willingness to unite with the jihadists early on. Propagandist filmmaker Michael Moore declared, "The Iraqis who have risen up against the occupation are not 'insurgents' or 'terrorists' or 'the enemy.' They are the REVOLUTION, </w:t>
      </w:r>
      <w:r w:rsidRPr="00463537">
        <w:t>the Minutemen, and their numbers will grow-and they will win. Get it, Mr. Bush?"'6</w:t>
      </w:r>
    </w:p>
    <w:p w:rsidR="007367D6" w:rsidRDefault="007367D6" w:rsidP="007367D6">
      <w:pPr>
        <w:pStyle w:val="Heading3"/>
      </w:pPr>
      <w:r>
        <w:lastRenderedPageBreak/>
        <w:t>2nc – AT: Perm</w:t>
      </w:r>
    </w:p>
    <w:p w:rsidR="007367D6" w:rsidRPr="006F77E1" w:rsidRDefault="007367D6" w:rsidP="007367D6">
      <w:pPr>
        <w:pStyle w:val="Heading4"/>
      </w:pPr>
      <w:r>
        <w:t>The perm results in political failure</w:t>
      </w:r>
    </w:p>
    <w:p w:rsidR="007367D6" w:rsidRPr="00754332" w:rsidRDefault="007367D6" w:rsidP="007367D6">
      <w:pPr>
        <w:rPr>
          <w:rFonts w:eastAsia="Calibri"/>
        </w:rPr>
      </w:pPr>
      <w:r w:rsidRPr="00754332">
        <w:rPr>
          <w:rFonts w:eastAsia="Calibri"/>
          <w:b/>
        </w:rPr>
        <w:t xml:space="preserve">Hansen </w:t>
      </w:r>
      <w:r w:rsidRPr="006F77E1">
        <w:t>20</w:t>
      </w:r>
      <w:r w:rsidRPr="00754332">
        <w:rPr>
          <w:rFonts w:eastAsia="Calibri"/>
          <w:b/>
        </w:rPr>
        <w:t>06</w:t>
      </w:r>
      <w:r w:rsidRPr="00754332">
        <w:rPr>
          <w:rFonts w:eastAsia="Calibri"/>
        </w:rPr>
        <w:t> – associate professor and director of the PhD program in the department of political science a</w:t>
      </w:r>
      <w:r>
        <w:rPr>
          <w:rFonts w:eastAsia="Calibri"/>
        </w:rPr>
        <w:t>t the University of Copenhagen [</w:t>
      </w:r>
      <w:proofErr w:type="spellStart"/>
      <w:r w:rsidRPr="00754332">
        <w:rPr>
          <w:rFonts w:eastAsia="Calibri"/>
        </w:rPr>
        <w:t>Lene</w:t>
      </w:r>
      <w:proofErr w:type="spellEnd"/>
      <w:r w:rsidRPr="00754332">
        <w:rPr>
          <w:rFonts w:eastAsia="Calibri"/>
        </w:rPr>
        <w:t>, “Security as practice: Discourse analys</w:t>
      </w:r>
      <w:r>
        <w:rPr>
          <w:rFonts w:eastAsia="Calibri"/>
        </w:rPr>
        <w:t>is and the Bosnian war”, p. 6-7]//AS</w:t>
      </w:r>
    </w:p>
    <w:p w:rsidR="007367D6" w:rsidRPr="00754332" w:rsidRDefault="007367D6" w:rsidP="007367D6">
      <w:pPr>
        <w:rPr>
          <w:rFonts w:eastAsia="Calibri"/>
        </w:rPr>
      </w:pPr>
      <w:r w:rsidRPr="00754332">
        <w:rPr>
          <w:rFonts w:eastAsia="Calibri"/>
          <w:szCs w:val="16"/>
        </w:rPr>
        <w:t> </w:t>
      </w:r>
    </w:p>
    <w:p w:rsidR="007367D6" w:rsidRPr="00463537" w:rsidRDefault="007367D6" w:rsidP="007367D6">
      <w:r w:rsidRPr="00463537">
        <w:t>If representations of identity are always employed in the legitimization of foreign policy,</w:t>
      </w:r>
      <w:proofErr w:type="gramStart"/>
      <w:r w:rsidRPr="00463537">
        <w:t>  where</w:t>
      </w:r>
      <w:proofErr w:type="gramEnd"/>
      <w:r w:rsidRPr="00463537">
        <w:t xml:space="preserve"> do representations come from and how do official representations relate to those  argued by oppositional political parties and groups, the media, and public intellectuals?  Poststructuralist discourse analysis argues that </w:t>
      </w:r>
      <w:r w:rsidRPr="006F77E1">
        <w:rPr>
          <w:rStyle w:val="StyleUnderline"/>
        </w:rPr>
        <w:t>foreign policy decision-makers are</w:t>
      </w:r>
      <w:proofErr w:type="gramStart"/>
      <w:r w:rsidRPr="006F77E1">
        <w:rPr>
          <w:rStyle w:val="StyleUnderline"/>
        </w:rPr>
        <w:t>  situated</w:t>
      </w:r>
      <w:proofErr w:type="gramEnd"/>
      <w:r w:rsidRPr="006F77E1">
        <w:rPr>
          <w:rStyle w:val="StyleUnderline"/>
        </w:rPr>
        <w:t xml:space="preserve"> within a larger political and public sphere, and that their representations as a  consequence draw upon and are formed by the representations articulated by a larger  number of individuals, institutions, and media outlets. Top politicians rarely have detailed  knowledge about the issues put before them and therefore rely upon their advisors, media  coverage, and, in some cases, background literature to establish a representational  framing of the policy (to be) adopted. In ‘speaking back’ their representation of a foreign</w:t>
      </w:r>
      <w:proofErr w:type="gramStart"/>
      <w:r w:rsidRPr="006F77E1">
        <w:rPr>
          <w:rStyle w:val="StyleUnderline"/>
        </w:rPr>
        <w:t>  policy</w:t>
      </w:r>
      <w:proofErr w:type="gramEnd"/>
      <w:r w:rsidRPr="006F77E1">
        <w:rPr>
          <w:rStyle w:val="StyleUnderline"/>
        </w:rPr>
        <w:t xml:space="preserve"> issue, politicians are in turn influencing what count as proper representations  within a particular foreign policy issue.</w:t>
      </w:r>
      <w:r w:rsidRPr="006F77E1">
        <w:rPr>
          <w:rFonts w:eastAsia="Calibri"/>
          <w:szCs w:val="24"/>
          <w:u w:val="single"/>
        </w:rPr>
        <w:t> </w:t>
      </w:r>
      <w:r w:rsidRPr="00463537">
        <w:t>This is not to say that there is necessarily a  complete congruence between official foreign policy discourse and the representations  argued from other sources: politicians do not always (or even rarely) reproduce media  and expert representations slavishly, nor does official discourse determine which  representations can be argued by other sources and agents, at least not in democratic  societies. </w:t>
      </w:r>
      <w:r w:rsidRPr="006F77E1">
        <w:rPr>
          <w:rStyle w:val="StyleUnderline"/>
        </w:rPr>
        <w:t xml:space="preserve">It would, however, be extremely unlikely—and politically </w:t>
      </w:r>
      <w:proofErr w:type="spellStart"/>
      <w:r w:rsidRPr="006F77E1">
        <w:rPr>
          <w:rStyle w:val="StyleUnderline"/>
        </w:rPr>
        <w:t>unsavvy</w:t>
      </w:r>
      <w:proofErr w:type="spellEnd"/>
      <w:r w:rsidRPr="006F77E1">
        <w:rPr>
          <w:rStyle w:val="StyleUnderline"/>
        </w:rPr>
        <w:t>—for  politicians to articulate foreign policy without any concern for the representations found  within the wider public sphere as they attempt to present their policies as legitimate to  their constituencies.  Understanding official foreign policy discourse as situated within a wider discursive</w:t>
      </w:r>
      <w:proofErr w:type="gramStart"/>
      <w:r w:rsidRPr="006F77E1">
        <w:rPr>
          <w:rStyle w:val="StyleUnderline"/>
        </w:rPr>
        <w:t>  field</w:t>
      </w:r>
      <w:proofErr w:type="gramEnd"/>
      <w:r w:rsidRPr="006F77E1">
        <w:rPr>
          <w:rStyle w:val="StyleUnderline"/>
        </w:rPr>
        <w:t xml:space="preserve"> opens up a theoretical and empirical research agenda that examines how foreign  policy representations and representations articulated by oppositional political forces, the  media, academe, and popular culture reinforce or contest each other</w:t>
      </w:r>
      <w:r w:rsidRPr="00463537">
        <w:t xml:space="preserve"> (Hansen and </w:t>
      </w:r>
      <w:proofErr w:type="spellStart"/>
      <w:r w:rsidRPr="00463537">
        <w:t>Wæver</w:t>
      </w:r>
      <w:proofErr w:type="spellEnd"/>
      <w:r w:rsidRPr="00463537">
        <w:t xml:space="preserve">  2002; Holm 1993, 1997; Shapiro 1988, 1997; Der </w:t>
      </w:r>
      <w:proofErr w:type="spellStart"/>
      <w:r w:rsidRPr="00463537">
        <w:t>Derian</w:t>
      </w:r>
      <w:proofErr w:type="spellEnd"/>
      <w:r w:rsidRPr="00463537">
        <w:t xml:space="preserve"> 1992; Hansen 1996; Neumann  1996a). Some foreign policy questions are less contested than others, leading to less</w:t>
      </w:r>
      <w:proofErr w:type="gramStart"/>
      <w:r w:rsidRPr="00463537">
        <w:t>  diversity</w:t>
      </w:r>
      <w:proofErr w:type="gramEnd"/>
      <w:r w:rsidRPr="00463537">
        <w:t xml:space="preserve"> in terms of the representations argued. One might therefore be prone to focus  the analysis on official policy and discourse as not much new will be uncovered when  including a larger set of actors and media.6 But, </w:t>
      </w:r>
      <w:r w:rsidRPr="006F77E1">
        <w:rPr>
          <w:rStyle w:val="StyleUnderline"/>
        </w:rPr>
        <w:t>such a hegemonic situation might also be  seen as worthy of an extensive study of nongovernmental sources in as much as this  generates important knowledge of the way in which governmental representations are  dispersed and reproduced.7 To study foreign policy by examining patterns of  reproduction and contestation across official discourse, political oppositional parties, and  media discourses, as well as more popular forms of writing, also points to the importance  of genre. Official foreign policymakers seek to constitute themselves as having authority</w:t>
      </w:r>
      <w:proofErr w:type="gramStart"/>
      <w:r w:rsidRPr="006F77E1">
        <w:rPr>
          <w:rStyle w:val="StyleUnderline"/>
        </w:rPr>
        <w:t>  to</w:t>
      </w:r>
      <w:proofErr w:type="gramEnd"/>
      <w:r w:rsidRPr="006F77E1">
        <w:rPr>
          <w:rStyle w:val="StyleUnderline"/>
        </w:rPr>
        <w:t xml:space="preserve"> speak about a foreign policy issue: their formal authority is derived from their  institutional location, but authority is also built on knowing about a particular issue.  Knowledge, therefore, becomes important for establishing authority, and this in turn</w:t>
      </w:r>
      <w:proofErr w:type="gramStart"/>
      <w:r w:rsidRPr="006F77E1">
        <w:rPr>
          <w:rStyle w:val="StyleUnderline"/>
        </w:rPr>
        <w:t>  creates</w:t>
      </w:r>
      <w:proofErr w:type="gramEnd"/>
      <w:r w:rsidRPr="006F77E1">
        <w:rPr>
          <w:rStyle w:val="StyleUnderline"/>
        </w:rPr>
        <w:t xml:space="preserve"> a new analytical optic for discourse analysis of foreign policy, as different  genres—policy speech, journalistic reportage, and academic analysis, for instance—  establish particular forms of knowledge as acceptable.</w:t>
      </w:r>
      <w:r w:rsidRPr="006F77E1">
        <w:rPr>
          <w:rFonts w:eastAsia="Calibri"/>
          <w:szCs w:val="24"/>
          <w:u w:val="single"/>
        </w:rPr>
        <w:t> </w:t>
      </w:r>
      <w:r w:rsidRPr="00463537">
        <w:t>How texts construct acceptable</w:t>
      </w:r>
      <w:proofErr w:type="gramStart"/>
      <w:r w:rsidRPr="00463537">
        <w:t>  knowledge</w:t>
      </w:r>
      <w:proofErr w:type="gramEnd"/>
      <w:r w:rsidRPr="00463537">
        <w:t xml:space="preserve"> becomes an empirical question in need of analysis; it is not a matter of  deciding upon a proper social </w:t>
      </w:r>
      <w:r w:rsidRPr="00463537">
        <w:lastRenderedPageBreak/>
        <w:t>science epistemology as in the rationalist-  </w:t>
      </w:r>
      <w:proofErr w:type="spellStart"/>
      <w:r w:rsidRPr="00463537">
        <w:t>constructivistpoststructuralist</w:t>
      </w:r>
      <w:proofErr w:type="spellEnd"/>
      <w:r w:rsidRPr="00463537">
        <w:t xml:space="preserve"> debate. That different genres of foreign policy writing</w:t>
      </w:r>
      <w:proofErr w:type="gramStart"/>
      <w:r w:rsidRPr="00463537">
        <w:t>  adopt</w:t>
      </w:r>
      <w:proofErr w:type="gramEnd"/>
      <w:r w:rsidRPr="00463537">
        <w:t xml:space="preserve"> different forms of knowledge becomes particularly salient when foreign policy  discourses are seen as intertextually  ed. An intertextual understanding of foreign</w:t>
      </w:r>
      <w:proofErr w:type="gramStart"/>
      <w:r w:rsidRPr="00463537">
        <w:t>  policy</w:t>
      </w:r>
      <w:proofErr w:type="gramEnd"/>
      <w:r w:rsidRPr="00463537">
        <w:t xml:space="preserve"> argues that texts build their arguments and authority through references to other  texts: by making direct quotes or by adopting key concepts and catchphrases.8 In making   s to older texts, new texts rely upon the status of the older, but this process of reading  and  </w:t>
      </w:r>
      <w:proofErr w:type="spellStart"/>
      <w:r w:rsidRPr="00463537">
        <w:t>ing</w:t>
      </w:r>
      <w:proofErr w:type="spellEnd"/>
      <w:r w:rsidRPr="00463537">
        <w:t xml:space="preserve"> also produces new meaning: references never reproduce the originals in a  manner which is fully identical, but weave them into the present context and argument.</w:t>
      </w:r>
    </w:p>
    <w:p w:rsidR="007367D6" w:rsidRDefault="007367D6" w:rsidP="007367D6">
      <w:pPr>
        <w:pStyle w:val="Heading3"/>
      </w:pPr>
      <w:r>
        <w:lastRenderedPageBreak/>
        <w:t>2nc – AT: It’s Racist</w:t>
      </w:r>
    </w:p>
    <w:p w:rsidR="007367D6" w:rsidRPr="00754332" w:rsidRDefault="007367D6" w:rsidP="007367D6">
      <w:pPr>
        <w:pStyle w:val="Heading4"/>
        <w:rPr>
          <w:rFonts w:eastAsia="Calibri"/>
        </w:rPr>
      </w:pPr>
      <w:r w:rsidRPr="00754332">
        <w:rPr>
          <w:rFonts w:eastAsia="Calibri"/>
        </w:rPr>
        <w:t>Violent approaches aren’t racist - they’re defensive</w:t>
      </w:r>
    </w:p>
    <w:p w:rsidR="007367D6" w:rsidRDefault="007367D6" w:rsidP="007367D6">
      <w:r>
        <w:rPr>
          <w:rFonts w:eastAsia="Calibri"/>
          <w:b/>
          <w:kern w:val="36"/>
        </w:rPr>
        <w:t>Carter</w:t>
      </w:r>
      <w:r w:rsidRPr="00754332">
        <w:rPr>
          <w:rFonts w:eastAsia="Calibri"/>
          <w:b/>
          <w:kern w:val="36"/>
        </w:rPr>
        <w:t xml:space="preserve"> </w:t>
      </w:r>
      <w:r w:rsidRPr="006F77E1">
        <w:t>20</w:t>
      </w:r>
      <w:r>
        <w:rPr>
          <w:rFonts w:eastAsia="Calibri"/>
          <w:b/>
          <w:kern w:val="36"/>
        </w:rPr>
        <w:t>0</w:t>
      </w:r>
      <w:r w:rsidRPr="00754332">
        <w:rPr>
          <w:rFonts w:eastAsia="Calibri"/>
          <w:b/>
          <w:kern w:val="36"/>
        </w:rPr>
        <w:t>1</w:t>
      </w:r>
      <w:r>
        <w:rPr>
          <w:rFonts w:eastAsia="Calibri"/>
          <w:b/>
          <w:kern w:val="36"/>
        </w:rPr>
        <w:t xml:space="preserve"> </w:t>
      </w:r>
      <w:proofErr w:type="gramStart"/>
      <w:r w:rsidRPr="006F77E1">
        <w:t>–  part</w:t>
      </w:r>
      <w:proofErr w:type="gramEnd"/>
      <w:r w:rsidRPr="006F77E1">
        <w:t xml:space="preserve">-time free-lance writer and Producer Advocate </w:t>
      </w:r>
    </w:p>
    <w:p w:rsidR="007367D6" w:rsidRPr="00463537" w:rsidRDefault="007367D6" w:rsidP="007367D6">
      <w:pPr>
        <w:rPr>
          <w:rFonts w:eastAsia="Calibri"/>
          <w:b/>
          <w:kern w:val="36"/>
        </w:rPr>
      </w:pPr>
      <w:r>
        <w:t>[</w:t>
      </w:r>
      <w:proofErr w:type="spellStart"/>
      <w:r w:rsidRPr="006F77E1">
        <w:t>Laren</w:t>
      </w:r>
      <w:proofErr w:type="spellEnd"/>
      <w:r w:rsidRPr="006F77E1">
        <w:t xml:space="preserve">, “Pacifism Empowers Terrorism.” </w:t>
      </w:r>
      <w:proofErr w:type="gramStart"/>
      <w:r w:rsidRPr="006F77E1">
        <w:t>Capitalism Magazine.</w:t>
      </w:r>
      <w:proofErr w:type="gramEnd"/>
      <w:r w:rsidRPr="006F77E1">
        <w:t xml:space="preserve"> http://www.capmag.com/article.asp?id=1128</w:t>
      </w:r>
      <w:r>
        <w:t>]//AS</w:t>
      </w:r>
    </w:p>
    <w:p w:rsidR="007367D6" w:rsidRPr="006F77E1" w:rsidRDefault="007367D6" w:rsidP="007367D6">
      <w:pPr>
        <w:rPr>
          <w:rStyle w:val="StyleUnderline"/>
        </w:rPr>
      </w:pPr>
      <w:r w:rsidRPr="006F77E1">
        <w:rPr>
          <w:rStyle w:val="StyleUnderline"/>
        </w:rPr>
        <w:t>To promote this evil in the wake of the recent terrorist attacks, pacifists have added a few extra deceptions to their arsenal. One of these is the equation of war and racism. "War and Racism are Not the Answer,</w:t>
      </w:r>
      <w:r w:rsidRPr="006F77E1">
        <w:rPr>
          <w:sz w:val="14"/>
        </w:rPr>
        <w:t xml:space="preserve">" reads an anti-war poster at a San Francisco university. </w:t>
      </w:r>
      <w:r w:rsidRPr="006F77E1">
        <w:rPr>
          <w:rStyle w:val="StyleUnderline"/>
        </w:rPr>
        <w:t xml:space="preserve">This </w:t>
      </w:r>
      <w:r w:rsidRPr="006F77E1">
        <w:rPr>
          <w:sz w:val="14"/>
        </w:rPr>
        <w:t xml:space="preserve">statement </w:t>
      </w:r>
      <w:r w:rsidRPr="006F77E1">
        <w:rPr>
          <w:rStyle w:val="StyleUnderline"/>
        </w:rPr>
        <w:t xml:space="preserve">blatantly implies that those who support war against terrorist-harboring nations are racist. It relies on the insecurity of the reader by convincing him to oppose war for fear of </w:t>
      </w:r>
      <w:proofErr w:type="gramStart"/>
      <w:r w:rsidRPr="006F77E1">
        <w:rPr>
          <w:rStyle w:val="StyleUnderline"/>
        </w:rPr>
        <w:t>being</w:t>
      </w:r>
      <w:r w:rsidRPr="006F77E1">
        <w:rPr>
          <w:sz w:val="14"/>
        </w:rPr>
        <w:t xml:space="preserve"> (unjustly) </w:t>
      </w:r>
      <w:r w:rsidRPr="006F77E1">
        <w:rPr>
          <w:rStyle w:val="StyleUnderline"/>
        </w:rPr>
        <w:t>labeled</w:t>
      </w:r>
      <w:proofErr w:type="gramEnd"/>
      <w:r w:rsidRPr="006F77E1">
        <w:rPr>
          <w:rStyle w:val="StyleUnderline"/>
        </w:rPr>
        <w:t xml:space="preserve"> "racist." A war against the Afghan, Iranian, and other terrorist-supporting governments does not constitute racism. It constitutes self-defense. Racism is clearly wrong, but pacifism doesn't hold a monopoly on that idea.</w:t>
      </w:r>
    </w:p>
    <w:p w:rsidR="007367D6" w:rsidRPr="006F77E1" w:rsidRDefault="007367D6" w:rsidP="007367D6">
      <w:pPr>
        <w:rPr>
          <w:rStyle w:val="StyleUnderline"/>
        </w:rPr>
      </w:pPr>
    </w:p>
    <w:p w:rsidR="007367D6" w:rsidRDefault="007367D6" w:rsidP="007367D6"/>
    <w:p w:rsidR="00AE05AA" w:rsidRDefault="00AE05AA" w:rsidP="00463537"/>
    <w:sectPr w:rsidR="00AE05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pleMyungjo">
    <w:altName w:val="Malgun Gothic"/>
    <w:charset w:val="4F"/>
    <w:family w:val="auto"/>
    <w:pitch w:val="variable"/>
    <w:sig w:usb0="00000000"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 w:name="CenturyGothic">
    <w:charset w:val="00"/>
    <w:family w:val="swiss"/>
    <w:pitch w:val="default"/>
  </w:font>
  <w:font w:name="Palatino">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4A021E5"/>
    <w:multiLevelType w:val="hybridMultilevel"/>
    <w:tmpl w:val="3326A5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63164B3"/>
    <w:multiLevelType w:val="hybridMultilevel"/>
    <w:tmpl w:val="F0AA71A2"/>
    <w:lvl w:ilvl="0" w:tplc="87AC523A">
      <w:start w:val="21"/>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3C9138E9"/>
    <w:multiLevelType w:val="hybridMultilevel"/>
    <w:tmpl w:val="25D6D5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5"/>
  </w:num>
  <w:num w:numId="13">
    <w:abstractNumId w:val="14"/>
  </w:num>
  <w:num w:numId="14">
    <w:abstractNumId w:val="12"/>
  </w:num>
  <w:num w:numId="15">
    <w:abstractNumId w:val="16"/>
  </w:num>
  <w:num w:numId="16">
    <w:abstractNumId w:val="10"/>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2"/>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05717404"/>
    <w:docVar w:name="VerbatimVersion" w:val="5.0"/>
  </w:docVars>
  <w:rsids>
    <w:rsidRoot w:val="000D5D31"/>
    <w:rsid w:val="000139A3"/>
    <w:rsid w:val="00047855"/>
    <w:rsid w:val="00093FBD"/>
    <w:rsid w:val="000D5D31"/>
    <w:rsid w:val="00100833"/>
    <w:rsid w:val="00104529"/>
    <w:rsid w:val="0011625A"/>
    <w:rsid w:val="00125E77"/>
    <w:rsid w:val="00177B7D"/>
    <w:rsid w:val="0018322D"/>
    <w:rsid w:val="001B5776"/>
    <w:rsid w:val="001C7CE4"/>
    <w:rsid w:val="00251FC7"/>
    <w:rsid w:val="002855A7"/>
    <w:rsid w:val="002A7B08"/>
    <w:rsid w:val="00315690"/>
    <w:rsid w:val="00325646"/>
    <w:rsid w:val="00342369"/>
    <w:rsid w:val="00351425"/>
    <w:rsid w:val="003902BA"/>
    <w:rsid w:val="003A09E2"/>
    <w:rsid w:val="003A18CB"/>
    <w:rsid w:val="003B5F3C"/>
    <w:rsid w:val="003B6340"/>
    <w:rsid w:val="00407037"/>
    <w:rsid w:val="004605D6"/>
    <w:rsid w:val="00463537"/>
    <w:rsid w:val="004C60E8"/>
    <w:rsid w:val="004E3579"/>
    <w:rsid w:val="004F39E0"/>
    <w:rsid w:val="005017B3"/>
    <w:rsid w:val="00537BD5"/>
    <w:rsid w:val="0059076F"/>
    <w:rsid w:val="005935DC"/>
    <w:rsid w:val="005E78BD"/>
    <w:rsid w:val="006065BD"/>
    <w:rsid w:val="00665003"/>
    <w:rsid w:val="006D487F"/>
    <w:rsid w:val="00726B4D"/>
    <w:rsid w:val="007367D6"/>
    <w:rsid w:val="007C4A4C"/>
    <w:rsid w:val="007F5B66"/>
    <w:rsid w:val="00823A1C"/>
    <w:rsid w:val="00845B9D"/>
    <w:rsid w:val="00860984"/>
    <w:rsid w:val="0089476C"/>
    <w:rsid w:val="008B3ECB"/>
    <w:rsid w:val="008C1B2E"/>
    <w:rsid w:val="0091627E"/>
    <w:rsid w:val="00966D5A"/>
    <w:rsid w:val="0099101C"/>
    <w:rsid w:val="009E1922"/>
    <w:rsid w:val="00A0076B"/>
    <w:rsid w:val="00A93661"/>
    <w:rsid w:val="00A95652"/>
    <w:rsid w:val="00AE05AA"/>
    <w:rsid w:val="00B00A4D"/>
    <w:rsid w:val="00B33C6D"/>
    <w:rsid w:val="00B42B0B"/>
    <w:rsid w:val="00B4508F"/>
    <w:rsid w:val="00B8057C"/>
    <w:rsid w:val="00BF593B"/>
    <w:rsid w:val="00C125B5"/>
    <w:rsid w:val="00C83417"/>
    <w:rsid w:val="00CD736E"/>
    <w:rsid w:val="00CE161E"/>
    <w:rsid w:val="00CF59A8"/>
    <w:rsid w:val="00D07D3C"/>
    <w:rsid w:val="00D325A9"/>
    <w:rsid w:val="00D36A8A"/>
    <w:rsid w:val="00D71170"/>
    <w:rsid w:val="00DA6538"/>
    <w:rsid w:val="00ED30CF"/>
    <w:rsid w:val="00EF232A"/>
    <w:rsid w:val="00EF2CBA"/>
    <w:rsid w:val="00F176EF"/>
    <w:rsid w:val="00F61839"/>
    <w:rsid w:val="00F83AA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at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Hyperlink" w:uiPriority="0"/>
    <w:lsdException w:name="Strong" w:qFormat="1"/>
    <w:lsdException w:name="Emphasis" w:semiHidden="0" w:uiPriority="6"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3A18CB"/>
  </w:style>
  <w:style w:type="paragraph" w:styleId="Heading1">
    <w:name w:val="heading 1"/>
    <w:aliases w:val="Pocket"/>
    <w:basedOn w:val="Normal"/>
    <w:next w:val="Normal"/>
    <w:link w:val="Heading1Char"/>
    <w:autoRedefine/>
    <w:qFormat/>
    <w:rsid w:val="003A18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A18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A18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Spacing211,No Spacing12,no read,No Spacing2111,No Spacing4,No Spacing11111,No Spacing5,No Spacing21,Tags,tags,No Spacing1111,No Spacing2"/>
    <w:basedOn w:val="Normal"/>
    <w:next w:val="Normal"/>
    <w:link w:val="Heading4Char"/>
    <w:autoRedefine/>
    <w:uiPriority w:val="3"/>
    <w:unhideWhenUsed/>
    <w:qFormat/>
    <w:rsid w:val="003A18C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3A18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18CB"/>
  </w:style>
  <w:style w:type="character" w:customStyle="1" w:styleId="Heading1Char">
    <w:name w:val="Heading 1 Char"/>
    <w:aliases w:val="Pocket Char"/>
    <w:basedOn w:val="DefaultParagraphFont"/>
    <w:link w:val="Heading1"/>
    <w:rsid w:val="003A18CB"/>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3A18CB"/>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3A18CB"/>
    <w:rPr>
      <w:rFonts w:eastAsiaTheme="majorEastAsi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Ch Char,No Spacing211 Char,No Spacing12 Char,no read Char,No Spacing2111 Char,Tags Char"/>
    <w:basedOn w:val="DefaultParagraphFont"/>
    <w:link w:val="Heading4"/>
    <w:uiPriority w:val="3"/>
    <w:rsid w:val="003A18CB"/>
    <w:rPr>
      <w:rFonts w:eastAsiaTheme="majorEastAsia"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
    <w:basedOn w:val="DefaultParagraphFont"/>
    <w:uiPriority w:val="6"/>
    <w:qFormat/>
    <w:rsid w:val="003A18CB"/>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3A18CB"/>
    <w:rPr>
      <w:b/>
      <w:bCs/>
      <w:sz w:val="26"/>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3A18CB"/>
    <w:rPr>
      <w:u w:val="single"/>
    </w:rPr>
  </w:style>
  <w:style w:type="character" w:styleId="Hyperlink">
    <w:name w:val="Hyperlink"/>
    <w:aliases w:val="heading 1 (block title),Card Text,Read,Important,Internet Link"/>
    <w:basedOn w:val="DefaultParagraphFont"/>
    <w:unhideWhenUsed/>
    <w:rsid w:val="003A18CB"/>
    <w:rPr>
      <w:color w:val="auto"/>
      <w:u w:val="none"/>
    </w:rPr>
  </w:style>
  <w:style w:type="character" w:styleId="FollowedHyperlink">
    <w:name w:val="FollowedHyperlink"/>
    <w:basedOn w:val="DefaultParagraphFont"/>
    <w:uiPriority w:val="99"/>
    <w:semiHidden/>
    <w:unhideWhenUsed/>
    <w:rsid w:val="003A18CB"/>
    <w:rPr>
      <w:color w:val="auto"/>
      <w:u w:val="none"/>
    </w:rPr>
  </w:style>
  <w:style w:type="paragraph" w:styleId="ListParagraph">
    <w:name w:val="List Paragraph"/>
    <w:basedOn w:val="Normal"/>
    <w:uiPriority w:val="34"/>
    <w:unhideWhenUsed/>
    <w:qFormat/>
    <w:rsid w:val="00125E77"/>
    <w:pPr>
      <w:ind w:left="720"/>
      <w:contextualSpacing/>
    </w:pPr>
  </w:style>
  <w:style w:type="paragraph" w:styleId="NoSpacing">
    <w:name w:val="No Spacing"/>
    <w:uiPriority w:val="1"/>
    <w:rsid w:val="00966D5A"/>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966D5A"/>
    <w:pPr>
      <w:spacing w:after="0" w:line="240" w:lineRule="auto"/>
    </w:pPr>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966D5A"/>
    <w:rPr>
      <w:rFonts w:ascii="Lucida Grande" w:eastAsiaTheme="minorEastAsia" w:hAnsi="Lucida Grande" w:cs="Lucida Grande"/>
      <w:szCs w:val="24"/>
    </w:rPr>
  </w:style>
  <w:style w:type="paragraph" w:styleId="Header">
    <w:name w:val="header"/>
    <w:basedOn w:val="Normal"/>
    <w:link w:val="HeaderChar"/>
    <w:uiPriority w:val="99"/>
    <w:unhideWhenUsed/>
    <w:rsid w:val="00966D5A"/>
    <w:pPr>
      <w:tabs>
        <w:tab w:val="center" w:pos="4320"/>
        <w:tab w:val="right" w:pos="8640"/>
      </w:tabs>
      <w:spacing w:after="0" w:line="240" w:lineRule="auto"/>
    </w:pPr>
    <w:rPr>
      <w:rFonts w:ascii="Times New Roman" w:eastAsiaTheme="minorEastAsia" w:hAnsi="Times New Roman" w:cs="Times New Roman"/>
      <w:szCs w:val="24"/>
    </w:rPr>
  </w:style>
  <w:style w:type="character" w:customStyle="1" w:styleId="HeaderChar">
    <w:name w:val="Header Char"/>
    <w:basedOn w:val="DefaultParagraphFont"/>
    <w:link w:val="Header"/>
    <w:uiPriority w:val="99"/>
    <w:rsid w:val="00966D5A"/>
    <w:rPr>
      <w:rFonts w:ascii="Times New Roman" w:eastAsiaTheme="minorEastAsia" w:hAnsi="Times New Roman" w:cs="Times New Roman"/>
      <w:szCs w:val="24"/>
    </w:rPr>
  </w:style>
  <w:style w:type="paragraph" w:styleId="Footer">
    <w:name w:val="footer"/>
    <w:basedOn w:val="Normal"/>
    <w:link w:val="FooterChar"/>
    <w:uiPriority w:val="99"/>
    <w:unhideWhenUsed/>
    <w:rsid w:val="00966D5A"/>
    <w:pPr>
      <w:tabs>
        <w:tab w:val="center" w:pos="4320"/>
        <w:tab w:val="right" w:pos="8640"/>
      </w:tabs>
      <w:spacing w:after="0" w:line="240" w:lineRule="auto"/>
    </w:pPr>
    <w:rPr>
      <w:rFonts w:ascii="Times New Roman" w:eastAsiaTheme="minorEastAsia" w:hAnsi="Times New Roman" w:cs="Times New Roman"/>
      <w:szCs w:val="24"/>
    </w:rPr>
  </w:style>
  <w:style w:type="character" w:customStyle="1" w:styleId="FooterChar">
    <w:name w:val="Footer Char"/>
    <w:basedOn w:val="DefaultParagraphFont"/>
    <w:link w:val="Footer"/>
    <w:uiPriority w:val="99"/>
    <w:rsid w:val="00966D5A"/>
    <w:rPr>
      <w:rFonts w:ascii="Times New Roman" w:eastAsiaTheme="minorEastAsia" w:hAnsi="Times New Roman" w:cs="Times New Roman"/>
      <w:szCs w:val="24"/>
    </w:rPr>
  </w:style>
  <w:style w:type="character" w:styleId="PageNumber">
    <w:name w:val="page number"/>
    <w:basedOn w:val="DefaultParagraphFont"/>
    <w:uiPriority w:val="99"/>
    <w:semiHidden/>
    <w:unhideWhenUsed/>
    <w:rsid w:val="00966D5A"/>
  </w:style>
  <w:style w:type="paragraph" w:customStyle="1" w:styleId="PageHeaderLine1">
    <w:name w:val="PageHeaderLine1"/>
    <w:basedOn w:val="Normal"/>
    <w:rsid w:val="00966D5A"/>
    <w:pPr>
      <w:tabs>
        <w:tab w:val="right" w:pos="10800"/>
      </w:tabs>
      <w:spacing w:after="0" w:line="240" w:lineRule="auto"/>
    </w:pPr>
    <w:rPr>
      <w:rFonts w:ascii="Times New Roman" w:eastAsia="Calibri" w:hAnsi="Times New Roman" w:cs="Times New Roman"/>
      <w:b/>
    </w:rPr>
  </w:style>
  <w:style w:type="paragraph" w:customStyle="1" w:styleId="PageHeaderLine2">
    <w:name w:val="PageHeaderLine2"/>
    <w:basedOn w:val="Normal"/>
    <w:next w:val="Normal"/>
    <w:rsid w:val="00966D5A"/>
    <w:pPr>
      <w:tabs>
        <w:tab w:val="right" w:pos="10800"/>
      </w:tabs>
      <w:spacing w:after="0" w:line="480" w:lineRule="auto"/>
    </w:pPr>
    <w:rPr>
      <w:rFonts w:ascii="Times New Roman" w:eastAsia="Calibri" w:hAnsi="Times New Roman" w:cs="Times New Roman"/>
      <w:b/>
    </w:rPr>
  </w:style>
  <w:style w:type="paragraph" w:styleId="NormalWeb">
    <w:name w:val="Normal (Web)"/>
    <w:basedOn w:val="Normal"/>
    <w:uiPriority w:val="99"/>
    <w:unhideWhenUsed/>
    <w:rsid w:val="00966D5A"/>
    <w:pPr>
      <w:spacing w:before="100" w:beforeAutospacing="1" w:after="100" w:afterAutospacing="1" w:line="240" w:lineRule="auto"/>
    </w:pPr>
    <w:rPr>
      <w:rFonts w:ascii="Times" w:eastAsiaTheme="minorEastAsia" w:hAnsi="Times" w:cs="Times New Roman"/>
      <w:sz w:val="20"/>
      <w:szCs w:val="20"/>
    </w:rPr>
  </w:style>
  <w:style w:type="paragraph" w:customStyle="1" w:styleId="loose">
    <w:name w:val="loose"/>
    <w:basedOn w:val="Normal"/>
    <w:rsid w:val="00966D5A"/>
    <w:pPr>
      <w:spacing w:before="100" w:beforeAutospacing="1" w:after="100" w:afterAutospacing="1" w:line="240" w:lineRule="auto"/>
    </w:pPr>
    <w:rPr>
      <w:rFonts w:ascii="Times" w:eastAsiaTheme="minorEastAsia" w:hAnsi="Times"/>
      <w:sz w:val="20"/>
      <w:szCs w:val="20"/>
    </w:rPr>
  </w:style>
  <w:style w:type="character" w:customStyle="1" w:styleId="apple-converted-space">
    <w:name w:val="apple-converted-space"/>
    <w:basedOn w:val="DefaultParagraphFont"/>
    <w:rsid w:val="00966D5A"/>
  </w:style>
  <w:style w:type="character" w:customStyle="1" w:styleId="hit">
    <w:name w:val="hit"/>
    <w:basedOn w:val="DefaultParagraphFont"/>
    <w:rsid w:val="00966D5A"/>
  </w:style>
  <w:style w:type="paragraph" w:styleId="BalloonText">
    <w:name w:val="Balloon Text"/>
    <w:basedOn w:val="Normal"/>
    <w:link w:val="BalloonTextChar"/>
    <w:uiPriority w:val="99"/>
    <w:semiHidden/>
    <w:unhideWhenUsed/>
    <w:rsid w:val="00966D5A"/>
    <w:pPr>
      <w:spacing w:after="0" w:line="240" w:lineRule="auto"/>
    </w:pPr>
    <w:rPr>
      <w:rFonts w:ascii="Lucida Grande" w:eastAsiaTheme="minorEastAsia" w:hAnsi="Lucida Grande" w:cs="Lucida Grande"/>
      <w:sz w:val="18"/>
      <w:szCs w:val="18"/>
    </w:rPr>
  </w:style>
  <w:style w:type="character" w:customStyle="1" w:styleId="BalloonTextChar">
    <w:name w:val="Balloon Text Char"/>
    <w:basedOn w:val="DefaultParagraphFont"/>
    <w:link w:val="BalloonText"/>
    <w:uiPriority w:val="99"/>
    <w:semiHidden/>
    <w:rsid w:val="00966D5A"/>
    <w:rPr>
      <w:rFonts w:ascii="Lucida Grande" w:eastAsiaTheme="minorEastAsia" w:hAnsi="Lucida Grande" w:cs="Lucida Grande"/>
      <w:sz w:val="18"/>
      <w:szCs w:val="18"/>
    </w:rPr>
  </w:style>
  <w:style w:type="character" w:customStyle="1" w:styleId="SmallText">
    <w:name w:val="Small Text"/>
    <w:uiPriority w:val="1"/>
    <w:qFormat/>
    <w:rsid w:val="00966D5A"/>
    <w:rPr>
      <w:rFonts w:ascii="Times New Roman" w:hAnsi="Times New Roman"/>
      <w:caps w:val="0"/>
      <w:smallCaps w:val="0"/>
      <w:strike w:val="0"/>
      <w:dstrike w:val="0"/>
      <w:vanish w:val="0"/>
      <w:sz w:val="16"/>
      <w:szCs w:val="16"/>
      <w:u w:val="none"/>
      <w:vertAlign w:val="baseline"/>
    </w:rPr>
  </w:style>
  <w:style w:type="character" w:customStyle="1" w:styleId="UnderlinedChar">
    <w:name w:val="Underlined Char"/>
    <w:rsid w:val="003A18CB"/>
    <w:rPr>
      <w:rFonts w:eastAsia="MS Mincho"/>
      <w:szCs w:val="24"/>
      <w:u w:val="single"/>
      <w:lang w:val="en-US" w:eastAsia="en-US" w:bidi="ar-SA"/>
    </w:rPr>
  </w:style>
  <w:style w:type="character" w:customStyle="1" w:styleId="UnderlineCharChar">
    <w:name w:val="Underline Char Char"/>
    <w:rsid w:val="003A18CB"/>
    <w:rPr>
      <w:szCs w:val="36"/>
      <w:u w:val="single"/>
      <w:lang w:val="en-US" w:eastAsia="en-US" w:bidi="ar-SA"/>
    </w:rPr>
  </w:style>
  <w:style w:type="character" w:customStyle="1" w:styleId="UnderlineChar">
    <w:name w:val="Underline Char"/>
    <w:rsid w:val="003A18CB"/>
    <w:rPr>
      <w:szCs w:val="36"/>
      <w:u w:val="single"/>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Hyperlink" w:uiPriority="0"/>
    <w:lsdException w:name="Strong" w:qFormat="1"/>
    <w:lsdException w:name="Emphasis" w:semiHidden="0" w:uiPriority="6"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3A18CB"/>
  </w:style>
  <w:style w:type="paragraph" w:styleId="Heading1">
    <w:name w:val="heading 1"/>
    <w:aliases w:val="Pocket"/>
    <w:basedOn w:val="Normal"/>
    <w:next w:val="Normal"/>
    <w:link w:val="Heading1Char"/>
    <w:autoRedefine/>
    <w:qFormat/>
    <w:rsid w:val="003A18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A18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A18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Spacing211,No Spacing12,no read,No Spacing2111,No Spacing4,No Spacing11111,No Spacing5,No Spacing21,Tags,tags,No Spacing1111,No Spacing2"/>
    <w:basedOn w:val="Normal"/>
    <w:next w:val="Normal"/>
    <w:link w:val="Heading4Char"/>
    <w:autoRedefine/>
    <w:uiPriority w:val="3"/>
    <w:unhideWhenUsed/>
    <w:qFormat/>
    <w:rsid w:val="003A18C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3A18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18CB"/>
  </w:style>
  <w:style w:type="character" w:customStyle="1" w:styleId="Heading1Char">
    <w:name w:val="Heading 1 Char"/>
    <w:aliases w:val="Pocket Char"/>
    <w:basedOn w:val="DefaultParagraphFont"/>
    <w:link w:val="Heading1"/>
    <w:rsid w:val="003A18CB"/>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3A18CB"/>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3A18CB"/>
    <w:rPr>
      <w:rFonts w:eastAsiaTheme="majorEastAsi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Ch Char,No Spacing211 Char,No Spacing12 Char,no read Char,No Spacing2111 Char,Tags Char"/>
    <w:basedOn w:val="DefaultParagraphFont"/>
    <w:link w:val="Heading4"/>
    <w:uiPriority w:val="3"/>
    <w:rsid w:val="003A18CB"/>
    <w:rPr>
      <w:rFonts w:eastAsiaTheme="majorEastAsia"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
    <w:basedOn w:val="DefaultParagraphFont"/>
    <w:uiPriority w:val="6"/>
    <w:qFormat/>
    <w:rsid w:val="003A18CB"/>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3A18CB"/>
    <w:rPr>
      <w:b/>
      <w:bCs/>
      <w:sz w:val="26"/>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3A18CB"/>
    <w:rPr>
      <w:u w:val="single"/>
    </w:rPr>
  </w:style>
  <w:style w:type="character" w:styleId="Hyperlink">
    <w:name w:val="Hyperlink"/>
    <w:aliases w:val="heading 1 (block title),Card Text,Read,Important,Internet Link"/>
    <w:basedOn w:val="DefaultParagraphFont"/>
    <w:unhideWhenUsed/>
    <w:rsid w:val="003A18CB"/>
    <w:rPr>
      <w:color w:val="auto"/>
      <w:u w:val="none"/>
    </w:rPr>
  </w:style>
  <w:style w:type="character" w:styleId="FollowedHyperlink">
    <w:name w:val="FollowedHyperlink"/>
    <w:basedOn w:val="DefaultParagraphFont"/>
    <w:uiPriority w:val="99"/>
    <w:semiHidden/>
    <w:unhideWhenUsed/>
    <w:rsid w:val="003A18CB"/>
    <w:rPr>
      <w:color w:val="auto"/>
      <w:u w:val="none"/>
    </w:rPr>
  </w:style>
  <w:style w:type="paragraph" w:styleId="ListParagraph">
    <w:name w:val="List Paragraph"/>
    <w:basedOn w:val="Normal"/>
    <w:uiPriority w:val="34"/>
    <w:unhideWhenUsed/>
    <w:qFormat/>
    <w:rsid w:val="00125E77"/>
    <w:pPr>
      <w:ind w:left="720"/>
      <w:contextualSpacing/>
    </w:pPr>
  </w:style>
  <w:style w:type="paragraph" w:styleId="NoSpacing">
    <w:name w:val="No Spacing"/>
    <w:uiPriority w:val="1"/>
    <w:rsid w:val="00966D5A"/>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966D5A"/>
    <w:pPr>
      <w:spacing w:after="0" w:line="240" w:lineRule="auto"/>
    </w:pPr>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966D5A"/>
    <w:rPr>
      <w:rFonts w:ascii="Lucida Grande" w:eastAsiaTheme="minorEastAsia" w:hAnsi="Lucida Grande" w:cs="Lucida Grande"/>
      <w:szCs w:val="24"/>
    </w:rPr>
  </w:style>
  <w:style w:type="paragraph" w:styleId="Header">
    <w:name w:val="header"/>
    <w:basedOn w:val="Normal"/>
    <w:link w:val="HeaderChar"/>
    <w:uiPriority w:val="99"/>
    <w:unhideWhenUsed/>
    <w:rsid w:val="00966D5A"/>
    <w:pPr>
      <w:tabs>
        <w:tab w:val="center" w:pos="4320"/>
        <w:tab w:val="right" w:pos="8640"/>
      </w:tabs>
      <w:spacing w:after="0" w:line="240" w:lineRule="auto"/>
    </w:pPr>
    <w:rPr>
      <w:rFonts w:ascii="Times New Roman" w:eastAsiaTheme="minorEastAsia" w:hAnsi="Times New Roman" w:cs="Times New Roman"/>
      <w:szCs w:val="24"/>
    </w:rPr>
  </w:style>
  <w:style w:type="character" w:customStyle="1" w:styleId="HeaderChar">
    <w:name w:val="Header Char"/>
    <w:basedOn w:val="DefaultParagraphFont"/>
    <w:link w:val="Header"/>
    <w:uiPriority w:val="99"/>
    <w:rsid w:val="00966D5A"/>
    <w:rPr>
      <w:rFonts w:ascii="Times New Roman" w:eastAsiaTheme="minorEastAsia" w:hAnsi="Times New Roman" w:cs="Times New Roman"/>
      <w:szCs w:val="24"/>
    </w:rPr>
  </w:style>
  <w:style w:type="paragraph" w:styleId="Footer">
    <w:name w:val="footer"/>
    <w:basedOn w:val="Normal"/>
    <w:link w:val="FooterChar"/>
    <w:uiPriority w:val="99"/>
    <w:unhideWhenUsed/>
    <w:rsid w:val="00966D5A"/>
    <w:pPr>
      <w:tabs>
        <w:tab w:val="center" w:pos="4320"/>
        <w:tab w:val="right" w:pos="8640"/>
      </w:tabs>
      <w:spacing w:after="0" w:line="240" w:lineRule="auto"/>
    </w:pPr>
    <w:rPr>
      <w:rFonts w:ascii="Times New Roman" w:eastAsiaTheme="minorEastAsia" w:hAnsi="Times New Roman" w:cs="Times New Roman"/>
      <w:szCs w:val="24"/>
    </w:rPr>
  </w:style>
  <w:style w:type="character" w:customStyle="1" w:styleId="FooterChar">
    <w:name w:val="Footer Char"/>
    <w:basedOn w:val="DefaultParagraphFont"/>
    <w:link w:val="Footer"/>
    <w:uiPriority w:val="99"/>
    <w:rsid w:val="00966D5A"/>
    <w:rPr>
      <w:rFonts w:ascii="Times New Roman" w:eastAsiaTheme="minorEastAsia" w:hAnsi="Times New Roman" w:cs="Times New Roman"/>
      <w:szCs w:val="24"/>
    </w:rPr>
  </w:style>
  <w:style w:type="character" w:styleId="PageNumber">
    <w:name w:val="page number"/>
    <w:basedOn w:val="DefaultParagraphFont"/>
    <w:uiPriority w:val="99"/>
    <w:semiHidden/>
    <w:unhideWhenUsed/>
    <w:rsid w:val="00966D5A"/>
  </w:style>
  <w:style w:type="paragraph" w:customStyle="1" w:styleId="PageHeaderLine1">
    <w:name w:val="PageHeaderLine1"/>
    <w:basedOn w:val="Normal"/>
    <w:rsid w:val="00966D5A"/>
    <w:pPr>
      <w:tabs>
        <w:tab w:val="right" w:pos="10800"/>
      </w:tabs>
      <w:spacing w:after="0" w:line="240" w:lineRule="auto"/>
    </w:pPr>
    <w:rPr>
      <w:rFonts w:ascii="Times New Roman" w:eastAsia="Calibri" w:hAnsi="Times New Roman" w:cs="Times New Roman"/>
      <w:b/>
    </w:rPr>
  </w:style>
  <w:style w:type="paragraph" w:customStyle="1" w:styleId="PageHeaderLine2">
    <w:name w:val="PageHeaderLine2"/>
    <w:basedOn w:val="Normal"/>
    <w:next w:val="Normal"/>
    <w:rsid w:val="00966D5A"/>
    <w:pPr>
      <w:tabs>
        <w:tab w:val="right" w:pos="10800"/>
      </w:tabs>
      <w:spacing w:after="0" w:line="480" w:lineRule="auto"/>
    </w:pPr>
    <w:rPr>
      <w:rFonts w:ascii="Times New Roman" w:eastAsia="Calibri" w:hAnsi="Times New Roman" w:cs="Times New Roman"/>
      <w:b/>
    </w:rPr>
  </w:style>
  <w:style w:type="paragraph" w:styleId="NormalWeb">
    <w:name w:val="Normal (Web)"/>
    <w:basedOn w:val="Normal"/>
    <w:uiPriority w:val="99"/>
    <w:unhideWhenUsed/>
    <w:rsid w:val="00966D5A"/>
    <w:pPr>
      <w:spacing w:before="100" w:beforeAutospacing="1" w:after="100" w:afterAutospacing="1" w:line="240" w:lineRule="auto"/>
    </w:pPr>
    <w:rPr>
      <w:rFonts w:ascii="Times" w:eastAsiaTheme="minorEastAsia" w:hAnsi="Times" w:cs="Times New Roman"/>
      <w:sz w:val="20"/>
      <w:szCs w:val="20"/>
    </w:rPr>
  </w:style>
  <w:style w:type="paragraph" w:customStyle="1" w:styleId="loose">
    <w:name w:val="loose"/>
    <w:basedOn w:val="Normal"/>
    <w:rsid w:val="00966D5A"/>
    <w:pPr>
      <w:spacing w:before="100" w:beforeAutospacing="1" w:after="100" w:afterAutospacing="1" w:line="240" w:lineRule="auto"/>
    </w:pPr>
    <w:rPr>
      <w:rFonts w:ascii="Times" w:eastAsiaTheme="minorEastAsia" w:hAnsi="Times"/>
      <w:sz w:val="20"/>
      <w:szCs w:val="20"/>
    </w:rPr>
  </w:style>
  <w:style w:type="character" w:customStyle="1" w:styleId="apple-converted-space">
    <w:name w:val="apple-converted-space"/>
    <w:basedOn w:val="DefaultParagraphFont"/>
    <w:rsid w:val="00966D5A"/>
  </w:style>
  <w:style w:type="character" w:customStyle="1" w:styleId="hit">
    <w:name w:val="hit"/>
    <w:basedOn w:val="DefaultParagraphFont"/>
    <w:rsid w:val="00966D5A"/>
  </w:style>
  <w:style w:type="paragraph" w:styleId="BalloonText">
    <w:name w:val="Balloon Text"/>
    <w:basedOn w:val="Normal"/>
    <w:link w:val="BalloonTextChar"/>
    <w:uiPriority w:val="99"/>
    <w:semiHidden/>
    <w:unhideWhenUsed/>
    <w:rsid w:val="00966D5A"/>
    <w:pPr>
      <w:spacing w:after="0" w:line="240" w:lineRule="auto"/>
    </w:pPr>
    <w:rPr>
      <w:rFonts w:ascii="Lucida Grande" w:eastAsiaTheme="minorEastAsia" w:hAnsi="Lucida Grande" w:cs="Lucida Grande"/>
      <w:sz w:val="18"/>
      <w:szCs w:val="18"/>
    </w:rPr>
  </w:style>
  <w:style w:type="character" w:customStyle="1" w:styleId="BalloonTextChar">
    <w:name w:val="Balloon Text Char"/>
    <w:basedOn w:val="DefaultParagraphFont"/>
    <w:link w:val="BalloonText"/>
    <w:uiPriority w:val="99"/>
    <w:semiHidden/>
    <w:rsid w:val="00966D5A"/>
    <w:rPr>
      <w:rFonts w:ascii="Lucida Grande" w:eastAsiaTheme="minorEastAsia" w:hAnsi="Lucida Grande" w:cs="Lucida Grande"/>
      <w:sz w:val="18"/>
      <w:szCs w:val="18"/>
    </w:rPr>
  </w:style>
  <w:style w:type="character" w:customStyle="1" w:styleId="SmallText">
    <w:name w:val="Small Text"/>
    <w:uiPriority w:val="1"/>
    <w:qFormat/>
    <w:rsid w:val="00966D5A"/>
    <w:rPr>
      <w:rFonts w:ascii="Times New Roman" w:hAnsi="Times New Roman"/>
      <w:caps w:val="0"/>
      <w:smallCaps w:val="0"/>
      <w:strike w:val="0"/>
      <w:dstrike w:val="0"/>
      <w:vanish w:val="0"/>
      <w:sz w:val="16"/>
      <w:szCs w:val="16"/>
      <w:u w:val="none"/>
      <w:vertAlign w:val="baseline"/>
    </w:rPr>
  </w:style>
  <w:style w:type="character" w:customStyle="1" w:styleId="UnderlinedChar">
    <w:name w:val="Underlined Char"/>
    <w:rsid w:val="003A18CB"/>
    <w:rPr>
      <w:rFonts w:eastAsia="MS Mincho"/>
      <w:szCs w:val="24"/>
      <w:u w:val="single"/>
      <w:lang w:val="en-US" w:eastAsia="en-US" w:bidi="ar-SA"/>
    </w:rPr>
  </w:style>
  <w:style w:type="character" w:customStyle="1" w:styleId="UnderlineCharChar">
    <w:name w:val="Underline Char Char"/>
    <w:rsid w:val="003A18CB"/>
    <w:rPr>
      <w:szCs w:val="36"/>
      <w:u w:val="single"/>
      <w:lang w:val="en-US" w:eastAsia="en-US" w:bidi="ar-SA"/>
    </w:rPr>
  </w:style>
  <w:style w:type="character" w:customStyle="1" w:styleId="UnderlineChar">
    <w:name w:val="Underline Char"/>
    <w:rsid w:val="003A18CB"/>
    <w:rPr>
      <w:szCs w:val="36"/>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ir.info/2014/03/06/russia-ukraine-and-the-testing-of-american-hegemony/" TargetMode="External"/><Relationship Id="rId13" Type="http://schemas.openxmlformats.org/officeDocument/2006/relationships/hyperlink" Target="http://shaikhabbas.blogspot.com/2014/01/pak-us-relations.html"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www.hamilton.edu/documents//levitt-center/Maass_article.pdf" TargetMode="External"/><Relationship Id="rId12" Type="http://schemas.openxmlformats.org/officeDocument/2006/relationships/hyperlink" Target="http://www.wsws.org/en/articles/2009/02/paki-f23.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sudantribune.com/spip.php?article50611" TargetMode="External"/><Relationship Id="rId1" Type="http://schemas.openxmlformats.org/officeDocument/2006/relationships/numbering" Target="numbering.xml"/><Relationship Id="rId6" Type="http://schemas.openxmlformats.org/officeDocument/2006/relationships/hyperlink" Target="http://www.rodong.rep.kp/en/index.php?strPageID=SF01_02_01&amp;newsID=2014-07-12-0011&amp;chAction=T" TargetMode="External"/><Relationship Id="rId11" Type="http://schemas.openxmlformats.org/officeDocument/2006/relationships/hyperlink" Target="http://belfercenter.ksg.harvard.edu/publication/23430/steps_to_prevent_nuclear_terrorism.html" TargetMode="External"/><Relationship Id="rId5" Type="http://schemas.openxmlformats.org/officeDocument/2006/relationships/webSettings" Target="webSettings.xml"/><Relationship Id="rId15" Type="http://schemas.openxmlformats.org/officeDocument/2006/relationships/hyperlink" Target="http://www.acus.org/new_atlanticist/saudi-arabia-nuclear-hedging" TargetMode="External"/><Relationship Id="rId10" Type="http://schemas.openxmlformats.org/officeDocument/2006/relationships/hyperlink" Target="https://www.hamilton.edu/documents//levitt-center/Maass_article.pdf" TargetMode="External"/><Relationship Id="rId4" Type="http://schemas.openxmlformats.org/officeDocument/2006/relationships/settings" Target="settings.xml"/><Relationship Id="rId9" Type="http://schemas.openxmlformats.org/officeDocument/2006/relationships/hyperlink" Target="http://www.e-ir.info/2014/03/06/russia-ukraine-and-the-testing-of-american-hegemony/" TargetMode="External"/><Relationship Id="rId14" Type="http://schemas.openxmlformats.org/officeDocument/2006/relationships/hyperlink" Target="http://users.ox.ac.uk/~mert1769/JFQ.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rdan%20Fo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2598</TotalTime>
  <Pages>193</Pages>
  <Words>84980</Words>
  <Characters>484387</Characters>
  <Application>Microsoft Office Word</Application>
  <DocSecurity>0</DocSecurity>
  <Lines>4036</Lines>
  <Paragraphs>1136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568231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jalskjf</dc:creator>
  <cp:keywords>5.0</cp:keywords>
  <cp:lastModifiedBy>jalskjf</cp:lastModifiedBy>
  <cp:revision>15</cp:revision>
  <dcterms:created xsi:type="dcterms:W3CDTF">2014-07-15T20:08:00Z</dcterms:created>
  <dcterms:modified xsi:type="dcterms:W3CDTF">2014-07-27T02:11:00Z</dcterms:modified>
</cp:coreProperties>
</file>