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296EF7" w:rsidP="00296EF7">
      <w:pPr>
        <w:pStyle w:val="Heading1"/>
      </w:pPr>
      <w:r>
        <w:t>Nuclear War</w:t>
      </w:r>
    </w:p>
    <w:p w:rsidR="0037477B" w:rsidRDefault="0037477B" w:rsidP="00626B76">
      <w:pPr>
        <w:pStyle w:val="Heading2"/>
      </w:pPr>
      <w:r>
        <w:t>Probability</w:t>
      </w:r>
    </w:p>
    <w:p w:rsidR="00B33C75" w:rsidRDefault="00B33C75" w:rsidP="00B33C75">
      <w:pPr>
        <w:pStyle w:val="Heading4"/>
      </w:pPr>
      <w:r>
        <w:t xml:space="preserve">Probability of nuclear war is </w:t>
      </w:r>
      <w:r w:rsidR="000656A5">
        <w:t>more than</w:t>
      </w:r>
      <w:r>
        <w:t xml:space="preserve"> 30% and increasing every year. But even a 1% risk is enough to justify action, the impact is devastating. </w:t>
      </w:r>
    </w:p>
    <w:p w:rsidR="000656A5" w:rsidRDefault="000656A5" w:rsidP="000656A5">
      <w:pPr>
        <w:rPr>
          <w:rStyle w:val="Style13ptBold"/>
        </w:rPr>
      </w:pPr>
      <w:r>
        <w:rPr>
          <w:rStyle w:val="Style13ptBold"/>
        </w:rPr>
        <w:t xml:space="preserve">Farber, </w:t>
      </w:r>
      <w:proofErr w:type="spellStart"/>
      <w:r>
        <w:rPr>
          <w:rStyle w:val="Style13ptBold"/>
        </w:rPr>
        <w:t>Sho</w:t>
      </w:r>
      <w:proofErr w:type="spellEnd"/>
      <w:r>
        <w:rPr>
          <w:rStyle w:val="Style13ptBold"/>
        </w:rPr>
        <w:t xml:space="preserve"> Sato Professor of Law; Co-Director, Center for Law, Energy &amp; the Environment, 2010 ***remember he cites Hellman, qualifications for Hellman near the bottom, and 2 years has passed so the probability has increased</w:t>
      </w:r>
    </w:p>
    <w:p w:rsidR="000656A5" w:rsidRDefault="000656A5" w:rsidP="000656A5">
      <w:pPr>
        <w:rPr>
          <w:rStyle w:val="Style13ptBold"/>
        </w:rPr>
      </w:pPr>
      <w:r>
        <w:rPr>
          <w:rStyle w:val="Style13ptBold"/>
        </w:rPr>
        <w:t xml:space="preserve">(Dan, Nuclear Attack a Ticking Time Bomb Experts Warn, CBS News, </w:t>
      </w:r>
      <w:hyperlink r:id="rId7" w:history="1">
        <w:r w:rsidRPr="000656A5">
          <w:rPr>
            <w:rStyle w:val="Style13ptBold"/>
          </w:rPr>
          <w:t>http://www.cbsnews.com/news/nuclear-attack-a-ticking-time-bomb-experts-warn/</w:t>
        </w:r>
      </w:hyperlink>
      <w:r>
        <w:rPr>
          <w:rStyle w:val="Style13ptBold"/>
        </w:rPr>
        <w:t>, 7-2-14, MRZ)</w:t>
      </w:r>
    </w:p>
    <w:p w:rsidR="000656A5" w:rsidRPr="000656A5" w:rsidRDefault="000656A5" w:rsidP="000656A5">
      <w:pPr>
        <w:rPr>
          <w:rStyle w:val="Style13ptBold"/>
        </w:rPr>
      </w:pPr>
    </w:p>
    <w:p w:rsidR="0037477B" w:rsidRPr="00B33C75" w:rsidRDefault="0037477B" w:rsidP="0037477B">
      <w:pPr>
        <w:rPr>
          <w:rStyle w:val="StyleUnderline"/>
        </w:rPr>
      </w:pPr>
      <w:r>
        <w:t xml:space="preserve">Unfortunately, the fact that August 9, 1945 was the last time a nuclear bomb was detonated and 189 countries are discussing how to stop the spread of nuclear weaponry doesn't mean that the likelihood of a nuclear bomb detonating and killing tens of thousands or even millions of people is anywhere near zero. Various </w:t>
      </w:r>
      <w:r w:rsidRPr="0037477B">
        <w:rPr>
          <w:rStyle w:val="StyleUnderline"/>
        </w:rPr>
        <w:t>experts estimate the chances of a nuclear detonation in the next 10 years at somewhere between 10 and 30 percent.</w:t>
      </w:r>
      <w:r>
        <w:t xml:space="preserve"> Martin </w:t>
      </w:r>
      <w:r w:rsidRPr="0037477B">
        <w:rPr>
          <w:rStyle w:val="StyleUnderline"/>
        </w:rPr>
        <w:t>Hellman, professor emeritus of electrical engineering at Stanford and co-inventor of public key cryptography, estimates the odds at 1 percent per year going forward. "If the odds are 1 percent per year, in 10 years the likelihood is almost 10 percent, and in 50 years 40 percent if there is no substantial change</w:t>
      </w:r>
      <w:r>
        <w:t xml:space="preserve">," he said. Martin Hellman </w:t>
      </w:r>
      <w:proofErr w:type="spellStart"/>
      <w:r>
        <w:t>Hellman</w:t>
      </w:r>
      <w:proofErr w:type="spellEnd"/>
      <w:r>
        <w:t xml:space="preserve">, who has been focusing on nuclear deterrence for the past 25 years, said that a baby born today, with an expected lifetime of </w:t>
      </w:r>
      <w:r w:rsidRPr="0037477B">
        <w:rPr>
          <w:rStyle w:val="StyleUnderline"/>
        </w:rPr>
        <w:t>80 years, faces a greater than 50-50 chance that a nuclear weapon attack will occur</w:t>
      </w:r>
      <w:r>
        <w:t xml:space="preserve"> unless the number of weapons and available weapons-grade material is radically reduced</w:t>
      </w:r>
      <w:r w:rsidRPr="0037477B">
        <w:rPr>
          <w:rStyle w:val="StyleUnderline"/>
        </w:rPr>
        <w:t>. Even if the horizon for a nuclear detonation were extended to 1,000 years, with the threat calculated at 0.1 percent per year, a child born today would have about a 10 percent chance of not living out his or her natural life,</w:t>
      </w:r>
      <w:r>
        <w:t xml:space="preserve"> Hellman estimated. "The risk would be equivalent to having your home surrounded by a thousand nuclear power plants (each with a one million year time horizon) or the equivalent of sky diving twice a week, but with the whole world in the harness," he said. (A full explanation of Professor Hellman's modeling can be found here.) In a 2005 survey of 85 national security experts, 60 percent of the respondents assessed the odds of a nuclear attack within 10 years at between 10 and 50 percent, with an average of 29.2 percent. Nearly 80 percent of respondents expected the attack to originate with a terrorist group. Matthew Bunn "</w:t>
      </w:r>
      <w:r w:rsidRPr="00B33C75">
        <w:rPr>
          <w:rStyle w:val="StyleUnderline"/>
        </w:rPr>
        <w:t>Even a 1 percent chance over the next 10 years is a huge risk," said Matthew Bunn</w:t>
      </w:r>
      <w:r>
        <w:t>, an associate professor at Harvard University's John F. Kennedy School of Government and an expert on nuclear proliferation and terrorism. "</w:t>
      </w:r>
      <w:r w:rsidRPr="00B33C75">
        <w:rPr>
          <w:rStyle w:val="StyleUnderline"/>
        </w:rPr>
        <w:t>No one in their right mind would put a nuclear power plant upwind of a major city that had a 1 percent chance over 10 years of blowing up." The effects of a nuclear detonation would be catastrophic</w:t>
      </w:r>
      <w:r>
        <w:t xml:space="preserve">. According to Bunn, </w:t>
      </w:r>
      <w:r w:rsidRPr="00B33C75">
        <w:rPr>
          <w:rStyle w:val="StyleUnderline"/>
        </w:rPr>
        <w:t>a 10-kiloton bomb (equivalent explosive power to 10,000 tons of TNT and modestly smaller than the Hiroshima bomb) detonated in midtown Manhattan in the middle of workday could kill half a million people and cause $1 trillion in direct economic damage.</w:t>
      </w:r>
    </w:p>
    <w:p w:rsidR="009E111E" w:rsidRDefault="009E111E" w:rsidP="00626B76">
      <w:pPr>
        <w:pStyle w:val="Heading2"/>
      </w:pPr>
      <w:r>
        <w:t>Extinction</w:t>
      </w:r>
    </w:p>
    <w:p w:rsidR="0095412F" w:rsidRPr="0095412F" w:rsidRDefault="0095412F" w:rsidP="0095412F">
      <w:r>
        <w:t>GLASER</w:t>
      </w:r>
    </w:p>
    <w:p w:rsidR="00044511" w:rsidRDefault="00044511" w:rsidP="00044511">
      <w:pPr>
        <w:pStyle w:val="Heading4"/>
      </w:pPr>
      <w:r>
        <w:t xml:space="preserve">Nuclear Famine </w:t>
      </w:r>
      <w:r w:rsidR="008513ED">
        <w:t xml:space="preserve">from two South Asian rivals </w:t>
      </w:r>
      <w:r>
        <w:t>alone spells the end of human civilization.</w:t>
      </w:r>
    </w:p>
    <w:p w:rsidR="00FC05DA" w:rsidRDefault="00767C4E" w:rsidP="00044511">
      <w:pPr>
        <w:rPr>
          <w:rStyle w:val="Style13ptBold"/>
        </w:rPr>
      </w:pPr>
      <w:r>
        <w:rPr>
          <w:rStyle w:val="Style13ptBold"/>
        </w:rPr>
        <w:t xml:space="preserve">Ghosh, business journalist, 2013 </w:t>
      </w:r>
    </w:p>
    <w:p w:rsidR="00044511" w:rsidRPr="00044511" w:rsidRDefault="00767C4E" w:rsidP="00044511">
      <w:pPr>
        <w:rPr>
          <w:rStyle w:val="Style13ptBold"/>
        </w:rPr>
      </w:pPr>
      <w:r>
        <w:rPr>
          <w:rStyle w:val="Style13ptBold"/>
        </w:rPr>
        <w:t>(</w:t>
      </w:r>
      <w:proofErr w:type="spellStart"/>
      <w:r>
        <w:rPr>
          <w:rStyle w:val="Style13ptBold"/>
        </w:rPr>
        <w:t>Palash</w:t>
      </w:r>
      <w:proofErr w:type="spellEnd"/>
      <w:r>
        <w:rPr>
          <w:rStyle w:val="Style13ptBold"/>
        </w:rPr>
        <w:t xml:space="preserve">, “India-Pakistan Nuclear War Would Kill 2 Billion People, End Civilization: Report”, International Business Times, </w:t>
      </w:r>
      <w:hyperlink r:id="rId8" w:history="1">
        <w:r w:rsidRPr="00767C4E">
          <w:rPr>
            <w:rStyle w:val="Hyperlink"/>
            <w:rFonts w:eastAsiaTheme="majorEastAsia" w:cstheme="majorBidi"/>
            <w:b/>
            <w:iCs/>
            <w:sz w:val="26"/>
          </w:rPr>
          <w:t>http://www.ibtimes.com/india-pakistan-nuclear-war-would-kill-2-billion-people-end-civilization-report-1503604</w:t>
        </w:r>
      </w:hyperlink>
      <w:r>
        <w:rPr>
          <w:rStyle w:val="Style13ptBold"/>
        </w:rPr>
        <w:t xml:space="preserve">, 6/30/14, MRZ) </w:t>
      </w:r>
    </w:p>
    <w:p w:rsidR="00044511" w:rsidRPr="000A6795" w:rsidRDefault="00044511" w:rsidP="00044511">
      <w:pPr>
        <w:rPr>
          <w:sz w:val="16"/>
        </w:rPr>
      </w:pPr>
      <w:r w:rsidRPr="000A6795">
        <w:rPr>
          <w:sz w:val="16"/>
        </w:rPr>
        <w:t xml:space="preserve">A </w:t>
      </w:r>
      <w:r w:rsidRPr="00044511">
        <w:rPr>
          <w:rStyle w:val="StyleUnderline"/>
        </w:rPr>
        <w:t>nuclear war between South Asian rivals India and Pakistan would trigger a global famine that would immediately kill 2 billion people around the world and spell the “end of human civilization</w:t>
      </w:r>
      <w:r w:rsidRPr="0095412F">
        <w:rPr>
          <w:rStyle w:val="StyleUnderline"/>
        </w:rPr>
        <w:t xml:space="preserve">,” according to a study </w:t>
      </w:r>
      <w:r w:rsidRPr="000A6795">
        <w:rPr>
          <w:sz w:val="16"/>
        </w:rPr>
        <w:t xml:space="preserve">by an anti-nuclear group. The International Physicians for the Prevention of Nuclear War and Physicians for Social Responsibility (PSR) also warned that </w:t>
      </w:r>
      <w:r w:rsidRPr="00044511">
        <w:rPr>
          <w:rStyle w:val="StyleUnderline"/>
        </w:rPr>
        <w:t>even a limited nuclear conflict between India and Pakistan would destroy crop yields, damage the atmosphere and throw global food markets into chaos. China, the world’s most populous country, would face a catastrophic food shortage that would lead to enormous social convulsions.</w:t>
      </w:r>
      <w:r w:rsidRPr="000A6795">
        <w:rPr>
          <w:sz w:val="16"/>
        </w:rPr>
        <w:t xml:space="preserve"> “A billion people dead in the developing world is obviously a catastrophe unparalleled in human history,” said Ira </w:t>
      </w:r>
      <w:proofErr w:type="spellStart"/>
      <w:r w:rsidRPr="000A6795">
        <w:rPr>
          <w:sz w:val="16"/>
        </w:rPr>
        <w:t>Helfand</w:t>
      </w:r>
      <w:proofErr w:type="spellEnd"/>
      <w:r w:rsidRPr="000A6795">
        <w:rPr>
          <w:sz w:val="16"/>
        </w:rPr>
        <w:t xml:space="preserve">, co-president of PSR and the study's lead author. “But then if you add to that the possibility of another 1.3 billion people in China being at risk, we are entering something that is clearly the end of civilization.” </w:t>
      </w:r>
      <w:proofErr w:type="spellStart"/>
      <w:r w:rsidRPr="000A6795">
        <w:rPr>
          <w:sz w:val="16"/>
        </w:rPr>
        <w:t>Helfand</w:t>
      </w:r>
      <w:proofErr w:type="spellEnd"/>
      <w:r w:rsidRPr="000A6795">
        <w:rPr>
          <w:sz w:val="16"/>
        </w:rPr>
        <w:t xml:space="preserve"> explained that China’s destruction would be caused by longstanding tensions between its neighbors, India and Pakistan, two enemies that have already fought three wars since 1947. Moreover, given the apocalyptic power of contemporary nuclear weapons – which are far more powerful than the atomic bombs dropped on Japan in 1945 – the impact of an India-Pakistan war would be felt across the globe. “With a large war between the United States and Russia, we are talking about the possible, not certain, but possible, extinction of the human race,” </w:t>
      </w:r>
      <w:proofErr w:type="spellStart"/>
      <w:r w:rsidRPr="000A6795">
        <w:rPr>
          <w:sz w:val="16"/>
        </w:rPr>
        <w:t>Helfand</w:t>
      </w:r>
      <w:proofErr w:type="spellEnd"/>
      <w:r w:rsidRPr="000A6795">
        <w:rPr>
          <w:sz w:val="16"/>
        </w:rPr>
        <w:t xml:space="preserve"> said, according to </w:t>
      </w:r>
      <w:proofErr w:type="spellStart"/>
      <w:r w:rsidRPr="000A6795">
        <w:rPr>
          <w:sz w:val="16"/>
        </w:rPr>
        <w:t>Agence</w:t>
      </w:r>
      <w:proofErr w:type="spellEnd"/>
      <w:r w:rsidRPr="000A6795">
        <w:rPr>
          <w:sz w:val="16"/>
        </w:rPr>
        <w:t xml:space="preserve"> France </w:t>
      </w:r>
      <w:proofErr w:type="spellStart"/>
      <w:r w:rsidRPr="000A6795">
        <w:rPr>
          <w:sz w:val="16"/>
        </w:rPr>
        <w:t>Presse</w:t>
      </w:r>
      <w:proofErr w:type="spellEnd"/>
      <w:r w:rsidRPr="000A6795">
        <w:rPr>
          <w:sz w:val="16"/>
        </w:rPr>
        <w:t xml:space="preserve">. </w:t>
      </w:r>
      <w:r w:rsidRPr="00044511">
        <w:rPr>
          <w:rStyle w:val="StyleUnderline"/>
        </w:rPr>
        <w:t>“In this kind of war, biologically there are going to be people surviving somewhere on the planet, but the chaos that would result from this [South Asian nuclear war] will dwarf anything we've ever seen.”</w:t>
      </w:r>
      <w:r w:rsidRPr="000A6795">
        <w:rPr>
          <w:sz w:val="16"/>
        </w:rPr>
        <w:t xml:space="preserve"> Specifically, the study noted</w:t>
      </w:r>
      <w:r w:rsidRPr="00044511">
        <w:rPr>
          <w:rStyle w:val="StyleUnderline"/>
        </w:rPr>
        <w:t>, a nuclear war in South Asia would release black carbon aerosol particles that would cut U.S. corn and soybean production by 10 percent over a decade. Those particles would also reduce Chinese rice production by an average of 21 percent over a four-year period and by another 10 percent over the subsequent six years. Even more devastating, China’s wheat crop would drop by 50 percent in just the first year</w:t>
      </w:r>
      <w:r w:rsidRPr="000A6795">
        <w:rPr>
          <w:sz w:val="16"/>
        </w:rPr>
        <w:t xml:space="preserve"> after the hypothetical Indo-Pak nuclear war. CNN reported that there are at least 17,000 nuclear warheads (other reports suggest that there are perhaps as many as 20,000) around the world, which present a far greater threat than the current obsession with Iran’s nascent atomic program. Most of these warheads are currently owned by the United States and Russia, </w:t>
      </w:r>
      <w:r w:rsidRPr="00044511">
        <w:rPr>
          <w:rStyle w:val="StyleUnderline"/>
        </w:rPr>
        <w:t>while India and Pakistan are believed to have “only” about 100 warheads each.</w:t>
      </w:r>
      <w:r w:rsidRPr="000A6795">
        <w:rPr>
          <w:sz w:val="16"/>
        </w:rPr>
        <w:t xml:space="preserve"> But given the state of endless enmity between India and Pakistan, they are more likely to launch a nuclear war than the superpowers who possess far more and far deadlier nuclear weapons. </w:t>
      </w:r>
      <w:proofErr w:type="spellStart"/>
      <w:r w:rsidRPr="000A6795">
        <w:rPr>
          <w:sz w:val="16"/>
        </w:rPr>
        <w:t>Helfand</w:t>
      </w:r>
      <w:proofErr w:type="spellEnd"/>
      <w:r w:rsidRPr="000A6795">
        <w:rPr>
          <w:sz w:val="16"/>
        </w:rPr>
        <w:t xml:space="preserve"> told CNN that </w:t>
      </w:r>
      <w:r w:rsidRPr="00044511">
        <w:rPr>
          <w:rStyle w:val="StyleUnderline"/>
        </w:rPr>
        <w:t xml:space="preserve">in an India-Pakistan nuclear war scenario, more than 20 million people would be dead within one week from the explosions, firestorms and immediate effects of radiation. “But the global consequences would be far worse,” he said. Indeed, the firestorms produced by this imaginary South Asian war “would loft 5 million tons of soot high into the atmosphere, blocking out sunlight and dropping temperatures across the planet. This climate disruption would cause a sharp, worldwide decline in food production.” </w:t>
      </w:r>
      <w:r w:rsidRPr="000A6795">
        <w:rPr>
          <w:rStyle w:val="StyleUnderline"/>
          <w:sz w:val="16"/>
          <w:u w:val="none"/>
        </w:rPr>
        <w:t>The subsequent global famine would place the lives of 870 million people in the developing world at immediate risk of starvation.</w:t>
      </w:r>
      <w:r w:rsidRPr="00044511">
        <w:rPr>
          <w:rStyle w:val="StyleUnderline"/>
        </w:rPr>
        <w:t xml:space="preserve"> </w:t>
      </w:r>
      <w:r w:rsidRPr="000A6795">
        <w:rPr>
          <w:sz w:val="16"/>
        </w:rPr>
        <w:t xml:space="preserve">On the brighter side, </w:t>
      </w:r>
      <w:proofErr w:type="spellStart"/>
      <w:r w:rsidRPr="000A6795">
        <w:rPr>
          <w:sz w:val="16"/>
        </w:rPr>
        <w:t>Helfand</w:t>
      </w:r>
      <w:proofErr w:type="spellEnd"/>
      <w:r w:rsidRPr="000A6795">
        <w:rPr>
          <w:sz w:val="16"/>
        </w:rPr>
        <w:t xml:space="preserve"> indicated, a movement to ban atomic weapons is gathering storm. </w:t>
      </w:r>
      <w:proofErr w:type="spellStart"/>
      <w:r w:rsidRPr="000A6795">
        <w:rPr>
          <w:sz w:val="16"/>
        </w:rPr>
        <w:t>Helfand</w:t>
      </w:r>
      <w:proofErr w:type="spellEnd"/>
      <w:r w:rsidRPr="000A6795">
        <w:rPr>
          <w:sz w:val="16"/>
        </w:rPr>
        <w:t xml:space="preserve"> called for the removal of all nuclear weapons as the only way to avoid Armageddon. “This is a disaster so massive in scale that really no preparation is possible. We must prevent this,” he said. In May of last year, 17 nations issued a joint statement warning of the humanitarian impact of nuclear weapons and advocated for their elimination. By the fall of 2013, 125 nations attached themselves to the statement. “The international community should continue to take practical steps to prevent additional countries from acquiring nuclear weapons,” </w:t>
      </w:r>
      <w:proofErr w:type="spellStart"/>
      <w:r w:rsidRPr="000A6795">
        <w:rPr>
          <w:sz w:val="16"/>
        </w:rPr>
        <w:t>Helfand</w:t>
      </w:r>
      <w:proofErr w:type="spellEnd"/>
      <w:r w:rsidRPr="000A6795">
        <w:rPr>
          <w:sz w:val="16"/>
        </w:rPr>
        <w:t xml:space="preserve"> said. “But this effort to prevent proliferation must be matched by real progress to eliminate the far greater danger posed by the vast arsenals that already exist. Simply put, the only way to eliminate the threat of nuclear war or risk of an accidental launch or mishap is to eliminate nuclear weapons.”</w:t>
      </w:r>
    </w:p>
    <w:p w:rsidR="0016023D" w:rsidRPr="00BB57C0" w:rsidRDefault="0016023D" w:rsidP="00BB57C0">
      <w:pPr>
        <w:pStyle w:val="Heading4"/>
      </w:pPr>
      <w:r w:rsidRPr="00BB57C0">
        <w:t>American exceptionalism</w:t>
      </w:r>
      <w:r w:rsidR="009C5848" w:rsidRPr="00BB57C0">
        <w:t xml:space="preserve">, </w:t>
      </w:r>
      <w:r w:rsidRPr="00BB57C0">
        <w:t>preemption, nuclear primacy and nuclear fallout</w:t>
      </w:r>
      <w:r w:rsidR="009C5848" w:rsidRPr="00BB57C0">
        <w:t xml:space="preserve"> famine</w:t>
      </w:r>
      <w:r w:rsidRPr="00BB57C0">
        <w:t xml:space="preserve"> guarantee</w:t>
      </w:r>
      <w:r w:rsidR="00794617" w:rsidRPr="00BB57C0">
        <w:t>s</w:t>
      </w:r>
      <w:r w:rsidRPr="00BB57C0">
        <w:t xml:space="preserve"> extinction </w:t>
      </w:r>
      <w:r w:rsidR="00C53BF9" w:rsidRPr="00BB57C0">
        <w:t>from nuclear war</w:t>
      </w:r>
      <w:r w:rsidR="009C5848" w:rsidRPr="00BB57C0">
        <w:t xml:space="preserve"> that escalates from the SCS</w:t>
      </w:r>
      <w:r w:rsidR="002152E6" w:rsidRPr="00BB57C0">
        <w:t xml:space="preserve"> from opposition to the</w:t>
      </w:r>
      <w:r w:rsidR="008513ED" w:rsidRPr="00BB57C0">
        <w:t xml:space="preserve"> rise of China</w:t>
      </w:r>
      <w:r w:rsidR="00C53BF9" w:rsidRPr="00BB57C0">
        <w:t xml:space="preserve">. </w:t>
      </w:r>
    </w:p>
    <w:p w:rsidR="00FC05DA" w:rsidRPr="00BB57C0" w:rsidRDefault="00C53BF9" w:rsidP="00BB57C0">
      <w:pPr>
        <w:rPr>
          <w:rStyle w:val="Style13ptBold"/>
        </w:rPr>
      </w:pPr>
      <w:r w:rsidRPr="00BB57C0">
        <w:rPr>
          <w:rStyle w:val="Style13ptBold"/>
        </w:rPr>
        <w:t xml:space="preserve">Starr, Director of the Clinical Laboratory Science Program at the University of Missouri and an Associate member of the Nuclear Age Peace Foundation and has been published by the Bulletin of the Atomic Scientists, 5-30-14 </w:t>
      </w:r>
    </w:p>
    <w:p w:rsidR="00FC05DA" w:rsidRPr="00BB57C0" w:rsidRDefault="00FC05DA" w:rsidP="00BB57C0">
      <w:pPr>
        <w:rPr>
          <w:rStyle w:val="Style13ptBold"/>
        </w:rPr>
      </w:pPr>
    </w:p>
    <w:p w:rsidR="00C53BF9" w:rsidRPr="00BB57C0" w:rsidRDefault="00C53BF9" w:rsidP="00BB57C0">
      <w:pPr>
        <w:rPr>
          <w:rStyle w:val="Style13ptBold"/>
        </w:rPr>
      </w:pPr>
      <w:r w:rsidRPr="00BB57C0">
        <w:rPr>
          <w:rStyle w:val="Style13ptBold"/>
        </w:rPr>
        <w:t xml:space="preserve">(Steven, graduated from the School of Health Professions at the University of Missouri, Columbia, “The Lethality of Nuclear Weapons: Nuclear War has No Winner”, Global Research : Center for Research on Globalization, </w:t>
      </w:r>
      <w:hyperlink r:id="rId9" w:history="1">
        <w:r w:rsidRPr="00BB57C0">
          <w:rPr>
            <w:rStyle w:val="Style13ptBold"/>
          </w:rPr>
          <w:t>http://www.globalresearch.ca/the-lethality-of-nuclear-weapons-nuclear-war-has-no-winner/5385611</w:t>
        </w:r>
      </w:hyperlink>
      <w:r w:rsidRPr="00BB57C0">
        <w:rPr>
          <w:rStyle w:val="Style13ptBold"/>
        </w:rPr>
        <w:t>, 6/30/14, MRZ)</w:t>
      </w:r>
    </w:p>
    <w:p w:rsidR="00F96B98" w:rsidRPr="000A6795" w:rsidRDefault="00F96B98" w:rsidP="00626B76">
      <w:pPr>
        <w:pStyle w:val="Heading2"/>
      </w:pPr>
      <w:r w:rsidRPr="000A6795">
        <w:t>Nuclear war has no winner.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that the consequences of even a “small” nuclear war would include catastrophic disruptions of global climate[</w:t>
      </w:r>
      <w:proofErr w:type="spellStart"/>
      <w:r w:rsidRPr="000A6795">
        <w:t>i</w:t>
      </w:r>
      <w:proofErr w:type="spellEnd"/>
      <w:r w:rsidRPr="000A6795">
        <w:t xml:space="preserve">] and massive destruction of Earth’s protective ozone layer[ii]. These and more recent studies predict that global agriculture would be so negatively affected by such a war, a global famine would result, which would cause up to 2 billion people to starve to death. [iii] These </w:t>
      </w:r>
      <w:r w:rsidRPr="00712100">
        <w:rPr>
          <w:rStyle w:val="StyleUnderline"/>
          <w:b w:val="0"/>
        </w:rPr>
        <w:t>peer-reviewed studies – which were analyzed by the best scientists in the world and found to be without error – also predict that a war fought with less than half of US or Russian strategic nuclear weapons would destroy the human race</w:t>
      </w:r>
      <w:r w:rsidRPr="000A6795">
        <w:t xml:space="preserve">.[iv] In other words, a US-Russian </w:t>
      </w:r>
      <w:r w:rsidRPr="00712100">
        <w:rPr>
          <w:rStyle w:val="StyleUnderline"/>
          <w:b w:val="0"/>
        </w:rPr>
        <w:t>nuclear war would create such extreme long-term damage to the global environment that it would leave the Earth uninhabitable for humans and most animal forms of life.</w:t>
      </w:r>
      <w:r w:rsidRPr="000A6795">
        <w:t xml:space="preserve"> A recent article in the Bulletin of the Atomic Scientists, “Self-assured destruction: The climate impacts of nuclear war”,[v] begins by stating: </w:t>
      </w:r>
      <w:r w:rsidRPr="00712100">
        <w:rPr>
          <w:rStyle w:val="StyleUnderline"/>
          <w:b w:val="0"/>
        </w:rPr>
        <w:t>“A nuclear war between Russia and the United States, even after the arsenal reductions planned under New START, could produce a nuclear winter. Hence, an attack by either side could be suicidal, resulting in self-assured destruction.”</w:t>
      </w:r>
      <w:r w:rsidRPr="000A6795">
        <w:t xml:space="preserve"> In 2009, I wrote an article[vi] for the International Commission on Nuclear Non-proliferation and Disarmament that summarizes the findings of these studies. It explains </w:t>
      </w:r>
      <w:r w:rsidRPr="00712100">
        <w:rPr>
          <w:rStyle w:val="StyleUnderline"/>
          <w:b w:val="0"/>
        </w:rPr>
        <w:t>that nuclear firestorms would produce millions of tons of smoke</w:t>
      </w:r>
      <w:r w:rsidRPr="000A6795">
        <w:t xml:space="preserve">, which would rise above cloud level and form a global stratospheric smoke layer that would rapidly encircle the Earth. The smoke layer would remain for at least a decade, and </w:t>
      </w:r>
      <w:r w:rsidRPr="00712100">
        <w:rPr>
          <w:rStyle w:val="StyleUnderline"/>
          <w:b w:val="0"/>
        </w:rPr>
        <w:t>it would act to destroy the protective ozone layer</w:t>
      </w:r>
      <w:r w:rsidRPr="00712100">
        <w:rPr>
          <w:rStyle w:val="StyleUnderline"/>
        </w:rPr>
        <w:t xml:space="preserve"> </w:t>
      </w:r>
      <w:r w:rsidRPr="000A6795">
        <w:t>(vastly increasing the UV-B reaching Earth[vii</w:t>
      </w:r>
      <w:r w:rsidRPr="00712100">
        <w:rPr>
          <w:rStyle w:val="StyleUnderline"/>
          <w:b w:val="0"/>
        </w:rPr>
        <w:t>]) as well as block warming sunlight, thus creating Ice Age weather conditions</w:t>
      </w:r>
      <w:r w:rsidRPr="000A6795">
        <w:t xml:space="preserve"> that would last 10 years or longer. Following a US-Russian nuclear war, temperatures in the central US and Eurasia would fall below freezing every day for one to three years</w:t>
      </w:r>
      <w:r w:rsidRPr="00712100">
        <w:rPr>
          <w:rStyle w:val="StyleUnderline"/>
          <w:b w:val="0"/>
        </w:rPr>
        <w:t>; the intense cold would completely eliminate growing seasons</w:t>
      </w:r>
      <w:r w:rsidRPr="000A6795">
        <w:t xml:space="preserve"> for a decade or longer. </w:t>
      </w:r>
      <w:r w:rsidRPr="00712100">
        <w:rPr>
          <w:rStyle w:val="StyleUnderline"/>
          <w:b w:val="0"/>
        </w:rPr>
        <w:t>No crops could be grown, leading to a famine that would kill most humans and large animal populations. Electromagnetic pulse from high-altitude nuclear detonations would destroy the integrated circuits in all modern electronic devices</w:t>
      </w:r>
      <w:r w:rsidRPr="000A6795">
        <w:t xml:space="preserve">[viii], </w:t>
      </w:r>
      <w:r w:rsidRPr="00712100">
        <w:rPr>
          <w:rStyle w:val="StyleUnderline"/>
          <w:b w:val="0"/>
        </w:rPr>
        <w:t>including those in commercial nuclear power plants. Every nuclear reactor would almost instantly meltdown; every nuclear spent fuel pool (which contain many times more radioactivity than found in the reactors) would boil-off, releasing vast amounts of long-lived radioactivity.</w:t>
      </w:r>
      <w:r w:rsidRPr="000A6795">
        <w:t xml:space="preserve"> The fallout would make most of the US and Europe uninhabitable. Of course, </w:t>
      </w:r>
      <w:r w:rsidRPr="00712100">
        <w:rPr>
          <w:rStyle w:val="StyleUnderline"/>
          <w:b w:val="0"/>
        </w:rPr>
        <w:t>the survivors of the nuclear war would be starving to death anyway</w:t>
      </w:r>
      <w:r w:rsidRPr="000A6795">
        <w:t xml:space="preserve">. Once nuclear weapons were introduced into a US-Russian conflict, </w:t>
      </w:r>
      <w:r w:rsidRPr="00A522E6">
        <w:rPr>
          <w:rStyle w:val="StyleUnderline"/>
          <w:b w:val="0"/>
        </w:rPr>
        <w:t>there would be little chance that a nuclear holocaust could be avoided</w:t>
      </w:r>
      <w:r w:rsidRPr="00A522E6">
        <w:rPr>
          <w:sz w:val="22"/>
          <w:u w:val="single"/>
        </w:rPr>
        <w:t>. Theories of “limited nuclear war” and “nuclear de-escalation” are unrealistic.</w:t>
      </w:r>
      <w:r w:rsidRPr="000A6795">
        <w:t>[ix] In 2010 the Bush administration modified US strategic doctrine from a retaliatory role to permit preemptive nuclear attack, and Counterforce doctrine[x] – used by both the US and Russian military – emphasizes the need for preemptive strikes once nuclear war begins</w:t>
      </w:r>
      <w:r w:rsidRPr="00A522E6">
        <w:rPr>
          <w:rStyle w:val="StyleUnderline"/>
          <w:b w:val="0"/>
        </w:rPr>
        <w:t>. Both sides would be under immense pressure to launch a preemptive nuclear first-strike once military hostilities had commenced, especially if nuclear weapons had already been used on the battlefield.</w:t>
      </w:r>
      <w:r w:rsidRPr="000A6795">
        <w:t xml:space="preserve"> Both the US and Russia each have 400 to 500 launch-ready ballistic missiles armed with a total of at least 1800 strategic nuclear warheads,[xi] which can be launched with only a few minutes warning.[xii] Both the US and Russian Presidents are </w:t>
      </w:r>
      <w:r w:rsidRPr="00A522E6">
        <w:rPr>
          <w:sz w:val="22"/>
          <w:u w:val="single"/>
        </w:rPr>
        <w:t>accompanied 24/7 by military officers carrying a “nuclear briefcase”, which allows them to transmit the permission order to launch in a matter of seconds</w:t>
      </w:r>
      <w:r w:rsidRPr="000A6795">
        <w:t xml:space="preserve">. Yet top political leaders and policymakers of both the US and Russia seem to be unaware that their </w:t>
      </w:r>
      <w:r w:rsidRPr="00A522E6">
        <w:rPr>
          <w:sz w:val="22"/>
          <w:u w:val="single"/>
        </w:rPr>
        <w:t>launch-ready nuclear weapons represent a self-destruct mechanism for the human race.</w:t>
      </w:r>
      <w:r w:rsidRPr="000A6795">
        <w:t xml:space="preserve"> For example, in 2010, I was able to publicly question the chief negotiators of the New START treaty, Russian Ambassador Anatoly </w:t>
      </w:r>
      <w:proofErr w:type="spellStart"/>
      <w:r w:rsidRPr="000A6795">
        <w:t>Antonov</w:t>
      </w:r>
      <w:proofErr w:type="spellEnd"/>
      <w:r w:rsidRPr="000A6795">
        <w:t xml:space="preserve"> and (then) US Assistant Secretary of State, Rose </w:t>
      </w:r>
      <w:proofErr w:type="spellStart"/>
      <w:r w:rsidRPr="000A6795">
        <w:t>Gottemoeller</w:t>
      </w:r>
      <w:proofErr w:type="spellEnd"/>
      <w:r w:rsidRPr="000A6795">
        <w:t xml:space="preserve">,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w:t>
      </w:r>
      <w:r w:rsidRPr="0016023D">
        <w:rPr>
          <w:rStyle w:val="StyleUnderline"/>
          <w:b w:val="0"/>
        </w:rPr>
        <w:t>Even more frightening is the fact that the neocons running US foreign policy believe that the US has “nuclear primacy” over Russia; that is, the US could successfully launch a nuclear sneak attack against Russian (and Chinese) nuclear forces and completely destroy them. This</w:t>
      </w:r>
      <w:r w:rsidRPr="000A6795">
        <w:t xml:space="preserve"> theory was articulated in 2006 in “The Rise of U.S. Nuclear Primacy”, which was published in Foreign Affairs by the Council on Foreign Relations.[xiii] </w:t>
      </w:r>
      <w:r w:rsidRPr="0016023D">
        <w:rPr>
          <w:sz w:val="22"/>
          <w:u w:val="single"/>
        </w:rPr>
        <w:t>By concluding that the Russians and Chinese would be unable to retaliate, or if some small part of their forces remained, would not risk a second US attack by retaliating, the article invites nuclear war.</w:t>
      </w:r>
      <w:r w:rsidRPr="000A6795">
        <w:t xml:space="preserve"> Colonel Valery </w:t>
      </w:r>
      <w:proofErr w:type="spellStart"/>
      <w:r w:rsidRPr="000A6795">
        <w:t>Yarynich</w:t>
      </w:r>
      <w:proofErr w:type="spellEnd"/>
      <w:r w:rsidRPr="000A6795">
        <w:t xml:space="preserve"> (who was in charge of security of the Soviet/Russian nuclear command and control systems for 7 years) asked me to help him write a rebuttal, which was titled “Nuclear Primacy is a Fallacy”.[xiv] Colonel </w:t>
      </w:r>
      <w:proofErr w:type="spellStart"/>
      <w:r w:rsidRPr="000A6795">
        <w:t>Yarynich</w:t>
      </w:r>
      <w:proofErr w:type="spellEnd"/>
      <w:r w:rsidRPr="000A6795">
        <w:t xml:space="preserve">,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16023D">
        <w:rPr>
          <w:sz w:val="22"/>
          <w:u w:val="single"/>
        </w:rPr>
        <w:t>even a “successful” nuclear first-strike, which destroyed 100% of the opposing sides nuclear weapons, would cause the citizens of the side that “won” the nuclear war to perish from nuclear famine, just as would the rest of humanity.</w:t>
      </w:r>
      <w:r w:rsidRPr="000A6795">
        <w:t xml:space="preserve">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w:t>
      </w:r>
      <w:r w:rsidRPr="0016023D">
        <w:rPr>
          <w:rStyle w:val="StyleUnderline"/>
          <w:b w:val="0"/>
        </w:rPr>
        <w:t xml:space="preserve">most people do not know that a single strategic nuclear weapon can easily ignite a massive firestorm over 100 square miles, and that the US and Russia each have many thousands of these weapons ready for immediate use. </w:t>
      </w:r>
      <w:r w:rsidRPr="000A6795">
        <w:t xml:space="preserve">Meanwhile, neoconservative ideology has kept the US at war during the entire 21st century. It has led to the expansion of US/NATO forces to the very borders of Russia, a huge mistake that has consequently revived the Cold War. A hallmark of </w:t>
      </w:r>
      <w:proofErr w:type="spellStart"/>
      <w:r w:rsidRPr="000A6795">
        <w:t>neconservatism</w:t>
      </w:r>
      <w:proofErr w:type="spellEnd"/>
      <w:r w:rsidRPr="000A6795">
        <w:t xml:space="preserve"> is that America is the “indispensable nation”, as evidenced by the neoconservative belief in “American exceptionalism”, which essentially asserts that Americans are superior to all other peoples, that American interests and values should reign supreme in the world. At his West Point speech on May 28, President Obama said, “I believe in American exceptionalism with every fiber of my being.” Obama stated his bottom line is that “America must always lead on the world stage,” and “the backbone of that leadership always will be the military.” </w:t>
      </w:r>
      <w:r w:rsidRPr="0016023D">
        <w:rPr>
          <w:sz w:val="22"/>
          <w:u w:val="single"/>
        </w:rPr>
        <w:t>American exceptionalism based on might, not diplomacy, on hard power, not soft, is precisely the hubris and arrogance that could lead to the termination of human life</w:t>
      </w:r>
      <w:r w:rsidRPr="0016023D">
        <w:rPr>
          <w:rStyle w:val="Emphasis"/>
        </w:rPr>
        <w:t xml:space="preserve">. Washington’s determination to prevent the rise of Russia and China, as set out in the Brzezinski and Wolfowitz doctrines, is a recipe for nuclear war. </w:t>
      </w:r>
      <w:r w:rsidRPr="000A6795">
        <w:t xml:space="preserve">The need is dire for the president of the US, Russia, or China to state in a highly public forum that </w:t>
      </w:r>
      <w:r w:rsidRPr="0016023D">
        <w:rPr>
          <w:sz w:val="22"/>
          <w:u w:val="single"/>
        </w:rPr>
        <w:t>the existence of nuclear weapons creates the possibility of their use and that their use in war would likely mean human extinction.</w:t>
      </w:r>
      <w:r w:rsidRPr="000A6795">
        <w:t xml:space="preserve"> As nuclear war has no winners, the weapons should be banned and destroyed before they destroy all of us.</w:t>
      </w:r>
    </w:p>
    <w:p w:rsidR="00296EF7" w:rsidRDefault="00296EF7" w:rsidP="00626B76">
      <w:pPr>
        <w:pStyle w:val="Heading2"/>
      </w:pPr>
      <w:r>
        <w:t>Disease</w:t>
      </w:r>
    </w:p>
    <w:p w:rsidR="00296EF7" w:rsidRDefault="00296EF7" w:rsidP="00296EF7">
      <w:pPr>
        <w:pStyle w:val="Heading3"/>
      </w:pPr>
      <w:r>
        <w:t>Turns</w:t>
      </w:r>
    </w:p>
    <w:p w:rsidR="00D23E5B" w:rsidRPr="00D23E5B" w:rsidRDefault="00B05F57" w:rsidP="00D23E5B">
      <w:pPr>
        <w:pStyle w:val="Heading4"/>
        <w:rPr>
          <w:rStyle w:val="Style13ptBold"/>
          <w:b/>
          <w:bCs w:val="0"/>
        </w:rPr>
      </w:pPr>
      <w:r>
        <w:t>Limited nuclear war in South Asia leads to famine</w:t>
      </w:r>
      <w:r w:rsidR="00687310">
        <w:t xml:space="preserve"> and</w:t>
      </w:r>
      <w:r w:rsidR="003721C9">
        <w:t xml:space="preserve"> conflict</w:t>
      </w:r>
      <w:r>
        <w:t>-</w:t>
      </w:r>
      <w:r w:rsidR="004C7836">
        <w:t>creates</w:t>
      </w:r>
      <w:r>
        <w:t xml:space="preserve"> </w:t>
      </w:r>
      <w:r w:rsidR="004C7836">
        <w:t>disease outbreaks</w:t>
      </w:r>
      <w:r w:rsidR="003721C9">
        <w:t>, empirically proven</w:t>
      </w:r>
      <w:r>
        <w:t>.</w:t>
      </w:r>
    </w:p>
    <w:p w:rsidR="000A6795" w:rsidRDefault="00B05F57" w:rsidP="00B05F57">
      <w:pPr>
        <w:rPr>
          <w:rStyle w:val="Style13ptBold"/>
        </w:rPr>
      </w:pPr>
      <w:r w:rsidRPr="00B05F57">
        <w:rPr>
          <w:rStyle w:val="Style13ptBold"/>
        </w:rPr>
        <w:t>Pearson</w:t>
      </w:r>
      <w:r>
        <w:rPr>
          <w:rStyle w:val="Style13ptBold"/>
        </w:rPr>
        <w:t xml:space="preserve">, intern for the Center for Arms Control and Non-Proliferation, </w:t>
      </w:r>
      <w:r w:rsidR="006B51BC">
        <w:rPr>
          <w:rStyle w:val="Style13ptBold"/>
        </w:rPr>
        <w:t xml:space="preserve">13 </w:t>
      </w:r>
    </w:p>
    <w:p w:rsidR="00B05F57" w:rsidRDefault="006B51BC" w:rsidP="00B05F57">
      <w:pPr>
        <w:rPr>
          <w:rStyle w:val="Style13ptBold"/>
        </w:rPr>
      </w:pPr>
      <w:r>
        <w:rPr>
          <w:rStyle w:val="Style13ptBold"/>
        </w:rPr>
        <w:t xml:space="preserve">(Alexander, political science graduate of the University of Leeds in the UK, </w:t>
      </w:r>
      <w:r w:rsidR="007350B1">
        <w:rPr>
          <w:rStyle w:val="Style13ptBold"/>
        </w:rPr>
        <w:t xml:space="preserve">“The Global Impact of a Limited Nuclear War in South Asia: Famine, Disease and War”, </w:t>
      </w:r>
      <w:r>
        <w:rPr>
          <w:rStyle w:val="Style13ptBold"/>
        </w:rPr>
        <w:t xml:space="preserve">Nukes of Hazard: A Project of Center for Arms Control &amp; Non-Proliferation, </w:t>
      </w:r>
      <w:r w:rsidRPr="006B51BC">
        <w:rPr>
          <w:rStyle w:val="Style13ptBold"/>
        </w:rPr>
        <w:t>http://www.nukesofhazardblog.com/</w:t>
      </w:r>
      <w:r>
        <w:rPr>
          <w:rStyle w:val="Style13ptBold"/>
        </w:rPr>
        <w:t>, 6/28/14, MRZ)</w:t>
      </w:r>
    </w:p>
    <w:p w:rsidR="00B05F57" w:rsidRPr="0010604E" w:rsidRDefault="00B05F57" w:rsidP="00B05F57">
      <w:pPr>
        <w:rPr>
          <w:sz w:val="16"/>
        </w:rPr>
      </w:pPr>
      <w:r w:rsidRPr="0010604E">
        <w:rPr>
          <w:sz w:val="16"/>
        </w:rPr>
        <w:t xml:space="preserve">Earlier this week, the nuclear watchdog group Physicians for Social Responsibility, published their report authored by Ira </w:t>
      </w:r>
      <w:proofErr w:type="spellStart"/>
      <w:r w:rsidRPr="0010604E">
        <w:rPr>
          <w:sz w:val="16"/>
        </w:rPr>
        <w:t>Helfand</w:t>
      </w:r>
      <w:proofErr w:type="spellEnd"/>
      <w:r w:rsidRPr="0010604E">
        <w:rPr>
          <w:sz w:val="16"/>
        </w:rPr>
        <w:t xml:space="preserve"> “Nuclear Famine: Two Billion People at Risk?” The report summarizes, synthesizes and expands upon a number of findings made in previous scientific studies by independent sources on</w:t>
      </w:r>
      <w:r w:rsidRPr="003721C9">
        <w:rPr>
          <w:rStyle w:val="StyleUnderline"/>
        </w:rPr>
        <w:t xml:space="preserve"> the likely consequences of </w:t>
      </w:r>
      <w:r w:rsidRPr="00687310">
        <w:rPr>
          <w:rStyle w:val="StyleUnderline"/>
          <w:highlight w:val="cyan"/>
        </w:rPr>
        <w:t>a ‘limited’, regional nuclear war</w:t>
      </w:r>
      <w:r w:rsidRPr="0010604E">
        <w:rPr>
          <w:sz w:val="16"/>
        </w:rPr>
        <w:t xml:space="preserve"> between India and Pakistan on global food supplies. For the purposes of the study, </w:t>
      </w:r>
      <w:proofErr w:type="spellStart"/>
      <w:r w:rsidRPr="0010604E">
        <w:rPr>
          <w:sz w:val="16"/>
        </w:rPr>
        <w:t>Helfand</w:t>
      </w:r>
      <w:proofErr w:type="spellEnd"/>
      <w:r w:rsidRPr="0010604E">
        <w:rPr>
          <w:sz w:val="16"/>
        </w:rPr>
        <w:t xml:space="preserve"> assumes this ‘limited’ war to be one in which a total of 100 15 kiloton nuclear weapons would be detonated (less than 0.1% of the current global nuclear arsenal). Using conservative estimations, </w:t>
      </w:r>
      <w:r w:rsidRPr="003721C9">
        <w:rPr>
          <w:rStyle w:val="StyleUnderline"/>
        </w:rPr>
        <w:t xml:space="preserve">these 100 nuclear explosions </w:t>
      </w:r>
      <w:r w:rsidRPr="00687310">
        <w:rPr>
          <w:rStyle w:val="StyleUnderline"/>
          <w:highlight w:val="cyan"/>
        </w:rPr>
        <w:t>would release 5 million metric tons of black carbon</w:t>
      </w:r>
      <w:r w:rsidRPr="003721C9">
        <w:rPr>
          <w:rStyle w:val="StyleUnderline"/>
        </w:rPr>
        <w:t xml:space="preserve"> aerosol particles </w:t>
      </w:r>
      <w:r w:rsidRPr="00687310">
        <w:rPr>
          <w:rStyle w:val="StyleUnderline"/>
          <w:highlight w:val="cyan"/>
        </w:rPr>
        <w:t>into the</w:t>
      </w:r>
      <w:r w:rsidRPr="003721C9">
        <w:rPr>
          <w:rStyle w:val="StyleUnderline"/>
        </w:rPr>
        <w:t xml:space="preserve"> earth’s </w:t>
      </w:r>
      <w:r w:rsidRPr="00687310">
        <w:rPr>
          <w:rStyle w:val="StyleUnderline"/>
          <w:highlight w:val="cyan"/>
        </w:rPr>
        <w:t>upper atmosphere</w:t>
      </w:r>
      <w:r w:rsidRPr="0010604E">
        <w:rPr>
          <w:sz w:val="16"/>
          <w:highlight w:val="cyan"/>
        </w:rPr>
        <w:t>.</w:t>
      </w:r>
      <w:r w:rsidRPr="0010604E">
        <w:rPr>
          <w:sz w:val="16"/>
        </w:rPr>
        <w:t xml:space="preserve"> The expulsion </w:t>
      </w:r>
      <w:r w:rsidRPr="003721C9">
        <w:rPr>
          <w:rStyle w:val="StyleUnderline"/>
        </w:rPr>
        <w:t xml:space="preserve">of these particles would, in turn, provide the initial spark for a chain reaction of processes that could potentially lead to billions of people around the world facing starvation, disease and civil and international conflict. 1. </w:t>
      </w:r>
      <w:r w:rsidRPr="00687310">
        <w:rPr>
          <w:rStyle w:val="StyleUnderline"/>
          <w:highlight w:val="cyan"/>
        </w:rPr>
        <w:t>A 5 million metric ton expulsion of black carbon</w:t>
      </w:r>
      <w:r w:rsidRPr="003721C9">
        <w:rPr>
          <w:rStyle w:val="StyleUnderline"/>
        </w:rPr>
        <w:t xml:space="preserve"> aerosol particles </w:t>
      </w:r>
      <w:r w:rsidRPr="00687310">
        <w:rPr>
          <w:rStyle w:val="StyleUnderline"/>
          <w:highlight w:val="cyan"/>
        </w:rPr>
        <w:t>would cause a significant</w:t>
      </w:r>
      <w:r w:rsidRPr="003721C9">
        <w:rPr>
          <w:rStyle w:val="StyleUnderline"/>
        </w:rPr>
        <w:t xml:space="preserve"> average </w:t>
      </w:r>
      <w:r w:rsidRPr="00687310">
        <w:rPr>
          <w:rStyle w:val="StyleUnderline"/>
          <w:highlight w:val="cyan"/>
        </w:rPr>
        <w:t>drop in world surface temperature</w:t>
      </w:r>
      <w:r w:rsidRPr="003721C9">
        <w:rPr>
          <w:rStyle w:val="StyleUnderline"/>
        </w:rPr>
        <w:t>.</w:t>
      </w:r>
      <w:r w:rsidRPr="0010604E">
        <w:rPr>
          <w:sz w:val="16"/>
        </w:rPr>
        <w:t xml:space="preserve"> According to a 2006 academic study, the release of these particles would cause global average surface cooling of -1.25 °C for up to a decade after the conflict. </w:t>
      </w:r>
      <w:r w:rsidRPr="003721C9">
        <w:rPr>
          <w:rStyle w:val="StyleUnderline"/>
        </w:rPr>
        <w:t xml:space="preserve">Most of </w:t>
      </w:r>
      <w:r w:rsidRPr="00687310">
        <w:rPr>
          <w:rStyle w:val="StyleUnderline"/>
          <w:highlight w:val="cyan"/>
        </w:rPr>
        <w:t>this cooling</w:t>
      </w:r>
      <w:r w:rsidRPr="003721C9">
        <w:rPr>
          <w:rStyle w:val="StyleUnderline"/>
        </w:rPr>
        <w:t xml:space="preserve"> would </w:t>
      </w:r>
      <w:r w:rsidRPr="00687310">
        <w:rPr>
          <w:rStyle w:val="StyleUnderline"/>
          <w:highlight w:val="cyan"/>
        </w:rPr>
        <w:t>occur over grain-growing regions and cause declines in global precipitation</w:t>
      </w:r>
      <w:r w:rsidRPr="003721C9">
        <w:rPr>
          <w:rStyle w:val="StyleUnderline"/>
        </w:rPr>
        <w:t xml:space="preserve">. 2. Average </w:t>
      </w:r>
      <w:r w:rsidRPr="00687310">
        <w:rPr>
          <w:rStyle w:val="StyleUnderline"/>
          <w:highlight w:val="cyan"/>
        </w:rPr>
        <w:t>crop yields would fall across the globe causing a shortage</w:t>
      </w:r>
      <w:r w:rsidRPr="003721C9">
        <w:rPr>
          <w:rStyle w:val="StyleUnderline"/>
        </w:rPr>
        <w:t xml:space="preserve"> of agricultural produce in many regions</w:t>
      </w:r>
      <w:r w:rsidRPr="0010604E">
        <w:rPr>
          <w:sz w:val="16"/>
        </w:rPr>
        <w:t xml:space="preserve">. Due to the absence of studies investigating the effects of climate change on global agricultural output, </w:t>
      </w:r>
      <w:proofErr w:type="spellStart"/>
      <w:r w:rsidRPr="0010604E">
        <w:rPr>
          <w:sz w:val="16"/>
        </w:rPr>
        <w:t>Helfand</w:t>
      </w:r>
      <w:proofErr w:type="spellEnd"/>
      <w:r w:rsidRPr="0010604E">
        <w:rPr>
          <w:sz w:val="16"/>
        </w:rPr>
        <w:t xml:space="preserve"> extrapolates the effects from previous, country-specific studies. These studies used a number of sophisticated meteorological models to predict changes in crop yields over time. A 2012 study concluded that the change in climate would, averaged over 10 years, cause corn and soybean production in the US to decline by 10%. A 2013 study concluded that this climate change would, averaged over 10 years, cause maize, rice and wheat production in China to decline by 16%, 17% and 31% respectively. According to </w:t>
      </w:r>
      <w:proofErr w:type="spellStart"/>
      <w:r w:rsidRPr="0010604E">
        <w:rPr>
          <w:sz w:val="16"/>
        </w:rPr>
        <w:t>Helfand</w:t>
      </w:r>
      <w:proofErr w:type="spellEnd"/>
      <w:r w:rsidRPr="0010604E">
        <w:rPr>
          <w:sz w:val="16"/>
        </w:rPr>
        <w:t>, these numbers are conservative insofar as the studies did not consider other factors that would affect agricultural production. These include, among others</w:t>
      </w:r>
      <w:r w:rsidRPr="003721C9">
        <w:rPr>
          <w:rStyle w:val="StyleUnderline"/>
        </w:rPr>
        <w:t xml:space="preserve">, the effects of the increase in UV light and temperature, along with the decline in available fertilizer and gasoline. Taking these factors into account, </w:t>
      </w:r>
      <w:r w:rsidRPr="00687310">
        <w:rPr>
          <w:rStyle w:val="StyleUnderline"/>
          <w:highlight w:val="cyan"/>
        </w:rPr>
        <w:t xml:space="preserve">the impact of this climate change on world agricultural output would be </w:t>
      </w:r>
      <w:r w:rsidRPr="00687310">
        <w:rPr>
          <w:rStyle w:val="StyleUnderline"/>
        </w:rPr>
        <w:t xml:space="preserve">far more </w:t>
      </w:r>
      <w:r w:rsidRPr="00687310">
        <w:rPr>
          <w:rStyle w:val="StyleUnderline"/>
          <w:highlight w:val="cyan"/>
        </w:rPr>
        <w:t>severe</w:t>
      </w:r>
      <w:r w:rsidRPr="003721C9">
        <w:rPr>
          <w:rStyle w:val="StyleUnderline"/>
        </w:rPr>
        <w:t xml:space="preserve">. 3. As crop output declines, </w:t>
      </w:r>
      <w:r w:rsidRPr="00687310">
        <w:rPr>
          <w:rStyle w:val="StyleUnderline"/>
          <w:highlight w:val="cyan"/>
        </w:rPr>
        <w:t>global food prices would skyrocket</w:t>
      </w:r>
      <w:r w:rsidRPr="003721C9">
        <w:rPr>
          <w:rStyle w:val="StyleUnderline"/>
        </w:rPr>
        <w:t xml:space="preserve">, potentially </w:t>
      </w:r>
      <w:r w:rsidRPr="00687310">
        <w:rPr>
          <w:rStyle w:val="StyleUnderline"/>
          <w:highlight w:val="cyan"/>
        </w:rPr>
        <w:t>leaving billions of people at risk of</w:t>
      </w:r>
      <w:r w:rsidRPr="003721C9">
        <w:rPr>
          <w:rStyle w:val="StyleUnderline"/>
        </w:rPr>
        <w:t xml:space="preserve"> malnutrition and </w:t>
      </w:r>
      <w:r w:rsidRPr="00687310">
        <w:rPr>
          <w:rStyle w:val="StyleUnderline"/>
          <w:highlight w:val="cyan"/>
        </w:rPr>
        <w:t>starvation</w:t>
      </w:r>
      <w:r w:rsidRPr="003721C9">
        <w:rPr>
          <w:rStyle w:val="StyleUnderline"/>
        </w:rPr>
        <w:t>. A decline in agricultural production would lead to higher food costs as demand remains constant in the face of shrinking supply.</w:t>
      </w:r>
      <w:r w:rsidRPr="0010604E">
        <w:rPr>
          <w:sz w:val="16"/>
        </w:rPr>
        <w:t xml:space="preserve"> A 2011 study concluded that a one year 20% decline in crop yields would cause a 19.7% rise in crop prices. </w:t>
      </w:r>
      <w:r w:rsidRPr="003721C9">
        <w:rPr>
          <w:rStyle w:val="StyleUnderline"/>
        </w:rPr>
        <w:t xml:space="preserve">Cumulative over ten years, a total of </w:t>
      </w:r>
      <w:r w:rsidRPr="00687310">
        <w:rPr>
          <w:rStyle w:val="StyleUnderline"/>
          <w:highlight w:val="cyan"/>
        </w:rPr>
        <w:t>215 million people would become threatened by famine as a result of such a price increase</w:t>
      </w:r>
      <w:r w:rsidRPr="003721C9">
        <w:rPr>
          <w:rStyle w:val="StyleUnderline"/>
        </w:rPr>
        <w:t>.</w:t>
      </w:r>
      <w:r w:rsidRPr="0010604E">
        <w:rPr>
          <w:sz w:val="16"/>
        </w:rPr>
        <w:t xml:space="preserve"> </w:t>
      </w:r>
      <w:proofErr w:type="spellStart"/>
      <w:r w:rsidRPr="0010604E">
        <w:rPr>
          <w:sz w:val="16"/>
        </w:rPr>
        <w:t>Helfand</w:t>
      </w:r>
      <w:proofErr w:type="spellEnd"/>
      <w:r w:rsidRPr="0010604E">
        <w:rPr>
          <w:sz w:val="16"/>
        </w:rPr>
        <w:t xml:space="preserve">, building on the previous 2013 study on the decline in crop output in China, argues that </w:t>
      </w:r>
      <w:r w:rsidRPr="00687310">
        <w:rPr>
          <w:rStyle w:val="StyleUnderline"/>
          <w:highlight w:val="cyan"/>
        </w:rPr>
        <w:t>a further 1.3 billion poor Chinese would also be threatened from famine</w:t>
      </w:r>
      <w:r w:rsidRPr="003721C9">
        <w:rPr>
          <w:rStyle w:val="StyleUnderline"/>
        </w:rPr>
        <w:t xml:space="preserve"> after China’s grain reserves had been depleted in the years after the nuclear war. Taking into account the 870 million people already suffering from malnutrition, </w:t>
      </w:r>
      <w:r w:rsidRPr="00687310">
        <w:rPr>
          <w:rStyle w:val="StyleUnderline"/>
          <w:highlight w:val="cyan"/>
        </w:rPr>
        <w:t>a limited nuclear war in South Asia could eventually result in over two billion people threatened by famine</w:t>
      </w:r>
      <w:r w:rsidRPr="003721C9">
        <w:rPr>
          <w:rStyle w:val="StyleUnderline"/>
        </w:rPr>
        <w:t xml:space="preserve"> </w:t>
      </w:r>
      <w:r w:rsidRPr="0010604E">
        <w:rPr>
          <w:sz w:val="16"/>
        </w:rPr>
        <w:t xml:space="preserve">a decade later. Over ten years, it is unlikely that the majority of this figure would be able to survive. Again, </w:t>
      </w:r>
      <w:proofErr w:type="spellStart"/>
      <w:r w:rsidRPr="0010604E">
        <w:rPr>
          <w:sz w:val="16"/>
        </w:rPr>
        <w:t>Helfand</w:t>
      </w:r>
      <w:proofErr w:type="spellEnd"/>
      <w:r w:rsidRPr="0010604E">
        <w:rPr>
          <w:sz w:val="16"/>
        </w:rPr>
        <w:t xml:space="preserve"> points out that these figures are conservative. They do not take into account the historical trend that, following traumatic events, global food markets usually react with commodity speculation and hoarding. Nor do they consider the fact that</w:t>
      </w:r>
      <w:r w:rsidRPr="003721C9">
        <w:rPr>
          <w:rStyle w:val="StyleUnderline"/>
        </w:rPr>
        <w:t xml:space="preserve">, as crop yields decline, </w:t>
      </w:r>
      <w:r w:rsidRPr="00687310">
        <w:rPr>
          <w:rStyle w:val="StyleUnderline"/>
          <w:highlight w:val="cyan"/>
        </w:rPr>
        <w:t>food exporting countries would</w:t>
      </w:r>
      <w:r w:rsidRPr="003721C9">
        <w:rPr>
          <w:rStyle w:val="StyleUnderline"/>
        </w:rPr>
        <w:t xml:space="preserve"> likely </w:t>
      </w:r>
      <w:r w:rsidRPr="00687310">
        <w:rPr>
          <w:rStyle w:val="StyleUnderline"/>
          <w:highlight w:val="cyan"/>
        </w:rPr>
        <w:t>halt exports</w:t>
      </w:r>
      <w:r w:rsidRPr="003721C9">
        <w:rPr>
          <w:rStyle w:val="StyleUnderline"/>
        </w:rPr>
        <w:t xml:space="preserve"> in order </w:t>
      </w:r>
      <w:r w:rsidRPr="00687310">
        <w:rPr>
          <w:rStyle w:val="StyleUnderline"/>
          <w:highlight w:val="cyan"/>
        </w:rPr>
        <w:t>to ensure</w:t>
      </w:r>
      <w:r w:rsidRPr="003721C9">
        <w:rPr>
          <w:rStyle w:val="StyleUnderline"/>
        </w:rPr>
        <w:t xml:space="preserve"> their own </w:t>
      </w:r>
      <w:r w:rsidRPr="00687310">
        <w:rPr>
          <w:rStyle w:val="StyleUnderline"/>
          <w:highlight w:val="cyan"/>
        </w:rPr>
        <w:t>food security</w:t>
      </w:r>
      <w:r w:rsidRPr="003721C9">
        <w:rPr>
          <w:rStyle w:val="StyleUnderline"/>
        </w:rPr>
        <w:t xml:space="preserve">. All of these factors would cause world </w:t>
      </w:r>
      <w:r w:rsidRPr="00687310">
        <w:rPr>
          <w:rStyle w:val="StyleUnderline"/>
          <w:highlight w:val="cyan"/>
        </w:rPr>
        <w:t>food prices</w:t>
      </w:r>
      <w:r w:rsidRPr="003721C9">
        <w:rPr>
          <w:rStyle w:val="StyleUnderline"/>
        </w:rPr>
        <w:t xml:space="preserve"> to </w:t>
      </w:r>
      <w:r w:rsidRPr="00687310">
        <w:rPr>
          <w:rStyle w:val="StyleUnderline"/>
          <w:highlight w:val="cyan"/>
        </w:rPr>
        <w:t>increase</w:t>
      </w:r>
      <w:r w:rsidRPr="003721C9">
        <w:rPr>
          <w:rStyle w:val="StyleUnderline"/>
        </w:rPr>
        <w:t xml:space="preserve"> even </w:t>
      </w:r>
      <w:r w:rsidRPr="00687310">
        <w:rPr>
          <w:rStyle w:val="StyleUnderline"/>
          <w:highlight w:val="cyan"/>
        </w:rPr>
        <w:t>more significantly</w:t>
      </w:r>
      <w:r w:rsidRPr="003721C9">
        <w:rPr>
          <w:rStyle w:val="StyleUnderline"/>
        </w:rPr>
        <w:t xml:space="preserve">. 4. Correspondingly, </w:t>
      </w:r>
      <w:r w:rsidRPr="00687310">
        <w:rPr>
          <w:rStyle w:val="Emphasis"/>
          <w:highlight w:val="cyan"/>
        </w:rPr>
        <w:t>the resulting food shortage would likely lead to medical pandemics</w:t>
      </w:r>
      <w:r w:rsidRPr="003721C9">
        <w:rPr>
          <w:rStyle w:val="Emphasis"/>
        </w:rPr>
        <w:t xml:space="preserve"> </w:t>
      </w:r>
      <w:r w:rsidRPr="003721C9">
        <w:rPr>
          <w:rStyle w:val="StyleUnderline"/>
        </w:rPr>
        <w:t>and a conflict-prone international security environment</w:t>
      </w:r>
      <w:r w:rsidRPr="0010604E">
        <w:rPr>
          <w:sz w:val="16"/>
        </w:rPr>
        <w:t xml:space="preserve">. </w:t>
      </w:r>
      <w:r w:rsidRPr="00687310">
        <w:rPr>
          <w:rStyle w:val="StyleUnderline"/>
          <w:highlight w:val="cyan"/>
        </w:rPr>
        <w:t>Historically, famines have triggered epidemics</w:t>
      </w:r>
      <w:r w:rsidRPr="003721C9">
        <w:rPr>
          <w:rStyle w:val="StyleUnderline"/>
        </w:rPr>
        <w:t xml:space="preserve"> in their wake </w:t>
      </w:r>
      <w:r w:rsidRPr="00687310">
        <w:rPr>
          <w:rStyle w:val="StyleUnderline"/>
          <w:highlight w:val="cyan"/>
        </w:rPr>
        <w:t>including cholera, malaria, smallpox, and</w:t>
      </w:r>
      <w:r w:rsidRPr="003721C9">
        <w:rPr>
          <w:rStyle w:val="StyleUnderline"/>
        </w:rPr>
        <w:t xml:space="preserve"> </w:t>
      </w:r>
      <w:r w:rsidRPr="00687310">
        <w:rPr>
          <w:rStyle w:val="StyleUnderline"/>
          <w:highlight w:val="cyan"/>
        </w:rPr>
        <w:t>the plague. Due to globalization and urbanization</w:t>
      </w:r>
      <w:r w:rsidRPr="003721C9">
        <w:rPr>
          <w:rStyle w:val="StyleUnderline"/>
        </w:rPr>
        <w:t xml:space="preserve">, </w:t>
      </w:r>
      <w:r w:rsidRPr="00687310">
        <w:rPr>
          <w:rStyle w:val="StyleUnderline"/>
          <w:highlight w:val="cyan"/>
        </w:rPr>
        <w:t>it is unlikely that modern medicine would be able to resolve what most likely would be global pandemics as diseases break out in concentrated population areas and then spread quickly around the globe.</w:t>
      </w:r>
      <w:r w:rsidRPr="0010604E">
        <w:rPr>
          <w:sz w:val="16"/>
        </w:rPr>
        <w:t xml:space="preserve"> Pandemics of this scale would result in significant loss of life; particularly among developing countries of the global south. </w:t>
      </w:r>
      <w:r w:rsidRPr="00C87BA8">
        <w:rPr>
          <w:rStyle w:val="StyleUnderline"/>
        </w:rPr>
        <w:t xml:space="preserve">Furthermore, </w:t>
      </w:r>
      <w:r w:rsidRPr="00687310">
        <w:rPr>
          <w:rStyle w:val="StyleUnderline"/>
          <w:highlight w:val="cyan"/>
        </w:rPr>
        <w:t>the potential for armed conflict between and within states</w:t>
      </w:r>
      <w:r w:rsidRPr="00C87BA8">
        <w:rPr>
          <w:rStyle w:val="StyleUnderline"/>
        </w:rPr>
        <w:t xml:space="preserve"> would </w:t>
      </w:r>
      <w:r w:rsidRPr="00687310">
        <w:rPr>
          <w:rStyle w:val="StyleUnderline"/>
          <w:highlight w:val="cyan"/>
        </w:rPr>
        <w:t>increase exponentially as</w:t>
      </w:r>
      <w:r w:rsidRPr="00C87BA8">
        <w:rPr>
          <w:rStyle w:val="StyleUnderline"/>
        </w:rPr>
        <w:t xml:space="preserve"> states and individuals </w:t>
      </w:r>
      <w:r w:rsidRPr="00687310">
        <w:rPr>
          <w:rStyle w:val="StyleUnderline"/>
          <w:highlight w:val="cyan"/>
        </w:rPr>
        <w:t>fear</w:t>
      </w:r>
      <w:r w:rsidRPr="00C87BA8">
        <w:rPr>
          <w:rStyle w:val="StyleUnderline"/>
        </w:rPr>
        <w:t xml:space="preserve"> </w:t>
      </w:r>
      <w:r w:rsidRPr="00687310">
        <w:rPr>
          <w:rStyle w:val="StyleUnderline"/>
          <w:highlight w:val="cyan"/>
        </w:rPr>
        <w:t>for</w:t>
      </w:r>
      <w:r w:rsidRPr="00C87BA8">
        <w:rPr>
          <w:rStyle w:val="StyleUnderline"/>
        </w:rPr>
        <w:t xml:space="preserve"> their </w:t>
      </w:r>
      <w:r w:rsidRPr="00687310">
        <w:rPr>
          <w:rStyle w:val="StyleUnderline"/>
        </w:rPr>
        <w:t>own</w:t>
      </w:r>
      <w:r w:rsidRPr="00687310">
        <w:rPr>
          <w:rStyle w:val="StyleUnderline"/>
          <w:highlight w:val="cyan"/>
        </w:rPr>
        <w:t xml:space="preserve"> food security</w:t>
      </w:r>
      <w:r w:rsidRPr="00C87BA8">
        <w:rPr>
          <w:rStyle w:val="StyleUnderline"/>
        </w:rPr>
        <w:t xml:space="preserve"> in the face of food shortages. The </w:t>
      </w:r>
      <w:r w:rsidRPr="00687310">
        <w:rPr>
          <w:rStyle w:val="StyleUnderline"/>
          <w:highlight w:val="cyan"/>
        </w:rPr>
        <w:t>competition for</w:t>
      </w:r>
      <w:r w:rsidRPr="00C87BA8">
        <w:rPr>
          <w:rStyle w:val="StyleUnderline"/>
        </w:rPr>
        <w:t xml:space="preserve"> limited </w:t>
      </w:r>
      <w:r w:rsidRPr="00687310">
        <w:rPr>
          <w:rStyle w:val="StyleUnderline"/>
          <w:highlight w:val="cyan"/>
        </w:rPr>
        <w:t>food resources</w:t>
      </w:r>
      <w:r w:rsidRPr="00C87BA8">
        <w:rPr>
          <w:rStyle w:val="StyleUnderline"/>
        </w:rPr>
        <w:t xml:space="preserve"> could also </w:t>
      </w:r>
      <w:r w:rsidRPr="00687310">
        <w:rPr>
          <w:rStyle w:val="StyleUnderline"/>
          <w:highlight w:val="cyan"/>
        </w:rPr>
        <w:t>exacerbate</w:t>
      </w:r>
      <w:r w:rsidRPr="00C87BA8">
        <w:rPr>
          <w:rStyle w:val="StyleUnderline"/>
        </w:rPr>
        <w:t xml:space="preserve"> existing regional, ethnic and/or religious </w:t>
      </w:r>
      <w:r w:rsidRPr="00687310">
        <w:rPr>
          <w:rStyle w:val="StyleUnderline"/>
          <w:highlight w:val="cyan"/>
        </w:rPr>
        <w:t>tensions that</w:t>
      </w:r>
      <w:r w:rsidRPr="00C87BA8">
        <w:rPr>
          <w:rStyle w:val="StyleUnderline"/>
        </w:rPr>
        <w:t xml:space="preserve"> could </w:t>
      </w:r>
      <w:r w:rsidRPr="00687310">
        <w:rPr>
          <w:rStyle w:val="StyleUnderline"/>
          <w:highlight w:val="cyan"/>
        </w:rPr>
        <w:t>lead to war</w:t>
      </w:r>
      <w:r w:rsidRPr="00C87BA8">
        <w:rPr>
          <w:rStyle w:val="StyleUnderline"/>
        </w:rPr>
        <w:t xml:space="preserve">. If these conflicts were to break out, the resulting casualty rate and </w:t>
      </w:r>
      <w:r w:rsidRPr="00687310">
        <w:rPr>
          <w:rStyle w:val="StyleUnderline"/>
          <w:highlight w:val="cyan"/>
        </w:rPr>
        <w:t>loss of life could be catastrophic.</w:t>
      </w:r>
      <w:r w:rsidRPr="0010604E">
        <w:rPr>
          <w:sz w:val="16"/>
        </w:rPr>
        <w:t xml:space="preserve"> These conclusions should remind us of the terrifying global consequences that would result from the use of nuclear weapons even in a situation as relatively restrained as a ‘limited’, regional nuclear war using low-yield weapons. They should also, in turn, remind the international community to refocus their efforts not just on deescalating South Asian tensions, but on non-proliferation and disarmament efforts worldwide. The consequences of failing to do so are just too great to be ignored.</w:t>
      </w:r>
    </w:p>
    <w:p w:rsidR="00296EF7" w:rsidRDefault="00296EF7" w:rsidP="00626B76">
      <w:pPr>
        <w:pStyle w:val="Heading2"/>
      </w:pPr>
      <w:r>
        <w:t>Biodiversity</w:t>
      </w:r>
    </w:p>
    <w:p w:rsidR="00296EF7" w:rsidRDefault="00296EF7" w:rsidP="00296EF7">
      <w:pPr>
        <w:pStyle w:val="Heading3"/>
      </w:pPr>
      <w:r>
        <w:t>Turns</w:t>
      </w:r>
    </w:p>
    <w:p w:rsidR="00B62BBB" w:rsidRDefault="00B62BBB" w:rsidP="00B62BBB">
      <w:pPr>
        <w:pStyle w:val="Heading4"/>
      </w:pPr>
      <w:r>
        <w:t>Black smoke particles from nuclear war cool the earth-skewing ecosystems and destroy</w:t>
      </w:r>
      <w:r w:rsidR="0095412F">
        <w:t xml:space="preserve">s </w:t>
      </w:r>
      <w:r>
        <w:t xml:space="preserve">biodiversity. </w:t>
      </w:r>
    </w:p>
    <w:p w:rsidR="0010604E" w:rsidRDefault="007350B1" w:rsidP="007350B1">
      <w:pPr>
        <w:rPr>
          <w:rStyle w:val="Style13ptBold"/>
        </w:rPr>
      </w:pPr>
      <w:proofErr w:type="spellStart"/>
      <w:r>
        <w:rPr>
          <w:rStyle w:val="Style13ptBold"/>
        </w:rPr>
        <w:t>Jha</w:t>
      </w:r>
      <w:proofErr w:type="spellEnd"/>
      <w:r>
        <w:rPr>
          <w:rStyle w:val="Style13ptBold"/>
        </w:rPr>
        <w:t xml:space="preserve">, science correspondent at the Guardian, 2006 </w:t>
      </w:r>
    </w:p>
    <w:p w:rsidR="007350B1" w:rsidRDefault="007350B1" w:rsidP="007350B1">
      <w:pPr>
        <w:rPr>
          <w:rStyle w:val="Style13ptBold"/>
        </w:rPr>
      </w:pPr>
      <w:r>
        <w:rPr>
          <w:rStyle w:val="Style13ptBold"/>
        </w:rPr>
        <w:t>(</w:t>
      </w:r>
      <w:proofErr w:type="spellStart"/>
      <w:r>
        <w:rPr>
          <w:rStyle w:val="Style13ptBold"/>
        </w:rPr>
        <w:t>Alok</w:t>
      </w:r>
      <w:proofErr w:type="spellEnd"/>
      <w:r>
        <w:rPr>
          <w:rStyle w:val="Style13ptBold"/>
        </w:rPr>
        <w:t xml:space="preserve">, “Climate threat from nuclear bombs”, The Guardian, </w:t>
      </w:r>
      <w:hyperlink r:id="rId10" w:history="1">
        <w:r w:rsidRPr="007350B1">
          <w:rPr>
            <w:rStyle w:val="Style13ptBold"/>
          </w:rPr>
          <w:t>http://www.theguardian.com/environment/2006/dec/12/nuclearindustry.climatechange</w:t>
        </w:r>
      </w:hyperlink>
      <w:r>
        <w:rPr>
          <w:rStyle w:val="Style13ptBold"/>
        </w:rPr>
        <w:t>, 6/28/14, MRZ)</w:t>
      </w:r>
    </w:p>
    <w:p w:rsidR="007350B1" w:rsidRPr="007350B1" w:rsidRDefault="007350B1" w:rsidP="007350B1">
      <w:pPr>
        <w:rPr>
          <w:rStyle w:val="Style13ptBold"/>
        </w:rPr>
      </w:pPr>
    </w:p>
    <w:p w:rsidR="00B62BBB" w:rsidRPr="0010604E" w:rsidRDefault="00B62BBB" w:rsidP="00B62BBB">
      <w:pPr>
        <w:rPr>
          <w:sz w:val="16"/>
        </w:rPr>
      </w:pPr>
      <w:r w:rsidRPr="00B62BBB">
        <w:rPr>
          <w:rStyle w:val="StyleUnderline"/>
          <w:highlight w:val="cyan"/>
        </w:rPr>
        <w:t>Nuclear weapons pose the</w:t>
      </w:r>
      <w:r w:rsidRPr="00B62BBB">
        <w:rPr>
          <w:rStyle w:val="StyleUnderline"/>
        </w:rPr>
        <w:t xml:space="preserve"> single </w:t>
      </w:r>
      <w:r w:rsidRPr="00B62BBB">
        <w:rPr>
          <w:rStyle w:val="StyleUnderline"/>
          <w:highlight w:val="cyan"/>
        </w:rPr>
        <w:t>biggest threat to the Earth's environment</w:t>
      </w:r>
      <w:r w:rsidRPr="0010604E">
        <w:rPr>
          <w:sz w:val="16"/>
        </w:rPr>
        <w:t xml:space="preserve">, scientists have warned. In a new study of the potential global impacts of nuclear blasts, an American team found </w:t>
      </w:r>
      <w:r w:rsidRPr="00B62BBB">
        <w:rPr>
          <w:rStyle w:val="StyleUnderline"/>
        </w:rPr>
        <w:t xml:space="preserve">even </w:t>
      </w:r>
      <w:r w:rsidRPr="00B62BBB">
        <w:rPr>
          <w:rStyle w:val="StyleUnderline"/>
          <w:highlight w:val="cyan"/>
        </w:rPr>
        <w:t>a small</w:t>
      </w:r>
      <w:r w:rsidRPr="00B62BBB">
        <w:rPr>
          <w:rStyle w:val="StyleUnderline"/>
        </w:rPr>
        <w:t>-</w:t>
      </w:r>
      <w:r w:rsidRPr="00B62BBB">
        <w:rPr>
          <w:rStyle w:val="StyleUnderline"/>
          <w:highlight w:val="cyan"/>
        </w:rPr>
        <w:t>scale war would quickly devastate the world's climate and ecosystems</w:t>
      </w:r>
      <w:r w:rsidRPr="0010604E">
        <w:rPr>
          <w:sz w:val="16"/>
        </w:rPr>
        <w:t xml:space="preserve">, causing damage that would last for more than a decade. Speaking at the American Geophysical Union's meeting in San Francisco yesterday, Richard </w:t>
      </w:r>
      <w:proofErr w:type="spellStart"/>
      <w:r w:rsidRPr="0010604E">
        <w:rPr>
          <w:sz w:val="16"/>
        </w:rPr>
        <w:t>Turco</w:t>
      </w:r>
      <w:proofErr w:type="spellEnd"/>
      <w:r w:rsidRPr="0010604E">
        <w:rPr>
          <w:sz w:val="16"/>
        </w:rPr>
        <w:t xml:space="preserve"> of UCLA said </w:t>
      </w:r>
      <w:r w:rsidRPr="00B62BBB">
        <w:rPr>
          <w:rStyle w:val="StyleUnderline"/>
          <w:highlight w:val="cyan"/>
        </w:rPr>
        <w:t>detonating</w:t>
      </w:r>
      <w:r w:rsidRPr="00B62BBB">
        <w:rPr>
          <w:rStyle w:val="StyleUnderline"/>
        </w:rPr>
        <w:t xml:space="preserve"> between 50 and 100 bombs - </w:t>
      </w:r>
      <w:r w:rsidRPr="00B62BBB">
        <w:rPr>
          <w:rStyle w:val="StyleUnderline"/>
          <w:highlight w:val="cyan"/>
        </w:rPr>
        <w:t>just 0.03% of the world's arsenal</w:t>
      </w:r>
      <w:r w:rsidRPr="00B62BBB">
        <w:rPr>
          <w:rStyle w:val="StyleUnderline"/>
        </w:rPr>
        <w:t xml:space="preserve"> - </w:t>
      </w:r>
      <w:r w:rsidRPr="00B62BBB">
        <w:rPr>
          <w:rStyle w:val="StyleUnderline"/>
          <w:highlight w:val="cyan"/>
        </w:rPr>
        <w:t>would throw enough soot into the atmosphere to create climactic anomalies</w:t>
      </w:r>
      <w:r w:rsidRPr="00B62BBB">
        <w:rPr>
          <w:rStyle w:val="StyleUnderline"/>
        </w:rPr>
        <w:t xml:space="preserve"> unprecedented in human histor</w:t>
      </w:r>
      <w:r w:rsidRPr="0010604E">
        <w:rPr>
          <w:sz w:val="16"/>
        </w:rPr>
        <w:t>y. He said the effects would be "</w:t>
      </w:r>
      <w:r w:rsidRPr="00B62BBB">
        <w:rPr>
          <w:rStyle w:val="StyleUnderline"/>
          <w:highlight w:val="cyan"/>
        </w:rPr>
        <w:t>much greater than</w:t>
      </w:r>
      <w:r w:rsidRPr="00B62BBB">
        <w:rPr>
          <w:rStyle w:val="StyleUnderline"/>
        </w:rPr>
        <w:t xml:space="preserve"> what we're talking about with </w:t>
      </w:r>
      <w:r w:rsidRPr="00B62BBB">
        <w:rPr>
          <w:rStyle w:val="StyleUnderline"/>
          <w:highlight w:val="cyan"/>
        </w:rPr>
        <w:t>global warming</w:t>
      </w:r>
      <w:r w:rsidRPr="0010604E">
        <w:rPr>
          <w:sz w:val="16"/>
        </w:rPr>
        <w:t xml:space="preserve"> and anything that's happened in history with regards volcanic eruptions". According to the research</w:t>
      </w:r>
      <w:r w:rsidRPr="00B62BBB">
        <w:rPr>
          <w:rStyle w:val="StyleUnderline"/>
        </w:rPr>
        <w:t xml:space="preserve">, </w:t>
      </w:r>
      <w:r w:rsidRPr="00B62BBB">
        <w:rPr>
          <w:rStyle w:val="StyleUnderline"/>
          <w:highlight w:val="cyan"/>
        </w:rPr>
        <w:t>tens of millions of people would die, global temperatures would crash and most of the world would be unable to grow</w:t>
      </w:r>
      <w:r w:rsidRPr="00B62BBB">
        <w:rPr>
          <w:rStyle w:val="StyleUnderline"/>
        </w:rPr>
        <w:t xml:space="preserve"> crops</w:t>
      </w:r>
      <w:r w:rsidRPr="0010604E">
        <w:rPr>
          <w:sz w:val="16"/>
        </w:rPr>
        <w:t xml:space="preserve"> for more than five years after a conflict. In addition, </w:t>
      </w:r>
      <w:r w:rsidRPr="00B62BBB">
        <w:rPr>
          <w:rStyle w:val="StyleUnderline"/>
        </w:rPr>
        <w:t>the ozone layer, which protects the surface of the Earth from harmful ultraviolet radiation, would be depleted by 40% over many inhabited areas and up to 70% at the poles.</w:t>
      </w:r>
      <w:r w:rsidRPr="0010604E">
        <w:rPr>
          <w:sz w:val="16"/>
        </w:rPr>
        <w:t xml:space="preserve"> Alan </w:t>
      </w:r>
      <w:proofErr w:type="spellStart"/>
      <w:r w:rsidRPr="0010604E">
        <w:rPr>
          <w:sz w:val="16"/>
        </w:rPr>
        <w:t>Robock</w:t>
      </w:r>
      <w:proofErr w:type="spellEnd"/>
      <w:r w:rsidRPr="0010604E">
        <w:rPr>
          <w:sz w:val="16"/>
        </w:rPr>
        <w:t xml:space="preserve">, the co-author of the study, told Guardian Unlimited: "Nuclear weapons are the greatest environmental danger to the planet from humans, not global warming or ozone depletion." There are around 30,000 nuclear warheads worldwide, 95% of which are held by the US and Russia. In addition, there is enough unrefined nuclear material to make a further 100,000 weapons. Human costs It was Prof </w:t>
      </w:r>
      <w:proofErr w:type="spellStart"/>
      <w:r w:rsidRPr="0010604E">
        <w:rPr>
          <w:sz w:val="16"/>
        </w:rPr>
        <w:t>Turco</w:t>
      </w:r>
      <w:proofErr w:type="spellEnd"/>
      <w:r w:rsidRPr="0010604E">
        <w:rPr>
          <w:sz w:val="16"/>
        </w:rPr>
        <w:t xml:space="preserve"> who coined the phrase "nuclear winter" in the 1980s to describe the potential apocalyptic global consequence of all-out nuclear war. In this study he and Prof </w:t>
      </w:r>
      <w:proofErr w:type="spellStart"/>
      <w:r w:rsidRPr="0010604E">
        <w:rPr>
          <w:sz w:val="16"/>
        </w:rPr>
        <w:t>Robock</w:t>
      </w:r>
      <w:proofErr w:type="spellEnd"/>
      <w:r w:rsidRPr="0010604E">
        <w:rPr>
          <w:sz w:val="16"/>
        </w:rPr>
        <w:t xml:space="preserve"> led research teams to create models of the impacts from nuclear blasts. They examined an exchange of 100 Hiroshima-sized nuclear bombs (15 kilotons each) between two countries, a conflict they argued was well within the ability of many emerging nuclear states. The results showed that the most densely packed countries would fare worst in the aftermath of a nuclear war. India and Pakistan could face 12m and 9m immediate deaths respectively, while an attack on the UK would cause almost 3m immediate deaths. A single nuclear blast in a major urban area would kill more than 125,000 people in the UK, injuring a further 100,000. "Most of the human population is moving into very concentrated cities. At the same time, nuclear proliferation is accelerating again: we have Pakistan and India, Iran and North Korea," said </w:t>
      </w:r>
      <w:proofErr w:type="spellStart"/>
      <w:r w:rsidRPr="0010604E">
        <w:rPr>
          <w:sz w:val="16"/>
        </w:rPr>
        <w:t>Profe</w:t>
      </w:r>
      <w:proofErr w:type="spellEnd"/>
      <w:r w:rsidRPr="0010604E">
        <w:rPr>
          <w:sz w:val="16"/>
        </w:rPr>
        <w:t xml:space="preserve"> </w:t>
      </w:r>
      <w:proofErr w:type="spellStart"/>
      <w:r w:rsidRPr="0010604E">
        <w:rPr>
          <w:sz w:val="16"/>
        </w:rPr>
        <w:t>Turco</w:t>
      </w:r>
      <w:proofErr w:type="spellEnd"/>
      <w:r w:rsidRPr="0010604E">
        <w:rPr>
          <w:sz w:val="16"/>
        </w:rPr>
        <w:t xml:space="preserve">. While human losses would be constrained by geography, </w:t>
      </w:r>
      <w:r w:rsidRPr="00B62BBB">
        <w:rPr>
          <w:rStyle w:val="StyleUnderline"/>
          <w:highlight w:val="cyan"/>
        </w:rPr>
        <w:t>the environmental impacts of the bombs would spread worldwide.</w:t>
      </w:r>
      <w:r w:rsidRPr="0010604E">
        <w:rPr>
          <w:sz w:val="16"/>
        </w:rPr>
        <w:t xml:space="preserve"> Black </w:t>
      </w:r>
      <w:r w:rsidRPr="00B62BBB">
        <w:rPr>
          <w:rStyle w:val="StyleUnderline"/>
        </w:rPr>
        <w:t xml:space="preserve">smoke In the 100 warhead scenario, </w:t>
      </w:r>
      <w:r w:rsidRPr="00B62BBB">
        <w:rPr>
          <w:rStyle w:val="StyleUnderline"/>
          <w:highlight w:val="cyan"/>
        </w:rPr>
        <w:t xml:space="preserve">more than 5m </w:t>
      </w:r>
      <w:proofErr w:type="spellStart"/>
      <w:r w:rsidRPr="00B62BBB">
        <w:rPr>
          <w:rStyle w:val="StyleUnderline"/>
          <w:highlight w:val="cyan"/>
        </w:rPr>
        <w:t>tonnes</w:t>
      </w:r>
      <w:proofErr w:type="spellEnd"/>
      <w:r w:rsidRPr="00B62BBB">
        <w:rPr>
          <w:rStyle w:val="StyleUnderline"/>
          <w:highlight w:val="cyan"/>
        </w:rPr>
        <w:t xml:space="preserve"> of sooty black smoke would spew from the resulting firestorms. This</w:t>
      </w:r>
      <w:r w:rsidRPr="00B62BBB">
        <w:rPr>
          <w:rStyle w:val="StyleUnderline"/>
        </w:rPr>
        <w:t xml:space="preserve"> smoke </w:t>
      </w:r>
      <w:r w:rsidRPr="00B62BBB">
        <w:rPr>
          <w:rStyle w:val="StyleUnderline"/>
          <w:highlight w:val="cyan"/>
        </w:rPr>
        <w:t>would float to the upper atmosphere</w:t>
      </w:r>
      <w:r w:rsidRPr="00B62BBB">
        <w:rPr>
          <w:rStyle w:val="StyleUnderline"/>
        </w:rPr>
        <w:t xml:space="preserve">, get heated by the sun </w:t>
      </w:r>
      <w:r w:rsidRPr="00B62BBB">
        <w:rPr>
          <w:rStyle w:val="StyleUnderline"/>
          <w:highlight w:val="cyan"/>
        </w:rPr>
        <w:t>and</w:t>
      </w:r>
      <w:r w:rsidRPr="00B62BBB">
        <w:rPr>
          <w:rStyle w:val="StyleUnderline"/>
        </w:rPr>
        <w:t xml:space="preserve"> end up being </w:t>
      </w:r>
      <w:r w:rsidRPr="00B62BBB">
        <w:rPr>
          <w:rStyle w:val="StyleUnderline"/>
          <w:highlight w:val="cyan"/>
        </w:rPr>
        <w:t>carried around the world. The particles would absorb sunligh</w:t>
      </w:r>
      <w:r w:rsidRPr="00B62BBB">
        <w:rPr>
          <w:rStyle w:val="StyleUnderline"/>
        </w:rPr>
        <w:t xml:space="preserve">t, preventing it from reaching the surface, </w:t>
      </w:r>
      <w:r w:rsidRPr="00B62BBB">
        <w:rPr>
          <w:rStyle w:val="StyleUnderline"/>
          <w:highlight w:val="cyan"/>
        </w:rPr>
        <w:t>which would result in a rapid cooling of the Earth by an average of 1.25C</w:t>
      </w:r>
      <w:r w:rsidRPr="00B62BBB">
        <w:rPr>
          <w:rStyle w:val="StyleUnderline"/>
        </w:rPr>
        <w:t>. "This would be colder than the little ice age</w:t>
      </w:r>
      <w:r w:rsidRPr="0010604E">
        <w:rPr>
          <w:sz w:val="16"/>
        </w:rPr>
        <w:t xml:space="preserve">, the largest climate change in human history," said Prof </w:t>
      </w:r>
      <w:proofErr w:type="spellStart"/>
      <w:r w:rsidRPr="0010604E">
        <w:rPr>
          <w:sz w:val="16"/>
        </w:rPr>
        <w:t>Robock</w:t>
      </w:r>
      <w:proofErr w:type="spellEnd"/>
      <w:r w:rsidRPr="0010604E">
        <w:rPr>
          <w:sz w:val="16"/>
        </w:rPr>
        <w:t xml:space="preserve">. </w:t>
      </w:r>
      <w:r w:rsidRPr="00B62BBB">
        <w:rPr>
          <w:rStyle w:val="StyleUnderline"/>
        </w:rPr>
        <w:t xml:space="preserve">The model also showed that </w:t>
      </w:r>
      <w:r w:rsidRPr="00B62BBB">
        <w:rPr>
          <w:rStyle w:val="StyleUnderline"/>
          <w:highlight w:val="cyan"/>
        </w:rPr>
        <w:t>the smoke would stay in the upper atmosphere far longer than anyone had previously thought</w:t>
      </w:r>
      <w:r w:rsidRPr="0010604E">
        <w:rPr>
          <w:sz w:val="16"/>
        </w:rPr>
        <w:t>. Older models had assumed that the smoke would linger for around a year, as has been observed with the dust from volcanic eruptions. However, using improved atmospheric data the new study showed that the climate would still be suffering a decade on from the initial conflict. "</w:t>
      </w:r>
      <w:r w:rsidRPr="00B62BBB">
        <w:rPr>
          <w:rStyle w:val="StyleUnderline"/>
        </w:rPr>
        <w:t>Far removed from the conflict, there would be large impacts on agriculture - there would be less precipitation and less sunlight; it would be a huge shock to agriculture everywhere</w:t>
      </w:r>
      <w:r w:rsidRPr="0010604E">
        <w:rPr>
          <w:sz w:val="16"/>
        </w:rPr>
        <w:t xml:space="preserve">," said Prof </w:t>
      </w:r>
      <w:proofErr w:type="spellStart"/>
      <w:r w:rsidRPr="0010604E">
        <w:rPr>
          <w:sz w:val="16"/>
        </w:rPr>
        <w:t>Robock</w:t>
      </w:r>
      <w:proofErr w:type="spellEnd"/>
      <w:r w:rsidRPr="0010604E">
        <w:rPr>
          <w:sz w:val="16"/>
        </w:rPr>
        <w:t xml:space="preserve">. </w:t>
      </w:r>
      <w:r w:rsidRPr="00B62BBB">
        <w:rPr>
          <w:rStyle w:val="StyleUnderline"/>
          <w:highlight w:val="cyan"/>
        </w:rPr>
        <w:t xml:space="preserve">There is a precedent for this sort of climactic change: major volcanic eruptions in the past </w:t>
      </w:r>
      <w:r w:rsidRPr="00BA2BD2">
        <w:rPr>
          <w:rStyle w:val="Emphasis"/>
          <w:highlight w:val="cyan"/>
        </w:rPr>
        <w:t>have thrown global ecosystems into</w:t>
      </w:r>
      <w:r w:rsidRPr="00B62BBB">
        <w:rPr>
          <w:rStyle w:val="StyleUnderline"/>
          <w:highlight w:val="cyan"/>
        </w:rPr>
        <w:t xml:space="preserve"> </w:t>
      </w:r>
      <w:r w:rsidRPr="0010604E">
        <w:rPr>
          <w:sz w:val="16"/>
        </w:rPr>
        <w:t xml:space="preserve">temporary </w:t>
      </w:r>
      <w:r w:rsidRPr="00BA2BD2">
        <w:rPr>
          <w:rStyle w:val="Emphasis"/>
          <w:highlight w:val="cyan"/>
        </w:rPr>
        <w:t>turmoi</w:t>
      </w:r>
      <w:r w:rsidRPr="00B62BBB">
        <w:rPr>
          <w:rStyle w:val="StyleUnderline"/>
          <w:highlight w:val="cyan"/>
        </w:rPr>
        <w:t>l</w:t>
      </w:r>
      <w:r w:rsidRPr="0010604E">
        <w:rPr>
          <w:sz w:val="16"/>
        </w:rPr>
        <w:t xml:space="preserve">. The eruption of Mount </w:t>
      </w:r>
      <w:proofErr w:type="spellStart"/>
      <w:r w:rsidRPr="0010604E">
        <w:rPr>
          <w:sz w:val="16"/>
        </w:rPr>
        <w:t>Tambora</w:t>
      </w:r>
      <w:proofErr w:type="spellEnd"/>
      <w:r w:rsidRPr="0010604E">
        <w:rPr>
          <w:sz w:val="16"/>
        </w:rPr>
        <w:t xml:space="preserve"> in 1815 was the biggest such event on record. </w:t>
      </w:r>
      <w:r w:rsidRPr="00BA2BD2">
        <w:rPr>
          <w:rStyle w:val="StyleUnderline"/>
          <w:highlight w:val="cyan"/>
        </w:rPr>
        <w:t>The resulting cloud of ash spread around the world and caused crops to fail</w:t>
      </w:r>
      <w:r w:rsidRPr="00BA2BD2">
        <w:rPr>
          <w:rStyle w:val="StyleUnderline"/>
        </w:rPr>
        <w:t xml:space="preserve"> the following year in North America and Europe,</w:t>
      </w:r>
      <w:r w:rsidRPr="0010604E">
        <w:rPr>
          <w:sz w:val="16"/>
        </w:rPr>
        <w:t xml:space="preserve"> </w:t>
      </w:r>
      <w:r w:rsidRPr="00BA2BD2">
        <w:rPr>
          <w:rStyle w:val="StyleUnderline"/>
          <w:highlight w:val="cyan"/>
        </w:rPr>
        <w:t>resulting in the worst famine of the century</w:t>
      </w:r>
      <w:r w:rsidRPr="0010604E">
        <w:rPr>
          <w:sz w:val="16"/>
        </w:rPr>
        <w:t xml:space="preserve">. Shock to the system </w:t>
      </w:r>
      <w:r w:rsidR="00BA2BD2" w:rsidRPr="0010604E">
        <w:rPr>
          <w:sz w:val="16"/>
        </w:rPr>
        <w:t>the</w:t>
      </w:r>
      <w:r w:rsidRPr="0010604E">
        <w:rPr>
          <w:sz w:val="16"/>
        </w:rPr>
        <w:t xml:space="preserve"> scientists said a sudden change to the Earth's ecosystem because of nuclear blasts would be worse than any of the effects predicted by global warming due to greenhouse gases. "Global warming is a problem and we certainly should address it but in 20 years, the temperature might go up by a few tenths of a degree and it will be gradual," said Prof </w:t>
      </w:r>
      <w:proofErr w:type="spellStart"/>
      <w:r w:rsidRPr="0010604E">
        <w:rPr>
          <w:sz w:val="16"/>
        </w:rPr>
        <w:t>Robock</w:t>
      </w:r>
      <w:proofErr w:type="spellEnd"/>
      <w:r w:rsidRPr="0010604E">
        <w:rPr>
          <w:sz w:val="16"/>
        </w:rPr>
        <w:t xml:space="preserve">. "We'll be able to adapt from some of it. But the climate change from even the small nuclear war we postulated would be instantaneous and such a shock to the system" He said that the results should act as a warning to the international community. "Proliferation is very dangerous - even using a couple of weapons is so much worse than anyone can imagine. I think the world should be much more concerned about proliferation than we are." Prof </w:t>
      </w:r>
      <w:proofErr w:type="spellStart"/>
      <w:r w:rsidRPr="0010604E">
        <w:rPr>
          <w:sz w:val="16"/>
        </w:rPr>
        <w:t>Turco</w:t>
      </w:r>
      <w:proofErr w:type="spellEnd"/>
      <w:r w:rsidRPr="0010604E">
        <w:rPr>
          <w:sz w:val="16"/>
        </w:rPr>
        <w:t xml:space="preserve"> said that the end of the cold war had taken people's minds focus off the potential dangers of nuclear war. "Look at 9/11 - there were 3,000 fatalities in that attack and that's considered a watershed in terms of terror that can be inflicted on a country. But in fact that's really a minor event to what's possible," he said. "I can't imagine what would happen if there was a detonation in London: people would head to the countryside, there would be fallout everywhere, the country would shut down."</w:t>
      </w:r>
    </w:p>
    <w:p w:rsidR="00296EF7" w:rsidRDefault="00296EF7" w:rsidP="00626B76">
      <w:pPr>
        <w:pStyle w:val="Heading2"/>
      </w:pPr>
      <w:r>
        <w:t xml:space="preserve"> Ocean Exploration</w:t>
      </w:r>
    </w:p>
    <w:p w:rsidR="00670666" w:rsidRDefault="00670666" w:rsidP="00670666">
      <w:pPr>
        <w:pStyle w:val="Heading3"/>
      </w:pPr>
      <w:r>
        <w:t>Turns</w:t>
      </w:r>
    </w:p>
    <w:p w:rsidR="00BA2BD2" w:rsidRDefault="00BA2BD2" w:rsidP="00BA2BD2">
      <w:pPr>
        <w:pStyle w:val="Heading4"/>
      </w:pPr>
      <w:r>
        <w:t xml:space="preserve">Nuclear war devastates the </w:t>
      </w:r>
      <w:r w:rsidR="004811A2">
        <w:t xml:space="preserve">U.S. </w:t>
      </w:r>
      <w:r>
        <w:t xml:space="preserve">economy and </w:t>
      </w:r>
      <w:r w:rsidR="004811A2">
        <w:t>governmental legitimacy-makes it logistically and politically impossible for the U.S. to explore the Ocean.</w:t>
      </w:r>
    </w:p>
    <w:p w:rsidR="00730B7A" w:rsidRDefault="004811A2" w:rsidP="004811A2">
      <w:pPr>
        <w:rPr>
          <w:rStyle w:val="Style13ptBold"/>
        </w:rPr>
      </w:pPr>
      <w:r>
        <w:rPr>
          <w:rStyle w:val="Style13ptBold"/>
        </w:rPr>
        <w:t xml:space="preserve">Katz and </w:t>
      </w:r>
      <w:proofErr w:type="spellStart"/>
      <w:r>
        <w:rPr>
          <w:rStyle w:val="Style13ptBold"/>
        </w:rPr>
        <w:t>Osdoby</w:t>
      </w:r>
      <w:proofErr w:type="spellEnd"/>
      <w:r>
        <w:rPr>
          <w:rStyle w:val="Style13ptBold"/>
        </w:rPr>
        <w:t>,</w:t>
      </w:r>
      <w:r w:rsidR="00B052AF">
        <w:rPr>
          <w:rStyle w:val="Style13ptBold"/>
        </w:rPr>
        <w:t xml:space="preserve"> consultant to the Joint Congressional Committee on Defense Production and a graduate student in the Department of Political Science, The Johns Hopkins University, 1982</w:t>
      </w:r>
    </w:p>
    <w:p w:rsidR="004811A2" w:rsidRPr="004811A2" w:rsidRDefault="00B052AF" w:rsidP="004811A2">
      <w:pPr>
        <w:rPr>
          <w:rStyle w:val="Style13ptBold"/>
        </w:rPr>
      </w:pPr>
      <w:r>
        <w:rPr>
          <w:rStyle w:val="Style13ptBold"/>
        </w:rPr>
        <w:t xml:space="preserve"> (Arthur and </w:t>
      </w:r>
      <w:proofErr w:type="spellStart"/>
      <w:r>
        <w:rPr>
          <w:rStyle w:val="Style13ptBold"/>
        </w:rPr>
        <w:t>Sima</w:t>
      </w:r>
      <w:proofErr w:type="spellEnd"/>
      <w:r>
        <w:rPr>
          <w:rStyle w:val="Style13ptBold"/>
        </w:rPr>
        <w:t>, “Cato Institute Policy Analysis No. 9: The Social and Economic Effects Of Nuclear War”, Policy Analysis,</w:t>
      </w:r>
      <w:r w:rsidR="007350B1">
        <w:rPr>
          <w:rStyle w:val="Style13ptBold"/>
        </w:rPr>
        <w:t xml:space="preserve"> </w:t>
      </w:r>
      <w:r w:rsidR="007350B1" w:rsidRPr="007350B1">
        <w:rPr>
          <w:rStyle w:val="Style13ptBold"/>
        </w:rPr>
        <w:t>http://object.cato.org/sites/cato.org/files/pubs/pdf/pa009.pdf</w:t>
      </w:r>
      <w:r w:rsidR="007350B1">
        <w:rPr>
          <w:rStyle w:val="Style13ptBold"/>
        </w:rPr>
        <w:t>, 6/28/14, MRZ)</w:t>
      </w:r>
    </w:p>
    <w:p w:rsidR="00296EF7" w:rsidRDefault="00BA2BD2" w:rsidP="00296EF7">
      <w:pPr>
        <w:rPr>
          <w:rStyle w:val="StyleUnderline"/>
        </w:rPr>
      </w:pPr>
      <w:r w:rsidRPr="007E4C99">
        <w:rPr>
          <w:sz w:val="16"/>
        </w:rPr>
        <w:t xml:space="preserve">Casualties, evacuation, and land denial would create severe national and local economic dislocations. Approximately </w:t>
      </w:r>
      <w:r w:rsidRPr="004811A2">
        <w:rPr>
          <w:rStyle w:val="StyleUnderline"/>
          <w:highlight w:val="cyan"/>
        </w:rPr>
        <w:t>one-third of the U.S</w:t>
      </w:r>
      <w:r w:rsidRPr="00BA2BD2">
        <w:rPr>
          <w:rStyle w:val="StyleUnderline"/>
        </w:rPr>
        <w:t xml:space="preserve">.'s </w:t>
      </w:r>
      <w:r w:rsidRPr="004811A2">
        <w:rPr>
          <w:rStyle w:val="StyleUnderline"/>
          <w:highlight w:val="cyan"/>
        </w:rPr>
        <w:t>manufacturing</w:t>
      </w:r>
      <w:r w:rsidRPr="00BA2BD2">
        <w:rPr>
          <w:rStyle w:val="StyleUnderline"/>
        </w:rPr>
        <w:t xml:space="preserve"> capacity </w:t>
      </w:r>
      <w:r w:rsidRPr="004811A2">
        <w:rPr>
          <w:rStyle w:val="StyleUnderline"/>
          <w:highlight w:val="cyan"/>
        </w:rPr>
        <w:t>lies within</w:t>
      </w:r>
      <w:r w:rsidRPr="00BA2BD2">
        <w:rPr>
          <w:rStyle w:val="StyleUnderline"/>
        </w:rPr>
        <w:t xml:space="preserve"> the geographic </w:t>
      </w:r>
      <w:r w:rsidRPr="004811A2">
        <w:rPr>
          <w:rStyle w:val="StyleUnderline"/>
          <w:highlight w:val="cyan"/>
        </w:rPr>
        <w:t>areas most</w:t>
      </w:r>
      <w:r w:rsidRPr="00BA2BD2">
        <w:rPr>
          <w:rStyle w:val="StyleUnderline"/>
        </w:rPr>
        <w:t xml:space="preserve"> </w:t>
      </w:r>
      <w:r w:rsidRPr="004811A2">
        <w:rPr>
          <w:rStyle w:val="StyleUnderline"/>
          <w:highlight w:val="cyan"/>
        </w:rPr>
        <w:t>affected by fallout</w:t>
      </w:r>
      <w:r w:rsidRPr="007E4C99">
        <w:rPr>
          <w:sz w:val="16"/>
        </w:rPr>
        <w:t xml:space="preserve">.[5] A major </w:t>
      </w:r>
      <w:r w:rsidRPr="004811A2">
        <w:rPr>
          <w:rStyle w:val="StyleUnderline"/>
          <w:highlight w:val="cyan"/>
        </w:rPr>
        <w:t>evacuation would leave the regional economy in a shambles</w:t>
      </w:r>
      <w:r w:rsidRPr="00BA2BD2">
        <w:rPr>
          <w:rStyle w:val="StyleUnderline"/>
        </w:rPr>
        <w:t>.</w:t>
      </w:r>
      <w:r w:rsidRPr="007E4C99">
        <w:rPr>
          <w:sz w:val="16"/>
        </w:rPr>
        <w:t xml:space="preserve"> </w:t>
      </w:r>
      <w:r w:rsidRPr="004811A2">
        <w:rPr>
          <w:rStyle w:val="StyleUnderline"/>
          <w:highlight w:val="cyan"/>
        </w:rPr>
        <w:t xml:space="preserve">Because </w:t>
      </w:r>
      <w:r w:rsidRPr="004811A2">
        <w:rPr>
          <w:rStyle w:val="Emphasis"/>
          <w:highlight w:val="cyan"/>
        </w:rPr>
        <w:t>of economic interdependence</w:t>
      </w:r>
      <w:r w:rsidRPr="004811A2">
        <w:rPr>
          <w:rStyle w:val="Emphasis"/>
        </w:rPr>
        <w:t xml:space="preserve">, the problem of "bottlenecking" </w:t>
      </w:r>
      <w:r w:rsidRPr="004811A2">
        <w:rPr>
          <w:rStyle w:val="Emphasis"/>
          <w:highlight w:val="cyan"/>
        </w:rPr>
        <w:t>-- serious disruption of the national economy -- would be likely</w:t>
      </w:r>
      <w:r w:rsidRPr="004811A2">
        <w:rPr>
          <w:rStyle w:val="Emphasis"/>
        </w:rPr>
        <w:t>.</w:t>
      </w:r>
      <w:r w:rsidRPr="007E4C99">
        <w:rPr>
          <w:sz w:val="16"/>
        </w:rPr>
        <w:t xml:space="preserve"> Bottlenecking is the disruptive effect that losses in a key industry (e.g., steel) have on other dependent economic activities (automobiles and machine tool production). Even </w:t>
      </w:r>
      <w:r w:rsidRPr="00BA2BD2">
        <w:rPr>
          <w:rStyle w:val="StyleUnderline"/>
        </w:rPr>
        <w:t>modest reductions in capacity of basic, pivotal industries can have severe, widespread effects on the economy</w:t>
      </w:r>
      <w:r w:rsidRPr="007E4C99">
        <w:rPr>
          <w:sz w:val="16"/>
        </w:rPr>
        <w:t>. Despite the possibility of product substitution (e.g., plastics for steel) or high inventories of selected products, the short- and mid-term ramifications of a disruption of even 25 to 50% of the affected region's manufacturing activities (equivalent to 8 to 15% of national economic activities) would be a serious blow to the national economy. This disruption could easily last several months, and in a post-attack stalemate with the possibility of future attack requiring prolonged urban evacuation, it would become worse. There are other likely consequences that are less obvious</w:t>
      </w:r>
      <w:r w:rsidRPr="00BA2BD2">
        <w:rPr>
          <w:rStyle w:val="StyleUnderline"/>
        </w:rPr>
        <w:t xml:space="preserve">. The banking system would face a particularly severe burden, for example -- potential bankruptcies; defaults on basic time payments, such as mortgages and major appliances; and major shifts of monies by individuals during evacuation. In contaminated areas individuals or businesses would be unable to gain access to money, especially in local banks, for long periods. In general, </w:t>
      </w:r>
      <w:r w:rsidRPr="004811A2">
        <w:rPr>
          <w:rStyle w:val="StyleUnderline"/>
          <w:highlight w:val="cyan"/>
        </w:rPr>
        <w:t>it would be</w:t>
      </w:r>
      <w:r w:rsidRPr="00BA2BD2">
        <w:rPr>
          <w:rStyle w:val="StyleUnderline"/>
        </w:rPr>
        <w:t xml:space="preserve"> virtually </w:t>
      </w:r>
      <w:r w:rsidRPr="004811A2">
        <w:rPr>
          <w:rStyle w:val="StyleUnderline"/>
          <w:highlight w:val="cyan"/>
        </w:rPr>
        <w:t>impossible for banks</w:t>
      </w:r>
      <w:r w:rsidRPr="00BA2BD2">
        <w:rPr>
          <w:rStyle w:val="StyleUnderline"/>
        </w:rPr>
        <w:t xml:space="preserve">, either regionally or nationally, </w:t>
      </w:r>
      <w:r w:rsidRPr="004811A2">
        <w:rPr>
          <w:rStyle w:val="StyleUnderline"/>
          <w:highlight w:val="cyan"/>
        </w:rPr>
        <w:t>to pursue</w:t>
      </w:r>
      <w:r w:rsidRPr="00BA2BD2">
        <w:rPr>
          <w:rStyle w:val="StyleUnderline"/>
        </w:rPr>
        <w:t xml:space="preserve"> "normal" </w:t>
      </w:r>
      <w:r w:rsidRPr="004811A2">
        <w:rPr>
          <w:rStyle w:val="StyleUnderline"/>
          <w:highlight w:val="cyan"/>
        </w:rPr>
        <w:t>lending and borrowing policies</w:t>
      </w:r>
      <w:r w:rsidRPr="00BA2BD2">
        <w:rPr>
          <w:rStyle w:val="StyleUnderline"/>
        </w:rPr>
        <w:t>.</w:t>
      </w:r>
      <w:r w:rsidRPr="007E4C99">
        <w:rPr>
          <w:sz w:val="16"/>
        </w:rPr>
        <w:t xml:space="preserve"> Payments such as rents and salaries to businesses or individuals would also have to be deferred. Business insurance would certainly not cover this type of catastrophe. On a scale unknown in U.S. experience</w:t>
      </w:r>
      <w:r w:rsidRPr="00BA2BD2">
        <w:rPr>
          <w:rStyle w:val="StyleUnderline"/>
        </w:rPr>
        <w:t xml:space="preserve">, </w:t>
      </w:r>
      <w:r w:rsidRPr="004811A2">
        <w:rPr>
          <w:rStyle w:val="StyleUnderline"/>
          <w:highlight w:val="cyan"/>
        </w:rPr>
        <w:t>there would</w:t>
      </w:r>
      <w:r w:rsidRPr="00BA2BD2">
        <w:rPr>
          <w:rStyle w:val="StyleUnderline"/>
        </w:rPr>
        <w:t xml:space="preserve"> probably </w:t>
      </w:r>
      <w:r w:rsidRPr="004811A2">
        <w:rPr>
          <w:rStyle w:val="StyleUnderline"/>
          <w:highlight w:val="cyan"/>
        </w:rPr>
        <w:t>be a massive outcry for the</w:t>
      </w:r>
      <w:r w:rsidRPr="00BA2BD2">
        <w:rPr>
          <w:rStyle w:val="StyleUnderline"/>
        </w:rPr>
        <w:t xml:space="preserve"> federal </w:t>
      </w:r>
      <w:r w:rsidRPr="004811A2">
        <w:rPr>
          <w:rStyle w:val="StyleUnderline"/>
          <w:highlight w:val="cyan"/>
        </w:rPr>
        <w:t>government to provide</w:t>
      </w:r>
      <w:r w:rsidRPr="00BA2BD2">
        <w:rPr>
          <w:rStyle w:val="StyleUnderline"/>
        </w:rPr>
        <w:t xml:space="preserve"> regional </w:t>
      </w:r>
      <w:r w:rsidRPr="004811A2">
        <w:rPr>
          <w:rStyle w:val="StyleUnderline"/>
          <w:highlight w:val="cyan"/>
        </w:rPr>
        <w:t>disaster loans to prevent</w:t>
      </w:r>
      <w:r w:rsidRPr="00BA2BD2">
        <w:rPr>
          <w:rStyle w:val="StyleUnderline"/>
        </w:rPr>
        <w:t xml:space="preserve"> </w:t>
      </w:r>
      <w:r w:rsidRPr="004811A2">
        <w:rPr>
          <w:rStyle w:val="StyleUnderline"/>
          <w:highlight w:val="cyan"/>
        </w:rPr>
        <w:t>bankruptcy and help resettle</w:t>
      </w:r>
      <w:r w:rsidRPr="00BA2BD2">
        <w:rPr>
          <w:rStyle w:val="StyleUnderline"/>
        </w:rPr>
        <w:t xml:space="preserve"> workers and their families from severely contaminated areas. </w:t>
      </w:r>
      <w:r w:rsidRPr="004811A2">
        <w:rPr>
          <w:rStyle w:val="StyleUnderline"/>
          <w:highlight w:val="cyan"/>
        </w:rPr>
        <w:t>The injured and evacuated population would create enormous social service demands</w:t>
      </w:r>
      <w:r w:rsidRPr="00BA2BD2">
        <w:rPr>
          <w:rStyle w:val="StyleUnderline"/>
        </w:rPr>
        <w:t xml:space="preserve"> (medical care, welfare, emergency housing, etc</w:t>
      </w:r>
      <w:r w:rsidRPr="004811A2">
        <w:rPr>
          <w:rStyle w:val="StyleUnderline"/>
          <w:highlight w:val="cyan"/>
        </w:rPr>
        <w:t>.) requiring huge sums of money to be spent rapidly</w:t>
      </w:r>
      <w:r w:rsidRPr="00BA2BD2">
        <w:rPr>
          <w:rStyle w:val="StyleUnderline"/>
        </w:rPr>
        <w:t xml:space="preserve">. Unprecedented </w:t>
      </w:r>
      <w:r w:rsidRPr="004811A2">
        <w:rPr>
          <w:rStyle w:val="StyleUnderline"/>
          <w:highlight w:val="cyan"/>
        </w:rPr>
        <w:t>government intervention would probably be demanded</w:t>
      </w:r>
      <w:r w:rsidRPr="007E4C99">
        <w:rPr>
          <w:sz w:val="16"/>
        </w:rPr>
        <w:t xml:space="preserve"> to save industries from bankruptcies, allocate goods, and determine industrial priorities. Since individual, industrial, and even regional economic stability would depend on which industries and plants were decontaminated and/or received needed financial support first, </w:t>
      </w:r>
      <w:r w:rsidRPr="004811A2">
        <w:rPr>
          <w:rStyle w:val="Emphasis"/>
          <w:highlight w:val="cyan"/>
        </w:rPr>
        <w:t>implementing these governmental policies would be politically explosive</w:t>
      </w:r>
      <w:r w:rsidRPr="00BA2BD2">
        <w:rPr>
          <w:rStyle w:val="StyleUnderline"/>
        </w:rPr>
        <w:t>.</w:t>
      </w:r>
    </w:p>
    <w:p w:rsidR="00D74E8E" w:rsidRDefault="00D74E8E" w:rsidP="00626B76">
      <w:pPr>
        <w:pStyle w:val="Heading2"/>
      </w:pPr>
      <w:bookmarkStart w:id="0" w:name="_GoBack"/>
      <w:bookmarkEnd w:id="0"/>
      <w:r>
        <w:t>Defense</w:t>
      </w:r>
    </w:p>
    <w:p w:rsidR="00D74E8E" w:rsidRDefault="00D74E8E" w:rsidP="00D74E8E">
      <w:pPr>
        <w:pStyle w:val="Heading3"/>
      </w:pPr>
      <w:r>
        <w:t>No Solvency</w:t>
      </w:r>
    </w:p>
    <w:p w:rsidR="00D74E8E" w:rsidRDefault="00D74E8E" w:rsidP="00D74E8E">
      <w:pPr>
        <w:pStyle w:val="Heading4"/>
      </w:pPr>
      <w:r>
        <w:t>The _____ has no solvency, nuclear war is inevitable because of humanity’s long-standing mindset.</w:t>
      </w:r>
    </w:p>
    <w:p w:rsidR="0064093E" w:rsidRDefault="0064093E" w:rsidP="00D74E8E">
      <w:pPr>
        <w:rPr>
          <w:rStyle w:val="Style13ptBold"/>
        </w:rPr>
      </w:pPr>
      <w:r>
        <w:rPr>
          <w:rStyle w:val="Style13ptBold"/>
        </w:rPr>
        <w:t>Hellman, Ph.D., Fellow of the IEEE, Member, National Academy of Engineering (USA), 2008</w:t>
      </w:r>
    </w:p>
    <w:p w:rsidR="0064093E" w:rsidRDefault="0064093E" w:rsidP="00D74E8E">
      <w:pPr>
        <w:rPr>
          <w:rStyle w:val="Style13ptBold"/>
        </w:rPr>
      </w:pPr>
      <w:r>
        <w:rPr>
          <w:rStyle w:val="Style13ptBold"/>
        </w:rPr>
        <w:t>(Martin E.,</w:t>
      </w:r>
      <w:r w:rsidR="00756DBA">
        <w:rPr>
          <w:rStyle w:val="Style13ptBold"/>
        </w:rPr>
        <w:t xml:space="preserve"> Professor Emeritus of Electrical Engineering, Stanford University and Founder of Defusing the Nuclear Threat, “On the Probability of Nuclear War”, Stanford, http://www-ee.stanford.edu/~hellman/opinion/inevitability.html, 7/2/14, MRZ) </w:t>
      </w:r>
    </w:p>
    <w:p w:rsidR="00D74E8E" w:rsidRPr="00D74E8E" w:rsidRDefault="00D74E8E" w:rsidP="00D74E8E">
      <w:r>
        <w:t xml:space="preserve">Hiram Maxim, the inventor of the machine gun, declared, "Only a general who was a barbarian would send his men to certain death against the concentrated power of my new gun." But send them they did. In World War One, the machine gun often mowed down tens of thousands of men in a single day. Orville Wright saw a similar vision: "When my brother and I built and flew the first man-carrying flying machine, we thought we were introducing into the world an invention that would make further wars practically impossible." Far from ending war, however, the airplane increased the ability to maim and kill. In firebombing raids on London, Hamburg and Tokyo the airplane wrought previously unimaginable levels of destruction. In a single night, March 9, 1945, 25 percent of Tokyo was destroyed, 80,000 people were killed, and over 1 million left homeless. </w:t>
      </w:r>
      <w:r w:rsidRPr="0064093E">
        <w:rPr>
          <w:rStyle w:val="StyleUnderline"/>
        </w:rPr>
        <w:t>History shows the folly in hoping that each new, more destructive weapon will not be used. And yet we dare to hope that this time it will be different</w:t>
      </w:r>
      <w:r>
        <w:t xml:space="preserve">. We and the Soviets have amassed a combined arsenal of 50,000 nuclear weapons, equivalent in destructive force to some 6,000 World War II’s, capable of reaching their targets in a matter of minutes, and able to destroy every major city in the world. All in the belief that they will never be used. But unless we make a radical shift in our thinking about war, this time will be no different. On our current path, nuclear war is inevitable. The inevitability concept can best be understood by analogy to finance. It does not make sense to talk of an interest rate as being high or low, for example 50 percent or 1 percent, without comparing it to specific period of time. An interest rate of 50 percent per year is high. An interest rate of 50 percent per century is low. And the low interest rate of 1 percent per year builds up to a much larger interest rate, say 100 percent, when compounded over a sufficiently long time. In the same way, it does not make sense to talk about the probability of nuclear war being high or low -- for example 10 percent versus 1 percent -- without comparing it to a specific period of time -- for example, 10 percent per decade or 1 percent per year. Having gotten the units right, we might argue whether the probability of nuclear war per year was high or low. But it would make no real difference. If the probability is 10 percent per year, then we expect the holocaust to come in about 10 years. If it is 1 percent per year, then we expect it in about 100 years. </w:t>
      </w:r>
      <w:r w:rsidRPr="0064093E">
        <w:rPr>
          <w:rStyle w:val="StyleUnderline"/>
        </w:rPr>
        <w:t>The lower probability per year changes the time frame until we expect civilization to be destroyed, but it does not change the inevitability of the ruin. In either scenario, nuclear war is 100 percent certain to occur. This pair of examples brings out a critically important point. Our only survival strategy is to continuously reduce the probability, driving it ever closer to zero. In contrast, our current policies are like repeatedly playing Russian roulette with more and more bullets in the chambers.</w:t>
      </w:r>
      <w:r>
        <w:t xml:space="preserve"> We have pulled the trigger in this macabre game more often than is imagined</w:t>
      </w:r>
      <w:r w:rsidRPr="0064093E">
        <w:rPr>
          <w:rStyle w:val="StyleUnderline"/>
        </w:rPr>
        <w:t>. Each action on our current path has some chance of triggering the final global war.</w:t>
      </w:r>
      <w:r>
        <w:t xml:space="preserve"> And if we keep pulling the trigger, the gun will inevitably go off</w:t>
      </w:r>
      <w:r w:rsidRPr="0064093E">
        <w:rPr>
          <w:rStyle w:val="StyleUnderline"/>
        </w:rPr>
        <w:t>. Each "small" war -- in Iran, or Iraq, or Vietnam, or Afghanistan -- is pulling the trigger; each threat of the use of violence -- as in the Cuban missile crisis -- is pulling the trigger; each day that goes by in which a missile or computer can fail is pulling the trigger.</w:t>
      </w:r>
      <w:r>
        <w:t xml:space="preserve"> The only way to survive Russian roulette is to stop playing. The only way to survive nuclear roulette is to move beyond war in the same sense that the civilized world has moved beyond human sacrifice and slavery. When it was merely moral and desirable, it might have been impossible to beat swords into plowshares. Today, it is necessary for survival</w:t>
      </w:r>
      <w:r w:rsidRPr="0064093E">
        <w:rPr>
          <w:rStyle w:val="StyleUnderline"/>
        </w:rPr>
        <w:t>. Gen. Douglas MacArthur said in his 1961 address to the Philippines Congress: "You will say at once that, although the abolition of war has been the dream of man for centuries, every proposition to that end has been promptly discarded as impossible and fantastic. But that was before the science of the past decade made mass destruction a reality.</w:t>
      </w:r>
      <w:r>
        <w:t xml:space="preserve"> The argument then was along spiritual and moral lines, and lost. But now the tremendous evolution of nuclear and other potentials of destruction has suddenly taken the problem away from its primary consideration as a moral and spiritual question and brought it abreast of scientific realism." There is potential for this to be the best of times or the end of time, depending on which direction we take at this critical juncture in human evolution. Technology has given a new, global meaning to the Biblical injunction: "I have set before you life and death, blessing and curse; therefore choose life, that you and your descendants may live." To avoid extinction, we must take action to shift from an old mode of thinking which justifies war as necessary for survival to a new mode of thinking which recognizes war as the ultimate threat to survival.</w:t>
      </w:r>
    </w:p>
    <w:sectPr w:rsidR="00D74E8E" w:rsidRPr="00D74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panose1 w:val="00000000000000000000"/>
    <w:charset w:val="86"/>
    <w:family w:val="auto"/>
    <w:notTrueType/>
    <w:pitch w:val="variable"/>
    <w:sig w:usb0="00000001" w:usb1="080E0000" w:usb2="00000010" w:usb3="00000000" w:csb0="0004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1915784"/>
    <w:docVar w:name="VerbatimVersion" w:val="5.0"/>
  </w:docVars>
  <w:rsids>
    <w:rsidRoot w:val="00296EF7"/>
    <w:rsid w:val="000139A3"/>
    <w:rsid w:val="00044511"/>
    <w:rsid w:val="000656A5"/>
    <w:rsid w:val="000A6795"/>
    <w:rsid w:val="00100833"/>
    <w:rsid w:val="00104529"/>
    <w:rsid w:val="0010604E"/>
    <w:rsid w:val="00154555"/>
    <w:rsid w:val="0016023D"/>
    <w:rsid w:val="00177B7D"/>
    <w:rsid w:val="0018322D"/>
    <w:rsid w:val="001B5776"/>
    <w:rsid w:val="002152E6"/>
    <w:rsid w:val="00251FC7"/>
    <w:rsid w:val="002855A7"/>
    <w:rsid w:val="00296EF7"/>
    <w:rsid w:val="00315690"/>
    <w:rsid w:val="00325646"/>
    <w:rsid w:val="003721C9"/>
    <w:rsid w:val="0037477B"/>
    <w:rsid w:val="003902BA"/>
    <w:rsid w:val="003A09E2"/>
    <w:rsid w:val="003C5BE5"/>
    <w:rsid w:val="00407037"/>
    <w:rsid w:val="00437F0F"/>
    <w:rsid w:val="0044310E"/>
    <w:rsid w:val="004605D6"/>
    <w:rsid w:val="004811A2"/>
    <w:rsid w:val="004C60E8"/>
    <w:rsid w:val="004C7836"/>
    <w:rsid w:val="004E3579"/>
    <w:rsid w:val="004F39E0"/>
    <w:rsid w:val="00514086"/>
    <w:rsid w:val="00537BD5"/>
    <w:rsid w:val="006065BD"/>
    <w:rsid w:val="00626B76"/>
    <w:rsid w:val="006325E1"/>
    <w:rsid w:val="0064093E"/>
    <w:rsid w:val="00665003"/>
    <w:rsid w:val="00670666"/>
    <w:rsid w:val="00687310"/>
    <w:rsid w:val="006948F4"/>
    <w:rsid w:val="006B51BC"/>
    <w:rsid w:val="006E20DF"/>
    <w:rsid w:val="00712100"/>
    <w:rsid w:val="00730B7A"/>
    <w:rsid w:val="007350B1"/>
    <w:rsid w:val="00756DBA"/>
    <w:rsid w:val="00767C4E"/>
    <w:rsid w:val="00794617"/>
    <w:rsid w:val="007E4C99"/>
    <w:rsid w:val="007F5B66"/>
    <w:rsid w:val="00823A1C"/>
    <w:rsid w:val="008304F1"/>
    <w:rsid w:val="00845B9D"/>
    <w:rsid w:val="008513ED"/>
    <w:rsid w:val="00860984"/>
    <w:rsid w:val="008B3ECB"/>
    <w:rsid w:val="008C1B2E"/>
    <w:rsid w:val="0091627E"/>
    <w:rsid w:val="0095412F"/>
    <w:rsid w:val="009B7263"/>
    <w:rsid w:val="009C5848"/>
    <w:rsid w:val="009E111E"/>
    <w:rsid w:val="009E1922"/>
    <w:rsid w:val="009F088E"/>
    <w:rsid w:val="00A522E6"/>
    <w:rsid w:val="00A93661"/>
    <w:rsid w:val="00A95652"/>
    <w:rsid w:val="00B052AF"/>
    <w:rsid w:val="00B05F57"/>
    <w:rsid w:val="00B33C6D"/>
    <w:rsid w:val="00B33C75"/>
    <w:rsid w:val="00B4508F"/>
    <w:rsid w:val="00B62BBB"/>
    <w:rsid w:val="00B8057C"/>
    <w:rsid w:val="00BA2BD2"/>
    <w:rsid w:val="00BB57C0"/>
    <w:rsid w:val="00BF593B"/>
    <w:rsid w:val="00C53BF9"/>
    <w:rsid w:val="00C83417"/>
    <w:rsid w:val="00C87BA8"/>
    <w:rsid w:val="00CD736E"/>
    <w:rsid w:val="00CE161E"/>
    <w:rsid w:val="00CF59A8"/>
    <w:rsid w:val="00D23E5B"/>
    <w:rsid w:val="00D325A9"/>
    <w:rsid w:val="00D35FD8"/>
    <w:rsid w:val="00D36A8A"/>
    <w:rsid w:val="00D37809"/>
    <w:rsid w:val="00D71170"/>
    <w:rsid w:val="00D74E8E"/>
    <w:rsid w:val="00DA6538"/>
    <w:rsid w:val="00ED30CF"/>
    <w:rsid w:val="00F176EF"/>
    <w:rsid w:val="00F26744"/>
    <w:rsid w:val="00F96B98"/>
    <w:rsid w:val="00FC05DA"/>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14086"/>
    <w:rPr>
      <w:rFonts w:ascii="Calibri" w:hAnsi="Calibri"/>
    </w:rPr>
  </w:style>
  <w:style w:type="paragraph" w:styleId="Heading1">
    <w:name w:val="heading 1"/>
    <w:aliases w:val="Pocket"/>
    <w:basedOn w:val="Normal"/>
    <w:next w:val="Normal"/>
    <w:link w:val="Heading1Char"/>
    <w:autoRedefine/>
    <w:qFormat/>
    <w:rsid w:val="005140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6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140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140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140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6B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408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4086"/>
    <w:rPr>
      <w:rFonts w:ascii="Calibri" w:eastAsiaTheme="majorEastAsia" w:hAnsi="Calibri" w:cstheme="majorBidi"/>
      <w:b/>
      <w:iCs/>
      <w:sz w:val="26"/>
    </w:rPr>
  </w:style>
  <w:style w:type="character" w:styleId="Emphasis">
    <w:name w:val="Emphasis"/>
    <w:basedOn w:val="DefaultParagraphFont"/>
    <w:uiPriority w:val="7"/>
    <w:qFormat/>
    <w:rsid w:val="00514086"/>
    <w:rPr>
      <w:rFonts w:ascii="Calibri" w:hAnsi="Calibri"/>
      <w:b/>
      <w:i w:val="0"/>
      <w:iCs/>
      <w:sz w:val="22"/>
      <w:u w:val="single"/>
      <w:bdr w:val="single" w:sz="18" w:space="0" w:color="auto"/>
    </w:rPr>
  </w:style>
  <w:style w:type="character" w:customStyle="1" w:styleId="Style13ptBold">
    <w:name w:val="Style 13 pt Bold"/>
    <w:aliases w:val="Cite"/>
    <w:basedOn w:val="DefaultParagraphFont"/>
    <w:uiPriority w:val="5"/>
    <w:qFormat/>
    <w:rsid w:val="00514086"/>
    <w:rPr>
      <w:b/>
      <w:bCs/>
      <w:sz w:val="26"/>
      <w:u w:val="none"/>
    </w:rPr>
  </w:style>
  <w:style w:type="character" w:customStyle="1" w:styleId="StyleUnderline">
    <w:name w:val="Style Underline"/>
    <w:aliases w:val="Underline"/>
    <w:basedOn w:val="DefaultParagraphFont"/>
    <w:uiPriority w:val="6"/>
    <w:qFormat/>
    <w:rsid w:val="00514086"/>
    <w:rPr>
      <w:b w:val="0"/>
      <w:sz w:val="22"/>
      <w:u w:val="single"/>
    </w:rPr>
  </w:style>
  <w:style w:type="character" w:styleId="Hyperlink">
    <w:name w:val="Hyperlink"/>
    <w:basedOn w:val="DefaultParagraphFont"/>
    <w:uiPriority w:val="99"/>
    <w:unhideWhenUsed/>
    <w:rsid w:val="00514086"/>
    <w:rPr>
      <w:color w:val="auto"/>
      <w:u w:val="none"/>
    </w:rPr>
  </w:style>
  <w:style w:type="character" w:styleId="FollowedHyperlink">
    <w:name w:val="FollowedHyperlink"/>
    <w:basedOn w:val="DefaultParagraphFont"/>
    <w:uiPriority w:val="99"/>
    <w:semiHidden/>
    <w:unhideWhenUsed/>
    <w:rsid w:val="00514086"/>
    <w:rPr>
      <w:color w:val="auto"/>
      <w:u w:val="none"/>
    </w:rPr>
  </w:style>
  <w:style w:type="paragraph" w:styleId="DocumentMap">
    <w:name w:val="Document Map"/>
    <w:basedOn w:val="Normal"/>
    <w:link w:val="DocumentMapChar"/>
    <w:uiPriority w:val="99"/>
    <w:semiHidden/>
    <w:unhideWhenUsed/>
    <w:rsid w:val="00626B7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626B76"/>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14086"/>
    <w:rPr>
      <w:rFonts w:ascii="Calibri" w:hAnsi="Calibri"/>
    </w:rPr>
  </w:style>
  <w:style w:type="paragraph" w:styleId="Heading1">
    <w:name w:val="heading 1"/>
    <w:aliases w:val="Pocket"/>
    <w:basedOn w:val="Normal"/>
    <w:next w:val="Normal"/>
    <w:link w:val="Heading1Char"/>
    <w:autoRedefine/>
    <w:qFormat/>
    <w:rsid w:val="005140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6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140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140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140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6B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408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4086"/>
    <w:rPr>
      <w:rFonts w:ascii="Calibri" w:eastAsiaTheme="majorEastAsia" w:hAnsi="Calibri" w:cstheme="majorBidi"/>
      <w:b/>
      <w:iCs/>
      <w:sz w:val="26"/>
    </w:rPr>
  </w:style>
  <w:style w:type="character" w:styleId="Emphasis">
    <w:name w:val="Emphasis"/>
    <w:basedOn w:val="DefaultParagraphFont"/>
    <w:uiPriority w:val="7"/>
    <w:qFormat/>
    <w:rsid w:val="00514086"/>
    <w:rPr>
      <w:rFonts w:ascii="Calibri" w:hAnsi="Calibri"/>
      <w:b/>
      <w:i w:val="0"/>
      <w:iCs/>
      <w:sz w:val="22"/>
      <w:u w:val="single"/>
      <w:bdr w:val="single" w:sz="18" w:space="0" w:color="auto"/>
    </w:rPr>
  </w:style>
  <w:style w:type="character" w:customStyle="1" w:styleId="Style13ptBold">
    <w:name w:val="Style 13 pt Bold"/>
    <w:aliases w:val="Cite"/>
    <w:basedOn w:val="DefaultParagraphFont"/>
    <w:uiPriority w:val="5"/>
    <w:qFormat/>
    <w:rsid w:val="00514086"/>
    <w:rPr>
      <w:b/>
      <w:bCs/>
      <w:sz w:val="26"/>
      <w:u w:val="none"/>
    </w:rPr>
  </w:style>
  <w:style w:type="character" w:customStyle="1" w:styleId="StyleUnderline">
    <w:name w:val="Style Underline"/>
    <w:aliases w:val="Underline"/>
    <w:basedOn w:val="DefaultParagraphFont"/>
    <w:uiPriority w:val="6"/>
    <w:qFormat/>
    <w:rsid w:val="00514086"/>
    <w:rPr>
      <w:b w:val="0"/>
      <w:sz w:val="22"/>
      <w:u w:val="single"/>
    </w:rPr>
  </w:style>
  <w:style w:type="character" w:styleId="Hyperlink">
    <w:name w:val="Hyperlink"/>
    <w:basedOn w:val="DefaultParagraphFont"/>
    <w:uiPriority w:val="99"/>
    <w:unhideWhenUsed/>
    <w:rsid w:val="00514086"/>
    <w:rPr>
      <w:color w:val="auto"/>
      <w:u w:val="none"/>
    </w:rPr>
  </w:style>
  <w:style w:type="character" w:styleId="FollowedHyperlink">
    <w:name w:val="FollowedHyperlink"/>
    <w:basedOn w:val="DefaultParagraphFont"/>
    <w:uiPriority w:val="99"/>
    <w:semiHidden/>
    <w:unhideWhenUsed/>
    <w:rsid w:val="00514086"/>
    <w:rPr>
      <w:color w:val="auto"/>
      <w:u w:val="none"/>
    </w:rPr>
  </w:style>
  <w:style w:type="paragraph" w:styleId="DocumentMap">
    <w:name w:val="Document Map"/>
    <w:basedOn w:val="Normal"/>
    <w:link w:val="DocumentMapChar"/>
    <w:uiPriority w:val="99"/>
    <w:semiHidden/>
    <w:unhideWhenUsed/>
    <w:rsid w:val="00626B7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626B76"/>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57095">
      <w:bodyDiv w:val="1"/>
      <w:marLeft w:val="0"/>
      <w:marRight w:val="0"/>
      <w:marTop w:val="0"/>
      <w:marBottom w:val="0"/>
      <w:divBdr>
        <w:top w:val="none" w:sz="0" w:space="0" w:color="auto"/>
        <w:left w:val="none" w:sz="0" w:space="0" w:color="auto"/>
        <w:bottom w:val="none" w:sz="0" w:space="0" w:color="auto"/>
        <w:right w:val="none" w:sz="0" w:space="0" w:color="auto"/>
      </w:divBdr>
      <w:divsChild>
        <w:div w:id="924412822">
          <w:marLeft w:val="0"/>
          <w:marRight w:val="0"/>
          <w:marTop w:val="0"/>
          <w:marBottom w:val="0"/>
          <w:divBdr>
            <w:top w:val="none" w:sz="0" w:space="0" w:color="auto"/>
            <w:left w:val="none" w:sz="0" w:space="0" w:color="auto"/>
            <w:bottom w:val="none" w:sz="0" w:space="0" w:color="auto"/>
            <w:right w:val="none" w:sz="0" w:space="0" w:color="auto"/>
          </w:divBdr>
          <w:divsChild>
            <w:div w:id="1104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2480">
      <w:bodyDiv w:val="1"/>
      <w:marLeft w:val="0"/>
      <w:marRight w:val="0"/>
      <w:marTop w:val="0"/>
      <w:marBottom w:val="0"/>
      <w:divBdr>
        <w:top w:val="none" w:sz="0" w:space="0" w:color="auto"/>
        <w:left w:val="none" w:sz="0" w:space="0" w:color="auto"/>
        <w:bottom w:val="none" w:sz="0" w:space="0" w:color="auto"/>
        <w:right w:val="none" w:sz="0" w:space="0" w:color="auto"/>
      </w:divBdr>
    </w:div>
    <w:div w:id="809174562">
      <w:bodyDiv w:val="1"/>
      <w:marLeft w:val="0"/>
      <w:marRight w:val="0"/>
      <w:marTop w:val="0"/>
      <w:marBottom w:val="0"/>
      <w:divBdr>
        <w:top w:val="none" w:sz="0" w:space="0" w:color="auto"/>
        <w:left w:val="none" w:sz="0" w:space="0" w:color="auto"/>
        <w:bottom w:val="none" w:sz="0" w:space="0" w:color="auto"/>
        <w:right w:val="none" w:sz="0" w:space="0" w:color="auto"/>
      </w:divBdr>
    </w:div>
    <w:div w:id="1780562108">
      <w:bodyDiv w:val="1"/>
      <w:marLeft w:val="0"/>
      <w:marRight w:val="0"/>
      <w:marTop w:val="0"/>
      <w:marBottom w:val="0"/>
      <w:divBdr>
        <w:top w:val="none" w:sz="0" w:space="0" w:color="auto"/>
        <w:left w:val="none" w:sz="0" w:space="0" w:color="auto"/>
        <w:bottom w:val="none" w:sz="0" w:space="0" w:color="auto"/>
        <w:right w:val="none" w:sz="0" w:space="0" w:color="auto"/>
      </w:divBdr>
      <w:divsChild>
        <w:div w:id="8714611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bsnews.com/news/nuclear-attack-a-ticking-time-bomb-experts-warn/" TargetMode="External"/><Relationship Id="rId8" Type="http://schemas.openxmlformats.org/officeDocument/2006/relationships/hyperlink" Target="http://www.ibtimes.com/india-pakistan-nuclear-war-would-kill-2-billion-people-end-civilization-report-1503604" TargetMode="External"/><Relationship Id="rId9" Type="http://schemas.openxmlformats.org/officeDocument/2006/relationships/hyperlink" Target="http://www.globalresearch.ca/the-lethality-of-nuclear-weapons-nuclear-war-has-no-winner/5385611" TargetMode="External"/><Relationship Id="rId10" Type="http://schemas.openxmlformats.org/officeDocument/2006/relationships/hyperlink" Target="http://www.theguardian.com/environment/2006/dec/12/nuclearindustry.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h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7D56C-0BD7-0B47-A790-77A064616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\Users\Matthew\AppData\Roaming\Microsoft\Templates\Debate.dotm</Template>
  <TotalTime>1</TotalTime>
  <Pages>4</Pages>
  <Words>6018</Words>
  <Characters>34306</Characters>
  <Application>Microsoft Macintosh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Zhang</dc:creator>
  <cp:keywords>5.0</cp:keywords>
  <dc:description/>
  <cp:lastModifiedBy>Seth Gannon</cp:lastModifiedBy>
  <cp:revision>2</cp:revision>
  <dcterms:created xsi:type="dcterms:W3CDTF">2014-07-10T13:04:00Z</dcterms:created>
  <dcterms:modified xsi:type="dcterms:W3CDTF">2014-07-10T13:04:00Z</dcterms:modified>
</cp:coreProperties>
</file>