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00EA" w:rsidRDefault="003741CB" w:rsidP="003741CB">
      <w:pPr>
        <w:pStyle w:val="Heading1"/>
      </w:pPr>
      <w:r>
        <w:t>Space Tradeoff DA</w:t>
      </w:r>
      <w:r w:rsidR="002F416D">
        <w:t>—7ws GRAMS</w:t>
      </w:r>
    </w:p>
    <w:p w:rsidR="003741CB" w:rsidRDefault="003741CB" w:rsidP="003741CB"/>
    <w:p w:rsidR="002F416D" w:rsidRDefault="002F416D" w:rsidP="003741CB">
      <w:proofErr w:type="spellStart"/>
      <w:r>
        <w:t>Disad</w:t>
      </w:r>
      <w:proofErr w:type="spellEnd"/>
      <w:r>
        <w:t xml:space="preserve"> written by:</w:t>
      </w:r>
    </w:p>
    <w:p w:rsidR="002F416D" w:rsidRDefault="002F416D" w:rsidP="003741CB">
      <w:r>
        <w:t xml:space="preserve">Evan </w:t>
      </w:r>
      <w:proofErr w:type="spellStart"/>
      <w:r>
        <w:t>Runburg</w:t>
      </w:r>
      <w:proofErr w:type="spellEnd"/>
    </w:p>
    <w:p w:rsidR="002F416D" w:rsidRDefault="002F416D" w:rsidP="003741CB">
      <w:r>
        <w:t>Aaron Chung</w:t>
      </w:r>
    </w:p>
    <w:p w:rsidR="002F416D" w:rsidRDefault="002F416D" w:rsidP="003741CB">
      <w:r>
        <w:t>Izzy de la Guardia</w:t>
      </w:r>
    </w:p>
    <w:p w:rsidR="00713CA8" w:rsidRDefault="000D3567" w:rsidP="000D3567">
      <w:pPr>
        <w:pStyle w:val="Heading3"/>
      </w:pPr>
      <w:r>
        <w:lastRenderedPageBreak/>
        <w:t>1NC</w:t>
      </w:r>
    </w:p>
    <w:p w:rsidR="000D3567" w:rsidRDefault="000D3567" w:rsidP="000D3567">
      <w:pPr>
        <w:pStyle w:val="Heading4"/>
        <w:rPr>
          <w:u w:val="single"/>
        </w:rPr>
      </w:pPr>
      <w:r>
        <w:t xml:space="preserve">NASA’s Commercial Crew Program </w:t>
      </w:r>
      <w:r>
        <w:rPr>
          <w:u w:val="single"/>
        </w:rPr>
        <w:t>will be funded now</w:t>
      </w:r>
      <w:r>
        <w:t xml:space="preserve"> but it’s </w:t>
      </w:r>
      <w:r>
        <w:rPr>
          <w:u w:val="single"/>
        </w:rPr>
        <w:t>on the chopping block</w:t>
      </w:r>
      <w:r>
        <w:t xml:space="preserve"> and </w:t>
      </w:r>
      <w:r>
        <w:rPr>
          <w:u w:val="single"/>
        </w:rPr>
        <w:t>fragile</w:t>
      </w:r>
      <w:r w:rsidRPr="006F4C61">
        <w:rPr>
          <w:u w:val="single"/>
        </w:rPr>
        <w:t xml:space="preserve"> funding</w:t>
      </w:r>
      <w:r>
        <w:rPr>
          <w:u w:val="single"/>
        </w:rPr>
        <w:t xml:space="preserve"> levels</w:t>
      </w:r>
      <w:r w:rsidRPr="006F4C61">
        <w:rPr>
          <w:u w:val="single"/>
        </w:rPr>
        <w:t xml:space="preserve"> </w:t>
      </w:r>
      <w:r>
        <w:rPr>
          <w:u w:val="single"/>
        </w:rPr>
        <w:t>are</w:t>
      </w:r>
      <w:r w:rsidRPr="006F4C61">
        <w:rPr>
          <w:u w:val="single"/>
        </w:rPr>
        <w:t xml:space="preserve"> key</w:t>
      </w:r>
      <w:r>
        <w:t xml:space="preserve"> – that’s key to </w:t>
      </w:r>
      <w:r>
        <w:rPr>
          <w:u w:val="single"/>
        </w:rPr>
        <w:t>private space development</w:t>
      </w:r>
    </w:p>
    <w:p w:rsidR="000D3567" w:rsidRPr="00104D73" w:rsidRDefault="000D3567" w:rsidP="000D3567">
      <w:r>
        <w:t xml:space="preserve">--Other impacts in this </w:t>
      </w:r>
      <w:proofErr w:type="spellStart"/>
      <w:proofErr w:type="gramStart"/>
      <w:r>
        <w:t>ev</w:t>
      </w:r>
      <w:proofErr w:type="spellEnd"/>
      <w:proofErr w:type="gramEnd"/>
      <w:r>
        <w:t>: manufacturing, aerospace, private space access, space exploration, Russian dependence bad, ISS good</w:t>
      </w:r>
    </w:p>
    <w:p w:rsidR="000D3567" w:rsidRDefault="000D3567" w:rsidP="000D3567">
      <w:r w:rsidRPr="00101A57">
        <w:rPr>
          <w:rStyle w:val="Style13ptBold"/>
        </w:rPr>
        <w:t>Kremer, 5/30</w:t>
      </w:r>
      <w:r>
        <w:t xml:space="preserve"> [Dr. Ken Kremer, speaker, scientist, freelance science journalist, PhD in Organic Chemistry and over 25 years of Research &amp; Development and Manufacturing experience, “’Why Commercial Crew is Critical for Future Exploration: One-on-One Interview with NASA Administrator Charles Bolden,” http://www.universetoday.com/112192/why-commercial-crew-is-critical-for-future-exploration-one-on-one-interview-with-nasa-administrator-charles-bolden/, 5-30-2014, Evan]</w:t>
      </w:r>
    </w:p>
    <w:p w:rsidR="000D3567" w:rsidRDefault="000D3567" w:rsidP="000D3567">
      <w:pPr>
        <w:rPr>
          <w:sz w:val="16"/>
        </w:rPr>
      </w:pPr>
      <w:r w:rsidRPr="00EE66D0">
        <w:rPr>
          <w:sz w:val="16"/>
        </w:rPr>
        <w:t xml:space="preserve">NASA GODDARD SPACE FLIGHT CENTER, MD – Why is NASA’s Commercial Crew Program to develop private human transport ships to low Earth orbit important? That’s the question I posed to NASA Administrator Charles Bolden when we met for an exclusive interview at NASA Goddard. </w:t>
      </w:r>
      <w:r w:rsidRPr="00101A57">
        <w:rPr>
          <w:rStyle w:val="StyleUnderline"/>
        </w:rPr>
        <w:t>The Commercial Crew Program (CCP) is the critical enabler “for establishing a viable orbital infrastructure” in the 2020s</w:t>
      </w:r>
      <w:r w:rsidRPr="00EE66D0">
        <w:rPr>
          <w:sz w:val="16"/>
        </w:rPr>
        <w:t xml:space="preserve">, NASA Administrator Charles Bolden told Universe Today in an exclusive one-on-one interview at NASA’s Goddard Space Flight Center in Greenbelt, Md. </w:t>
      </w:r>
      <w:r w:rsidRPr="00101A57">
        <w:rPr>
          <w:rStyle w:val="StyleUnderline"/>
        </w:rPr>
        <w:t>Bolden</w:t>
      </w:r>
      <w:r w:rsidRPr="00EE66D0">
        <w:rPr>
          <w:sz w:val="16"/>
        </w:rPr>
        <w:t xml:space="preserve">, a Space Shuttle commander who flew four time to space, </w:t>
      </w:r>
      <w:r w:rsidRPr="00101A57">
        <w:rPr>
          <w:rStyle w:val="StyleUnderline"/>
        </w:rPr>
        <w:t xml:space="preserve">says NASA wants one of the new American-made private crewed spaceships under development by </w:t>
      </w:r>
      <w:proofErr w:type="spellStart"/>
      <w:r w:rsidRPr="00101A57">
        <w:rPr>
          <w:rStyle w:val="StyleUnderline"/>
        </w:rPr>
        <w:t>SpaceX</w:t>
      </w:r>
      <w:proofErr w:type="spellEnd"/>
      <w:r w:rsidRPr="00101A57">
        <w:rPr>
          <w:rStyle w:val="StyleUnderline"/>
        </w:rPr>
        <w:t>, Boeing and Sierra Nevada – with NASA funding – to be ready to ferry US astronauts to the</w:t>
      </w:r>
      <w:r w:rsidRPr="00EE66D0">
        <w:rPr>
          <w:sz w:val="16"/>
        </w:rPr>
        <w:t xml:space="preserve"> International Space Station (</w:t>
      </w:r>
      <w:r w:rsidRPr="00101A57">
        <w:rPr>
          <w:rStyle w:val="StyleUnderline"/>
        </w:rPr>
        <w:t>ISS</w:t>
      </w:r>
      <w:r w:rsidRPr="00EE66D0">
        <w:rPr>
          <w:sz w:val="16"/>
        </w:rPr>
        <w:t xml:space="preserve">) and back to Earth by late 2017. </w:t>
      </w:r>
      <w:r w:rsidRPr="00101A57">
        <w:rPr>
          <w:rStyle w:val="StyleUnderline"/>
        </w:rPr>
        <w:t>Flights for other commercial orbital space ventures would follow</w:t>
      </w:r>
      <w:r w:rsidRPr="00EE66D0">
        <w:rPr>
          <w:sz w:val="16"/>
        </w:rPr>
        <w:t xml:space="preserve"> later and into the next decade. </w:t>
      </w:r>
      <w:r w:rsidRPr="00101A57">
        <w:rPr>
          <w:rStyle w:val="StyleUnderline"/>
        </w:rPr>
        <w:t>Since the shutdown of NASA’s space shuttle program</w:t>
      </w:r>
      <w:r w:rsidRPr="00EE66D0">
        <w:rPr>
          <w:sz w:val="16"/>
        </w:rPr>
        <w:t xml:space="preserve"> following the final flight by STS-135 in 2011 (commanded by Chris Ferguson), </w:t>
      </w:r>
      <w:r w:rsidRPr="00101A57">
        <w:rPr>
          <w:rStyle w:val="StyleUnderline"/>
        </w:rPr>
        <w:t>America has been 100% dependent on the Russians to fly our astronauts to the space station and back</w:t>
      </w:r>
      <w:r w:rsidRPr="00EE66D0">
        <w:rPr>
          <w:sz w:val="16"/>
        </w:rPr>
        <w:t>. “</w:t>
      </w:r>
      <w:r w:rsidRPr="00101A57">
        <w:rPr>
          <w:rStyle w:val="StyleUnderline"/>
        </w:rPr>
        <w:t>Commercial crew is critical. We need to have our own capability to get our crews to space</w:t>
      </w:r>
      <w:r w:rsidRPr="00EE66D0">
        <w:rPr>
          <w:sz w:val="16"/>
        </w:rPr>
        <w:t xml:space="preserve">,” Bolden told me, during a visit to the NASA Goddard cleanroom with the agency’s groundbreaking </w:t>
      </w:r>
      <w:proofErr w:type="spellStart"/>
      <w:r w:rsidRPr="00EE66D0">
        <w:rPr>
          <w:sz w:val="16"/>
        </w:rPr>
        <w:t>Magnetospheric</w:t>
      </w:r>
      <w:proofErr w:type="spellEnd"/>
      <w:r w:rsidRPr="00EE66D0">
        <w:rPr>
          <w:sz w:val="16"/>
        </w:rPr>
        <w:t xml:space="preserve"> </w:t>
      </w:r>
      <w:proofErr w:type="spellStart"/>
      <w:r w:rsidRPr="00EE66D0">
        <w:rPr>
          <w:sz w:val="16"/>
        </w:rPr>
        <w:t>Multiscale</w:t>
      </w:r>
      <w:proofErr w:type="spellEnd"/>
      <w:r w:rsidRPr="00EE66D0">
        <w:rPr>
          <w:sz w:val="16"/>
        </w:rPr>
        <w:t xml:space="preserve"> (MMS) science probes. Administrator Bolden foresees a huge shift in how the US will conduct space operations in low earth orbit (LEO) just a decade from now. The </w:t>
      </w:r>
      <w:r w:rsidRPr="00101A57">
        <w:rPr>
          <w:rStyle w:val="StyleUnderline"/>
        </w:rPr>
        <w:t>future LEO architecture will be dominated not by NASA and the ISS but rather by commercial entrepreneurs</w:t>
      </w:r>
      <w:r w:rsidRPr="00EE66D0">
        <w:rPr>
          <w:sz w:val="16"/>
        </w:rPr>
        <w:t xml:space="preserve"> and endeavors </w:t>
      </w:r>
      <w:r w:rsidRPr="00101A57">
        <w:rPr>
          <w:rStyle w:val="StyleUnderline"/>
        </w:rPr>
        <w:t>in the 2020s</w:t>
      </w:r>
      <w:r w:rsidRPr="00EE66D0">
        <w:rPr>
          <w:sz w:val="16"/>
        </w:rPr>
        <w:t xml:space="preserve">. “There are going to be other commercial stations or other laboratories,” Bolden excitedly told me. And </w:t>
      </w:r>
      <w:r w:rsidRPr="00101A57">
        <w:rPr>
          <w:rStyle w:val="StyleUnderline"/>
        </w:rPr>
        <w:t xml:space="preserve">the cash strapped Commercial Crew effort to build new astronaut transporters is the </w:t>
      </w:r>
      <w:r w:rsidRPr="00101A57">
        <w:rPr>
          <w:rStyle w:val="Emphasis"/>
        </w:rPr>
        <w:t>absolutely essential enabler</w:t>
      </w:r>
      <w:r w:rsidRPr="00101A57">
        <w:rPr>
          <w:rStyle w:val="StyleUnderline"/>
        </w:rPr>
        <w:t xml:space="preserve"> to get that exploration task done</w:t>
      </w:r>
      <w:r w:rsidRPr="00EE66D0">
        <w:rPr>
          <w:sz w:val="16"/>
        </w:rPr>
        <w:t>, he says. “</w:t>
      </w:r>
      <w:r w:rsidRPr="00101A57">
        <w:rPr>
          <w:rStyle w:val="StyleUnderline"/>
        </w:rPr>
        <w:t>Commercial Crew is critical to establishing the low Earth orbit infrastructure that is required for exploration</w:t>
      </w:r>
      <w:r w:rsidRPr="00EE66D0">
        <w:rPr>
          <w:sz w:val="16"/>
        </w:rPr>
        <w:t>.” “</w:t>
      </w:r>
      <w:r w:rsidRPr="00101A57">
        <w:rPr>
          <w:rStyle w:val="StyleUnderline"/>
        </w:rPr>
        <w:t>We have got to have a way to get our crews to space</w:t>
      </w:r>
      <w:r w:rsidRPr="00EE66D0">
        <w:rPr>
          <w:sz w:val="16"/>
        </w:rPr>
        <w:t xml:space="preserve">.” “You know people try to separate stuff that NASA does into nice little neat packages. But it’s not that way anymore.” </w:t>
      </w:r>
      <w:r w:rsidRPr="00101A57">
        <w:rPr>
          <w:rStyle w:val="StyleUnderline"/>
        </w:rPr>
        <w:t>Bolden and NASA are already looking beyond the ISS in planning how to use the new commercial crew spaceships</w:t>
      </w:r>
      <w:r w:rsidRPr="00EE66D0">
        <w:rPr>
          <w:sz w:val="16"/>
        </w:rPr>
        <w:t xml:space="preserve"> being developed by </w:t>
      </w:r>
      <w:proofErr w:type="spellStart"/>
      <w:r w:rsidRPr="00EE66D0">
        <w:rPr>
          <w:sz w:val="16"/>
        </w:rPr>
        <w:t>SpaceX</w:t>
      </w:r>
      <w:proofErr w:type="spellEnd"/>
      <w:r w:rsidRPr="00EE66D0">
        <w:rPr>
          <w:sz w:val="16"/>
        </w:rPr>
        <w:t xml:space="preserve">, Boeing and Sierra Nevada </w:t>
      </w:r>
      <w:r w:rsidRPr="00101A57">
        <w:rPr>
          <w:rStyle w:val="StyleUnderline"/>
        </w:rPr>
        <w:t>in a public- partnership with NASA’s Commercial Crew Program</w:t>
      </w:r>
      <w:r w:rsidRPr="00EE66D0">
        <w:rPr>
          <w:sz w:val="16"/>
        </w:rPr>
        <w:t xml:space="preserve">. “Everything we do [at NASA] is integrated. </w:t>
      </w:r>
      <w:r w:rsidRPr="00101A57">
        <w:rPr>
          <w:rStyle w:val="StyleUnderline"/>
        </w:rPr>
        <w:t>We have to have commercial crew [for] a viable low Earth orbit infrastructure – a place where we can do testing – for example with what’s going on at the ISS today</w:t>
      </w:r>
      <w:r w:rsidRPr="00EE66D0">
        <w:rPr>
          <w:sz w:val="16"/>
        </w:rPr>
        <w:t>.” “And in the out years you are going to be doing the same type of work.” “But it’s not going to be on the ISS.” “</w:t>
      </w:r>
      <w:r w:rsidRPr="00101A57">
        <w:rPr>
          <w:rStyle w:val="StyleUnderline"/>
        </w:rPr>
        <w:t>After 2024</w:t>
      </w:r>
      <w:r w:rsidRPr="00EE66D0">
        <w:rPr>
          <w:sz w:val="16"/>
        </w:rPr>
        <w:t xml:space="preserve"> or maybe 2028, if we extend it again, you are going to see the people on commercial vehicles. There are going to be other stations or other laboratories.” “But </w:t>
      </w:r>
      <w:r w:rsidRPr="00101A57">
        <w:rPr>
          <w:rStyle w:val="StyleUnderline"/>
        </w:rPr>
        <w:t>there won’t be NASA operated laboratories. They will be commercially viable and operating laboratories</w:t>
      </w:r>
      <w:r w:rsidRPr="00EE66D0">
        <w:rPr>
          <w:sz w:val="16"/>
        </w:rPr>
        <w:t xml:space="preserve">.” </w:t>
      </w:r>
      <w:r w:rsidRPr="00101A57">
        <w:rPr>
          <w:rStyle w:val="StyleUnderline"/>
        </w:rPr>
        <w:t xml:space="preserve">Private </w:t>
      </w:r>
      <w:proofErr w:type="spellStart"/>
      <w:r w:rsidRPr="00101A57">
        <w:rPr>
          <w:rStyle w:val="StyleUnderline"/>
        </w:rPr>
        <w:t>NewSpace</w:t>
      </w:r>
      <w:proofErr w:type="spellEnd"/>
      <w:r w:rsidRPr="00101A57">
        <w:rPr>
          <w:rStyle w:val="StyleUnderline"/>
        </w:rPr>
        <w:t xml:space="preserve"> ventures represent a revolutionary departure from current space exploration thinking. But none of these revolutionary commercial operations will happen if we don’t have reliable and cost effective human access to orbit from American soil with American rockets on American spaceships</w:t>
      </w:r>
      <w:r w:rsidRPr="00EE66D0">
        <w:rPr>
          <w:sz w:val="16"/>
        </w:rPr>
        <w:t>. “</w:t>
      </w:r>
      <w:r w:rsidRPr="006E5A1A">
        <w:rPr>
          <w:rStyle w:val="StyleUnderline"/>
        </w:rPr>
        <w:t>We need to have our own capability to get our crews to space – first of all. That’s why commercial crew is really, really, really important</w:t>
      </w:r>
      <w:r w:rsidRPr="00EE66D0">
        <w:rPr>
          <w:sz w:val="16"/>
        </w:rPr>
        <w:t xml:space="preserve">,” Bolden emphasized. The ongoing </w:t>
      </w:r>
      <w:proofErr w:type="gramStart"/>
      <w:r w:rsidRPr="00EE66D0">
        <w:rPr>
          <w:sz w:val="16"/>
        </w:rPr>
        <w:t xml:space="preserve">crises in </w:t>
      </w:r>
      <w:r w:rsidRPr="006E5A1A">
        <w:rPr>
          <w:rStyle w:val="StyleUnderline"/>
        </w:rPr>
        <w:t>Ukraine makes</w:t>
      </w:r>
      <w:proofErr w:type="gramEnd"/>
      <w:r w:rsidRPr="006E5A1A">
        <w:rPr>
          <w:rStyle w:val="StyleUnderline"/>
        </w:rPr>
        <w:t xml:space="preserve"> development of a new US crew transporter to end our total reliance on Russian spaceships even more urgent</w:t>
      </w:r>
      <w:r w:rsidRPr="00EE66D0">
        <w:rPr>
          <w:sz w:val="16"/>
        </w:rPr>
        <w:t xml:space="preserve">. “Right now we use the Russian Soyuz. It is a very reliable way to get our crews to space. Our partnership with </w:t>
      </w:r>
      <w:proofErr w:type="spellStart"/>
      <w:r w:rsidRPr="00EE66D0">
        <w:rPr>
          <w:sz w:val="16"/>
        </w:rPr>
        <w:t>Roscosmos</w:t>
      </w:r>
      <w:proofErr w:type="spellEnd"/>
      <w:r w:rsidRPr="00EE66D0">
        <w:rPr>
          <w:sz w:val="16"/>
        </w:rPr>
        <w:t xml:space="preserve"> is as strong as it’s ever been.” “So we just keep watching what’s going on in other places in the world, but we continue to work with </w:t>
      </w:r>
      <w:proofErr w:type="spellStart"/>
      <w:r w:rsidRPr="00EE66D0">
        <w:rPr>
          <w:sz w:val="16"/>
        </w:rPr>
        <w:t>Roscosmos</w:t>
      </w:r>
      <w:proofErr w:type="spellEnd"/>
      <w:r w:rsidRPr="00EE66D0">
        <w:rPr>
          <w:sz w:val="16"/>
        </w:rPr>
        <w:t xml:space="preserve"> the way we always have,” Bolden stated. The latest example is this week’s successful launch of the new three </w:t>
      </w:r>
      <w:proofErr w:type="gramStart"/>
      <w:r w:rsidRPr="00EE66D0">
        <w:rPr>
          <w:sz w:val="16"/>
        </w:rPr>
        <w:t>man</w:t>
      </w:r>
      <w:proofErr w:type="gramEnd"/>
      <w:r w:rsidRPr="00EE66D0">
        <w:rPr>
          <w:sz w:val="16"/>
        </w:rPr>
        <w:t xml:space="preserve"> Russian-US- German Expedition 40 crew to the ISS on a Soyuz. Of course, </w:t>
      </w:r>
      <w:r w:rsidRPr="006E5A1A">
        <w:rPr>
          <w:rStyle w:val="StyleUnderline"/>
        </w:rPr>
        <w:t xml:space="preserve">the speed at which the US develops the private human spaceships is </w:t>
      </w:r>
      <w:r w:rsidRPr="006E5A1A">
        <w:rPr>
          <w:rStyle w:val="Emphasis"/>
        </w:rPr>
        <w:lastRenderedPageBreak/>
        <w:t>totally dependent on the funding level for the Commercial Crew program</w:t>
      </w:r>
      <w:r w:rsidRPr="00EE66D0">
        <w:rPr>
          <w:sz w:val="16"/>
        </w:rPr>
        <w:t xml:space="preserve">. Unfortunately, </w:t>
      </w:r>
      <w:r w:rsidRPr="006E5A1A">
        <w:rPr>
          <w:rStyle w:val="StyleUnderline"/>
        </w:rPr>
        <w:t>progress in getting the space taxis actually built and flying has been significantly slowed because the Obama Administration CCP funding requests</w:t>
      </w:r>
      <w:r w:rsidRPr="00EE66D0">
        <w:rPr>
          <w:sz w:val="16"/>
        </w:rPr>
        <w:t xml:space="preserve"> for the past few years of roughly about $800 million </w:t>
      </w:r>
      <w:r w:rsidRPr="006E5A1A">
        <w:rPr>
          <w:rStyle w:val="StyleUnderline"/>
        </w:rPr>
        <w:t>have been cut in half by a reluctant US Congress</w:t>
      </w:r>
      <w:r w:rsidRPr="00EE66D0">
        <w:rPr>
          <w:sz w:val="16"/>
        </w:rPr>
        <w:t xml:space="preserve">. Thus </w:t>
      </w:r>
      <w:r w:rsidRPr="006E5A1A">
        <w:rPr>
          <w:rStyle w:val="StyleUnderline"/>
        </w:rPr>
        <w:t>forcing NASA to delay the first manned orbital test flights by at least 18 months</w:t>
      </w:r>
      <w:r w:rsidRPr="00EE66D0">
        <w:rPr>
          <w:sz w:val="16"/>
        </w:rPr>
        <w:t xml:space="preserve"> from 2015 to 2017. And </w:t>
      </w:r>
      <w:r w:rsidRPr="006E5A1A">
        <w:rPr>
          <w:rStyle w:val="StyleUnderline"/>
        </w:rPr>
        <w:t>every forced postponement to CCP costs US taxpayers another $70 million payment per crew seat to the Russians</w:t>
      </w:r>
      <w:r w:rsidRPr="00EE66D0">
        <w:rPr>
          <w:sz w:val="16"/>
        </w:rPr>
        <w:t xml:space="preserve">. As a result of the congressional CCP cuts </w:t>
      </w:r>
      <w:r w:rsidRPr="006F4C61">
        <w:rPr>
          <w:rStyle w:val="StyleUnderline"/>
        </w:rPr>
        <w:t>more than 1 Billion US Dollars have been shipped to Russia instead of on building our own US crew transports – leaving American aerospace workers unemployed and American manufacturing facilities shuttered</w:t>
      </w:r>
      <w:r w:rsidRPr="00EE66D0">
        <w:rPr>
          <w:sz w:val="16"/>
        </w:rPr>
        <w:t xml:space="preserve">. I asked Bolden </w:t>
      </w:r>
      <w:r w:rsidRPr="006F4C61">
        <w:rPr>
          <w:rStyle w:val="StyleUnderline"/>
        </w:rPr>
        <w:t>to assess NASA’s new funding request for</w:t>
      </w:r>
      <w:r w:rsidRPr="00EE66D0">
        <w:rPr>
          <w:sz w:val="16"/>
        </w:rPr>
        <w:t xml:space="preserve"> the coming fiscal year </w:t>
      </w:r>
      <w:r w:rsidRPr="006F4C61">
        <w:rPr>
          <w:rStyle w:val="StyleUnderline"/>
        </w:rPr>
        <w:t>2015</w:t>
      </w:r>
      <w:r w:rsidRPr="00EE66D0">
        <w:rPr>
          <w:sz w:val="16"/>
        </w:rPr>
        <w:t xml:space="preserve"> currently working its way through Congress. “</w:t>
      </w:r>
      <w:r w:rsidRPr="006F4C61">
        <w:rPr>
          <w:rStyle w:val="StyleUnderline"/>
        </w:rPr>
        <w:t xml:space="preserve">It’s looking better. It’s never good. But now </w:t>
      </w:r>
      <w:r w:rsidRPr="006F4C61">
        <w:rPr>
          <w:rStyle w:val="Emphasis"/>
        </w:rPr>
        <w:t>it’s looking much better</w:t>
      </w:r>
      <w:r w:rsidRPr="00EE66D0">
        <w:rPr>
          <w:sz w:val="16"/>
        </w:rPr>
        <w:t xml:space="preserve">,” Bolden replied. </w:t>
      </w:r>
      <w:proofErr w:type="gramStart"/>
      <w:r w:rsidRPr="00EE66D0">
        <w:rPr>
          <w:sz w:val="16"/>
        </w:rPr>
        <w:t>“</w:t>
      </w:r>
      <w:r w:rsidRPr="006F4C61">
        <w:rPr>
          <w:rStyle w:val="StyleUnderline"/>
        </w:rPr>
        <w:t>If you look at the House markup that’s a very positive indication that the budget for commercial crew is going to be pretty good</w:t>
      </w:r>
      <w:r w:rsidRPr="00EE66D0">
        <w:rPr>
          <w:sz w:val="16"/>
        </w:rPr>
        <w:t>.”</w:t>
      </w:r>
      <w:proofErr w:type="gramEnd"/>
    </w:p>
    <w:p w:rsidR="00380132" w:rsidRDefault="00380132" w:rsidP="00380132">
      <w:pPr>
        <w:pStyle w:val="Heading4"/>
      </w:pPr>
      <w:r>
        <w:t>The plan trades off with NASA’s budget—finite private and public funds</w:t>
      </w:r>
    </w:p>
    <w:p w:rsidR="00380132" w:rsidRDefault="00380132" w:rsidP="00380132">
      <w:proofErr w:type="spellStart"/>
      <w:r w:rsidRPr="009966CE">
        <w:rPr>
          <w:rStyle w:val="Style13ptBold"/>
        </w:rPr>
        <w:t>Mangu</w:t>
      </w:r>
      <w:proofErr w:type="spellEnd"/>
      <w:r w:rsidRPr="009966CE">
        <w:rPr>
          <w:rStyle w:val="Style13ptBold"/>
        </w:rPr>
        <w:t>-Ward, 13</w:t>
      </w:r>
      <w:r>
        <w:t xml:space="preserve"> [Katherine </w:t>
      </w:r>
      <w:proofErr w:type="spellStart"/>
      <w:r>
        <w:t>Mangu</w:t>
      </w:r>
      <w:proofErr w:type="spellEnd"/>
      <w:r>
        <w:t>-Ward, managing editor of Reason magazine and a Future Tense fellow at the New America Foundation, “Is the Ocean the Real Final Frontier?”, http://www.slate.com/articles/technology/future_tense/2013/09/sea_vs_space_which_is_the_real_final_frontier.html, 9/4/2013, Evan]</w:t>
      </w:r>
    </w:p>
    <w:p w:rsidR="00380132" w:rsidRPr="009966CE" w:rsidRDefault="00380132" w:rsidP="00380132">
      <w:pPr>
        <w:rPr>
          <w:sz w:val="16"/>
        </w:rPr>
      </w:pPr>
      <w:r w:rsidRPr="009966CE">
        <w:rPr>
          <w:rStyle w:val="StyleUnderline"/>
        </w:rPr>
        <w:t>While many of the technologies for space and sky are the similar</w:t>
      </w:r>
      <w:r w:rsidRPr="009966CE">
        <w:rPr>
          <w:sz w:val="16"/>
        </w:rPr>
        <w:t>, right down to the goofy suits with bubble heads—the main difference is that in space, you’re looking to keep pressure inside your vehicle and underwater you’re looking to keep pressure out—</w:t>
      </w:r>
      <w:r w:rsidRPr="009966CE">
        <w:rPr>
          <w:rStyle w:val="StyleUnderline"/>
        </w:rPr>
        <w:t xml:space="preserve">there’s often a sense that that sea and space are </w:t>
      </w:r>
      <w:r w:rsidRPr="009966CE">
        <w:rPr>
          <w:rStyle w:val="Emphasis"/>
        </w:rPr>
        <w:t>competitors</w:t>
      </w:r>
      <w:r w:rsidRPr="009966CE">
        <w:rPr>
          <w:rStyle w:val="StyleUnderline"/>
        </w:rPr>
        <w:t xml:space="preserve"> rather than </w:t>
      </w:r>
      <w:proofErr w:type="spellStart"/>
      <w:r w:rsidRPr="009966CE">
        <w:rPr>
          <w:rStyle w:val="StyleUnderline"/>
        </w:rPr>
        <w:t>compadres</w:t>
      </w:r>
      <w:proofErr w:type="spellEnd"/>
      <w:r w:rsidRPr="009966CE">
        <w:rPr>
          <w:sz w:val="16"/>
        </w:rPr>
        <w:t xml:space="preserve">. They needn’t be, says Guillermo </w:t>
      </w:r>
      <w:proofErr w:type="spellStart"/>
      <w:r w:rsidRPr="009966CE">
        <w:rPr>
          <w:sz w:val="16"/>
        </w:rPr>
        <w:t>Söhnlein</w:t>
      </w:r>
      <w:proofErr w:type="spellEnd"/>
      <w:r w:rsidRPr="009966CE">
        <w:rPr>
          <w:sz w:val="16"/>
        </w:rPr>
        <w:t xml:space="preserve">, a man who straddles both realms. </w:t>
      </w:r>
      <w:proofErr w:type="spellStart"/>
      <w:r w:rsidRPr="009966CE">
        <w:rPr>
          <w:sz w:val="16"/>
        </w:rPr>
        <w:t>Söhnlein</w:t>
      </w:r>
      <w:proofErr w:type="spellEnd"/>
      <w:r w:rsidRPr="009966CE">
        <w:rPr>
          <w:sz w:val="16"/>
        </w:rPr>
        <w:t xml:space="preserve"> is a serial space entrepreneur and the founder of the Space Angels Network. (Disclosure: My husband’s a member.) The network funds startups aimed for the stars, but his most recent venture is Blue Marble Exploration, which organizes expeditions in manned submersibles to exotic underwater locales. (Further disclosure: I have made a very small investment in Blue Marble, but am fiscally neutral in the sea vs. space fight, since I have a similar amount riding on a space company, Planetary Resources.) As usual, </w:t>
      </w:r>
      <w:r w:rsidRPr="009966CE">
        <w:rPr>
          <w:rStyle w:val="StyleUnderline"/>
        </w:rPr>
        <w:t>the fight</w:t>
      </w:r>
      <w:r w:rsidRPr="009966CE">
        <w:rPr>
          <w:sz w:val="16"/>
        </w:rPr>
        <w:t xml:space="preserve"> probably </w:t>
      </w:r>
      <w:r w:rsidRPr="009966CE">
        <w:rPr>
          <w:rStyle w:val="StyleUnderline"/>
        </w:rPr>
        <w:t xml:space="preserve">comes down to </w:t>
      </w:r>
      <w:r w:rsidRPr="00380132">
        <w:rPr>
          <w:rStyle w:val="Emphasis"/>
        </w:rPr>
        <w:t>money</w:t>
      </w:r>
      <w:r w:rsidRPr="009966CE">
        <w:rPr>
          <w:rStyle w:val="StyleUnderline"/>
        </w:rPr>
        <w:t>. The typical American believes that NASA is eating up a significant portion of the federal budget</w:t>
      </w:r>
      <w:r w:rsidRPr="009966CE">
        <w:rPr>
          <w:sz w:val="16"/>
        </w:rPr>
        <w:t xml:space="preserve"> (one 2007 poll found that respondents pinned that figure at one-quarter of the federal budget), </w:t>
      </w:r>
      <w:r w:rsidRPr="009966CE">
        <w:rPr>
          <w:rStyle w:val="StyleUnderline"/>
        </w:rPr>
        <w:t>but the space agency is actually nibbling at a Jenny Craig–sized portion of the pie</w:t>
      </w:r>
      <w:r w:rsidRPr="009966CE">
        <w:rPr>
          <w:sz w:val="16"/>
        </w:rPr>
        <w:t xml:space="preserve">. At about $17 billion, </w:t>
      </w:r>
      <w:r w:rsidRPr="009966CE">
        <w:rPr>
          <w:rStyle w:val="StyleUnderline"/>
        </w:rPr>
        <w:t>government-funded space exploration accounts for about 0.5 percent of the federal budget</w:t>
      </w:r>
      <w:r w:rsidRPr="009966CE">
        <w:rPr>
          <w:sz w:val="16"/>
        </w:rPr>
        <w:t xml:space="preserve">. The </w:t>
      </w:r>
      <w:r w:rsidRPr="009966CE">
        <w:rPr>
          <w:rStyle w:val="Emphasis"/>
        </w:rPr>
        <w:t>N</w:t>
      </w:r>
      <w:r w:rsidRPr="009966CE">
        <w:rPr>
          <w:sz w:val="16"/>
        </w:rPr>
        <w:t xml:space="preserve">ational </w:t>
      </w:r>
      <w:r w:rsidRPr="009966CE">
        <w:rPr>
          <w:rStyle w:val="Emphasis"/>
        </w:rPr>
        <w:t>O</w:t>
      </w:r>
      <w:r w:rsidRPr="009966CE">
        <w:rPr>
          <w:sz w:val="16"/>
        </w:rPr>
        <w:t xml:space="preserve">ceanic and </w:t>
      </w:r>
      <w:r w:rsidRPr="009966CE">
        <w:rPr>
          <w:rStyle w:val="Emphasis"/>
        </w:rPr>
        <w:t>A</w:t>
      </w:r>
      <w:r w:rsidRPr="009966CE">
        <w:rPr>
          <w:sz w:val="16"/>
        </w:rPr>
        <w:t xml:space="preserve">tmospheric </w:t>
      </w:r>
      <w:r w:rsidRPr="009966CE">
        <w:rPr>
          <w:rStyle w:val="Emphasis"/>
        </w:rPr>
        <w:t>A</w:t>
      </w:r>
      <w:r w:rsidRPr="009966CE">
        <w:rPr>
          <w:sz w:val="16"/>
        </w:rPr>
        <w:t>dministration—NASA’s soggy counterpart—</w:t>
      </w:r>
      <w:r w:rsidRPr="009966CE">
        <w:rPr>
          <w:rStyle w:val="StyleUnderline"/>
        </w:rPr>
        <w:t>gets much less, a bit more than $5 billion for a portfolio that</w:t>
      </w:r>
      <w:r w:rsidRPr="009966CE">
        <w:rPr>
          <w:sz w:val="16"/>
        </w:rPr>
        <w:t xml:space="preserve">, as the name suggests, </w:t>
      </w:r>
      <w:r w:rsidRPr="009966CE">
        <w:rPr>
          <w:rStyle w:val="StyleUnderline"/>
        </w:rPr>
        <w:t>is more diverse</w:t>
      </w:r>
      <w:r w:rsidRPr="009966CE">
        <w:rPr>
          <w:sz w:val="16"/>
        </w:rPr>
        <w:t xml:space="preserve">. But the way </w:t>
      </w:r>
      <w:proofErr w:type="spellStart"/>
      <w:r w:rsidRPr="009966CE">
        <w:rPr>
          <w:sz w:val="16"/>
        </w:rPr>
        <w:t>Söhnlein</w:t>
      </w:r>
      <w:proofErr w:type="spellEnd"/>
      <w:r w:rsidRPr="009966CE">
        <w:rPr>
          <w:sz w:val="16"/>
        </w:rPr>
        <w:t xml:space="preserve"> tells the story, </w:t>
      </w:r>
      <w:r w:rsidRPr="009966CE">
        <w:rPr>
          <w:rStyle w:val="StyleUnderline"/>
        </w:rPr>
        <w:t xml:space="preserve">this </w:t>
      </w:r>
      <w:r w:rsidRPr="009966CE">
        <w:rPr>
          <w:rStyle w:val="Emphasis"/>
        </w:rPr>
        <w:t>zero sum mind-set</w:t>
      </w:r>
      <w:r w:rsidRPr="009966CE">
        <w:rPr>
          <w:rStyle w:val="StyleUnderline"/>
        </w:rPr>
        <w:t xml:space="preserve"> is the result of a relatively recent historical quirk: For most of the history of human exploration, private funding was the order of the day</w:t>
      </w:r>
      <w:r w:rsidRPr="009966CE">
        <w:rPr>
          <w:sz w:val="16"/>
        </w:rPr>
        <w:t xml:space="preserve">. Even some of </w:t>
      </w:r>
      <w:r w:rsidRPr="009966CE">
        <w:rPr>
          <w:rStyle w:val="StyleUnderline"/>
        </w:rPr>
        <w:t>the most famous examples of state-backed exploration</w:t>
      </w:r>
      <w:r w:rsidRPr="009966CE">
        <w:rPr>
          <w:sz w:val="16"/>
        </w:rPr>
        <w:t>—Christopher Columbus’ long petitioning of Ferdinand and Isabella of Spain, for instance, or Sir Edmund Hillary’s quest to climb to the top of Everest—</w:t>
      </w:r>
      <w:r w:rsidRPr="009966CE">
        <w:rPr>
          <w:rStyle w:val="StyleUnderline"/>
        </w:rPr>
        <w:t>were actually funded primarily by private investors</w:t>
      </w:r>
      <w:r w:rsidRPr="009966CE">
        <w:rPr>
          <w:sz w:val="16"/>
        </w:rPr>
        <w:t xml:space="preserve"> or nonprofits. But </w:t>
      </w:r>
      <w:r w:rsidRPr="009966CE">
        <w:rPr>
          <w:rStyle w:val="StyleUnderline"/>
        </w:rPr>
        <w:t>that changed with the Cold War, when the race to the moon was fueled by government money and gushers of defense spending wound up channeled into submarine development and other oceangoing tech</w:t>
      </w:r>
      <w:r w:rsidRPr="009966CE">
        <w:rPr>
          <w:sz w:val="16"/>
        </w:rPr>
        <w:t>. “</w:t>
      </w:r>
      <w:r w:rsidRPr="009966CE">
        <w:rPr>
          <w:rStyle w:val="StyleUnderline"/>
        </w:rPr>
        <w:t>That</w:t>
      </w:r>
      <w:r w:rsidRPr="009966CE">
        <w:rPr>
          <w:sz w:val="16"/>
        </w:rPr>
        <w:t xml:space="preserve"> does </w:t>
      </w:r>
      <w:r w:rsidRPr="009966CE">
        <w:rPr>
          <w:rStyle w:val="StyleUnderline"/>
        </w:rPr>
        <w:t xml:space="preserve">lead to an </w:t>
      </w:r>
      <w:r w:rsidRPr="009966CE">
        <w:rPr>
          <w:rStyle w:val="Emphasis"/>
        </w:rPr>
        <w:t>either/or mentality</w:t>
      </w:r>
      <w:r w:rsidRPr="009966CE">
        <w:rPr>
          <w:rStyle w:val="StyleUnderline"/>
        </w:rPr>
        <w:t>. That federal money is taxpayer money which has to be accounted for, and it is a finite pool that you have to draw from against competing needs, against health care, science, welfare</w:t>
      </w:r>
      <w:r w:rsidRPr="009966CE">
        <w:rPr>
          <w:sz w:val="16"/>
        </w:rPr>
        <w:t xml:space="preserve">,” says </w:t>
      </w:r>
      <w:proofErr w:type="spellStart"/>
      <w:r w:rsidRPr="009966CE">
        <w:rPr>
          <w:sz w:val="16"/>
        </w:rPr>
        <w:t>Söhnlein</w:t>
      </w:r>
      <w:proofErr w:type="spellEnd"/>
      <w:r w:rsidRPr="009966CE">
        <w:rPr>
          <w:sz w:val="16"/>
        </w:rPr>
        <w:t xml:space="preserve">. “In the last 10 to 15 years, </w:t>
      </w:r>
      <w:r w:rsidRPr="009966CE">
        <w:rPr>
          <w:rStyle w:val="StyleUnderline"/>
        </w:rPr>
        <w:t>we are seeing a renaissance of private finding of exploration ventures</w:t>
      </w:r>
      <w:r w:rsidRPr="009966CE">
        <w:rPr>
          <w:sz w:val="16"/>
        </w:rPr>
        <w:t xml:space="preserve">. On the space side we call it New </w:t>
      </w:r>
      <w:proofErr w:type="gramStart"/>
      <w:r w:rsidRPr="009966CE">
        <w:rPr>
          <w:sz w:val="16"/>
        </w:rPr>
        <w:t>Space,</w:t>
      </w:r>
      <w:proofErr w:type="gramEnd"/>
      <w:r w:rsidRPr="009966CE">
        <w:rPr>
          <w:sz w:val="16"/>
        </w:rPr>
        <w:t xml:space="preserve"> on the ocean side we have similar ventures.” And </w:t>
      </w:r>
      <w:r w:rsidRPr="009966CE">
        <w:rPr>
          <w:rStyle w:val="StyleUnderline"/>
        </w:rPr>
        <w:t>the austerity of the current moment doesn’t hurt</w:t>
      </w:r>
      <w:r w:rsidRPr="009966CE">
        <w:rPr>
          <w:sz w:val="16"/>
        </w:rPr>
        <w:t xml:space="preserve">. “The private sector is stepping up as public falls down. We’re really returning to the way it always was.” And </w:t>
      </w:r>
      <w:r w:rsidRPr="009966CE">
        <w:rPr>
          <w:rStyle w:val="StyleUnderline"/>
        </w:rPr>
        <w:t>when it’s private dough, the whole thing</w:t>
      </w:r>
      <w:r w:rsidRPr="009966CE">
        <w:rPr>
          <w:sz w:val="16"/>
        </w:rPr>
        <w:t xml:space="preserve"> stops being a competition. Instead, it </w:t>
      </w:r>
      <w:r w:rsidRPr="009966CE">
        <w:rPr>
          <w:rStyle w:val="StyleUnderline"/>
        </w:rPr>
        <w:t>depends on what individuals with deep pockets are pumped about</w:t>
      </w:r>
      <w:r w:rsidRPr="009966CE">
        <w:rPr>
          <w:sz w:val="16"/>
        </w:rPr>
        <w:t xml:space="preserve">—or what makes for a good sell on a crowdfunding site like </w:t>
      </w:r>
      <w:proofErr w:type="spellStart"/>
      <w:r w:rsidRPr="009966CE">
        <w:rPr>
          <w:sz w:val="16"/>
        </w:rPr>
        <w:t>Kickstarter</w:t>
      </w:r>
      <w:proofErr w:type="spellEnd"/>
      <w:r w:rsidRPr="009966CE">
        <w:rPr>
          <w:sz w:val="16"/>
        </w:rPr>
        <w:t>.</w:t>
      </w:r>
    </w:p>
    <w:p w:rsidR="000D3567" w:rsidRPr="000D3567" w:rsidRDefault="000D3567" w:rsidP="000D3567">
      <w:pPr>
        <w:pStyle w:val="Heading4"/>
      </w:pPr>
      <w:r>
        <w:t xml:space="preserve">&lt;Insert </w:t>
      </w:r>
      <w:r w:rsidR="000417E4">
        <w:t>CCP impact or other relevant impact scenario</w:t>
      </w:r>
      <w:r>
        <w:t>&gt;</w:t>
      </w:r>
    </w:p>
    <w:p w:rsidR="00A61E94" w:rsidRDefault="00A61E94" w:rsidP="00A61E94">
      <w:pPr>
        <w:pStyle w:val="Heading2"/>
      </w:pPr>
      <w:r>
        <w:lastRenderedPageBreak/>
        <w:t>***Links***</w:t>
      </w:r>
    </w:p>
    <w:p w:rsidR="00DA23B4" w:rsidRDefault="00DA23B4" w:rsidP="00DA23B4">
      <w:pPr>
        <w:pStyle w:val="Heading3"/>
      </w:pPr>
      <w:r>
        <w:lastRenderedPageBreak/>
        <w:t>Link – Budget Size</w:t>
      </w:r>
    </w:p>
    <w:p w:rsidR="00DA23B4" w:rsidRDefault="00DA23B4" w:rsidP="00DA23B4">
      <w:pPr>
        <w:pStyle w:val="Heading4"/>
      </w:pPr>
      <w:r>
        <w:t xml:space="preserve">Ocean exploration budget is </w:t>
      </w:r>
      <w:r w:rsidRPr="00674761">
        <w:rPr>
          <w:u w:val="single"/>
        </w:rPr>
        <w:t>tiny</w:t>
      </w:r>
      <w:r>
        <w:t>—requires tradeoffs in other areas</w:t>
      </w:r>
    </w:p>
    <w:p w:rsidR="00DA23B4" w:rsidRPr="00674761" w:rsidRDefault="00DA23B4" w:rsidP="00DA23B4">
      <w:proofErr w:type="spellStart"/>
      <w:r w:rsidRPr="0003209A">
        <w:rPr>
          <w:rStyle w:val="Style13ptBold"/>
        </w:rPr>
        <w:t>Conathan</w:t>
      </w:r>
      <w:proofErr w:type="spellEnd"/>
      <w:r w:rsidRPr="0003209A">
        <w:rPr>
          <w:rStyle w:val="Style13ptBold"/>
        </w:rPr>
        <w:t>, 13</w:t>
      </w:r>
      <w:r>
        <w:t xml:space="preserve"> [Michael </w:t>
      </w:r>
      <w:proofErr w:type="spellStart"/>
      <w:r>
        <w:t>Conathan</w:t>
      </w:r>
      <w:proofErr w:type="spellEnd"/>
      <w:r>
        <w:t xml:space="preserve"> is the Director of Ocean Policy at the Center for American Progress, “Space Exploration Dollars Dwarf Ocean Spending”, http://newswatch.nationalgeographic.com/2013/06/20/space-exploration-dollars-dwarf-ocean-spending/, 6-20-2013, Evan]</w:t>
      </w:r>
    </w:p>
    <w:p w:rsidR="00DA23B4" w:rsidRPr="009966CE" w:rsidRDefault="00DA23B4" w:rsidP="00DA23B4">
      <w:pPr>
        <w:rPr>
          <w:sz w:val="16"/>
        </w:rPr>
      </w:pPr>
      <w:r w:rsidRPr="009966CE">
        <w:rPr>
          <w:rStyle w:val="StyleUnderline"/>
        </w:rPr>
        <w:t>In</w:t>
      </w:r>
      <w:r w:rsidRPr="009966CE">
        <w:rPr>
          <w:sz w:val="16"/>
        </w:rPr>
        <w:t xml:space="preserve"> fiscal year </w:t>
      </w:r>
      <w:r w:rsidRPr="009966CE">
        <w:rPr>
          <w:rStyle w:val="StyleUnderline"/>
        </w:rPr>
        <w:t>2013 NASA’s annual exploration budget was</w:t>
      </w:r>
      <w:r w:rsidRPr="009966CE">
        <w:rPr>
          <w:sz w:val="16"/>
        </w:rPr>
        <w:t xml:space="preserve"> roughly </w:t>
      </w:r>
      <w:r w:rsidRPr="009966CE">
        <w:rPr>
          <w:rStyle w:val="StyleUnderline"/>
        </w:rPr>
        <w:t>$3.8 billion</w:t>
      </w:r>
      <w:r w:rsidRPr="009966CE">
        <w:rPr>
          <w:sz w:val="16"/>
        </w:rPr>
        <w:t xml:space="preserve">. </w:t>
      </w:r>
      <w:r w:rsidRPr="009966CE">
        <w:rPr>
          <w:rStyle w:val="StyleUnderline"/>
        </w:rPr>
        <w:t>That same year,</w:t>
      </w:r>
      <w:r w:rsidRPr="009966CE">
        <w:rPr>
          <w:sz w:val="16"/>
        </w:rPr>
        <w:t xml:space="preserve"> total funding for everything NOAA does—fishery management, weather and climate forecasting, ocean research and management, among many other programs—was about $5 billion, and </w:t>
      </w:r>
      <w:r w:rsidRPr="009966CE">
        <w:rPr>
          <w:rStyle w:val="StyleUnderline"/>
        </w:rPr>
        <w:t>NOAA’s Office of Exploration and Research received just $23.7 million. Something is wrong with this picture. Space travel is certainly expensive</w:t>
      </w:r>
      <w:r w:rsidRPr="009966CE">
        <w:rPr>
          <w:sz w:val="16"/>
        </w:rPr>
        <w:t xml:space="preserve">. But </w:t>
      </w:r>
      <w:r w:rsidRPr="009966CE">
        <w:rPr>
          <w:rStyle w:val="StyleUnderline"/>
        </w:rPr>
        <w:t>as Cameron proved with his dive that cost approximately $8 million, deep-sea exploration is pricey as well. And that’s not the only similarity between space and ocean travel</w:t>
      </w:r>
      <w:r w:rsidRPr="009966CE">
        <w:rPr>
          <w:sz w:val="16"/>
        </w:rPr>
        <w:t>: Both are dark, cold, and completely inhospitable to human life.</w:t>
      </w:r>
    </w:p>
    <w:p w:rsidR="00D0169D" w:rsidRPr="00990445" w:rsidRDefault="00D0169D" w:rsidP="00D0169D">
      <w:pPr>
        <w:pStyle w:val="Heading4"/>
        <w:rPr>
          <w:rStyle w:val="Style13ptBold"/>
        </w:rPr>
      </w:pPr>
      <w:r>
        <w:t>Securing the budget increase critical to maintaining space programs</w:t>
      </w:r>
    </w:p>
    <w:p w:rsidR="00D0169D" w:rsidRPr="0036111B" w:rsidRDefault="00D0169D" w:rsidP="00D0169D">
      <w:pPr>
        <w:rPr>
          <w:rStyle w:val="Style13ptBold"/>
        </w:rPr>
      </w:pPr>
      <w:r>
        <w:rPr>
          <w:rStyle w:val="Style13ptBold"/>
        </w:rPr>
        <w:t>Foust 14</w:t>
      </w:r>
      <w:r w:rsidRPr="00392CC4">
        <w:rPr>
          <w:rStyle w:val="Style13ptBold"/>
          <w:b w:val="0"/>
        </w:rPr>
        <w:t xml:space="preserve"> (Jeff, </w:t>
      </w:r>
      <w:r>
        <w:rPr>
          <w:rStyle w:val="Style13ptBold"/>
          <w:b w:val="0"/>
        </w:rPr>
        <w:t xml:space="preserve">senior aerospace analyst with the </w:t>
      </w:r>
      <w:proofErr w:type="spellStart"/>
      <w:r>
        <w:rPr>
          <w:rStyle w:val="Style13ptBold"/>
          <w:b w:val="0"/>
        </w:rPr>
        <w:t>Futron</w:t>
      </w:r>
      <w:proofErr w:type="spellEnd"/>
      <w:r>
        <w:rPr>
          <w:rStyle w:val="Style13ptBold"/>
          <w:b w:val="0"/>
        </w:rPr>
        <w:t xml:space="preserve"> Corporation, PhD in planetary sciences from MIT, </w:t>
      </w:r>
      <w:r w:rsidRPr="00392CC4">
        <w:rPr>
          <w:rStyle w:val="Style13ptBold"/>
          <w:b w:val="0"/>
        </w:rPr>
        <w:t>“NASA Facing New Space Science Cuts”, May 30, National Geographic, http://news.nationalgeographic.com/news/2014/05/140530-space-politics-planetary-science-funding-exploration/?</w:t>
      </w:r>
      <w:r>
        <w:rPr>
          <w:rStyle w:val="Style13ptBold"/>
          <w:b w:val="0"/>
        </w:rPr>
        <w:t>)//DLG</w:t>
      </w:r>
    </w:p>
    <w:p w:rsidR="00D0169D" w:rsidRPr="00A50887" w:rsidRDefault="00D0169D" w:rsidP="00D0169D">
      <w:pPr>
        <w:rPr>
          <w:rStyle w:val="StyleUnderline"/>
        </w:rPr>
      </w:pPr>
      <w:r w:rsidRPr="00A50887">
        <w:rPr>
          <w:rStyle w:val="StyleUnderline"/>
        </w:rPr>
        <w:t xml:space="preserve">This month the senior review </w:t>
      </w:r>
      <w:r>
        <w:t xml:space="preserve">panel charged with reviewing NASA's astrophysics programs </w:t>
      </w:r>
      <w:r w:rsidRPr="00A50887">
        <w:rPr>
          <w:rStyle w:val="StyleUnderline"/>
        </w:rPr>
        <w:t>recommended</w:t>
      </w:r>
      <w:r>
        <w:t xml:space="preserve"> that, </w:t>
      </w:r>
      <w:r w:rsidRPr="00A50887">
        <w:rPr>
          <w:rStyle w:val="StyleUnderline"/>
        </w:rPr>
        <w:t xml:space="preserve">in the absence of additional funding, the Spitzer Space Telescope </w:t>
      </w:r>
      <w:proofErr w:type="gramStart"/>
      <w:r w:rsidRPr="00A50887">
        <w:rPr>
          <w:rStyle w:val="StyleUnderline"/>
        </w:rPr>
        <w:t>be</w:t>
      </w:r>
      <w:proofErr w:type="gramEnd"/>
      <w:r w:rsidRPr="00A50887">
        <w:rPr>
          <w:rStyle w:val="StyleUnderline"/>
        </w:rPr>
        <w:t xml:space="preserve"> shut down</w:t>
      </w:r>
      <w:r>
        <w:t xml:space="preserve">. This infrared telescope, launched in 2003, costs NASA about $15 million a year to operate. </w:t>
      </w:r>
      <w:r w:rsidRPr="00A50887">
        <w:rPr>
          <w:rStyle w:val="StyleUnderline"/>
        </w:rPr>
        <w:t>Although the spacecraft is in good health and producing good science, the panel concluded that there wasn't enough funding to keep it running without jeopardizing other astronomy missions.</w:t>
      </w:r>
      <w:r w:rsidRPr="00CE1753">
        <w:rPr>
          <w:rStyle w:val="StyleUnderline"/>
          <w:sz w:val="12"/>
        </w:rPr>
        <w:t>¶</w:t>
      </w:r>
      <w:r w:rsidRPr="00CE1753">
        <w:rPr>
          <w:sz w:val="12"/>
        </w:rPr>
        <w:t xml:space="preserve"> </w:t>
      </w:r>
      <w:proofErr w:type="gramStart"/>
      <w:r>
        <w:t>The</w:t>
      </w:r>
      <w:proofErr w:type="gramEnd"/>
      <w:r>
        <w:t xml:space="preserve"> senior review panel (SRP) also included a warning in its report. "</w:t>
      </w:r>
      <w:r w:rsidRPr="00A50887">
        <w:rPr>
          <w:rStyle w:val="StyleUnderline"/>
        </w:rPr>
        <w:t>The operation of the nation's</w:t>
      </w:r>
      <w:r>
        <w:t xml:space="preserve"> space-borne </w:t>
      </w:r>
      <w:r w:rsidRPr="00A50887">
        <w:rPr>
          <w:rStyle w:val="StyleUnderline"/>
        </w:rPr>
        <w:t>observatories is so severely impacted</w:t>
      </w:r>
      <w:r>
        <w:t xml:space="preserve"> by the current funding climate in Washington that </w:t>
      </w:r>
      <w:r w:rsidRPr="00A50887">
        <w:rPr>
          <w:rStyle w:val="StyleUnderline"/>
        </w:rPr>
        <w:t>the SRP feels that</w:t>
      </w:r>
      <w:r>
        <w:t xml:space="preserve"> </w:t>
      </w:r>
      <w:r w:rsidRPr="00A50887">
        <w:rPr>
          <w:rStyle w:val="StyleUnderline"/>
        </w:rPr>
        <w:t>American preeminence in</w:t>
      </w:r>
      <w:r>
        <w:t xml:space="preserve"> the study of the universe from </w:t>
      </w:r>
      <w:r w:rsidRPr="00A50887">
        <w:rPr>
          <w:rStyle w:val="StyleUnderline"/>
        </w:rPr>
        <w:t>space is threatened to the point of irreparable damage if additional funds cannot be found to fill the projected funding gaps," it stated, a comment printed in bold in the report.</w:t>
      </w:r>
      <w:r w:rsidRPr="00280E8F">
        <w:rPr>
          <w:rStyle w:val="StyleUnderline"/>
          <w:sz w:val="12"/>
        </w:rPr>
        <w:t>¶</w:t>
      </w:r>
      <w:r w:rsidRPr="00280E8F">
        <w:rPr>
          <w:sz w:val="12"/>
        </w:rPr>
        <w:t xml:space="preserve"> </w:t>
      </w:r>
      <w:r>
        <w:t xml:space="preserve">NASA's planetary science missions are undergoing their own senior review, to be completed by summer. </w:t>
      </w:r>
      <w:r w:rsidRPr="00A50887">
        <w:rPr>
          <w:rStyle w:val="StyleUnderline"/>
        </w:rPr>
        <w:t xml:space="preserve">Some scientists fear current budgets could force NASA to decide which of two large missions, the Curiosity Mars rover and Cassini Saturn </w:t>
      </w:r>
      <w:proofErr w:type="gramStart"/>
      <w:r w:rsidRPr="00A50887">
        <w:rPr>
          <w:rStyle w:val="StyleUnderline"/>
        </w:rPr>
        <w:t>orbiter,</w:t>
      </w:r>
      <w:proofErr w:type="gramEnd"/>
      <w:r w:rsidRPr="00A50887">
        <w:rPr>
          <w:rStyle w:val="StyleUnderline"/>
        </w:rPr>
        <w:t xml:space="preserve"> it can afford to keep operating. Plans are already under way to end the Cassini spacecraft's mission in 2017, by sending it plummeting into Saturn's atmosphere.</w:t>
      </w:r>
      <w:r w:rsidRPr="00280E8F">
        <w:rPr>
          <w:rStyle w:val="StyleUnderline"/>
          <w:sz w:val="12"/>
        </w:rPr>
        <w:t>¶</w:t>
      </w:r>
      <w:r w:rsidR="000417E4">
        <w:rPr>
          <w:rStyle w:val="StyleUnderline"/>
          <w:sz w:val="12"/>
        </w:rPr>
        <w:t xml:space="preserve"> </w:t>
      </w:r>
      <w:r w:rsidRPr="00A50887">
        <w:rPr>
          <w:rStyle w:val="StyleUnderline"/>
        </w:rPr>
        <w:t xml:space="preserve">Jim </w:t>
      </w:r>
      <w:proofErr w:type="gramStart"/>
      <w:r w:rsidRPr="00A50887">
        <w:rPr>
          <w:rStyle w:val="StyleUnderline"/>
        </w:rPr>
        <w:t>Green,</w:t>
      </w:r>
      <w:proofErr w:type="gramEnd"/>
      <w:r>
        <w:t xml:space="preserve"> head of NASA's planetary science division, </w:t>
      </w:r>
      <w:r w:rsidRPr="00A50887">
        <w:rPr>
          <w:rStyle w:val="StyleUnderline"/>
        </w:rPr>
        <w:t>said</w:t>
      </w:r>
      <w:r>
        <w:t xml:space="preserve"> at a recent science meeting that </w:t>
      </w:r>
      <w:r w:rsidRPr="00A50887">
        <w:rPr>
          <w:rStyle w:val="StyleUnderline"/>
        </w:rPr>
        <w:t xml:space="preserve">NASA can afford to keep operating all its existing planetary missions, </w:t>
      </w:r>
      <w:r w:rsidRPr="00280E8F">
        <w:rPr>
          <w:rStyle w:val="Emphasis"/>
        </w:rPr>
        <w:t>provided it receives an additional $35 million contained in a supplemental budget request</w:t>
      </w:r>
      <w:r w:rsidRPr="00A50887">
        <w:rPr>
          <w:rStyle w:val="StyleUnderline"/>
        </w:rPr>
        <w:t>.</w:t>
      </w:r>
    </w:p>
    <w:p w:rsidR="00D0169D" w:rsidRDefault="00D0169D" w:rsidP="00D0169D">
      <w:pPr>
        <w:pStyle w:val="Heading3"/>
      </w:pPr>
      <w:r>
        <w:lastRenderedPageBreak/>
        <w:t>Link – Careers</w:t>
      </w:r>
    </w:p>
    <w:p w:rsidR="00D0169D" w:rsidRDefault="00D0169D" w:rsidP="00D0169D">
      <w:pPr>
        <w:pStyle w:val="Heading4"/>
      </w:pPr>
      <w:r>
        <w:t>Budget uncertainty deters scientists from the field</w:t>
      </w:r>
    </w:p>
    <w:p w:rsidR="00D0169D" w:rsidRPr="008044D2" w:rsidRDefault="00D0169D" w:rsidP="00D0169D">
      <w:proofErr w:type="spellStart"/>
      <w:r w:rsidRPr="00A2768C">
        <w:rPr>
          <w:rStyle w:val="Style13ptBold"/>
        </w:rPr>
        <w:t>Witze</w:t>
      </w:r>
      <w:proofErr w:type="spellEnd"/>
      <w:r w:rsidRPr="00A2768C">
        <w:rPr>
          <w:rStyle w:val="Style13ptBold"/>
        </w:rPr>
        <w:t xml:space="preserve"> 13</w:t>
      </w:r>
      <w:r w:rsidRPr="008044D2">
        <w:t xml:space="preserve"> (Alexandra, MA Science Communication @ UC Santa Cruz, BA geology MIT, “NASA funding shuffle alarms planetary scientists”, December 4, Nature International Weekly Journal of Science, http://www.nature.com/news/nasa-funding-shuffle-alarms-planetary-scientists-1.14304)//DLG </w:t>
      </w:r>
    </w:p>
    <w:p w:rsidR="00D0169D" w:rsidRPr="008B39C6" w:rsidRDefault="00D0169D" w:rsidP="00D0169D">
      <w:pPr>
        <w:rPr>
          <w:rStyle w:val="StyleUnderline"/>
        </w:rPr>
      </w:pPr>
      <w:r w:rsidRPr="008B39C6">
        <w:rPr>
          <w:sz w:val="14"/>
        </w:rPr>
        <w:t xml:space="preserve">Scott </w:t>
      </w:r>
      <w:proofErr w:type="spellStart"/>
      <w:r w:rsidRPr="00827D05">
        <w:rPr>
          <w:rStyle w:val="StyleUnderline"/>
        </w:rPr>
        <w:t>Guzewich</w:t>
      </w:r>
      <w:proofErr w:type="spellEnd"/>
      <w:r w:rsidRPr="00827D05">
        <w:rPr>
          <w:rStyle w:val="StyleUnderline"/>
        </w:rPr>
        <w:t xml:space="preserve"> spent six years as a weather forecaster</w:t>
      </w:r>
      <w:r w:rsidRPr="008B39C6">
        <w:rPr>
          <w:sz w:val="14"/>
        </w:rPr>
        <w:t xml:space="preserve"> in the US Air Force </w:t>
      </w:r>
      <w:r w:rsidRPr="00827D05">
        <w:rPr>
          <w:rStyle w:val="StyleUnderline"/>
        </w:rPr>
        <w:t>before switching to his dream career as a planetary scientist</w:t>
      </w:r>
      <w:r w:rsidRPr="008B39C6">
        <w:rPr>
          <w:sz w:val="14"/>
        </w:rPr>
        <w:t xml:space="preserve">. </w:t>
      </w:r>
      <w:proofErr w:type="spellStart"/>
      <w:r w:rsidRPr="008B39C6">
        <w:rPr>
          <w:sz w:val="14"/>
        </w:rPr>
        <w:t>Guzewich</w:t>
      </w:r>
      <w:proofErr w:type="spellEnd"/>
      <w:r w:rsidRPr="008B39C6">
        <w:rPr>
          <w:sz w:val="14"/>
        </w:rPr>
        <w:t xml:space="preserve"> now studies the Martian atmosphere as a postdoctoral fellow at NASA’s Goddard Space Flight Center in </w:t>
      </w:r>
      <w:proofErr w:type="gramStart"/>
      <w:r w:rsidRPr="008B39C6">
        <w:rPr>
          <w:sz w:val="14"/>
        </w:rPr>
        <w:t>Greenbelt,</w:t>
      </w:r>
      <w:proofErr w:type="gramEnd"/>
      <w:r w:rsidRPr="008B39C6">
        <w:rPr>
          <w:sz w:val="14"/>
        </w:rPr>
        <w:t xml:space="preserve"> Maryland.</w:t>
      </w:r>
      <w:r w:rsidRPr="008B39C6">
        <w:rPr>
          <w:sz w:val="12"/>
        </w:rPr>
        <w:t>¶</w:t>
      </w:r>
      <w:r w:rsidRPr="008B39C6">
        <w:rPr>
          <w:sz w:val="14"/>
        </w:rPr>
        <w:t xml:space="preserve"> But </w:t>
      </w:r>
      <w:proofErr w:type="spellStart"/>
      <w:r w:rsidRPr="00827D05">
        <w:rPr>
          <w:rStyle w:val="StyleUnderline"/>
        </w:rPr>
        <w:t>Guzewich’s</w:t>
      </w:r>
      <w:proofErr w:type="spellEnd"/>
      <w:r w:rsidRPr="00827D05">
        <w:rPr>
          <w:rStyle w:val="StyleUnderline"/>
        </w:rPr>
        <w:t xml:space="preserve"> dream job may be turning into a nightmare</w:t>
      </w:r>
      <w:r w:rsidRPr="008B39C6">
        <w:rPr>
          <w:sz w:val="14"/>
        </w:rPr>
        <w:t xml:space="preserve">. On 3 December, </w:t>
      </w:r>
      <w:r w:rsidRPr="00827D05">
        <w:rPr>
          <w:rStyle w:val="StyleUnderline"/>
        </w:rPr>
        <w:t>NASA</w:t>
      </w:r>
      <w:r w:rsidRPr="008B39C6">
        <w:rPr>
          <w:sz w:val="14"/>
        </w:rPr>
        <w:t xml:space="preserve">’s planetary science division </w:t>
      </w:r>
      <w:r w:rsidRPr="00827D05">
        <w:rPr>
          <w:rStyle w:val="StyleUnderline"/>
        </w:rPr>
        <w:t xml:space="preserve">announced a restructuring of how it funds its various research and analysis </w:t>
      </w:r>
      <w:proofErr w:type="spellStart"/>
      <w:r w:rsidRPr="00827D05">
        <w:rPr>
          <w:rStyle w:val="StyleUnderline"/>
        </w:rPr>
        <w:t>programmes</w:t>
      </w:r>
      <w:proofErr w:type="spellEnd"/>
      <w:r w:rsidRPr="008B39C6">
        <w:rPr>
          <w:sz w:val="14"/>
        </w:rPr>
        <w:t xml:space="preserve">. And </w:t>
      </w:r>
      <w:r w:rsidRPr="00827D05">
        <w:rPr>
          <w:rStyle w:val="StyleUnderline"/>
        </w:rPr>
        <w:t>what sounded like a bureaucratic shuffle touched a raw nerve among US planetary scientists, who already feel singled out in an era of shrinking budgets.</w:t>
      </w:r>
      <w:r w:rsidRPr="008B39C6">
        <w:rPr>
          <w:rStyle w:val="StyleUnderline"/>
          <w:sz w:val="12"/>
          <w:u w:val="none"/>
        </w:rPr>
        <w:t>¶</w:t>
      </w:r>
      <w:r w:rsidRPr="008B39C6">
        <w:rPr>
          <w:sz w:val="14"/>
        </w:rPr>
        <w:t xml:space="preserve"> In </w:t>
      </w:r>
      <w:proofErr w:type="gramStart"/>
      <w:r w:rsidRPr="008B39C6">
        <w:rPr>
          <w:sz w:val="14"/>
        </w:rPr>
        <w:t>particular,</w:t>
      </w:r>
      <w:proofErr w:type="gramEnd"/>
      <w:r w:rsidRPr="008B39C6">
        <w:rPr>
          <w:sz w:val="14"/>
        </w:rPr>
        <w:t xml:space="preserve"> a newly formed research </w:t>
      </w:r>
      <w:proofErr w:type="spellStart"/>
      <w:r w:rsidRPr="008B39C6">
        <w:rPr>
          <w:sz w:val="14"/>
        </w:rPr>
        <w:t>programme</w:t>
      </w:r>
      <w:proofErr w:type="spellEnd"/>
      <w:r w:rsidRPr="008B39C6">
        <w:rPr>
          <w:sz w:val="14"/>
        </w:rPr>
        <w:t xml:space="preserve"> that will cover roughly half of all planetary science proposals will not be calling for new grant submissions in 2014. </w:t>
      </w:r>
      <w:r w:rsidRPr="008B39C6">
        <w:rPr>
          <w:rStyle w:val="StyleUnderline"/>
        </w:rPr>
        <w:t>Researchers who draw the bulk of their salaries from grants will have no place to apply.</w:t>
      </w:r>
      <w:r w:rsidRPr="008B39C6">
        <w:rPr>
          <w:rStyle w:val="StyleUnderline"/>
          <w:sz w:val="12"/>
          <w:u w:val="none"/>
        </w:rPr>
        <w:t>¶</w:t>
      </w:r>
      <w:r w:rsidRPr="008B39C6">
        <w:rPr>
          <w:sz w:val="14"/>
        </w:rPr>
        <w:t xml:space="preserve"> “Now </w:t>
      </w:r>
      <w:r w:rsidRPr="008B39C6">
        <w:rPr>
          <w:rStyle w:val="StyleUnderline"/>
        </w:rPr>
        <w:t>I have to basically skip 2014 and submit in 2015</w:t>
      </w:r>
      <w:r w:rsidRPr="008B39C6">
        <w:rPr>
          <w:sz w:val="14"/>
        </w:rPr>
        <w:t xml:space="preserve">,” says </w:t>
      </w:r>
      <w:proofErr w:type="spellStart"/>
      <w:r w:rsidRPr="008B39C6">
        <w:rPr>
          <w:sz w:val="14"/>
        </w:rPr>
        <w:t>Guzewich</w:t>
      </w:r>
      <w:proofErr w:type="spellEnd"/>
      <w:r w:rsidRPr="008B39C6">
        <w:rPr>
          <w:sz w:val="14"/>
        </w:rPr>
        <w:t xml:space="preserve">. “If </w:t>
      </w:r>
      <w:r w:rsidRPr="008B39C6">
        <w:rPr>
          <w:rStyle w:val="StyleUnderline"/>
        </w:rPr>
        <w:t>nothing gets funded in that call, then I guess it’s time for me to go to Walmart.”</w:t>
      </w:r>
      <w:r w:rsidRPr="008B39C6">
        <w:rPr>
          <w:rStyle w:val="StyleUnderline"/>
          <w:sz w:val="12"/>
          <w:u w:val="none"/>
        </w:rPr>
        <w:t>¶</w:t>
      </w:r>
      <w:r w:rsidRPr="008B39C6">
        <w:rPr>
          <w:rStyle w:val="StyleUnderline"/>
          <w:sz w:val="12"/>
        </w:rPr>
        <w:t xml:space="preserve"> </w:t>
      </w:r>
      <w:r w:rsidRPr="008B39C6">
        <w:rPr>
          <w:sz w:val="14"/>
        </w:rPr>
        <w:t>Salary stream</w:t>
      </w:r>
      <w:r w:rsidRPr="008B39C6">
        <w:rPr>
          <w:sz w:val="12"/>
        </w:rPr>
        <w:t>¶</w:t>
      </w:r>
      <w:r w:rsidRPr="008B39C6">
        <w:rPr>
          <w:sz w:val="14"/>
        </w:rPr>
        <w:t xml:space="preserve"> Almost all US planetary scientists are funded, at least in part, by NASA’s US$1.2-billion planetary sciences division. Many older and more established researchers get money from individual missions such as the Mars Curiosity rover or the Cassini Saturn probe. </w:t>
      </w:r>
      <w:r w:rsidRPr="008B39C6">
        <w:rPr>
          <w:rStyle w:val="StyleUnderline"/>
        </w:rPr>
        <w:t>Younger scientists</w:t>
      </w:r>
      <w:r w:rsidRPr="008B39C6">
        <w:rPr>
          <w:sz w:val="14"/>
        </w:rPr>
        <w:t xml:space="preserve">, such as </w:t>
      </w:r>
      <w:proofErr w:type="spellStart"/>
      <w:r w:rsidRPr="008B39C6">
        <w:rPr>
          <w:sz w:val="14"/>
        </w:rPr>
        <w:t>Guzewich</w:t>
      </w:r>
      <w:proofErr w:type="spellEnd"/>
      <w:r w:rsidRPr="008B39C6">
        <w:rPr>
          <w:sz w:val="14"/>
        </w:rPr>
        <w:t xml:space="preserve">, must </w:t>
      </w:r>
      <w:r w:rsidRPr="008B39C6">
        <w:rPr>
          <w:rStyle w:val="StyleUnderline"/>
        </w:rPr>
        <w:t>rely</w:t>
      </w:r>
      <w:r w:rsidRPr="008B39C6">
        <w:rPr>
          <w:sz w:val="14"/>
        </w:rPr>
        <w:t xml:space="preserve"> more </w:t>
      </w:r>
      <w:r w:rsidRPr="008B39C6">
        <w:rPr>
          <w:rStyle w:val="StyleUnderline"/>
        </w:rPr>
        <w:t>heavily on the roughly</w:t>
      </w:r>
      <w:r w:rsidRPr="008B39C6">
        <w:rPr>
          <w:sz w:val="14"/>
        </w:rPr>
        <w:t xml:space="preserve"> $</w:t>
      </w:r>
      <w:r w:rsidRPr="008B39C6">
        <w:rPr>
          <w:rStyle w:val="StyleUnderline"/>
        </w:rPr>
        <w:t>250-million pot known as the research and analysis budget</w:t>
      </w:r>
      <w:r w:rsidRPr="008B39C6">
        <w:rPr>
          <w:sz w:val="14"/>
        </w:rPr>
        <w:t xml:space="preserve">. This is the money designated to scientists exploring the data streaming back from planetary missions. According to a 2010 survey by the Planetary Science Institute in Tucson, Arizona, </w:t>
      </w:r>
      <w:r w:rsidRPr="008B39C6">
        <w:rPr>
          <w:rStyle w:val="StyleUnderline"/>
        </w:rPr>
        <w:t xml:space="preserve">nearly half of US planetary scientists depend on this </w:t>
      </w:r>
      <w:proofErr w:type="spellStart"/>
      <w:r w:rsidRPr="008B39C6">
        <w:rPr>
          <w:rStyle w:val="StyleUnderline"/>
        </w:rPr>
        <w:t>programme</w:t>
      </w:r>
      <w:proofErr w:type="spellEnd"/>
      <w:r w:rsidRPr="008B39C6">
        <w:rPr>
          <w:rStyle w:val="StyleUnderline"/>
        </w:rPr>
        <w:t xml:space="preserve"> for more than half of their salaries.</w:t>
      </w:r>
      <w:r w:rsidRPr="008B39C6">
        <w:rPr>
          <w:rStyle w:val="StyleUnderline"/>
          <w:sz w:val="12"/>
          <w:u w:val="none"/>
        </w:rPr>
        <w:t>¶</w:t>
      </w:r>
      <w:r w:rsidRPr="008B39C6">
        <w:rPr>
          <w:rStyle w:val="StyleUnderline"/>
          <w:sz w:val="12"/>
        </w:rPr>
        <w:t xml:space="preserve"> </w:t>
      </w:r>
      <w:r w:rsidRPr="008B39C6">
        <w:rPr>
          <w:sz w:val="14"/>
        </w:rPr>
        <w:t xml:space="preserve">The restructuring, described in a virtual town-hall meeting organized by NASA managers, </w:t>
      </w:r>
      <w:r w:rsidRPr="008B39C6">
        <w:rPr>
          <w:rStyle w:val="StyleUnderline"/>
        </w:rPr>
        <w:t>came as a shock to many</w:t>
      </w:r>
      <w:r w:rsidRPr="008B39C6">
        <w:rPr>
          <w:sz w:val="14"/>
        </w:rPr>
        <w:t>. “</w:t>
      </w:r>
      <w:r w:rsidRPr="008B39C6">
        <w:rPr>
          <w:rStyle w:val="StyleUnderline"/>
        </w:rPr>
        <w:t>People are afraid that their jobs are going away</w:t>
      </w:r>
      <w:r w:rsidRPr="008B39C6">
        <w:rPr>
          <w:sz w:val="14"/>
        </w:rPr>
        <w:t>,” says Britney Schmidt, a planetary scientist at the Georgia Institute of Technology in Atlanta. “It’s terrifying.”</w:t>
      </w:r>
      <w:r w:rsidRPr="008B39C6">
        <w:rPr>
          <w:sz w:val="12"/>
        </w:rPr>
        <w:t>¶</w:t>
      </w:r>
      <w:r w:rsidRPr="008B39C6">
        <w:rPr>
          <w:sz w:val="14"/>
        </w:rPr>
        <w:t xml:space="preserve"> </w:t>
      </w:r>
      <w:proofErr w:type="gramStart"/>
      <w:r w:rsidRPr="008B39C6">
        <w:rPr>
          <w:sz w:val="14"/>
        </w:rPr>
        <w:t>Few</w:t>
      </w:r>
      <w:proofErr w:type="gramEnd"/>
      <w:r w:rsidRPr="008B39C6">
        <w:rPr>
          <w:sz w:val="14"/>
        </w:rPr>
        <w:t xml:space="preserve"> dispute that the research and analysis </w:t>
      </w:r>
      <w:proofErr w:type="spellStart"/>
      <w:r w:rsidRPr="008B39C6">
        <w:rPr>
          <w:sz w:val="14"/>
        </w:rPr>
        <w:t>programme</w:t>
      </w:r>
      <w:proofErr w:type="spellEnd"/>
      <w:r w:rsidRPr="008B39C6">
        <w:rPr>
          <w:sz w:val="14"/>
        </w:rPr>
        <w:t xml:space="preserve"> needed fixing. The reshuffle eliminates a large and unwieldy list of funding </w:t>
      </w:r>
      <w:proofErr w:type="spellStart"/>
      <w:r w:rsidRPr="008B39C6">
        <w:rPr>
          <w:sz w:val="14"/>
        </w:rPr>
        <w:t>programmes</w:t>
      </w:r>
      <w:proofErr w:type="spellEnd"/>
      <w:r w:rsidRPr="008B39C6">
        <w:rPr>
          <w:sz w:val="14"/>
        </w:rPr>
        <w:t xml:space="preserve"> and reorganizes them into five themes: emerging worlds, Solar System workings, habitable worlds, exobiology and Solar System observations.</w:t>
      </w:r>
      <w:r w:rsidRPr="008B39C6">
        <w:rPr>
          <w:sz w:val="12"/>
        </w:rPr>
        <w:t>¶</w:t>
      </w:r>
      <w:r w:rsidRPr="008B39C6">
        <w:rPr>
          <w:sz w:val="14"/>
        </w:rPr>
        <w:t xml:space="preserve"> </w:t>
      </w:r>
      <w:proofErr w:type="gramStart"/>
      <w:r w:rsidRPr="008B39C6">
        <w:rPr>
          <w:sz w:val="14"/>
        </w:rPr>
        <w:t>The</w:t>
      </w:r>
      <w:proofErr w:type="gramEnd"/>
      <w:r w:rsidRPr="008B39C6">
        <w:rPr>
          <w:sz w:val="14"/>
        </w:rPr>
        <w:t xml:space="preserve"> biggest and potentially most popular of the new areas is Solar System workings. But at the town-hall meeting, NASA’s Jonathan </w:t>
      </w:r>
      <w:proofErr w:type="spellStart"/>
      <w:r w:rsidRPr="008B39C6">
        <w:rPr>
          <w:sz w:val="14"/>
        </w:rPr>
        <w:t>Rall</w:t>
      </w:r>
      <w:proofErr w:type="spellEnd"/>
      <w:r w:rsidRPr="008B39C6">
        <w:rPr>
          <w:sz w:val="14"/>
        </w:rPr>
        <w:t xml:space="preserve"> said that funding proposals in this field are not likely to be due until February 2015. That was the last straw for many researchers who live from grant to </w:t>
      </w:r>
      <w:proofErr w:type="gramStart"/>
      <w:r w:rsidRPr="008B39C6">
        <w:rPr>
          <w:sz w:val="14"/>
        </w:rPr>
        <w:t>grant,</w:t>
      </w:r>
      <w:proofErr w:type="gramEnd"/>
      <w:r w:rsidRPr="008B39C6">
        <w:rPr>
          <w:sz w:val="14"/>
        </w:rPr>
        <w:t xml:space="preserve"> because most of their existing funding is likely to expire well before money becomes available for the new Solar System workings area.</w:t>
      </w:r>
      <w:r w:rsidRPr="008B39C6">
        <w:rPr>
          <w:sz w:val="12"/>
        </w:rPr>
        <w:t>¶</w:t>
      </w:r>
      <w:r w:rsidRPr="008B39C6">
        <w:rPr>
          <w:sz w:val="14"/>
        </w:rPr>
        <w:t xml:space="preserve"> Outraged scientists vented their frustration in the comments section of the meeting website and on Twitter. “People are upset with not knowing where their next paycheck is going to come from, how they’re going to pay the mortgage,” says Schmidt.</w:t>
      </w:r>
      <w:r w:rsidRPr="008B39C6">
        <w:rPr>
          <w:sz w:val="12"/>
        </w:rPr>
        <w:t>¶</w:t>
      </w:r>
      <w:r w:rsidRPr="008B39C6">
        <w:rPr>
          <w:sz w:val="14"/>
        </w:rPr>
        <w:t xml:space="preserve"> Much of the anger stems from larger and more profound funding problems facing NASA planetary sciences. In 2012, the division received $1.5 billion from the government; this year, the administration of Barack Obama requested almost $300 million less in its funding request to Congress. The final numbers, as agreed by legislators, bumped the division's funding back up slightly.</w:t>
      </w:r>
      <w:r w:rsidRPr="008B39C6">
        <w:rPr>
          <w:sz w:val="12"/>
        </w:rPr>
        <w:t>¶</w:t>
      </w:r>
      <w:r w:rsidRPr="008B39C6">
        <w:rPr>
          <w:sz w:val="14"/>
        </w:rPr>
        <w:t xml:space="preserve"> Budget battles</w:t>
      </w:r>
      <w:r w:rsidRPr="008B39C6">
        <w:rPr>
          <w:sz w:val="12"/>
        </w:rPr>
        <w:t>¶</w:t>
      </w:r>
      <w:r w:rsidRPr="008B39C6">
        <w:rPr>
          <w:sz w:val="14"/>
        </w:rPr>
        <w:t xml:space="preserve"> James Green, head of planetary science at NASA, points out that the division is tugged in many different directions. Each year, for instance, it sends $50 million to the US Department of Energy to help produce plutonium to power future Solar System missions. Congress also likes to dabble in setting planetary sciences priorities; for the last several years, a group of legislators led by Representative John Culberson (Republican, Texas) has ordered NASA to continue working on a mission to Jupiter's moon Europa. </w:t>
      </w:r>
      <w:r w:rsidRPr="008B39C6">
        <w:rPr>
          <w:rStyle w:val="StyleUnderline"/>
        </w:rPr>
        <w:t>Across-the-board cuts known as sequestration have also nibbled away at planetary science budgets.</w:t>
      </w:r>
      <w:r w:rsidRPr="008B39C6">
        <w:rPr>
          <w:rStyle w:val="StyleUnderline"/>
          <w:sz w:val="12"/>
          <w:u w:val="none"/>
        </w:rPr>
        <w:t>¶</w:t>
      </w:r>
      <w:r w:rsidRPr="008B39C6">
        <w:rPr>
          <w:sz w:val="14"/>
        </w:rPr>
        <w:t xml:space="preserve"> </w:t>
      </w:r>
      <w:proofErr w:type="gramStart"/>
      <w:r w:rsidRPr="008B39C6">
        <w:rPr>
          <w:sz w:val="14"/>
        </w:rPr>
        <w:t>T</w:t>
      </w:r>
      <w:r w:rsidRPr="008B39C6">
        <w:rPr>
          <w:rStyle w:val="StyleUnderline"/>
        </w:rPr>
        <w:t>he</w:t>
      </w:r>
      <w:proofErr w:type="gramEnd"/>
      <w:r w:rsidRPr="008B39C6">
        <w:rPr>
          <w:rStyle w:val="StyleUnderline"/>
        </w:rPr>
        <w:t xml:space="preserve"> result is more priorities scrabbling for a piece of a shrinking budgetary pie.</w:t>
      </w:r>
      <w:r w:rsidRPr="008B39C6">
        <w:rPr>
          <w:sz w:val="14"/>
        </w:rPr>
        <w:t xml:space="preserve"> Next year, </w:t>
      </w:r>
      <w:r w:rsidRPr="008B39C6">
        <w:rPr>
          <w:rStyle w:val="StyleUnderline"/>
        </w:rPr>
        <w:t>a high-level NASA review is likely to have to decide between shutting down either the Mars Curiosity rover or the Cassini mission to Saturn</w:t>
      </w:r>
      <w:r w:rsidRPr="008B39C6">
        <w:rPr>
          <w:sz w:val="14"/>
        </w:rPr>
        <w:t>. Both are successful missions that cost around $60 million a year, a level that Green has said the division simply cannot afford for the long term.</w:t>
      </w:r>
      <w:r w:rsidRPr="008B39C6">
        <w:rPr>
          <w:sz w:val="12"/>
        </w:rPr>
        <w:t>¶</w:t>
      </w:r>
      <w:r w:rsidRPr="008B39C6">
        <w:rPr>
          <w:sz w:val="14"/>
        </w:rPr>
        <w:t xml:space="preserve"> Green responded to the community's angst in a statement emphasizing future missions such as the New Horizons probe, which will reach Pluto in 2015, and a Mars rover that is due to launch in 2020. “NASA’s commitment to planetary exploration research and analysis activities will remain strong with no lessening of our resolve to continue to lead the world in this area while reflecting fiscal realities,” he said.</w:t>
      </w:r>
      <w:r w:rsidRPr="008B39C6">
        <w:rPr>
          <w:sz w:val="12"/>
        </w:rPr>
        <w:t>¶</w:t>
      </w:r>
      <w:r w:rsidRPr="008B39C6">
        <w:rPr>
          <w:sz w:val="14"/>
        </w:rPr>
        <w:t xml:space="preserve"> Mark Sykes, director of the Planetary Science Institute, does not buy that argument. “</w:t>
      </w:r>
      <w:r w:rsidRPr="008B39C6">
        <w:rPr>
          <w:rStyle w:val="StyleUnderline"/>
        </w:rPr>
        <w:t xml:space="preserve">The restructuring of the research </w:t>
      </w:r>
      <w:proofErr w:type="spellStart"/>
      <w:r w:rsidRPr="008B39C6">
        <w:rPr>
          <w:rStyle w:val="StyleUnderline"/>
        </w:rPr>
        <w:t>programmes</w:t>
      </w:r>
      <w:proofErr w:type="spellEnd"/>
      <w:r w:rsidRPr="008B39C6">
        <w:rPr>
          <w:rStyle w:val="StyleUnderline"/>
        </w:rPr>
        <w:t xml:space="preserve"> is major and done in a way that a lot of scientists are at risk of having to look for other work,” he says. “This has not been well thought through.”</w:t>
      </w:r>
    </w:p>
    <w:p w:rsidR="00D0169D" w:rsidRDefault="00D0169D" w:rsidP="00D0169D">
      <w:pPr>
        <w:pStyle w:val="Heading4"/>
      </w:pPr>
      <w:r>
        <w:t xml:space="preserve">Successful space projects are key to insure continued interest in space careers </w:t>
      </w:r>
    </w:p>
    <w:p w:rsidR="00D0169D" w:rsidRPr="006F65AF" w:rsidRDefault="00D0169D" w:rsidP="00D0169D">
      <w:r w:rsidRPr="00C33CD8">
        <w:rPr>
          <w:rStyle w:val="Style13ptBold"/>
        </w:rPr>
        <w:t>ISECG 13</w:t>
      </w:r>
      <w:r>
        <w:t xml:space="preserve"> (International Space Exploration Coordination Group, “Benefits Stemming from Space Exploration”, September, NASA, http://www.nasa.gov/sites/default/files/files/Benefits-Stemming-from-Space-Exploration-2013-TAGGED.pdf)//DLG</w:t>
      </w:r>
    </w:p>
    <w:p w:rsidR="00D0169D" w:rsidRPr="00C33533" w:rsidRDefault="00D0169D" w:rsidP="00D0169D">
      <w:pPr>
        <w:rPr>
          <w:sz w:val="16"/>
        </w:rPr>
      </w:pPr>
      <w:r w:rsidRPr="00C33533">
        <w:rPr>
          <w:sz w:val="16"/>
        </w:rPr>
        <w:t>There</w:t>
      </w:r>
      <w:r w:rsidR="000417E4">
        <w:rPr>
          <w:sz w:val="16"/>
        </w:rPr>
        <w:t xml:space="preserve"> </w:t>
      </w:r>
      <w:r w:rsidRPr="00C33533">
        <w:rPr>
          <w:sz w:val="16"/>
        </w:rPr>
        <w:t>are</w:t>
      </w:r>
      <w:r w:rsidR="000417E4">
        <w:rPr>
          <w:sz w:val="16"/>
        </w:rPr>
        <w:t xml:space="preserve"> </w:t>
      </w:r>
      <w:r w:rsidRPr="00C33533">
        <w:rPr>
          <w:sz w:val="16"/>
        </w:rPr>
        <w:t>numerous</w:t>
      </w:r>
      <w:r w:rsidR="000417E4">
        <w:rPr>
          <w:sz w:val="16"/>
        </w:rPr>
        <w:t xml:space="preserve"> </w:t>
      </w:r>
      <w:r w:rsidRPr="00C33533">
        <w:rPr>
          <w:sz w:val="16"/>
        </w:rPr>
        <w:t>cases</w:t>
      </w:r>
      <w:r w:rsidR="000417E4">
        <w:rPr>
          <w:sz w:val="16"/>
        </w:rPr>
        <w:t xml:space="preserve"> </w:t>
      </w:r>
      <w:r w:rsidRPr="00C33533">
        <w:rPr>
          <w:sz w:val="16"/>
        </w:rPr>
        <w:t>of societal</w:t>
      </w:r>
      <w:r w:rsidR="000417E4">
        <w:rPr>
          <w:sz w:val="16"/>
        </w:rPr>
        <w:t xml:space="preserve"> </w:t>
      </w:r>
      <w:r w:rsidRPr="00C33533">
        <w:rPr>
          <w:sz w:val="16"/>
        </w:rPr>
        <w:t>benefits</w:t>
      </w:r>
      <w:r w:rsidR="000417E4">
        <w:rPr>
          <w:sz w:val="16"/>
        </w:rPr>
        <w:t xml:space="preserve"> </w:t>
      </w:r>
      <w:r w:rsidRPr="00C33533">
        <w:rPr>
          <w:sz w:val="16"/>
        </w:rPr>
        <w:t>linked</w:t>
      </w:r>
      <w:r w:rsidR="000417E4">
        <w:rPr>
          <w:sz w:val="16"/>
        </w:rPr>
        <w:t xml:space="preserve"> </w:t>
      </w:r>
      <w:r w:rsidRPr="00C33533">
        <w:rPr>
          <w:sz w:val="16"/>
        </w:rPr>
        <w:t>to</w:t>
      </w:r>
      <w:r w:rsidR="000417E4">
        <w:rPr>
          <w:sz w:val="16"/>
        </w:rPr>
        <w:t xml:space="preserve"> </w:t>
      </w:r>
      <w:r w:rsidRPr="00C33533">
        <w:rPr>
          <w:sz w:val="16"/>
        </w:rPr>
        <w:t>new knowledge and</w:t>
      </w:r>
      <w:r w:rsidR="000417E4">
        <w:rPr>
          <w:sz w:val="16"/>
        </w:rPr>
        <w:t xml:space="preserve"> </w:t>
      </w:r>
      <w:r w:rsidRPr="00C33533">
        <w:rPr>
          <w:sz w:val="16"/>
        </w:rPr>
        <w:t>technology from space exploration. Space exploration has contributed to many diverse aspects</w:t>
      </w:r>
      <w:r w:rsidR="000417E4">
        <w:rPr>
          <w:sz w:val="16"/>
        </w:rPr>
        <w:t xml:space="preserve"> </w:t>
      </w:r>
      <w:r w:rsidRPr="00C33533">
        <w:rPr>
          <w:sz w:val="16"/>
        </w:rPr>
        <w:t>of everyday life, from solar panels to implantable heart monitors, from cancer therapy to light</w:t>
      </w:r>
      <w:r w:rsidRPr="00C33533">
        <w:rPr>
          <w:rFonts w:ascii="Cambria Math" w:hAnsi="Cambria Math" w:cs="Cambria Math"/>
          <w:sz w:val="16"/>
        </w:rPr>
        <w:t>‐</w:t>
      </w:r>
      <w:r w:rsidRPr="00C33533">
        <w:rPr>
          <w:sz w:val="12"/>
        </w:rPr>
        <w:t>¶</w:t>
      </w:r>
      <w:r w:rsidRPr="00C33533">
        <w:rPr>
          <w:sz w:val="16"/>
        </w:rPr>
        <w:t xml:space="preserve"> weight materials, and from water</w:t>
      </w:r>
      <w:r w:rsidRPr="00C33533">
        <w:rPr>
          <w:rFonts w:ascii="Cambria Math" w:hAnsi="Cambria Math" w:cs="Cambria Math"/>
          <w:sz w:val="16"/>
        </w:rPr>
        <w:t>‐</w:t>
      </w:r>
      <w:r w:rsidRPr="00C33533">
        <w:rPr>
          <w:sz w:val="16"/>
        </w:rPr>
        <w:t>purification systems to improved computing systems and to a</w:t>
      </w:r>
      <w:r w:rsidR="000417E4">
        <w:rPr>
          <w:sz w:val="16"/>
        </w:rPr>
        <w:t xml:space="preserve"> </w:t>
      </w:r>
      <w:r w:rsidRPr="00C33533">
        <w:rPr>
          <w:sz w:val="16"/>
        </w:rPr>
        <w:t>global search</w:t>
      </w:r>
      <w:r w:rsidRPr="00C33533">
        <w:rPr>
          <w:rFonts w:ascii="Cambria Math" w:hAnsi="Cambria Math" w:cs="Cambria Math"/>
          <w:sz w:val="16"/>
        </w:rPr>
        <w:t>‐</w:t>
      </w:r>
      <w:r w:rsidRPr="00C33533">
        <w:rPr>
          <w:sz w:val="16"/>
        </w:rPr>
        <w:t>and</w:t>
      </w:r>
      <w:r w:rsidRPr="00C33533">
        <w:rPr>
          <w:rFonts w:ascii="Cambria Math" w:hAnsi="Cambria Math" w:cs="Cambria Math"/>
          <w:sz w:val="16"/>
        </w:rPr>
        <w:t>‐</w:t>
      </w:r>
      <w:r w:rsidRPr="00C33533">
        <w:rPr>
          <w:sz w:val="16"/>
        </w:rPr>
        <w:t xml:space="preserve">rescue </w:t>
      </w:r>
      <w:proofErr w:type="gramStart"/>
      <w:r w:rsidRPr="00C33533">
        <w:rPr>
          <w:sz w:val="16"/>
        </w:rPr>
        <w:t>system4</w:t>
      </w:r>
      <w:r w:rsidR="000417E4">
        <w:rPr>
          <w:sz w:val="16"/>
        </w:rPr>
        <w:t xml:space="preserve"> </w:t>
      </w:r>
      <w:r w:rsidRPr="00C33533">
        <w:rPr>
          <w:sz w:val="16"/>
        </w:rPr>
        <w:t>.</w:t>
      </w:r>
      <w:proofErr w:type="gramEnd"/>
      <w:r w:rsidRPr="00C33533">
        <w:rPr>
          <w:sz w:val="16"/>
        </w:rPr>
        <w:t xml:space="preserve"> Achieving the ambitious future exploration goals as outlined</w:t>
      </w:r>
      <w:r w:rsidR="000417E4">
        <w:rPr>
          <w:sz w:val="16"/>
        </w:rPr>
        <w:t xml:space="preserve"> </w:t>
      </w:r>
      <w:r w:rsidRPr="00C33533">
        <w:rPr>
          <w:sz w:val="16"/>
        </w:rPr>
        <w:t xml:space="preserve">above will further expand the economic relevance of space. </w:t>
      </w:r>
      <w:r w:rsidRPr="00C33533">
        <w:rPr>
          <w:sz w:val="16"/>
        </w:rPr>
        <w:lastRenderedPageBreak/>
        <w:t>Space exploration will continue to</w:t>
      </w:r>
      <w:r w:rsidR="000417E4">
        <w:rPr>
          <w:sz w:val="16"/>
        </w:rPr>
        <w:t xml:space="preserve"> </w:t>
      </w:r>
      <w:r w:rsidRPr="00C33533">
        <w:rPr>
          <w:sz w:val="16"/>
        </w:rPr>
        <w:t>be an essential driver for opening up new domains in science and technology, triggering other</w:t>
      </w:r>
      <w:r w:rsidR="000417E4">
        <w:rPr>
          <w:sz w:val="16"/>
        </w:rPr>
        <w:t xml:space="preserve"> </w:t>
      </w:r>
      <w:r w:rsidRPr="00C33533">
        <w:rPr>
          <w:sz w:val="16"/>
        </w:rPr>
        <w:t>sectors to partner with the space sector for joint research and development. This will return</w:t>
      </w:r>
      <w:r w:rsidR="000417E4">
        <w:rPr>
          <w:sz w:val="16"/>
        </w:rPr>
        <w:t xml:space="preserve"> </w:t>
      </w:r>
      <w:r w:rsidRPr="00C33533">
        <w:rPr>
          <w:sz w:val="16"/>
        </w:rPr>
        <w:t>immediate benefits back to Earth in areas such as materials, power generation and energy</w:t>
      </w:r>
      <w:r w:rsidR="000417E4">
        <w:rPr>
          <w:sz w:val="16"/>
        </w:rPr>
        <w:t xml:space="preserve"> </w:t>
      </w:r>
      <w:r w:rsidRPr="00C33533">
        <w:rPr>
          <w:sz w:val="16"/>
        </w:rPr>
        <w:t>storage, recycling and waste management, advanced robotics, health and medicine,</w:t>
      </w:r>
      <w:r w:rsidR="000417E4">
        <w:rPr>
          <w:sz w:val="16"/>
        </w:rPr>
        <w:t xml:space="preserve"> </w:t>
      </w:r>
      <w:r w:rsidRPr="00C33533">
        <w:rPr>
          <w:sz w:val="16"/>
        </w:rPr>
        <w:t xml:space="preserve">transportation, engineering, computing and software. Furthermore, </w:t>
      </w:r>
      <w:r w:rsidRPr="007A450C">
        <w:rPr>
          <w:rStyle w:val="StyleUnderline"/>
        </w:rPr>
        <w:t>innovations required for</w:t>
      </w:r>
      <w:r w:rsidR="000417E4">
        <w:rPr>
          <w:rStyle w:val="StyleUnderline"/>
        </w:rPr>
        <w:t xml:space="preserve"> </w:t>
      </w:r>
      <w:r w:rsidRPr="007A450C">
        <w:rPr>
          <w:rStyle w:val="StyleUnderline"/>
        </w:rPr>
        <w:t>space exploration</w:t>
      </w:r>
      <w:r w:rsidRPr="00C33533">
        <w:rPr>
          <w:sz w:val="16"/>
        </w:rPr>
        <w:t xml:space="preserve">, such as those related to </w:t>
      </w:r>
      <w:proofErr w:type="spellStart"/>
      <w:r w:rsidRPr="00C33533">
        <w:rPr>
          <w:sz w:val="16"/>
        </w:rPr>
        <w:t>miniaturisation</w:t>
      </w:r>
      <w:proofErr w:type="spellEnd"/>
      <w:r w:rsidRPr="00C33533">
        <w:rPr>
          <w:sz w:val="16"/>
        </w:rPr>
        <w:t xml:space="preserve">, </w:t>
      </w:r>
      <w:r w:rsidRPr="007A450C">
        <w:rPr>
          <w:rStyle w:val="StyleUnderline"/>
        </w:rPr>
        <w:t>will drive improvements in other</w:t>
      </w:r>
      <w:r w:rsidR="000417E4">
        <w:rPr>
          <w:rStyle w:val="StyleUnderline"/>
        </w:rPr>
        <w:t xml:space="preserve"> </w:t>
      </w:r>
      <w:r w:rsidRPr="007A450C">
        <w:rPr>
          <w:rStyle w:val="StyleUnderline"/>
        </w:rPr>
        <w:t>space systems and services</w:t>
      </w:r>
      <w:r w:rsidRPr="00C33533">
        <w:rPr>
          <w:sz w:val="16"/>
        </w:rPr>
        <w:t xml:space="preserve"> resulting in higher performance and lower cost. </w:t>
      </w:r>
      <w:r w:rsidRPr="007A450C">
        <w:rPr>
          <w:rStyle w:val="StyleUnderline"/>
        </w:rPr>
        <w:t>These will in turn</w:t>
      </w:r>
      <w:r w:rsidR="000417E4">
        <w:rPr>
          <w:rStyle w:val="StyleUnderline"/>
        </w:rPr>
        <w:t xml:space="preserve"> </w:t>
      </w:r>
      <w:r w:rsidRPr="007A450C">
        <w:rPr>
          <w:rStyle w:val="StyleUnderline"/>
        </w:rPr>
        <w:t>result in better services on Earth and better return of investment</w:t>
      </w:r>
      <w:r w:rsidRPr="00C33533">
        <w:rPr>
          <w:sz w:val="16"/>
        </w:rPr>
        <w:t xml:space="preserve"> in institutional and</w:t>
      </w:r>
      <w:r w:rsidR="000417E4">
        <w:rPr>
          <w:sz w:val="16"/>
        </w:rPr>
        <w:t xml:space="preserve"> </w:t>
      </w:r>
      <w:r w:rsidRPr="00C33533">
        <w:rPr>
          <w:sz w:val="16"/>
        </w:rPr>
        <w:t xml:space="preserve">commercial space activities. In addition, the </w:t>
      </w:r>
      <w:r w:rsidRPr="007A450C">
        <w:rPr>
          <w:rStyle w:val="StyleUnderline"/>
        </w:rPr>
        <w:t>excitement generated by space exploration attracts</w:t>
      </w:r>
      <w:r w:rsidR="000417E4">
        <w:rPr>
          <w:rStyle w:val="StyleUnderline"/>
        </w:rPr>
        <w:t xml:space="preserve"> </w:t>
      </w:r>
      <w:r w:rsidRPr="007A450C">
        <w:rPr>
          <w:rStyle w:val="StyleUnderline"/>
        </w:rPr>
        <w:t>young people to careers in science, technology, engineering and mathematics, helping to build</w:t>
      </w:r>
      <w:r w:rsidR="000417E4">
        <w:rPr>
          <w:rStyle w:val="StyleUnderline"/>
        </w:rPr>
        <w:t xml:space="preserve"> </w:t>
      </w:r>
      <w:r w:rsidRPr="007A450C">
        <w:rPr>
          <w:rStyle w:val="StyleUnderline"/>
        </w:rPr>
        <w:t>global capacity for scientific and technological innovation</w:t>
      </w:r>
      <w:r w:rsidRPr="00C33533">
        <w:rPr>
          <w:sz w:val="16"/>
        </w:rPr>
        <w:t>.</w:t>
      </w:r>
    </w:p>
    <w:p w:rsidR="00DA23B4" w:rsidRDefault="00DA23B4" w:rsidP="00DA23B4">
      <w:pPr>
        <w:pStyle w:val="Heading3"/>
      </w:pPr>
      <w:r>
        <w:lastRenderedPageBreak/>
        <w:t>Link – Empirics</w:t>
      </w:r>
    </w:p>
    <w:p w:rsidR="00DA23B4" w:rsidRDefault="00DA23B4" w:rsidP="00DA23B4">
      <w:pPr>
        <w:pStyle w:val="Heading4"/>
      </w:pPr>
      <w:r>
        <w:t>Fifty years of empirics prove our argument</w:t>
      </w:r>
    </w:p>
    <w:p w:rsidR="00DA23B4" w:rsidRDefault="00DA23B4" w:rsidP="00DA23B4">
      <w:r w:rsidRPr="000002DE">
        <w:rPr>
          <w:rStyle w:val="Style13ptBold"/>
        </w:rPr>
        <w:t>Lombardi, 14</w:t>
      </w:r>
      <w:r>
        <w:t xml:space="preserve"> [Michael Lombardi, environmentalist, entrepreneur, and explorer, diving contractor and technologist by trade, Diving Safety Officer for NOAA's Caribbean Marine Research Center (1999-2006),</w:t>
      </w:r>
      <w:r w:rsidR="000417E4">
        <w:t xml:space="preserve"> </w:t>
      </w:r>
      <w:r>
        <w:t>interim Diving Safety Officer (2011-2012) for the University of Rhode Island, and a contract position (2009-2014) as Diving Safety Officer for the American Museum of Natural History in NYC, “The Turtle Wins the (Inner)Space Race”, http://anewlifeinthesea.blogspot.com/2014/06/the-turtle-wins-innerspace-race.html, 6/3/2014, Evan]</w:t>
      </w:r>
    </w:p>
    <w:p w:rsidR="00DA23B4" w:rsidRPr="000002DE" w:rsidRDefault="00DA23B4" w:rsidP="00DA23B4">
      <w:pPr>
        <w:rPr>
          <w:sz w:val="16"/>
        </w:rPr>
      </w:pPr>
      <w:r w:rsidRPr="00377AF7">
        <w:rPr>
          <w:rStyle w:val="StyleUnderline"/>
        </w:rPr>
        <w:t>We</w:t>
      </w:r>
      <w:r w:rsidRPr="000002DE">
        <w:rPr>
          <w:sz w:val="16"/>
        </w:rPr>
        <w:t xml:space="preserve"> (people of westernized civilization at large) </w:t>
      </w:r>
      <w:r w:rsidRPr="00377AF7">
        <w:rPr>
          <w:rStyle w:val="StyleUnderline"/>
        </w:rPr>
        <w:t xml:space="preserve">have been discussing, with disbelief, the disproportionate investments made by government and the private sector into space exploration versus ocean exploration for a </w:t>
      </w:r>
      <w:r w:rsidRPr="000002DE">
        <w:rPr>
          <w:rStyle w:val="Emphasis"/>
        </w:rPr>
        <w:t>half a century</w:t>
      </w:r>
      <w:r w:rsidRPr="000002DE">
        <w:rPr>
          <w:sz w:val="16"/>
        </w:rPr>
        <w:t xml:space="preserve">. Since my departure from duty on Lee Stocking Island - one of the NOAA Undersea Research Centers (NURC) in 2006, which served as the closest thing to an 'inner space' program, it has remained consistently evident that that </w:t>
      </w:r>
      <w:r w:rsidRPr="000002DE">
        <w:rPr>
          <w:rStyle w:val="StyleUnderline"/>
        </w:rPr>
        <w:t xml:space="preserve">industry just continues to dive, dive, </w:t>
      </w:r>
      <w:proofErr w:type="gramStart"/>
      <w:r w:rsidRPr="000002DE">
        <w:rPr>
          <w:rStyle w:val="StyleUnderline"/>
        </w:rPr>
        <w:t>dive</w:t>
      </w:r>
      <w:proofErr w:type="gramEnd"/>
      <w:r w:rsidRPr="000002DE">
        <w:rPr>
          <w:rStyle w:val="StyleUnderline"/>
        </w:rPr>
        <w:t xml:space="preserve"> - and not in the productive way</w:t>
      </w:r>
      <w:r w:rsidRPr="000002DE">
        <w:rPr>
          <w:sz w:val="16"/>
        </w:rPr>
        <w:t xml:space="preserve">. </w:t>
      </w:r>
      <w:r w:rsidRPr="000002DE">
        <w:rPr>
          <w:rStyle w:val="StyleUnderline"/>
        </w:rPr>
        <w:t>In 2006, things started to tank, resulting in the shutdown and dissolution of the NURC program</w:t>
      </w:r>
      <w:r w:rsidRPr="000002DE">
        <w:rPr>
          <w:sz w:val="16"/>
        </w:rPr>
        <w:t xml:space="preserve">, and the few remaining assets have done all they can to limp by. </w:t>
      </w:r>
      <w:r w:rsidRPr="000002DE">
        <w:rPr>
          <w:rStyle w:val="StyleUnderline"/>
        </w:rPr>
        <w:t>Most notably was the Aquarius habitat program</w:t>
      </w:r>
      <w:r w:rsidRPr="000002DE">
        <w:rPr>
          <w:sz w:val="16"/>
        </w:rPr>
        <w:t xml:space="preserve"> in Key Largo </w:t>
      </w:r>
      <w:r w:rsidRPr="000002DE">
        <w:rPr>
          <w:rStyle w:val="StyleUnderline"/>
        </w:rPr>
        <w:t>which</w:t>
      </w:r>
      <w:r w:rsidRPr="000002DE">
        <w:rPr>
          <w:sz w:val="16"/>
        </w:rPr>
        <w:t xml:space="preserve"> went through a management change, though </w:t>
      </w:r>
      <w:r w:rsidRPr="000002DE">
        <w:rPr>
          <w:rStyle w:val="StyleUnderline"/>
        </w:rPr>
        <w:t>still remains a somewhat poorly exploited national asset</w:t>
      </w:r>
      <w:r w:rsidRPr="000002DE">
        <w:rPr>
          <w:sz w:val="16"/>
        </w:rPr>
        <w:t xml:space="preserve">. I've discussed my opinions on this previously, which are not the subject of this Blog post, though it is certainly important to consider the context of where we are today. A colleague forwarded me the following </w:t>
      </w:r>
      <w:r w:rsidRPr="000002DE">
        <w:rPr>
          <w:rStyle w:val="StyleUnderline"/>
        </w:rPr>
        <w:t>1966 Popular Science article</w:t>
      </w:r>
      <w:r w:rsidRPr="000002DE">
        <w:rPr>
          <w:sz w:val="16"/>
        </w:rPr>
        <w:t xml:space="preserve"> which </w:t>
      </w:r>
      <w:r w:rsidRPr="000002DE">
        <w:rPr>
          <w:rStyle w:val="StyleUnderline"/>
        </w:rPr>
        <w:t>is a plea from John Steinbeck to catalyze more ambitious ocean exploration activities</w:t>
      </w:r>
      <w:r w:rsidRPr="000002DE">
        <w:rPr>
          <w:sz w:val="16"/>
        </w:rPr>
        <w:t xml:space="preserve">: www.popsci.com/article/technology/john-steinbecks-1966-plea-create-nasa-oceans </w:t>
      </w:r>
      <w:proofErr w:type="gramStart"/>
      <w:r w:rsidRPr="000002DE">
        <w:rPr>
          <w:rStyle w:val="StyleUnderline"/>
        </w:rPr>
        <w:t>Not</w:t>
      </w:r>
      <w:proofErr w:type="gramEnd"/>
      <w:r w:rsidRPr="000002DE">
        <w:rPr>
          <w:rStyle w:val="StyleUnderline"/>
        </w:rPr>
        <w:t xml:space="preserve"> much has changed since 1966</w:t>
      </w:r>
      <w:r w:rsidRPr="000002DE">
        <w:rPr>
          <w:sz w:val="16"/>
        </w:rPr>
        <w:t xml:space="preserve">. Perhaps most interestingly, 1965 marked Ed White's first extra-vehicular spacewalk, and 1969 marked Neil Armstrong's famous first footsteps on the moon (45 years ago). </w:t>
      </w:r>
      <w:r w:rsidRPr="000002DE">
        <w:rPr>
          <w:rStyle w:val="StyleUnderline"/>
        </w:rPr>
        <w:t xml:space="preserve">Throughout that </w:t>
      </w:r>
      <w:proofErr w:type="gramStart"/>
      <w:r w:rsidRPr="000002DE">
        <w:rPr>
          <w:rStyle w:val="StyleUnderline"/>
        </w:rPr>
        <w:t>period, and trickling in to the 1970's</w:t>
      </w:r>
      <w:proofErr w:type="gramEnd"/>
      <w:r w:rsidRPr="000002DE">
        <w:rPr>
          <w:rStyle w:val="StyleUnderline"/>
        </w:rPr>
        <w:t xml:space="preserve"> were a series of undersea habitation programs which were largely </w:t>
      </w:r>
      <w:r w:rsidRPr="000002DE">
        <w:rPr>
          <w:rStyle w:val="Emphasis"/>
        </w:rPr>
        <w:t>billed as sea - space analogues</w:t>
      </w:r>
      <w:r w:rsidRPr="000002DE">
        <w:rPr>
          <w:sz w:val="16"/>
        </w:rPr>
        <w:t xml:space="preserve">. The result - </w:t>
      </w:r>
      <w:r w:rsidRPr="000002DE">
        <w:rPr>
          <w:rStyle w:val="StyleUnderline"/>
        </w:rPr>
        <w:t>interesting saturation diving technologies and techniques for the private sector as the offshore oil boom took place, and a variety of shallow infrastructure to keep scientists in the field</w:t>
      </w:r>
      <w:r w:rsidRPr="000002DE">
        <w:rPr>
          <w:sz w:val="16"/>
        </w:rPr>
        <w:t xml:space="preserve">. </w:t>
      </w:r>
      <w:r w:rsidRPr="000002DE">
        <w:rPr>
          <w:rStyle w:val="StyleUnderline"/>
        </w:rPr>
        <w:t xml:space="preserve">What stopped working was a model where science and industry continued to work together, leveraging cooperative assets to keep exploration on the focal </w:t>
      </w:r>
      <w:proofErr w:type="gramStart"/>
      <w:r w:rsidRPr="000002DE">
        <w:rPr>
          <w:rStyle w:val="StyleUnderline"/>
        </w:rPr>
        <w:t>plane.</w:t>
      </w:r>
      <w:proofErr w:type="gramEnd"/>
      <w:r w:rsidRPr="000002DE">
        <w:rPr>
          <w:rStyle w:val="StyleUnderline"/>
        </w:rPr>
        <w:t xml:space="preserve"> NASA</w:t>
      </w:r>
      <w:r w:rsidRPr="000002DE">
        <w:rPr>
          <w:sz w:val="16"/>
        </w:rPr>
        <w:t xml:space="preserve"> on the other hand, </w:t>
      </w:r>
      <w:r w:rsidRPr="000002DE">
        <w:rPr>
          <w:rStyle w:val="StyleUnderline"/>
        </w:rPr>
        <w:t>kept its perspective high</w:t>
      </w:r>
      <w:r w:rsidRPr="000002DE">
        <w:rPr>
          <w:sz w:val="16"/>
        </w:rPr>
        <w:t xml:space="preserve"> and for the far reaching but greater good of mankind, </w:t>
      </w:r>
      <w:r w:rsidRPr="000002DE">
        <w:rPr>
          <w:rStyle w:val="StyleUnderline"/>
        </w:rPr>
        <w:t>and so they took</w:t>
      </w:r>
      <w:r w:rsidRPr="000002DE">
        <w:rPr>
          <w:sz w:val="16"/>
        </w:rPr>
        <w:t xml:space="preserve"> the glory - and </w:t>
      </w:r>
      <w:r w:rsidRPr="000002DE">
        <w:rPr>
          <w:rStyle w:val="StyleUnderline"/>
        </w:rPr>
        <w:t>the federal funding</w:t>
      </w:r>
      <w:r w:rsidRPr="000002DE">
        <w:rPr>
          <w:sz w:val="16"/>
        </w:rPr>
        <w:t xml:space="preserve"> to go with it. 45 years (July 20 this summer) since Armstrong's small steps, </w:t>
      </w:r>
      <w:r w:rsidRPr="000002DE">
        <w:rPr>
          <w:rStyle w:val="StyleUnderline"/>
        </w:rPr>
        <w:t>we finally have an opportunity to take a real giant leap. The race for a seafaring humanity has been a slow one, but this is the win we all need to improve upon and advance our role with and within the Blue Planet</w:t>
      </w:r>
      <w:r w:rsidRPr="000002DE">
        <w:rPr>
          <w:sz w:val="16"/>
        </w:rPr>
        <w:t>. Timing is everything, and the timing is right.</w:t>
      </w:r>
    </w:p>
    <w:p w:rsidR="00DA23B4" w:rsidRDefault="00DA23B4" w:rsidP="00DA23B4"/>
    <w:p w:rsidR="00DA23B4" w:rsidRDefault="00DA23B4" w:rsidP="00DA23B4"/>
    <w:p w:rsidR="009966CE" w:rsidRDefault="009966CE" w:rsidP="009966CE">
      <w:pPr>
        <w:pStyle w:val="Heading3"/>
      </w:pPr>
      <w:r>
        <w:lastRenderedPageBreak/>
        <w:t>Link – Perception</w:t>
      </w:r>
    </w:p>
    <w:p w:rsidR="009966CE" w:rsidRDefault="00377AF7" w:rsidP="00377AF7">
      <w:pPr>
        <w:pStyle w:val="Heading4"/>
      </w:pPr>
      <w:r>
        <w:t xml:space="preserve">Even if they don’t directly compete, </w:t>
      </w:r>
      <w:r w:rsidRPr="00E236E1">
        <w:rPr>
          <w:u w:val="single"/>
        </w:rPr>
        <w:t>public perception</w:t>
      </w:r>
      <w:r>
        <w:t xml:space="preserve"> of the issues as competing </w:t>
      </w:r>
      <w:r>
        <w:rPr>
          <w:u w:val="single"/>
        </w:rPr>
        <w:t>forces</w:t>
      </w:r>
      <w:r>
        <w:t xml:space="preserve"> a tradeoff</w:t>
      </w:r>
    </w:p>
    <w:p w:rsidR="00377AF7" w:rsidRDefault="00377AF7" w:rsidP="00377AF7">
      <w:r w:rsidRPr="00377AF7">
        <w:rPr>
          <w:rStyle w:val="Style13ptBold"/>
        </w:rPr>
        <w:t>NRC, 03</w:t>
      </w:r>
      <w:r>
        <w:t xml:space="preserve"> [Committee on Exploration of the Seas, Ocean Studies Board, Division on Earth and Life Studies, National Research Council, “Exploration of the Seas: Voyage into the Unknown”, National Academies Press, Nov 4, 2003, p. 177, Evan]</w:t>
      </w:r>
    </w:p>
    <w:p w:rsidR="009966CE" w:rsidRPr="00377AF7" w:rsidRDefault="009966CE" w:rsidP="009966CE">
      <w:pPr>
        <w:rPr>
          <w:sz w:val="16"/>
        </w:rPr>
      </w:pPr>
      <w:r w:rsidRPr="00377AF7">
        <w:rPr>
          <w:sz w:val="16"/>
        </w:rPr>
        <w:t>During discussion of the plenary lectures, some important issues were introduced:</w:t>
      </w:r>
      <w:r w:rsidR="00377AF7" w:rsidRPr="00377AF7">
        <w:rPr>
          <w:sz w:val="16"/>
        </w:rPr>
        <w:t xml:space="preserve"> </w:t>
      </w:r>
      <w:r w:rsidRPr="00377AF7">
        <w:rPr>
          <w:sz w:val="16"/>
        </w:rPr>
        <w:t>• How can results of exploration be</w:t>
      </w:r>
      <w:r w:rsidR="00377AF7" w:rsidRPr="00377AF7">
        <w:rPr>
          <w:sz w:val="16"/>
        </w:rPr>
        <w:t xml:space="preserve"> reported in peer-reviewed jour</w:t>
      </w:r>
      <w:r w:rsidRPr="00377AF7">
        <w:rPr>
          <w:sz w:val="16"/>
        </w:rPr>
        <w:t>nals? What will be the reward syste</w:t>
      </w:r>
      <w:r w:rsidR="00377AF7" w:rsidRPr="00377AF7">
        <w:rPr>
          <w:sz w:val="16"/>
        </w:rPr>
        <w:t>m for explorers in our universi</w:t>
      </w:r>
      <w:r w:rsidRPr="00377AF7">
        <w:rPr>
          <w:sz w:val="16"/>
        </w:rPr>
        <w:t>ties? What can be done to encour</w:t>
      </w:r>
      <w:r w:rsidR="00377AF7" w:rsidRPr="00377AF7">
        <w:rPr>
          <w:sz w:val="16"/>
        </w:rPr>
        <w:t>age and develop the next genera</w:t>
      </w:r>
      <w:r w:rsidRPr="00377AF7">
        <w:rPr>
          <w:sz w:val="16"/>
        </w:rPr>
        <w:t>tion of explorers?</w:t>
      </w:r>
      <w:r w:rsidR="00377AF7" w:rsidRPr="00377AF7">
        <w:rPr>
          <w:sz w:val="16"/>
        </w:rPr>
        <w:t xml:space="preserve"> </w:t>
      </w:r>
      <w:r w:rsidRPr="00377AF7">
        <w:rPr>
          <w:sz w:val="16"/>
        </w:rPr>
        <w:t xml:space="preserve">• </w:t>
      </w:r>
      <w:r w:rsidRPr="00377AF7">
        <w:rPr>
          <w:rStyle w:val="StyleUnderline"/>
        </w:rPr>
        <w:t>Ocean versus space exploration: Why is there an apparent lack of public and political support for exploration of the oceans compared with space exploration? Space agencies mobilize billions of dollars for satellites that sometimes fail, but centralized space exploration maintains an effective public relations program.</w:t>
      </w:r>
      <w:r w:rsidRPr="00377AF7">
        <w:rPr>
          <w:sz w:val="16"/>
        </w:rPr>
        <w:t xml:space="preserve"> Perhaps </w:t>
      </w:r>
      <w:r w:rsidRPr="00377AF7">
        <w:rPr>
          <w:rStyle w:val="Emphasis"/>
        </w:rPr>
        <w:t>the public perceives that the ocean is more accessible than space and does not require large-scale initiatives</w:t>
      </w:r>
      <w:r w:rsidRPr="00377AF7">
        <w:rPr>
          <w:sz w:val="16"/>
        </w:rPr>
        <w:t xml:space="preserve">. </w:t>
      </w:r>
      <w:r w:rsidRPr="00377AF7">
        <w:rPr>
          <w:rStyle w:val="StyleUnderline"/>
        </w:rPr>
        <w:t>This fallacy</w:t>
      </w:r>
      <w:r w:rsidRPr="00377AF7">
        <w:rPr>
          <w:sz w:val="16"/>
        </w:rPr>
        <w:t xml:space="preserve"> (e.g., ocean access must overcome difficulties of pressure and energy that do not exist in space) </w:t>
      </w:r>
      <w:r w:rsidRPr="00377AF7">
        <w:rPr>
          <w:rStyle w:val="StyleUnderline"/>
        </w:rPr>
        <w:t>has not been adequately addressed</w:t>
      </w:r>
      <w:r w:rsidRPr="00377AF7">
        <w:rPr>
          <w:sz w:val="16"/>
        </w:rPr>
        <w:t>. To initiate and develop an ocean exploration program the imagination of our children—the oceanographers of the future—must be captured.</w:t>
      </w:r>
      <w:r w:rsidR="00377AF7" w:rsidRPr="00377AF7">
        <w:rPr>
          <w:sz w:val="16"/>
        </w:rPr>
        <w:t xml:space="preserve"> </w:t>
      </w:r>
      <w:r w:rsidRPr="00377AF7">
        <w:rPr>
          <w:sz w:val="16"/>
        </w:rPr>
        <w:t>• How can priorities be identified that will provide the most impact for human populations? This is especially important to encourage the participation of developing countries.</w:t>
      </w:r>
      <w:r w:rsidR="00377AF7" w:rsidRPr="00377AF7">
        <w:rPr>
          <w:sz w:val="16"/>
        </w:rPr>
        <w:t xml:space="preserve"> </w:t>
      </w:r>
      <w:r w:rsidRPr="00377AF7">
        <w:rPr>
          <w:sz w:val="16"/>
        </w:rPr>
        <w:t xml:space="preserve">• </w:t>
      </w:r>
      <w:r w:rsidRPr="00377AF7">
        <w:rPr>
          <w:rStyle w:val="Emphasis"/>
        </w:rPr>
        <w:t>Perceptions of competition for funding between ocean exploration and ocean research must be avoided</w:t>
      </w:r>
      <w:r w:rsidRPr="00377AF7">
        <w:rPr>
          <w:sz w:val="16"/>
        </w:rPr>
        <w:t xml:space="preserve">. </w:t>
      </w:r>
      <w:r w:rsidRPr="00377AF7">
        <w:rPr>
          <w:rStyle w:val="StyleUnderline"/>
        </w:rPr>
        <w:t xml:space="preserve">The resource base must be expanded and </w:t>
      </w:r>
      <w:r w:rsidRPr="00377AF7">
        <w:rPr>
          <w:rStyle w:val="Emphasis"/>
        </w:rPr>
        <w:t>new sources of funding</w:t>
      </w:r>
      <w:r w:rsidRPr="00377AF7">
        <w:rPr>
          <w:rStyle w:val="StyleUnderline"/>
        </w:rPr>
        <w:t xml:space="preserve"> clearly delineated to </w:t>
      </w:r>
      <w:r w:rsidR="00377AF7" w:rsidRPr="00377AF7">
        <w:rPr>
          <w:rStyle w:val="StyleUnderline"/>
        </w:rPr>
        <w:t>support</w:t>
      </w:r>
      <w:r w:rsidRPr="00377AF7">
        <w:rPr>
          <w:rStyle w:val="StyleUnderline"/>
        </w:rPr>
        <w:t xml:space="preserve"> an ocean exploration program</w:t>
      </w:r>
      <w:r w:rsidRPr="00377AF7">
        <w:rPr>
          <w:sz w:val="16"/>
        </w:rPr>
        <w:t xml:space="preserve">. The old treaties of the 1970s and 1980s (LOS, Sea Bed Authority) will be very difficult to renegotiate in this new and different political environment. </w:t>
      </w:r>
    </w:p>
    <w:p w:rsidR="009966CE" w:rsidRDefault="009966CE" w:rsidP="009966CE"/>
    <w:p w:rsidR="00377AF7" w:rsidRDefault="00377AF7" w:rsidP="009966CE"/>
    <w:p w:rsidR="00DA23B4" w:rsidRDefault="00DA23B4" w:rsidP="00DA23B4">
      <w:pPr>
        <w:pStyle w:val="Heading3"/>
      </w:pPr>
      <w:r>
        <w:lastRenderedPageBreak/>
        <w:t>Link – Private Sector</w:t>
      </w:r>
    </w:p>
    <w:p w:rsidR="00DA23B4" w:rsidRDefault="00DA23B4" w:rsidP="00DA23B4">
      <w:pPr>
        <w:pStyle w:val="Heading4"/>
      </w:pPr>
      <w:r>
        <w:t>Ocean money trades off with money used to spur private-sector space investment</w:t>
      </w:r>
    </w:p>
    <w:p w:rsidR="00DA23B4" w:rsidRPr="0003209A" w:rsidRDefault="00DA23B4" w:rsidP="00DA23B4">
      <w:proofErr w:type="spellStart"/>
      <w:r w:rsidRPr="0003209A">
        <w:rPr>
          <w:rStyle w:val="Style13ptBold"/>
        </w:rPr>
        <w:t>Conathan</w:t>
      </w:r>
      <w:proofErr w:type="spellEnd"/>
      <w:r w:rsidRPr="0003209A">
        <w:rPr>
          <w:rStyle w:val="Style13ptBold"/>
        </w:rPr>
        <w:t>, 13</w:t>
      </w:r>
      <w:r>
        <w:t xml:space="preserve"> [Michael </w:t>
      </w:r>
      <w:proofErr w:type="spellStart"/>
      <w:r>
        <w:t>Conathan</w:t>
      </w:r>
      <w:proofErr w:type="spellEnd"/>
      <w:r>
        <w:t xml:space="preserve"> is the Director of Ocean Policy at the Center for American Progress, “Space Exploration Dollars Dwarf Ocean Spending”, http://newswatch.nationalgeographic.com/2013/06/20/space-exploration-dollars-dwarf-ocean-spending/, 6-20-2013, Evan]</w:t>
      </w:r>
    </w:p>
    <w:p w:rsidR="00DA23B4" w:rsidRPr="009966CE" w:rsidRDefault="00DA23B4" w:rsidP="00DA23B4">
      <w:pPr>
        <w:rPr>
          <w:sz w:val="16"/>
        </w:rPr>
      </w:pPr>
      <w:r w:rsidRPr="009966CE">
        <w:rPr>
          <w:rStyle w:val="StyleUnderline"/>
        </w:rPr>
        <w:t>In a time of shrinking budgets and increased scrutiny on the return for our investments, we should be taking a</w:t>
      </w:r>
      <w:r w:rsidRPr="009966CE">
        <w:rPr>
          <w:sz w:val="16"/>
        </w:rPr>
        <w:t xml:space="preserve"> long, hard </w:t>
      </w:r>
      <w:r w:rsidRPr="009966CE">
        <w:rPr>
          <w:rStyle w:val="StyleUnderline"/>
        </w:rPr>
        <w:t>look at how we are prioritizing our exploration dollars. If the goal of government spending is to spur growth in the private sector, entrepreneurs are far more likely to find inspiration down in the depths of the ocean than up in the heavens</w:t>
      </w:r>
      <w:r w:rsidRPr="009966CE">
        <w:rPr>
          <w:sz w:val="16"/>
        </w:rPr>
        <w:t>. The ocean already provides us with about half the oxygen we breathe, our single largest source of protein, a wealth of mineral resources, key ingredients for pharmaceuticals, and marine biotechnology.</w:t>
      </w:r>
    </w:p>
    <w:p w:rsidR="00D0169D" w:rsidRDefault="00D0169D" w:rsidP="00D0169D">
      <w:pPr>
        <w:pStyle w:val="Heading3"/>
      </w:pPr>
      <w:r>
        <w:lastRenderedPageBreak/>
        <w:t>Link – Public Support</w:t>
      </w:r>
    </w:p>
    <w:p w:rsidR="00D0169D" w:rsidRPr="002A1549" w:rsidRDefault="00D0169D" w:rsidP="00D0169D">
      <w:pPr>
        <w:pStyle w:val="Heading4"/>
      </w:pPr>
      <w:r>
        <w:t>Public support’s key to NASA funding</w:t>
      </w:r>
    </w:p>
    <w:p w:rsidR="00D0169D" w:rsidRDefault="00D0169D" w:rsidP="00D0169D">
      <w:r w:rsidRPr="002A1549">
        <w:rPr>
          <w:rStyle w:val="Style13ptBold"/>
        </w:rPr>
        <w:t>Levin, 03</w:t>
      </w:r>
      <w:r>
        <w:t xml:space="preserve"> [Alan Levin and Traci Watson, USA TODAY, “Public support could prove crucial for NASA”, http://usatoday30.usatoday.com/news/nation/2003-08-18-inside-shuttle_x.htm, 8-18-2003, Evan]</w:t>
      </w:r>
    </w:p>
    <w:p w:rsidR="00D0169D" w:rsidRPr="00D0169D" w:rsidRDefault="00D0169D" w:rsidP="00D0169D">
      <w:pPr>
        <w:rPr>
          <w:sz w:val="16"/>
        </w:rPr>
      </w:pPr>
      <w:r w:rsidRPr="00EE66D0">
        <w:rPr>
          <w:sz w:val="16"/>
        </w:rPr>
        <w:t xml:space="preserve">Like many Americans, Kenny </w:t>
      </w:r>
      <w:proofErr w:type="spellStart"/>
      <w:r w:rsidRPr="00EE66D0">
        <w:rPr>
          <w:sz w:val="16"/>
        </w:rPr>
        <w:t>Maroney</w:t>
      </w:r>
      <w:proofErr w:type="spellEnd"/>
      <w:r w:rsidRPr="00EE66D0">
        <w:rPr>
          <w:sz w:val="16"/>
        </w:rPr>
        <w:t xml:space="preserve"> of Tampa is fascinated by space travel. "We love the shuttle. The shuttle's cool," he says. </w:t>
      </w:r>
      <w:proofErr w:type="spellStart"/>
      <w:r w:rsidRPr="00EE66D0">
        <w:rPr>
          <w:sz w:val="16"/>
        </w:rPr>
        <w:t>Maroney</w:t>
      </w:r>
      <w:proofErr w:type="spellEnd"/>
      <w:r w:rsidRPr="00EE66D0">
        <w:rPr>
          <w:sz w:val="16"/>
        </w:rPr>
        <w:t xml:space="preserve">, 33, also typifies the kind of ambivalence many people feel about space exploration, particularly when asked whether they're willing to spend more money on it. "At this time," he says, "it's not a top priority." His </w:t>
      </w:r>
      <w:r w:rsidRPr="00EE66D0">
        <w:rPr>
          <w:rStyle w:val="StyleUnderline"/>
        </w:rPr>
        <w:t>view</w:t>
      </w:r>
      <w:r w:rsidRPr="00EE66D0">
        <w:rPr>
          <w:sz w:val="16"/>
        </w:rPr>
        <w:t xml:space="preserve"> — and those </w:t>
      </w:r>
      <w:r w:rsidRPr="00EE66D0">
        <w:rPr>
          <w:rStyle w:val="StyleUnderline"/>
        </w:rPr>
        <w:t>of millions of</w:t>
      </w:r>
      <w:r w:rsidRPr="00EE66D0">
        <w:rPr>
          <w:sz w:val="16"/>
        </w:rPr>
        <w:t xml:space="preserve"> other </w:t>
      </w:r>
      <w:r w:rsidRPr="00EE66D0">
        <w:rPr>
          <w:rStyle w:val="StyleUnderline"/>
        </w:rPr>
        <w:t>Americans</w:t>
      </w:r>
      <w:r w:rsidRPr="00EE66D0">
        <w:rPr>
          <w:sz w:val="16"/>
        </w:rPr>
        <w:t xml:space="preserve"> — </w:t>
      </w:r>
      <w:r w:rsidRPr="00EE66D0">
        <w:rPr>
          <w:rStyle w:val="StyleUnderline"/>
        </w:rPr>
        <w:t>may prove critically important to the future of NASA</w:t>
      </w:r>
      <w:r w:rsidRPr="00EE66D0">
        <w:rPr>
          <w:sz w:val="16"/>
        </w:rPr>
        <w:t xml:space="preserve">. Six months after seven astronauts died as the space shuttle Columbia broke apart while re-entering the Earth's atmosphere Feb. 1, </w:t>
      </w:r>
      <w:r w:rsidRPr="00EE66D0">
        <w:rPr>
          <w:rStyle w:val="StyleUnderline"/>
        </w:rPr>
        <w:t>the space agency that put men on the moon is under fire</w:t>
      </w:r>
      <w:r w:rsidRPr="00EE66D0">
        <w:rPr>
          <w:sz w:val="16"/>
        </w:rPr>
        <w:t xml:space="preserve">. (Related story: NASA support up after tragedy) Next week, the Columbia Accident Investigation Board will release its findings on what happened to Columbia and the role NASA played in the shuttle's demise. Its report is expected to criticize NASA's safety practices. Congress plans to hold hearings on the accident next month. </w:t>
      </w:r>
      <w:r w:rsidRPr="00EE66D0">
        <w:rPr>
          <w:rStyle w:val="StyleUnderline"/>
        </w:rPr>
        <w:t>The report</w:t>
      </w:r>
      <w:r w:rsidRPr="00EE66D0">
        <w:rPr>
          <w:sz w:val="16"/>
        </w:rPr>
        <w:t xml:space="preserve"> also </w:t>
      </w:r>
      <w:r w:rsidRPr="00EE66D0">
        <w:rPr>
          <w:rStyle w:val="StyleUnderline"/>
        </w:rPr>
        <w:t>will call for numerous improvements in shuttle safety that will almost certainly require additional funding for NASA. At the same time, it is likely to say that budget cuts</w:t>
      </w:r>
      <w:r w:rsidRPr="00EE66D0">
        <w:rPr>
          <w:sz w:val="16"/>
        </w:rPr>
        <w:t xml:space="preserve"> during the 1990s </w:t>
      </w:r>
      <w:r w:rsidRPr="00EE66D0">
        <w:rPr>
          <w:rStyle w:val="StyleUnderline"/>
        </w:rPr>
        <w:t>contributed to the accident</w:t>
      </w:r>
      <w:r w:rsidRPr="00EE66D0">
        <w:rPr>
          <w:sz w:val="16"/>
        </w:rPr>
        <w:t xml:space="preserve">. </w:t>
      </w:r>
      <w:proofErr w:type="gramStart"/>
      <w:r w:rsidRPr="00EE66D0">
        <w:rPr>
          <w:rStyle w:val="Emphasis"/>
        </w:rPr>
        <w:t>The call for more funding makes public support for the program all the more crucial.</w:t>
      </w:r>
      <w:proofErr w:type="gramEnd"/>
      <w:r w:rsidRPr="00EE66D0">
        <w:rPr>
          <w:rStyle w:val="Emphasis"/>
        </w:rPr>
        <w:t xml:space="preserve"> Without it, the government might be unwilling to allocate the sort of money needed to keep the nation in space</w:t>
      </w:r>
      <w:r w:rsidRPr="00EE66D0">
        <w:rPr>
          <w:sz w:val="16"/>
        </w:rPr>
        <w:t xml:space="preserve">. </w:t>
      </w:r>
      <w:r w:rsidRPr="00EE66D0">
        <w:rPr>
          <w:rStyle w:val="StyleUnderline"/>
        </w:rPr>
        <w:t>Since the Columbia disaster, Americans have rallied behind the space program</w:t>
      </w:r>
      <w:r w:rsidRPr="00EE66D0">
        <w:rPr>
          <w:sz w:val="16"/>
        </w:rPr>
        <w:t xml:space="preserve">. A USA TODAY/CNN/Gallup </w:t>
      </w:r>
      <w:r w:rsidRPr="00EE66D0">
        <w:rPr>
          <w:rStyle w:val="StyleUnderline"/>
        </w:rPr>
        <w:t>Poll shows support for increasing NASA funding to levels not seen since the 1980s</w:t>
      </w:r>
      <w:r w:rsidRPr="00EE66D0">
        <w:rPr>
          <w:sz w:val="16"/>
        </w:rPr>
        <w:t xml:space="preserve">. </w:t>
      </w:r>
      <w:r w:rsidRPr="00EE66D0">
        <w:rPr>
          <w:rStyle w:val="StyleUnderline"/>
        </w:rPr>
        <w:t>Such numbers can be misleading. Throughout NASA's history, political battles and uncertainties over the value of putting humans in space have fostered a public ambivalence</w:t>
      </w:r>
      <w:r w:rsidRPr="00EE66D0">
        <w:rPr>
          <w:sz w:val="16"/>
        </w:rPr>
        <w:t xml:space="preserve">. "The American people have at best a rooting interest in the space program," says Marc </w:t>
      </w:r>
      <w:proofErr w:type="spellStart"/>
      <w:r w:rsidRPr="00EE66D0">
        <w:rPr>
          <w:sz w:val="16"/>
        </w:rPr>
        <w:t>Schlather</w:t>
      </w:r>
      <w:proofErr w:type="spellEnd"/>
      <w:r w:rsidRPr="00EE66D0">
        <w:rPr>
          <w:sz w:val="16"/>
        </w:rPr>
        <w:t xml:space="preserve">, president of </w:t>
      </w:r>
      <w:proofErr w:type="spellStart"/>
      <w:r w:rsidRPr="00EE66D0">
        <w:rPr>
          <w:sz w:val="16"/>
        </w:rPr>
        <w:t>ProSpace</w:t>
      </w:r>
      <w:proofErr w:type="spellEnd"/>
      <w:r w:rsidRPr="00EE66D0">
        <w:rPr>
          <w:sz w:val="16"/>
        </w:rPr>
        <w:t>, a space policy group. "</w:t>
      </w:r>
      <w:r w:rsidRPr="00EE66D0">
        <w:rPr>
          <w:rStyle w:val="StyleUnderline"/>
        </w:rPr>
        <w:t>They find it very exciting. But if you ask them to line it up against Social Security</w:t>
      </w:r>
      <w:r w:rsidRPr="00EE66D0">
        <w:rPr>
          <w:sz w:val="16"/>
        </w:rPr>
        <w:t xml:space="preserve"> or their parents' Medicare or veterans' medical benefits, </w:t>
      </w:r>
      <w:r w:rsidRPr="00EE66D0">
        <w:rPr>
          <w:rStyle w:val="StyleUnderline"/>
        </w:rPr>
        <w:t>they're going to pick one of those other things</w:t>
      </w:r>
      <w:r w:rsidRPr="00EE66D0">
        <w:rPr>
          <w:sz w:val="16"/>
        </w:rPr>
        <w:t>," he says.</w:t>
      </w:r>
    </w:p>
    <w:p w:rsidR="00D0169D" w:rsidRDefault="00D0169D" w:rsidP="00D0169D">
      <w:pPr>
        <w:pStyle w:val="Heading4"/>
      </w:pPr>
      <w:r>
        <w:t>Public support key to continued funding and attracting scientists to the field</w:t>
      </w:r>
    </w:p>
    <w:p w:rsidR="00D0169D" w:rsidRPr="00F20D6D" w:rsidRDefault="00D0169D" w:rsidP="00D0169D">
      <w:proofErr w:type="spellStart"/>
      <w:proofErr w:type="gramStart"/>
      <w:r w:rsidRPr="00602FA6">
        <w:rPr>
          <w:rStyle w:val="Style13ptBold"/>
        </w:rPr>
        <w:t>Venables</w:t>
      </w:r>
      <w:proofErr w:type="spellEnd"/>
      <w:r w:rsidRPr="00602FA6">
        <w:rPr>
          <w:rStyle w:val="Style13ptBold"/>
        </w:rPr>
        <w:t xml:space="preserve"> 12</w:t>
      </w:r>
      <w:r>
        <w:t xml:space="preserve"> (Michael, “NASA, Got Space Exploration?</w:t>
      </w:r>
      <w:proofErr w:type="gramEnd"/>
      <w:r>
        <w:t xml:space="preserve"> Get Goals, Get Funding and Get </w:t>
      </w:r>
      <w:proofErr w:type="spellStart"/>
      <w:r>
        <w:t>Uhura</w:t>
      </w:r>
      <w:proofErr w:type="spellEnd"/>
      <w:r>
        <w:t>”, 12-14, Forbes, http://www.forbes.com/sites/michaelvenables/2012/12/14/hey-nasa-got-space-exploration-get-uhura/)//DLG</w:t>
      </w:r>
    </w:p>
    <w:p w:rsidR="00D0169D" w:rsidRPr="00B976D7" w:rsidRDefault="00D0169D" w:rsidP="00D0169D">
      <w:r>
        <w:t xml:space="preserve">Houston, we have </w:t>
      </w:r>
      <w:proofErr w:type="gramStart"/>
      <w:r>
        <w:t>a[</w:t>
      </w:r>
      <w:proofErr w:type="spellStart"/>
      <w:proofErr w:type="gramEnd"/>
      <w:r>
        <w:t>nother</w:t>
      </w:r>
      <w:proofErr w:type="spellEnd"/>
      <w:r>
        <w:t xml:space="preserve">] problem. </w:t>
      </w:r>
      <w:r w:rsidRPr="00B976D7">
        <w:rPr>
          <w:rStyle w:val="StyleUnderline"/>
        </w:rPr>
        <w:t>Much of the American public</w:t>
      </w:r>
      <w:r>
        <w:t xml:space="preserve">, the National Research Council, the Space Foundation </w:t>
      </w:r>
      <w:r w:rsidRPr="00B976D7">
        <w:rPr>
          <w:rStyle w:val="StyleUnderline"/>
        </w:rPr>
        <w:t>and</w:t>
      </w:r>
      <w:r>
        <w:t xml:space="preserve"> the </w:t>
      </w:r>
      <w:r w:rsidRPr="00B976D7">
        <w:rPr>
          <w:rStyle w:val="StyleUnderline"/>
        </w:rPr>
        <w:t>media do not have</w:t>
      </w:r>
      <w:r>
        <w:t xml:space="preserve"> Bolden’s </w:t>
      </w:r>
      <w:r w:rsidRPr="00B976D7">
        <w:rPr>
          <w:rStyle w:val="StyleUnderline"/>
        </w:rPr>
        <w:t>rose-colored perspective on</w:t>
      </w:r>
      <w:r>
        <w:t xml:space="preserve"> </w:t>
      </w:r>
      <w:r w:rsidRPr="00B976D7">
        <w:rPr>
          <w:rStyle w:val="StyleUnderline"/>
        </w:rPr>
        <w:t>the</w:t>
      </w:r>
      <w:r>
        <w:t xml:space="preserve"> currently established goals and prospective </w:t>
      </w:r>
      <w:r w:rsidRPr="00B976D7">
        <w:rPr>
          <w:rStyle w:val="StyleUnderline"/>
        </w:rPr>
        <w:t>future of U.S. space exploration</w:t>
      </w:r>
      <w:r>
        <w:t xml:space="preserve">. So, the issue at hand is an urgent one. </w:t>
      </w:r>
      <w:proofErr w:type="gramStart"/>
      <w:r>
        <w:t xml:space="preserve">Lighting a fire under NASA’s large glutei </w:t>
      </w:r>
      <w:proofErr w:type="spellStart"/>
      <w:r>
        <w:t>maximi</w:t>
      </w:r>
      <w:proofErr w:type="spellEnd"/>
      <w:r>
        <w:t>.</w:t>
      </w:r>
      <w:proofErr w:type="gramEnd"/>
      <w:r>
        <w:t xml:space="preserve"> Again, </w:t>
      </w:r>
      <w:r w:rsidRPr="00B976D7">
        <w:rPr>
          <w:rStyle w:val="StyleUnderline"/>
        </w:rPr>
        <w:t>NASA needs a renewed commitment to its exploratory mission of the</w:t>
      </w:r>
      <w:r>
        <w:t xml:space="preserve"> solar </w:t>
      </w:r>
      <w:r w:rsidRPr="00B976D7">
        <w:rPr>
          <w:rStyle w:val="StyleUnderline"/>
        </w:rPr>
        <w:t>system</w:t>
      </w:r>
      <w:r>
        <w:t xml:space="preserve"> </w:t>
      </w:r>
      <w:r w:rsidRPr="00B976D7">
        <w:rPr>
          <w:rStyle w:val="StyleUnderline"/>
        </w:rPr>
        <w:t>and</w:t>
      </w:r>
      <w:r>
        <w:t xml:space="preserve"> ultimately, the </w:t>
      </w:r>
      <w:r w:rsidRPr="00B976D7">
        <w:rPr>
          <w:rStyle w:val="StyleUnderline"/>
        </w:rPr>
        <w:t xml:space="preserve">taxpayer </w:t>
      </w:r>
      <w:r w:rsidRPr="00140A78">
        <w:rPr>
          <w:rStyle w:val="Emphasis"/>
        </w:rPr>
        <w:t>popular support to back it up</w:t>
      </w:r>
      <w:r>
        <w:t xml:space="preserve">. </w:t>
      </w:r>
      <w:proofErr w:type="gramStart"/>
      <w:r>
        <w:t>Two, more money to fund its space exploration programs.</w:t>
      </w:r>
      <w:proofErr w:type="gramEnd"/>
      <w:r>
        <w:t xml:space="preserve"> About 3 billion more per program it turns out, but details, details. Three, </w:t>
      </w:r>
      <w:r w:rsidRPr="00B976D7">
        <w:rPr>
          <w:rStyle w:val="StyleUnderline"/>
        </w:rPr>
        <w:t>to bring in more people to do the job</w:t>
      </w:r>
      <w:r>
        <w:t xml:space="preserve"> — more </w:t>
      </w:r>
      <w:proofErr w:type="gramStart"/>
      <w:r>
        <w:t>wo(</w:t>
      </w:r>
      <w:proofErr w:type="gramEnd"/>
      <w:r>
        <w:t xml:space="preserve">man) power. To encourage women, period, to enter STEM fields of research and practice. </w:t>
      </w:r>
      <w:r w:rsidRPr="00B976D7">
        <w:rPr>
          <w:rStyle w:val="StyleUnderline"/>
        </w:rPr>
        <w:t>To recruit more</w:t>
      </w:r>
      <w:r>
        <w:t xml:space="preserve"> women </w:t>
      </w:r>
      <w:r w:rsidRPr="00B976D7">
        <w:rPr>
          <w:rStyle w:val="StyleUnderline"/>
        </w:rPr>
        <w:t>to STEM fields</w:t>
      </w:r>
      <w:r>
        <w:t xml:space="preserve"> so they can do NASA’s work on Earth and in space: aerospace engineering, oceanography, biology, space physics, engineering management, mechanical engineering, polymer science and engineering, chemistry and medicine.</w:t>
      </w:r>
    </w:p>
    <w:p w:rsidR="00D0169D" w:rsidRDefault="00D0169D" w:rsidP="00D0169D">
      <w:pPr>
        <w:pStyle w:val="Heading4"/>
      </w:pPr>
      <w:r>
        <w:t>Public support key</w:t>
      </w:r>
    </w:p>
    <w:p w:rsidR="00D0169D" w:rsidRPr="00612B41" w:rsidRDefault="00D0169D" w:rsidP="00D0169D">
      <w:r w:rsidRPr="00D0169D">
        <w:rPr>
          <w:rStyle w:val="Style13ptBold"/>
        </w:rPr>
        <w:t>NASA no date</w:t>
      </w:r>
      <w:r>
        <w:t xml:space="preserve"> (“The United States in Space”, NASA History, http://history.nasa.gov/augustine/racfup3.htm)//DLG</w:t>
      </w:r>
    </w:p>
    <w:p w:rsidR="00D0169D" w:rsidRDefault="00D0169D" w:rsidP="00D0169D">
      <w:r>
        <w:t xml:space="preserve">In retrospect, </w:t>
      </w:r>
      <w:r w:rsidRPr="002F7265">
        <w:rPr>
          <w:rStyle w:val="StyleUnderline"/>
        </w:rPr>
        <w:t>NASA's accomplishments of</w:t>
      </w:r>
      <w:r>
        <w:t xml:space="preserve"> the </w:t>
      </w:r>
      <w:r w:rsidRPr="002F7265">
        <w:rPr>
          <w:rStyle w:val="StyleUnderline"/>
        </w:rPr>
        <w:t>Apollo</w:t>
      </w:r>
      <w:r>
        <w:t xml:space="preserve"> period </w:t>
      </w:r>
      <w:r w:rsidRPr="002F7265">
        <w:rPr>
          <w:rStyle w:val="StyleUnderline"/>
        </w:rPr>
        <w:t>provide</w:t>
      </w:r>
      <w:r>
        <w:t xml:space="preserve"> an </w:t>
      </w:r>
      <w:r w:rsidRPr="002F7265">
        <w:rPr>
          <w:rStyle w:val="StyleUnderline"/>
        </w:rPr>
        <w:t>historical guidepost for the attributes</w:t>
      </w:r>
      <w:r>
        <w:t xml:space="preserve"> </w:t>
      </w:r>
      <w:r w:rsidRPr="002F7265">
        <w:t>of</w:t>
      </w:r>
      <w:r w:rsidRPr="002F7265">
        <w:rPr>
          <w:rStyle w:val="StyleUnderline"/>
        </w:rPr>
        <w:t xml:space="preserve"> the Space Program</w:t>
      </w:r>
      <w:r>
        <w:t xml:space="preserve"> which America </w:t>
      </w:r>
      <w:r w:rsidRPr="002F7265">
        <w:rPr>
          <w:rStyle w:val="StyleUnderline"/>
        </w:rPr>
        <w:t>should seek to maintain</w:t>
      </w:r>
      <w:r>
        <w:t xml:space="preserve"> in the future; one that is capable of providing an impressive stream of scientific information to help us understand </w:t>
      </w:r>
      <w:r>
        <w:lastRenderedPageBreak/>
        <w:t>the physical order of the universe in ways that can aid this and future generations; and one that insures that the opportunities we open for operating in space can be applied to practical problems here on Earth</w:t>
      </w:r>
      <w:r w:rsidRPr="002F7265">
        <w:rPr>
          <w:rStyle w:val="StyleUnderline"/>
        </w:rPr>
        <w:t xml:space="preserve">. A lesson that history offers is that </w:t>
      </w:r>
      <w:r w:rsidRPr="00CD7043">
        <w:rPr>
          <w:rStyle w:val="Emphasis"/>
        </w:rPr>
        <w:t>the space program seems to work best,</w:t>
      </w:r>
      <w:r>
        <w:t xml:space="preserve"> to provide these scientific and practical benefits, </w:t>
      </w:r>
      <w:r w:rsidRPr="00CD7043">
        <w:rPr>
          <w:u w:val="single"/>
        </w:rPr>
        <w:t>when there is an overreaching</w:t>
      </w:r>
      <w:r w:rsidRPr="00CD7043">
        <w:rPr>
          <w:rStyle w:val="Emphasis"/>
        </w:rPr>
        <w:t xml:space="preserve"> goal that can generate public support</w:t>
      </w:r>
      <w:r w:rsidRPr="002F7265">
        <w:rPr>
          <w:rStyle w:val="StyleUnderline"/>
        </w:rPr>
        <w:t xml:space="preserve"> and focus the technological infrastructure on tangible objectives</w:t>
      </w:r>
      <w:r>
        <w:t>. We believe this to be an important observation.</w:t>
      </w:r>
      <w:r w:rsidRPr="00612B41">
        <w:rPr>
          <w:sz w:val="12"/>
        </w:rPr>
        <w:t xml:space="preserve">¶ </w:t>
      </w:r>
      <w:r>
        <w:t xml:space="preserve">The </w:t>
      </w:r>
      <w:r w:rsidRPr="00CD7043">
        <w:rPr>
          <w:rStyle w:val="StyleUnderline"/>
        </w:rPr>
        <w:t>Apollo</w:t>
      </w:r>
      <w:r>
        <w:t xml:space="preserve"> program was an enormous technological achievement, and its </w:t>
      </w:r>
      <w:r w:rsidRPr="00CD7043">
        <w:rPr>
          <w:rStyle w:val="Emphasis"/>
        </w:rPr>
        <w:t>momentum</w:t>
      </w:r>
      <w:r w:rsidRPr="00CD7043">
        <w:rPr>
          <w:rStyle w:val="StyleUnderline"/>
        </w:rPr>
        <w:t xml:space="preserve"> carried the NASA manned programs forward</w:t>
      </w:r>
      <w:r>
        <w:t xml:space="preserve"> into the 1970s. In 1973, Apollo components were modified to launch the l2O-ton Skylab prototype space station. The last Saturn rocket launched an Apollo Command Service Module for the 1975 Apollo-Soyuz Project.</w:t>
      </w:r>
    </w:p>
    <w:p w:rsidR="00D0169D" w:rsidRDefault="00D0169D" w:rsidP="00D0169D"/>
    <w:p w:rsidR="00D0169D" w:rsidRPr="002F7265" w:rsidRDefault="00D0169D" w:rsidP="00D0169D"/>
    <w:p w:rsidR="002F416D" w:rsidRDefault="002F416D" w:rsidP="004244AE">
      <w:pPr>
        <w:pStyle w:val="Heading3"/>
      </w:pPr>
      <w:r>
        <w:lastRenderedPageBreak/>
        <w:t>Link – Scientists</w:t>
      </w:r>
    </w:p>
    <w:p w:rsidR="002F416D" w:rsidRDefault="002F416D" w:rsidP="002F416D">
      <w:pPr>
        <w:pStyle w:val="Heading4"/>
        <w:rPr>
          <w:rStyle w:val="Style13ptBold"/>
          <w:b/>
        </w:rPr>
      </w:pPr>
      <w:r>
        <w:rPr>
          <w:rStyle w:val="Style13ptBold"/>
          <w:b/>
        </w:rPr>
        <w:t>Expanding ocean exploration attracts STEM students to the field</w:t>
      </w:r>
    </w:p>
    <w:p w:rsidR="002F416D" w:rsidRDefault="002F416D" w:rsidP="002F416D">
      <w:pPr>
        <w:rPr>
          <w:rStyle w:val="Style13ptBold"/>
        </w:rPr>
      </w:pPr>
      <w:r>
        <w:rPr>
          <w:rStyle w:val="Style13ptBold"/>
        </w:rPr>
        <w:t xml:space="preserve">Bidwell 13 </w:t>
      </w:r>
      <w:r w:rsidRPr="00587C12">
        <w:rPr>
          <w:rStyle w:val="Style13ptBold"/>
          <w:b w:val="0"/>
        </w:rPr>
        <w:t xml:space="preserve">(Allie, </w:t>
      </w:r>
      <w:r>
        <w:rPr>
          <w:rStyle w:val="Style13ptBold"/>
          <w:b w:val="0"/>
        </w:rPr>
        <w:t xml:space="preserve">reporter, </w:t>
      </w:r>
      <w:r w:rsidRPr="00587C12">
        <w:rPr>
          <w:rStyle w:val="Style13ptBold"/>
          <w:b w:val="0"/>
        </w:rPr>
        <w:t>“Scientists Release First Plan for National Ocean Exploration Program”, Sept 25, US News, http://www.usnews.com/news/articles/2013/09/25/scientists-release-first-plan-for-national-ocean-exploration-program?page=2)//DLG</w:t>
      </w:r>
    </w:p>
    <w:p w:rsidR="002F416D" w:rsidRPr="002F416D" w:rsidRDefault="002F416D" w:rsidP="002F416D">
      <w:pPr>
        <w:rPr>
          <w:u w:val="single"/>
        </w:rPr>
      </w:pPr>
      <w:r w:rsidRPr="00287E43">
        <w:rPr>
          <w:rStyle w:val="StyleUnderline"/>
        </w:rPr>
        <w:t>Expanding the nation's ocean exploration program</w:t>
      </w:r>
      <w:r>
        <w:rPr>
          <w:rStyle w:val="Style13ptBold"/>
          <w:b w:val="0"/>
        </w:rPr>
        <w:t xml:space="preserve"> could lead to more jobs, he adds, and </w:t>
      </w:r>
      <w:r w:rsidRPr="00287E43">
        <w:rPr>
          <w:rStyle w:val="StyleUnderline"/>
        </w:rPr>
        <w:t>could</w:t>
      </w:r>
      <w:r>
        <w:rPr>
          <w:rStyle w:val="Style13ptBold"/>
          <w:b w:val="0"/>
        </w:rPr>
        <w:t xml:space="preserve"> also serve as an opportunity to </w:t>
      </w:r>
      <w:r w:rsidRPr="00287E43">
        <w:rPr>
          <w:rStyle w:val="StyleUnderline"/>
        </w:rPr>
        <w:t>engage children and adults in careers in science, technology, engineering and mathematics, or STEM.</w:t>
      </w:r>
      <w:r w:rsidRPr="00287E43">
        <w:rPr>
          <w:rStyle w:val="StyleUnderline"/>
          <w:sz w:val="12"/>
        </w:rPr>
        <w:t>¶</w:t>
      </w:r>
      <w:r w:rsidRPr="00287E43">
        <w:rPr>
          <w:rStyle w:val="Style13ptBold"/>
          <w:b w:val="0"/>
          <w:sz w:val="12"/>
        </w:rPr>
        <w:t xml:space="preserve"> </w:t>
      </w:r>
      <w:r>
        <w:rPr>
          <w:rStyle w:val="Style13ptBold"/>
          <w:b w:val="0"/>
        </w:rPr>
        <w:t xml:space="preserve">"I think what we need to do as a nation is make STEM fields be seen by young people as exciting career trajectories," </w:t>
      </w:r>
      <w:proofErr w:type="spellStart"/>
      <w:r>
        <w:rPr>
          <w:rStyle w:val="Style13ptBold"/>
          <w:b w:val="0"/>
        </w:rPr>
        <w:t>Schubel</w:t>
      </w:r>
      <w:proofErr w:type="spellEnd"/>
      <w:r>
        <w:rPr>
          <w:rStyle w:val="Style13ptBold"/>
          <w:b w:val="0"/>
        </w:rPr>
        <w:t xml:space="preserve"> says. "We need to reestablish the excitement of science and engineering, and I think ocean exploration gives us a way to do that."</w:t>
      </w:r>
      <w:r w:rsidRPr="00287E43">
        <w:rPr>
          <w:rStyle w:val="Style13ptBold"/>
          <w:b w:val="0"/>
          <w:sz w:val="12"/>
        </w:rPr>
        <w:t xml:space="preserve">¶ </w:t>
      </w:r>
      <w:proofErr w:type="spellStart"/>
      <w:r>
        <w:rPr>
          <w:rStyle w:val="Style13ptBold"/>
          <w:b w:val="0"/>
        </w:rPr>
        <w:t>Schubel</w:t>
      </w:r>
      <w:proofErr w:type="spellEnd"/>
      <w:r>
        <w:rPr>
          <w:rStyle w:val="Style13ptBold"/>
          <w:b w:val="0"/>
        </w:rPr>
        <w:t xml:space="preserve"> says </w:t>
      </w:r>
      <w:r w:rsidRPr="00287E43">
        <w:rPr>
          <w:rStyle w:val="StyleUnderline"/>
        </w:rPr>
        <w:t xml:space="preserve">science </w:t>
      </w:r>
      <w:proofErr w:type="gramStart"/>
      <w:r w:rsidRPr="00287E43">
        <w:rPr>
          <w:rStyle w:val="StyleUnderline"/>
        </w:rPr>
        <w:t>centers,</w:t>
      </w:r>
      <w:proofErr w:type="gramEnd"/>
      <w:r w:rsidRPr="00287E43">
        <w:rPr>
          <w:rStyle w:val="StyleUnderline"/>
        </w:rPr>
        <w:t xml:space="preserve"> museums and aquariums can serve as training grounds to give children and adults the opportunity to learn more about the ocean and what opportunities exist in STEM fields.</w:t>
      </w:r>
    </w:p>
    <w:p w:rsidR="004244AE" w:rsidRDefault="004244AE" w:rsidP="004244AE">
      <w:pPr>
        <w:pStyle w:val="Heading3"/>
      </w:pPr>
      <w:r>
        <w:lastRenderedPageBreak/>
        <w:t>Link – Spinoff</w:t>
      </w:r>
    </w:p>
    <w:p w:rsidR="004244AE" w:rsidRPr="004244AE" w:rsidRDefault="00A61E94" w:rsidP="00A61E94">
      <w:pPr>
        <w:pStyle w:val="Heading4"/>
      </w:pPr>
      <w:r>
        <w:t xml:space="preserve">Plan leads to spinoff investment in ocean tech—that magnifies the link </w:t>
      </w:r>
    </w:p>
    <w:p w:rsidR="00A61E94" w:rsidRDefault="004244AE" w:rsidP="004244AE">
      <w:proofErr w:type="spellStart"/>
      <w:r w:rsidRPr="004244AE">
        <w:rPr>
          <w:rStyle w:val="Style13ptBold"/>
        </w:rPr>
        <w:t>Etzioni</w:t>
      </w:r>
      <w:proofErr w:type="spellEnd"/>
      <w:r w:rsidRPr="004244AE">
        <w:rPr>
          <w:rStyle w:val="Style13ptBold"/>
        </w:rPr>
        <w:t>, 6/25</w:t>
      </w:r>
      <w:r>
        <w:t xml:space="preserve"> [</w:t>
      </w:r>
      <w:proofErr w:type="spellStart"/>
      <w:r>
        <w:t>Amitai</w:t>
      </w:r>
      <w:proofErr w:type="spellEnd"/>
      <w:r>
        <w:t xml:space="preserve"> </w:t>
      </w:r>
      <w:proofErr w:type="spellStart"/>
      <w:r>
        <w:t>Etzioni</w:t>
      </w:r>
      <w:proofErr w:type="spellEnd"/>
      <w:r>
        <w:t>, professor of International Affairs and director of the Institute for Communitarian Policy Studies at George Washington University, “Final Frontier vs. Fruitful Frontier: The Case for Increasing Ocean Exploration,” National Academy of Sciences Issues in Science and Technology, Jun 25, 2014, p. 65-74, Evan]</w:t>
      </w:r>
    </w:p>
    <w:p w:rsidR="004244AE" w:rsidRPr="00DA23B4" w:rsidRDefault="004244AE" w:rsidP="004244AE">
      <w:pPr>
        <w:rPr>
          <w:sz w:val="16"/>
        </w:rPr>
      </w:pPr>
      <w:r w:rsidRPr="00DA23B4">
        <w:rPr>
          <w:rStyle w:val="StyleUnderline"/>
        </w:rPr>
        <w:t>When large quantities of public funds are invested in a particular research and development project</w:t>
      </w:r>
      <w:r w:rsidRPr="00DA23B4">
        <w:rPr>
          <w:sz w:val="16"/>
        </w:rPr>
        <w:t xml:space="preserve">, particularly when the payoff is far from assured, </w:t>
      </w:r>
      <w:r w:rsidRPr="00DA23B4">
        <w:rPr>
          <w:rStyle w:val="StyleUnderline"/>
        </w:rPr>
        <w:t>it is common for those responsible for the project to draw attention to the additional benefits—“</w:t>
      </w:r>
      <w:r w:rsidRPr="00DA23B4">
        <w:rPr>
          <w:rStyle w:val="Emphasis"/>
        </w:rPr>
        <w:t>spinoffs</w:t>
      </w:r>
      <w:r w:rsidRPr="00DA23B4">
        <w:rPr>
          <w:rStyle w:val="StyleUnderline"/>
        </w:rPr>
        <w:t>”—generated by the project as a means of adding to its allure</w:t>
      </w:r>
      <w:r w:rsidRPr="00DA23B4">
        <w:rPr>
          <w:sz w:val="16"/>
        </w:rPr>
        <w:t xml:space="preserve">. </w:t>
      </w:r>
      <w:r w:rsidRPr="00DA23B4">
        <w:rPr>
          <w:rStyle w:val="StyleUnderline"/>
        </w:rPr>
        <w:t>This is particularly true if the project can be shown to improve human health</w:t>
      </w:r>
      <w:r w:rsidRPr="00DA23B4">
        <w:rPr>
          <w:sz w:val="16"/>
        </w:rPr>
        <w:t xml:space="preserve">. Thus, </w:t>
      </w:r>
      <w:r w:rsidRPr="00DA23B4">
        <w:rPr>
          <w:rStyle w:val="StyleUnderline"/>
        </w:rPr>
        <w:t>NASA has claimed that its space exploration “</w:t>
      </w:r>
      <w:proofErr w:type="gramStart"/>
      <w:r w:rsidRPr="00DA23B4">
        <w:rPr>
          <w:rStyle w:val="StyleUnderline"/>
        </w:rPr>
        <w:t>benefit[</w:t>
      </w:r>
      <w:proofErr w:type="gramEnd"/>
      <w:r w:rsidRPr="00DA23B4">
        <w:rPr>
          <w:rStyle w:val="StyleUnderline"/>
        </w:rPr>
        <w:t>ted] pharmaceutical drug development” and assisted in developing a new type of sensor</w:t>
      </w:r>
      <w:r w:rsidRPr="00DA23B4">
        <w:rPr>
          <w:sz w:val="16"/>
        </w:rPr>
        <w:t xml:space="preserve"> “that provides real-time image recognition capabilities,” that it developed an optics technology in the 1970s that now is used to screen children for vision problems, and that a type of software developed for vibration analysis on the Space Shuttle is now used to “diagnose medical issues.” Similarly, opportunities to identify the “components of the organisms that facilitate increased virulence in space” could in theory—NASA claims—be used on Earth to “pinpoint targets for anti-microbial therapeutics.”</w:t>
      </w:r>
      <w:r w:rsidR="00DA23B4" w:rsidRPr="00DA23B4">
        <w:rPr>
          <w:sz w:val="16"/>
        </w:rPr>
        <w:t xml:space="preserve"> </w:t>
      </w:r>
      <w:r w:rsidRPr="00DA23B4">
        <w:rPr>
          <w:rStyle w:val="StyleUnderline"/>
        </w:rPr>
        <w:t>Ocean research, as modest as it is, has already yielded several medical “spinoffs.”</w:t>
      </w:r>
      <w:r w:rsidRPr="00DA23B4">
        <w:rPr>
          <w:sz w:val="16"/>
        </w:rPr>
        <w:t xml:space="preserve"> The discovery of </w:t>
      </w:r>
      <w:r w:rsidRPr="00DA23B4">
        <w:rPr>
          <w:rStyle w:val="StyleUnderline"/>
        </w:rPr>
        <w:t>one species of Japanese black sponge</w:t>
      </w:r>
      <w:r w:rsidRPr="00DA23B4">
        <w:rPr>
          <w:sz w:val="16"/>
        </w:rPr>
        <w:t xml:space="preserve">, which produces a substance that successfully blocks division of tumorous cells, </w:t>
      </w:r>
      <w:r w:rsidRPr="00DA23B4">
        <w:rPr>
          <w:rStyle w:val="StyleUnderline"/>
        </w:rPr>
        <w:t>led researchers to develop a late-stage breast cancer drug</w:t>
      </w:r>
      <w:r w:rsidRPr="00DA23B4">
        <w:rPr>
          <w:sz w:val="16"/>
        </w:rPr>
        <w:t xml:space="preserve">. An expedition near the Bahamas led to the discovery of a bacterium that produces substances that are in the process of being synthesized as antibiotics and anticancer compounds. In addition to the aforementioned cancer fighting compounds, </w:t>
      </w:r>
      <w:r w:rsidRPr="00DA23B4">
        <w:rPr>
          <w:rStyle w:val="StyleUnderline"/>
        </w:rPr>
        <w:t>chemicals that combat neuropathic pain, treat asthma and inflammation, and reduce skin irritation have been isolated from marine organisms</w:t>
      </w:r>
      <w:r w:rsidRPr="00DA23B4">
        <w:rPr>
          <w:sz w:val="16"/>
        </w:rPr>
        <w:t xml:space="preserve">. One Arctic Sea organism alone produced three antibiotics. Although none of the three ultimately proved pharmaceutically significant, current concerns that strains of bacteria are developing resistance to the “antibiotics of last resort” is a strong reason to increase funding for </w:t>
      </w:r>
      <w:proofErr w:type="spellStart"/>
      <w:r w:rsidRPr="00DA23B4">
        <w:rPr>
          <w:sz w:val="16"/>
        </w:rPr>
        <w:t>bioprospecting</w:t>
      </w:r>
      <w:proofErr w:type="spellEnd"/>
      <w:r w:rsidRPr="00DA23B4">
        <w:rPr>
          <w:sz w:val="16"/>
        </w:rPr>
        <w:t xml:space="preserve">. Additionally, the blood cells of horseshoe crabs contain a chemical—which is found nowhere else in nature and so far has yet to be synthesized—that can detect bacterial contamination in pharmaceuticals and on the surfaces of surgical implants. Some research indicates that between 10 and 30 percent of horseshoe crabs that have been bled die, and that those that survive are less likely to mate. </w:t>
      </w:r>
      <w:r w:rsidRPr="00DA23B4">
        <w:rPr>
          <w:rStyle w:val="StyleUnderline"/>
        </w:rPr>
        <w:t>It would serve for research to indicate the ways these creatures can be better protected</w:t>
      </w:r>
      <w:r w:rsidRPr="00DA23B4">
        <w:rPr>
          <w:sz w:val="16"/>
        </w:rPr>
        <w:t xml:space="preserve">. Up to two-thirds of all marine life remains unidentified, with 226,000 eukaryotic species already identified and more than 2,000 species discovered every year, according to Ward </w:t>
      </w:r>
      <w:proofErr w:type="spellStart"/>
      <w:r w:rsidRPr="00DA23B4">
        <w:rPr>
          <w:sz w:val="16"/>
        </w:rPr>
        <w:t>Appeltans</w:t>
      </w:r>
      <w:proofErr w:type="spellEnd"/>
      <w:r w:rsidRPr="00DA23B4">
        <w:rPr>
          <w:sz w:val="16"/>
        </w:rPr>
        <w:t>, a marine biologist at the Intergovernmental Oceanographic Commission of UNESCO.</w:t>
      </w:r>
    </w:p>
    <w:p w:rsidR="00C14CA4" w:rsidRDefault="00C14CA4" w:rsidP="004244AE"/>
    <w:p w:rsidR="00C14CA4" w:rsidRDefault="00C14CA4" w:rsidP="004244AE"/>
    <w:p w:rsidR="00DA23B4" w:rsidRDefault="00DA23B4" w:rsidP="00DA23B4">
      <w:pPr>
        <w:pStyle w:val="Heading3"/>
      </w:pPr>
      <w:r>
        <w:lastRenderedPageBreak/>
        <w:t>Link – Tradeoff</w:t>
      </w:r>
    </w:p>
    <w:p w:rsidR="00DA23B4" w:rsidRPr="0003209A" w:rsidRDefault="00DA23B4" w:rsidP="00DA23B4">
      <w:pPr>
        <w:pStyle w:val="Heading4"/>
      </w:pPr>
      <w:r>
        <w:t>Ocean policy forces cuts in other agencies—the plan trades off with NASA</w:t>
      </w:r>
    </w:p>
    <w:p w:rsidR="00DA23B4" w:rsidRDefault="00DA23B4" w:rsidP="00DA23B4">
      <w:r w:rsidRPr="0003209A">
        <w:rPr>
          <w:rStyle w:val="Style13ptBold"/>
        </w:rPr>
        <w:t>McClain, 12</w:t>
      </w:r>
      <w:r>
        <w:t xml:space="preserve"> [Craig McClain, aka Dr. M, is the Assistant Director of Science for the National Evolutionary Synthesis Center, conducted deep-sea research for 11 years and published over 30 papers in the area, PhD from Massachusetts, “We Need an Ocean NASA Now Pt.2”, http://deepseanews.com/2012/10/we-need-an-ocean-nasa-now-pt-2/, 10/16/2012, Evan]</w:t>
      </w:r>
    </w:p>
    <w:p w:rsidR="00DA23B4" w:rsidRDefault="00DA23B4" w:rsidP="00DA23B4">
      <w:r>
        <w:t>The Ghost of Ocean Science Past</w:t>
      </w:r>
    </w:p>
    <w:p w:rsidR="00DA23B4" w:rsidRPr="0003209A" w:rsidRDefault="00DA23B4" w:rsidP="00DA23B4">
      <w:pPr>
        <w:rPr>
          <w:sz w:val="16"/>
        </w:rPr>
      </w:pPr>
      <w:r w:rsidRPr="009D6305">
        <w:rPr>
          <w:rStyle w:val="StyleUnderline"/>
        </w:rPr>
        <w:t>85% of Americans express concerns about stagnant research funding and 77% feel we are losing our edge in science</w:t>
      </w:r>
      <w:r w:rsidRPr="0003209A">
        <w:rPr>
          <w:sz w:val="16"/>
        </w:rPr>
        <w:t xml:space="preserve">. So </w:t>
      </w:r>
      <w:r w:rsidRPr="009D6305">
        <w:rPr>
          <w:rStyle w:val="StyleUnderline"/>
        </w:rPr>
        <w:t>how did we get here</w:t>
      </w:r>
      <w:r w:rsidRPr="0003209A">
        <w:rPr>
          <w:sz w:val="16"/>
        </w:rPr>
        <w:t xml:space="preserve">? Part of </w:t>
      </w:r>
      <w:r w:rsidRPr="009D6305">
        <w:rPr>
          <w:rStyle w:val="StyleUnderline"/>
        </w:rPr>
        <w:t>the answer lies in how ocean science and exploration fit into the US federal science funding scene</w:t>
      </w:r>
      <w:r w:rsidRPr="0003209A">
        <w:rPr>
          <w:sz w:val="16"/>
        </w:rPr>
        <w:t xml:space="preserve">. </w:t>
      </w:r>
      <w:r w:rsidRPr="009D6305">
        <w:rPr>
          <w:rStyle w:val="StyleUnderline"/>
        </w:rPr>
        <w:t>Ocean science is funded by numerous agencies, with few having ocean science and exploration as a clear directive. Contrast to this to</w:t>
      </w:r>
      <w:r w:rsidRPr="0003209A">
        <w:rPr>
          <w:sz w:val="16"/>
        </w:rPr>
        <w:t xml:space="preserve"> how the US traditionally dealt with exploration of </w:t>
      </w:r>
      <w:r w:rsidRPr="009D6305">
        <w:rPr>
          <w:rStyle w:val="StyleUnderline"/>
        </w:rPr>
        <w:t xml:space="preserve">space. NASA was </w:t>
      </w:r>
      <w:proofErr w:type="spellStart"/>
      <w:r w:rsidRPr="009D6305">
        <w:rPr>
          <w:rStyle w:val="StyleUnderline"/>
        </w:rPr>
        <w:t>recognised</w:t>
      </w:r>
      <w:proofErr w:type="spellEnd"/>
      <w:r w:rsidRPr="009D6305">
        <w:rPr>
          <w:rStyle w:val="StyleUnderline"/>
        </w:rPr>
        <w:t xml:space="preserve"> early on as the vehicle by which the US would establish and maintain international space supremacy, but the </w:t>
      </w:r>
      <w:r w:rsidRPr="009D6305">
        <w:rPr>
          <w:rStyle w:val="Emphasis"/>
        </w:rPr>
        <w:t>oceans have always had to compete with other missions</w:t>
      </w:r>
      <w:r w:rsidRPr="0003209A">
        <w:rPr>
          <w:sz w:val="16"/>
        </w:rPr>
        <w:t xml:space="preserve">. </w:t>
      </w:r>
      <w:r w:rsidRPr="0003209A">
        <w:rPr>
          <w:rStyle w:val="StyleUnderline"/>
        </w:rPr>
        <w:t xml:space="preserve">We faced a weak economy and in tough economic times we rightly looked for areas to adjust our budgets. Budget cuts lead to tough either/or situations: </w:t>
      </w:r>
      <w:r w:rsidRPr="0003209A">
        <w:rPr>
          <w:rStyle w:val="Emphasis"/>
        </w:rPr>
        <w:t>do we fund A or B?</w:t>
      </w:r>
      <w:r w:rsidRPr="0003209A">
        <w:rPr>
          <w:sz w:val="16"/>
        </w:rPr>
        <w:t xml:space="preserve"> Pragmatically </w:t>
      </w:r>
      <w:r w:rsidRPr="0003209A">
        <w:rPr>
          <w:rStyle w:val="StyleUnderline"/>
        </w:rPr>
        <w:t>we choose what appeared to be most practical and yield most benefit. Often this meant we prioritized applied science because it was perceived to benefit our lives sooner and more directly and</w:t>
      </w:r>
      <w:r w:rsidRPr="0003209A">
        <w:rPr>
          <w:sz w:val="16"/>
        </w:rPr>
        <w:t xml:space="preserve">, quite frankly, </w:t>
      </w:r>
      <w:r w:rsidRPr="0003209A">
        <w:rPr>
          <w:rStyle w:val="StyleUnderline"/>
        </w:rPr>
        <w:t>was easier to justify politically the expenditures involved</w:t>
      </w:r>
      <w:r w:rsidRPr="0003209A">
        <w:rPr>
          <w:sz w:val="16"/>
        </w:rPr>
        <w:t xml:space="preserve">. In addition to historical issues of infrastructure and current economic woes, </w:t>
      </w:r>
      <w:r w:rsidRPr="0003209A">
        <w:rPr>
          <w:rStyle w:val="StyleUnderline"/>
        </w:rPr>
        <w:t>we lacked an understanding of the importance of basic research and ocean exploration to science, society, and often to applied research</w:t>
      </w:r>
      <w:r w:rsidRPr="0003209A">
        <w:rPr>
          <w:sz w:val="16"/>
        </w:rPr>
        <w:t xml:space="preserve">. As example, NOAA shifted funding away from NURP and basic science and exploration but greatly increased funding to research on applied climate change research. Increased funding for climate change research is a necessity as we face this very real and immediate threat to our environment and economy. Yet, </w:t>
      </w:r>
      <w:r w:rsidRPr="0003209A">
        <w:rPr>
          <w:rStyle w:val="StyleUnderline"/>
        </w:rPr>
        <w:t xml:space="preserve">did this choice, and others like it, need to come at the reduction of our country’s capability to conduct basic ocean exploration and science and which climate change work </w:t>
      </w:r>
      <w:proofErr w:type="gramStart"/>
      <w:r w:rsidRPr="0003209A">
        <w:rPr>
          <w:rStyle w:val="StyleUnderline"/>
        </w:rPr>
        <w:t>relies</w:t>
      </w:r>
      <w:proofErr w:type="gramEnd"/>
      <w:r w:rsidRPr="0003209A">
        <w:rPr>
          <w:rStyle w:val="StyleUnderline"/>
        </w:rPr>
        <w:t xml:space="preserve"> upon?</w:t>
      </w:r>
      <w:r>
        <w:rPr>
          <w:rStyle w:val="StyleUnderline"/>
        </w:rPr>
        <w:t xml:space="preserve"> </w:t>
      </w:r>
      <w:r w:rsidRPr="0003209A">
        <w:rPr>
          <w:sz w:val="16"/>
        </w:rPr>
        <w:t xml:space="preserve">Just a few short decades ago, the U.S. was a pioneer of deep water exploration. We are the country that in 1960 funded and sent two men to the deepest part of the world’s ocean in the Trieste. Five years later, we developed, built, and pioneered a new class of submersible capable of reaching some of the most remote parts of the oceans to nimbly explore and conduct deep-water science. Our country’s continued commitment to the DSV Alvin is a bright spot in our history and has served as model for other countries’ submersible programs. The Alvin allowed us to be the first to discover hydrothermal vents and methane seeps, explore the Mid-Atlantic ridge, and countless other scientific firsts. </w:t>
      </w:r>
      <w:r w:rsidRPr="0003209A">
        <w:rPr>
          <w:rStyle w:val="StyleUnderline"/>
        </w:rPr>
        <w:t>Our rich history with space exploration is dotted with firsts and it revolutionized our views of the world and universe around us; so has our rich history of ocean exploration.</w:t>
      </w:r>
      <w:r>
        <w:rPr>
          <w:rStyle w:val="StyleUnderline"/>
        </w:rPr>
        <w:t xml:space="preserve"> </w:t>
      </w:r>
      <w:r w:rsidRPr="0003209A">
        <w:rPr>
          <w:rStyle w:val="StyleUnderline"/>
        </w:rPr>
        <w:t>But where NASA produced a steady stream of occupied space research vehicles, Alvin remains the only deep-capable research submersible in the service in the United States</w:t>
      </w:r>
      <w:r w:rsidRPr="0003209A">
        <w:rPr>
          <w:sz w:val="16"/>
        </w:rPr>
        <w:t>.</w:t>
      </w:r>
    </w:p>
    <w:p w:rsidR="00DA23B4" w:rsidRDefault="00DA23B4" w:rsidP="00DA23B4"/>
    <w:p w:rsidR="00DA23B4" w:rsidRDefault="00DA23B4" w:rsidP="00DA23B4"/>
    <w:p w:rsidR="00DA23B4" w:rsidRDefault="00DA23B4" w:rsidP="00DA23B4">
      <w:pPr>
        <w:pStyle w:val="Heading3"/>
      </w:pPr>
      <w:r>
        <w:lastRenderedPageBreak/>
        <w:t>Link – Zero-Sum</w:t>
      </w:r>
    </w:p>
    <w:p w:rsidR="00DA23B4" w:rsidRDefault="00DA23B4" w:rsidP="00DA23B4">
      <w:pPr>
        <w:pStyle w:val="Heading4"/>
      </w:pPr>
      <w:r>
        <w:t>The budget is zero-sum—ocean exploration should come at the expense of NASA’s budget</w:t>
      </w:r>
    </w:p>
    <w:p w:rsidR="00DA23B4" w:rsidRDefault="00DA23B4" w:rsidP="00DA23B4">
      <w:proofErr w:type="spellStart"/>
      <w:r w:rsidRPr="004244AE">
        <w:rPr>
          <w:rStyle w:val="Style13ptBold"/>
        </w:rPr>
        <w:t>Etzioni</w:t>
      </w:r>
      <w:proofErr w:type="spellEnd"/>
      <w:r w:rsidRPr="004244AE">
        <w:rPr>
          <w:rStyle w:val="Style13ptBold"/>
        </w:rPr>
        <w:t>, 6/25</w:t>
      </w:r>
      <w:r>
        <w:t xml:space="preserve"> [</w:t>
      </w:r>
      <w:proofErr w:type="spellStart"/>
      <w:r>
        <w:t>Amitai</w:t>
      </w:r>
      <w:proofErr w:type="spellEnd"/>
      <w:r>
        <w:t xml:space="preserve"> </w:t>
      </w:r>
      <w:proofErr w:type="spellStart"/>
      <w:r>
        <w:t>Etzioni</w:t>
      </w:r>
      <w:proofErr w:type="spellEnd"/>
      <w:r>
        <w:t>, professor of International Affairs and director of the Institute for Communitarian Policy Studies at George Washington University, “Final Frontier vs. Fruitful Frontier: The Case for Increasing Ocean Exploration,” National Academy of Sciences Issues in Science and Technology, Jun 25, 2014, p. 65-74, Evan]</w:t>
      </w:r>
    </w:p>
    <w:p w:rsidR="00DA23B4" w:rsidRDefault="00DA23B4" w:rsidP="00DA23B4">
      <w:pPr>
        <w:rPr>
          <w:sz w:val="16"/>
        </w:rPr>
      </w:pPr>
      <w:r w:rsidRPr="004244AE">
        <w:rPr>
          <w:sz w:val="16"/>
        </w:rPr>
        <w:t xml:space="preserve">Every year, </w:t>
      </w:r>
      <w:r w:rsidRPr="004244AE">
        <w:rPr>
          <w:rStyle w:val="StyleUnderline"/>
        </w:rPr>
        <w:t>the federal budget process</w:t>
      </w:r>
      <w:r w:rsidRPr="004244AE">
        <w:rPr>
          <w:sz w:val="16"/>
        </w:rPr>
        <w:t xml:space="preserve"> begins with a White House-issued budget request, which </w:t>
      </w:r>
      <w:r w:rsidRPr="004244AE">
        <w:rPr>
          <w:rStyle w:val="StyleUnderline"/>
        </w:rPr>
        <w:t>lays out spending priorities for federal programs</w:t>
      </w:r>
      <w:r w:rsidRPr="004244AE">
        <w:rPr>
          <w:sz w:val="16"/>
        </w:rPr>
        <w:t xml:space="preserve">. From this moment forward, President </w:t>
      </w:r>
      <w:r w:rsidRPr="004244AE">
        <w:rPr>
          <w:rStyle w:val="StyleUnderline"/>
        </w:rPr>
        <w:t>Obama</w:t>
      </w:r>
      <w:r w:rsidRPr="004244AE">
        <w:rPr>
          <w:sz w:val="16"/>
        </w:rPr>
        <w:t xml:space="preserve"> and his successors </w:t>
      </w:r>
      <w:r w:rsidRPr="004244AE">
        <w:rPr>
          <w:rStyle w:val="StyleUnderline"/>
        </w:rPr>
        <w:t>should use this opportunity to correct</w:t>
      </w:r>
      <w:r w:rsidRPr="004244AE">
        <w:rPr>
          <w:sz w:val="16"/>
        </w:rPr>
        <w:t xml:space="preserve"> a longstanding misalignment of federal research priorities: </w:t>
      </w:r>
      <w:r w:rsidRPr="004244AE">
        <w:rPr>
          <w:rStyle w:val="StyleUnderline"/>
        </w:rPr>
        <w:t>excessive spending on space exploration and neglect of ocean studies</w:t>
      </w:r>
      <w:r w:rsidRPr="004244AE">
        <w:rPr>
          <w:sz w:val="16"/>
        </w:rPr>
        <w:t xml:space="preserve">. The nation should begin transforming the National Oceanic and Atmospheric Administration (NOAA) into a greatly reconstructed, independent, and effective federal agency. </w:t>
      </w:r>
      <w:r w:rsidRPr="004244AE">
        <w:rPr>
          <w:rStyle w:val="StyleUnderline"/>
        </w:rPr>
        <w:t xml:space="preserve">In the present fiscal climate of </w:t>
      </w:r>
      <w:r w:rsidRPr="004244AE">
        <w:rPr>
          <w:rStyle w:val="Emphasis"/>
        </w:rPr>
        <w:t>zero-sum budgeting</w:t>
      </w:r>
      <w:r w:rsidRPr="004244AE">
        <w:rPr>
          <w:rStyle w:val="StyleUnderline"/>
        </w:rPr>
        <w:t>, the additional funding necessary for this agency should be taken from</w:t>
      </w:r>
      <w:r w:rsidRPr="004244AE">
        <w:rPr>
          <w:sz w:val="16"/>
        </w:rPr>
        <w:t xml:space="preserve"> the National Aeronautics and Space Administration (</w:t>
      </w:r>
      <w:r w:rsidRPr="004244AE">
        <w:rPr>
          <w:rStyle w:val="Emphasis"/>
        </w:rPr>
        <w:t>NASA</w:t>
      </w:r>
      <w:r w:rsidRPr="004244AE">
        <w:rPr>
          <w:sz w:val="16"/>
        </w:rPr>
        <w:t xml:space="preserve">). The basic reason is that </w:t>
      </w:r>
      <w:r w:rsidRPr="004244AE">
        <w:rPr>
          <w:rStyle w:val="StyleUnderline"/>
        </w:rPr>
        <w:t>deep space—NASA’s favorite turf—is a distant, hostile, and barren place, the study of which yields few major discoveries</w:t>
      </w:r>
      <w:r w:rsidRPr="004244AE">
        <w:rPr>
          <w:sz w:val="16"/>
        </w:rPr>
        <w:t xml:space="preserve"> and an abundance of overhyped claims. By contrast, </w:t>
      </w:r>
      <w:r w:rsidRPr="004244AE">
        <w:rPr>
          <w:rStyle w:val="StyleUnderline"/>
        </w:rPr>
        <w:t>the oceans are nearby, and their study is a potential source of discoveries that could prove helpful for addressing a wide range of national concerns</w:t>
      </w:r>
      <w:r w:rsidRPr="004244AE">
        <w:rPr>
          <w:sz w:val="16"/>
        </w:rPr>
        <w:t xml:space="preserve"> from climate change to disease; for reducing energy, mineral, and potable water shortages; for strengthening industry, security, and defenses against natural disasters such as hurricanes and tsunamis; for increasing our knowledge about geological history; and much more. </w:t>
      </w:r>
      <w:r w:rsidRPr="004244AE">
        <w:rPr>
          <w:rStyle w:val="StyleUnderline"/>
        </w:rPr>
        <w:t>Nevertheless, the funding allocated for NASA in the</w:t>
      </w:r>
      <w:r w:rsidRPr="004244AE">
        <w:rPr>
          <w:sz w:val="16"/>
        </w:rPr>
        <w:t xml:space="preserve"> Consolidated and Further Continuing </w:t>
      </w:r>
      <w:r w:rsidRPr="004244AE">
        <w:rPr>
          <w:rStyle w:val="StyleUnderline"/>
        </w:rPr>
        <w:t>Appropriations Act for</w:t>
      </w:r>
      <w:r w:rsidRPr="004244AE">
        <w:rPr>
          <w:sz w:val="16"/>
        </w:rPr>
        <w:t xml:space="preserve"> FY </w:t>
      </w:r>
      <w:r w:rsidRPr="004244AE">
        <w:rPr>
          <w:rStyle w:val="StyleUnderline"/>
        </w:rPr>
        <w:t>2013 was 3.5 times higher than that allocated for NOAA</w:t>
      </w:r>
      <w:r w:rsidRPr="004244AE">
        <w:rPr>
          <w:sz w:val="16"/>
        </w:rPr>
        <w:t xml:space="preserve">. Whatever can be said on behalf of a trip to Mars or recent aspirations to revisit the Moon, the same holds many times over for exploring the oceans; some illustrative examples follow. (I stand by my record: In The </w:t>
      </w:r>
      <w:proofErr w:type="spellStart"/>
      <w:r w:rsidRPr="004244AE">
        <w:rPr>
          <w:sz w:val="16"/>
        </w:rPr>
        <w:t>Moondoggle</w:t>
      </w:r>
      <w:proofErr w:type="spellEnd"/>
      <w:r w:rsidRPr="004244AE">
        <w:rPr>
          <w:sz w:val="16"/>
        </w:rPr>
        <w:t>, published in 1964, I predicted that there was less to be gained in deep space than in near space—the sphere in which communication, navigations, weather, and reconnaissance satellites orbit—and argued for unmanned exploration vehicles and for investment on our planet instead of the Moon.)</w:t>
      </w:r>
    </w:p>
    <w:p w:rsidR="00800B49" w:rsidRPr="004B45F6" w:rsidRDefault="00800B49" w:rsidP="00800B49">
      <w:pPr>
        <w:pStyle w:val="Heading4"/>
        <w:rPr>
          <w:rStyle w:val="Style13ptBold"/>
          <w:b/>
        </w:rPr>
      </w:pPr>
      <w:r>
        <w:rPr>
          <w:rStyle w:val="Style13ptBold"/>
          <w:b/>
        </w:rPr>
        <w:t>Funding is zero sum – no new increases in appropriations</w:t>
      </w:r>
    </w:p>
    <w:p w:rsidR="00800B49" w:rsidRPr="004B45F6" w:rsidRDefault="00800B49" w:rsidP="00800B49">
      <w:r>
        <w:rPr>
          <w:rStyle w:val="Style13ptBold"/>
        </w:rPr>
        <w:t>Smith 13</w:t>
      </w:r>
      <w:r w:rsidRPr="004B45F6">
        <w:t xml:space="preserve"> (Marcia, “New House CR Adds Money for NASA Exploration, NOAA GOES-R, But It's a Zero Sum Game,” 03/04/2013, </w:t>
      </w:r>
      <w:hyperlink r:id="rId6" w:history="1">
        <w:r w:rsidRPr="004B45F6">
          <w:rPr>
            <w:rStyle w:val="Hyperlink"/>
          </w:rPr>
          <w:t>http://www.spacepolicyonline.com/news/new-house-cr-adds-money-for-nasa-exploration-noaa-goes-r-but-its-a-zero-sum-game</w:t>
        </w:r>
      </w:hyperlink>
      <w:r w:rsidRPr="004B45F6">
        <w:t>, AC)</w:t>
      </w:r>
    </w:p>
    <w:p w:rsidR="00800B49" w:rsidRPr="00800B49" w:rsidRDefault="00800B49" w:rsidP="00DA23B4">
      <w:pPr>
        <w:rPr>
          <w:u w:val="single"/>
        </w:rPr>
      </w:pPr>
      <w:r w:rsidRPr="00FB3313">
        <w:rPr>
          <w:sz w:val="16"/>
        </w:rPr>
        <w:t xml:space="preserve">Rep. Hal Rogers (R-KY) introduced the House version of a "full year" Continuing Resolution (CR) today that would fund the government for the rest of FY2013.   </w:t>
      </w:r>
      <w:r w:rsidRPr="00FB4DCA">
        <w:rPr>
          <w:rStyle w:val="StyleUnderline"/>
        </w:rPr>
        <w:t>The bulk of the bill</w:t>
      </w:r>
      <w:r w:rsidRPr="00FB3313">
        <w:rPr>
          <w:sz w:val="16"/>
        </w:rPr>
        <w:t xml:space="preserve"> is about the Department of Defense (DOD) and Veterans Affairs, but it covers all government agencies.  It </w:t>
      </w:r>
      <w:r w:rsidRPr="00FB4DCA">
        <w:rPr>
          <w:rStyle w:val="StyleUnderline"/>
        </w:rPr>
        <w:t xml:space="preserve">gives special attention to NASA's exploration program and NOAA's geostationary weather satellite program, but in the end the totals for those agencies do not change. </w:t>
      </w:r>
      <w:r w:rsidRPr="00FB3313">
        <w:rPr>
          <w:sz w:val="16"/>
        </w:rPr>
        <w:t>Under a CR</w:t>
      </w:r>
      <w:r w:rsidRPr="00FB4DCA">
        <w:rPr>
          <w:rStyle w:val="StyleUnderline"/>
        </w:rPr>
        <w:t xml:space="preserve">, agencies are generally held to their prior year funding levels </w:t>
      </w:r>
      <w:r w:rsidRPr="00FB3313">
        <w:rPr>
          <w:sz w:val="16"/>
        </w:rPr>
        <w:t xml:space="preserve">not only at the account level, but for particular projects. In this case, that would be the funding provided in the FY2012 appropriations bill (P.L. 112-55). Exceptions can always be made, however, and a number of them are in the Rogers bill, H.R. 933. </w:t>
      </w:r>
      <w:r w:rsidRPr="005F64D2">
        <w:rPr>
          <w:rStyle w:val="StyleUnderline"/>
        </w:rPr>
        <w:t xml:space="preserve">For NASA and NOAA, though, it </w:t>
      </w:r>
      <w:proofErr w:type="spellStart"/>
      <w:r w:rsidRPr="005F64D2">
        <w:rPr>
          <w:rStyle w:val="StyleUnderline"/>
        </w:rPr>
        <w:t>stil</w:t>
      </w:r>
      <w:proofErr w:type="spellEnd"/>
      <w:r w:rsidRPr="005F64D2">
        <w:rPr>
          <w:rStyle w:val="StyleUnderline"/>
        </w:rPr>
        <w:t xml:space="preserve"> is zero sum game where the total appropriation is the same, but certain programs get more than others.</w:t>
      </w:r>
    </w:p>
    <w:p w:rsidR="00F51E6D" w:rsidRDefault="00F51E6D" w:rsidP="00F51E6D">
      <w:pPr>
        <w:pStyle w:val="Heading3"/>
      </w:pPr>
      <w:r>
        <w:lastRenderedPageBreak/>
        <w:t>AT: Space projects can’t lose funding</w:t>
      </w:r>
    </w:p>
    <w:p w:rsidR="00F51E6D" w:rsidRPr="008F3CBC" w:rsidRDefault="00F51E6D" w:rsidP="00F51E6D">
      <w:pPr>
        <w:pStyle w:val="Heading4"/>
      </w:pPr>
      <w:r>
        <w:t>Projects can have their funding cut—NASA’s Opportunity rover proves</w:t>
      </w:r>
    </w:p>
    <w:p w:rsidR="00F51E6D" w:rsidRDefault="00F51E6D" w:rsidP="00F51E6D">
      <w:r w:rsidRPr="008F3CBC">
        <w:rPr>
          <w:rStyle w:val="Style13ptBold"/>
        </w:rPr>
        <w:t>Chang 4/7</w:t>
      </w:r>
      <w:r>
        <w:t xml:space="preserve"> [Kenneth Chang, “For Space Projects, Zero Gravity”, http://www.nytimes.com/2014/04/08/science/space/for-space-projects-zero-gravity.html?_r=0, NY Times, 4/7/2014, Evan]</w:t>
      </w:r>
    </w:p>
    <w:p w:rsidR="00F51E6D" w:rsidRPr="008F3CBC" w:rsidRDefault="00F51E6D" w:rsidP="00F51E6D">
      <w:pPr>
        <w:rPr>
          <w:sz w:val="16"/>
        </w:rPr>
      </w:pPr>
      <w:r w:rsidRPr="008F3CBC">
        <w:rPr>
          <w:rStyle w:val="StyleUnderline"/>
        </w:rPr>
        <w:t>Opportunity</w:t>
      </w:r>
      <w:r w:rsidRPr="008F3CBC">
        <w:rPr>
          <w:sz w:val="16"/>
        </w:rPr>
        <w:t xml:space="preserve">, NASA’s resilient rover, just keeps rolling across Mars even though it landed a decade ago. It </w:t>
      </w:r>
      <w:r w:rsidRPr="008F3CBC">
        <w:rPr>
          <w:rStyle w:val="StyleUnderline"/>
        </w:rPr>
        <w:t>has survived mechanical malfunctions, computer glitches, tricky sand traps, ferocious dust storms and long, frigid Martian winters</w:t>
      </w:r>
      <w:r w:rsidRPr="008F3CBC">
        <w:rPr>
          <w:sz w:val="16"/>
        </w:rPr>
        <w:t xml:space="preserve">. </w:t>
      </w:r>
      <w:r w:rsidRPr="008F3CBC">
        <w:rPr>
          <w:rStyle w:val="StyleUnderline"/>
        </w:rPr>
        <w:t>But maybe not the budget ax</w:t>
      </w:r>
      <w:r w:rsidRPr="008F3CBC">
        <w:rPr>
          <w:sz w:val="16"/>
        </w:rPr>
        <w:t xml:space="preserve">. </w:t>
      </w:r>
      <w:r w:rsidRPr="008F3CBC">
        <w:rPr>
          <w:rStyle w:val="StyleUnderline"/>
        </w:rPr>
        <w:t xml:space="preserve">The Obama administration’s baseline budget proposal for the fiscal year 2015 has an ominously low number for Opportunity: </w:t>
      </w:r>
      <w:r w:rsidRPr="008F3CBC">
        <w:rPr>
          <w:rStyle w:val="Emphasis"/>
        </w:rPr>
        <w:t>$0</w:t>
      </w:r>
      <w:r w:rsidRPr="008F3CBC">
        <w:rPr>
          <w:sz w:val="16"/>
        </w:rPr>
        <w:t xml:space="preserve">. </w:t>
      </w:r>
      <w:r w:rsidRPr="008F3CBC">
        <w:rPr>
          <w:rStyle w:val="StyleUnderline"/>
        </w:rPr>
        <w:t>The Lunar Reconnaissance Orbiter</w:t>
      </w:r>
      <w:r w:rsidRPr="008F3CBC">
        <w:rPr>
          <w:sz w:val="16"/>
        </w:rPr>
        <w:t xml:space="preserve">, now circling the moon, </w:t>
      </w:r>
      <w:r w:rsidRPr="008F3CBC">
        <w:rPr>
          <w:rStyle w:val="StyleUnderline"/>
        </w:rPr>
        <w:t>also crashes to zero in the budget proposal</w:t>
      </w:r>
      <w:r w:rsidRPr="008F3CBC">
        <w:rPr>
          <w:sz w:val="16"/>
        </w:rPr>
        <w:t xml:space="preserve">. This spring, </w:t>
      </w:r>
      <w:r w:rsidRPr="008F3CBC">
        <w:rPr>
          <w:rStyle w:val="StyleUnderline"/>
        </w:rPr>
        <w:t>they and five other long-lived</w:t>
      </w:r>
      <w:r w:rsidRPr="008F3CBC">
        <w:rPr>
          <w:sz w:val="16"/>
        </w:rPr>
        <w:t xml:space="preserve"> robotic </w:t>
      </w:r>
      <w:r w:rsidRPr="008F3CBC">
        <w:rPr>
          <w:rStyle w:val="StyleUnderline"/>
        </w:rPr>
        <w:t>missions are up for</w:t>
      </w:r>
      <w:r w:rsidRPr="008F3CBC">
        <w:rPr>
          <w:sz w:val="16"/>
        </w:rPr>
        <w:t xml:space="preserve"> what the space agency calls a “</w:t>
      </w:r>
      <w:r w:rsidRPr="008F3CBC">
        <w:rPr>
          <w:rStyle w:val="StyleUnderline"/>
        </w:rPr>
        <w:t>senior review</w:t>
      </w:r>
      <w:r w:rsidRPr="008F3CBC">
        <w:rPr>
          <w:sz w:val="16"/>
        </w:rPr>
        <w:t xml:space="preserve">” </w:t>
      </w:r>
      <w:r w:rsidRPr="008F3CBC">
        <w:rPr>
          <w:rStyle w:val="StyleUnderline"/>
        </w:rPr>
        <w:t>to ensure that they are still producing enough science to justify the cost of continued operations</w:t>
      </w:r>
      <w:r w:rsidRPr="008F3CBC">
        <w:rPr>
          <w:sz w:val="16"/>
        </w:rPr>
        <w:t xml:space="preserve">. Proposals are due on Friday, with decisions coming in June. But </w:t>
      </w:r>
      <w:r w:rsidRPr="008F3CBC">
        <w:rPr>
          <w:rStyle w:val="StyleUnderline"/>
        </w:rPr>
        <w:t>planetary scientists are asking whether the budget numbers suggest that NASA has already written off the two spacecraft</w:t>
      </w:r>
      <w:r w:rsidRPr="008F3CBC">
        <w:rPr>
          <w:sz w:val="16"/>
        </w:rPr>
        <w:t>. The other five missions are the Mars Curiosity rover, two Mars orbiters, NASA’s contribution to the European Space Agency’s Mars Express mission, and Cassini, which is orbiting Saturn. “</w:t>
      </w:r>
      <w:r w:rsidRPr="008F3CBC">
        <w:rPr>
          <w:rStyle w:val="StyleUnderline"/>
        </w:rPr>
        <w:t>To see Opportunity zeroed was a bit shocking and surprising</w:t>
      </w:r>
      <w:r w:rsidRPr="008F3CBC">
        <w:rPr>
          <w:sz w:val="16"/>
        </w:rPr>
        <w:t>,” said Steven W. Ruff, a research professor at Arizona State University and a member of the rover’s science team, “</w:t>
      </w:r>
      <w:r w:rsidRPr="008F3CBC">
        <w:rPr>
          <w:rStyle w:val="StyleUnderline"/>
        </w:rPr>
        <w:t>and it contradicted my understanding of what this senior review process was supposed to be about</w:t>
      </w:r>
      <w:r w:rsidRPr="008F3CBC">
        <w:rPr>
          <w:sz w:val="16"/>
        </w:rPr>
        <w:t>.” NASA officials have been insisting to scientists that they have not come to any conclusions, saying that they had to fill in tentative budget numbers before the senior review.</w:t>
      </w:r>
    </w:p>
    <w:p w:rsidR="00C14CA4" w:rsidRDefault="00C14CA4" w:rsidP="00C14CA4">
      <w:pPr>
        <w:pStyle w:val="Heading3"/>
      </w:pPr>
      <w:r>
        <w:lastRenderedPageBreak/>
        <w:t xml:space="preserve">Link – </w:t>
      </w:r>
      <w:r w:rsidR="00A61E94">
        <w:t xml:space="preserve">Seafloor </w:t>
      </w:r>
      <w:r>
        <w:t>Mapping</w:t>
      </w:r>
    </w:p>
    <w:p w:rsidR="00C14CA4" w:rsidRDefault="00C14CA4" w:rsidP="00C14CA4">
      <w:pPr>
        <w:pStyle w:val="Heading4"/>
      </w:pPr>
      <w:r>
        <w:t xml:space="preserve">The plan </w:t>
      </w:r>
      <w:r w:rsidR="00A61E94">
        <w:t xml:space="preserve">costs </w:t>
      </w:r>
      <w:r>
        <w:t>sixteen billion dollars</w:t>
      </w:r>
    </w:p>
    <w:p w:rsidR="00C14CA4" w:rsidRDefault="00C14CA4" w:rsidP="00C14CA4">
      <w:r w:rsidRPr="00C14CA4">
        <w:rPr>
          <w:rStyle w:val="Style13ptBold"/>
        </w:rPr>
        <w:t>Vogt et al, no date</w:t>
      </w:r>
      <w:r>
        <w:t xml:space="preserve"> [Peter </w:t>
      </w:r>
      <w:proofErr w:type="spellStart"/>
      <w:r>
        <w:t>R.Vogt</w:t>
      </w:r>
      <w:proofErr w:type="spellEnd"/>
      <w:r>
        <w:t xml:space="preserve">, Marine Geosciences Division, Naval Research Laboratory; Michael J. Carron, Naval Oceanographic Office, </w:t>
      </w:r>
      <w:proofErr w:type="spellStart"/>
      <w:r>
        <w:t>Stennis</w:t>
      </w:r>
      <w:proofErr w:type="spellEnd"/>
      <w:r>
        <w:t xml:space="preserve"> Space Center; Woo-</w:t>
      </w:r>
      <w:proofErr w:type="spellStart"/>
      <w:r>
        <w:t>Yeol</w:t>
      </w:r>
      <w:proofErr w:type="spellEnd"/>
      <w:r>
        <w:t xml:space="preserve"> Jung, Marine Geosciences Division, Naval Research Laboratory; Ron </w:t>
      </w:r>
      <w:proofErr w:type="spellStart"/>
      <w:r>
        <w:t>Macnab</w:t>
      </w:r>
      <w:proofErr w:type="spellEnd"/>
      <w:r>
        <w:t xml:space="preserve">, Geological Survey of Canada, Dartmouth; “THE GLOBAL OCEAN MAPPING PROJECT (GOMAP) AND UNCLOS: </w:t>
      </w:r>
    </w:p>
    <w:p w:rsidR="00C14CA4" w:rsidRDefault="00C14CA4" w:rsidP="00C14CA4">
      <w:r>
        <w:t xml:space="preserve">OPTIMIZING ARTICLE 76 SURVEYS FOR RE-USE IN PORTRAYING GLOBAL </w:t>
      </w:r>
    </w:p>
    <w:p w:rsidR="00C14CA4" w:rsidRDefault="00C14CA4" w:rsidP="00C14CA4">
      <w:r>
        <w:t>BATHYMETRY,” http://www.iho.int/mtg_docs/com_wg/ABLOS/ABLOS_Conf2/VOGT.PDF, published some point after 2000, Evan]</w:t>
      </w:r>
    </w:p>
    <w:p w:rsidR="00C14CA4" w:rsidRPr="008F3CBC" w:rsidRDefault="00C14CA4" w:rsidP="00C14CA4">
      <w:pPr>
        <w:rPr>
          <w:sz w:val="16"/>
        </w:rPr>
      </w:pPr>
      <w:r w:rsidRPr="00C14CA4">
        <w:rPr>
          <w:rStyle w:val="StyleUnderline"/>
        </w:rPr>
        <w:t>The international, long-term Global Ocean Mapping Project</w:t>
      </w:r>
      <w:r w:rsidRPr="008F3CBC">
        <w:rPr>
          <w:sz w:val="16"/>
        </w:rPr>
        <w:t xml:space="preserve"> (</w:t>
      </w:r>
      <w:proofErr w:type="spellStart"/>
      <w:r w:rsidRPr="008F3CBC">
        <w:rPr>
          <w:sz w:val="16"/>
        </w:rPr>
        <w:t>GOMaP</w:t>
      </w:r>
      <w:proofErr w:type="spellEnd"/>
      <w:r w:rsidRPr="008F3CBC">
        <w:rPr>
          <w:sz w:val="16"/>
        </w:rPr>
        <w:t xml:space="preserve">) </w:t>
      </w:r>
      <w:r w:rsidRPr="00C14CA4">
        <w:rPr>
          <w:rStyle w:val="StyleUnderline"/>
        </w:rPr>
        <w:t>has been</w:t>
      </w:r>
      <w:r w:rsidRPr="008F3CBC">
        <w:rPr>
          <w:sz w:val="16"/>
        </w:rPr>
        <w:t xml:space="preserve"> proposed and </w:t>
      </w:r>
      <w:r w:rsidRPr="00C14CA4">
        <w:rPr>
          <w:rStyle w:val="StyleUnderline"/>
        </w:rPr>
        <w:t>endorsed</w:t>
      </w:r>
      <w:r w:rsidRPr="008F3CBC">
        <w:rPr>
          <w:sz w:val="16"/>
        </w:rPr>
        <w:t xml:space="preserve"> by bathymetric specialists </w:t>
      </w:r>
      <w:r w:rsidRPr="00C14CA4">
        <w:rPr>
          <w:rStyle w:val="StyleUnderline"/>
        </w:rPr>
        <w:t>as justifiable and technologically feasible.</w:t>
      </w:r>
      <w:r w:rsidRPr="008F3CBC">
        <w:rPr>
          <w:sz w:val="16"/>
        </w:rPr>
        <w:t xml:space="preserve"> As envisaged, </w:t>
      </w:r>
      <w:r w:rsidRPr="00C14CA4">
        <w:rPr>
          <w:rStyle w:val="StyleUnderline"/>
        </w:rPr>
        <w:t>the Project would take roughly 225 ship-years to map the roughly 90% of the world ocean that is deeper than 500 m</w:t>
      </w:r>
      <w:r w:rsidRPr="008F3CBC">
        <w:rPr>
          <w:sz w:val="16"/>
        </w:rPr>
        <w:t xml:space="preserve">. The primary objective would be to blanket the world ocean floor with </w:t>
      </w:r>
      <w:proofErr w:type="spellStart"/>
      <w:r w:rsidRPr="008F3CBC">
        <w:rPr>
          <w:sz w:val="16"/>
        </w:rPr>
        <w:t>sidescan</w:t>
      </w:r>
      <w:proofErr w:type="spellEnd"/>
      <w:r w:rsidRPr="008F3CBC">
        <w:rPr>
          <w:sz w:val="16"/>
        </w:rPr>
        <w:t xml:space="preserve"> sonar observations and </w:t>
      </w:r>
      <w:proofErr w:type="spellStart"/>
      <w:r w:rsidRPr="008F3CBC">
        <w:rPr>
          <w:sz w:val="16"/>
        </w:rPr>
        <w:t>multibeam</w:t>
      </w:r>
      <w:proofErr w:type="spellEnd"/>
      <w:r w:rsidRPr="008F3CBC">
        <w:rPr>
          <w:sz w:val="16"/>
        </w:rPr>
        <w:t xml:space="preserve"> bathymetry at an approximate deep-ocean spatial resolution of 100 m (assuming the use of current technology); however a variety of compatible underway observations could be added to the operation as well. </w:t>
      </w:r>
      <w:r w:rsidRPr="00C14CA4">
        <w:rPr>
          <w:rStyle w:val="StyleUnderline"/>
        </w:rPr>
        <w:t>Given the size of the existing deep-sea mapping fleet and the competing requirements for such vessels, it might reasonably take</w:t>
      </w:r>
      <w:r w:rsidRPr="008F3CBC">
        <w:rPr>
          <w:sz w:val="16"/>
        </w:rPr>
        <w:t xml:space="preserve"> 20 to </w:t>
      </w:r>
      <w:r w:rsidRPr="00C14CA4">
        <w:rPr>
          <w:rStyle w:val="Emphasis"/>
        </w:rPr>
        <w:t>30 years</w:t>
      </w:r>
      <w:r w:rsidRPr="00C14CA4">
        <w:rPr>
          <w:rStyle w:val="StyleUnderline"/>
        </w:rPr>
        <w:t xml:space="preserve"> to complete the task</w:t>
      </w:r>
      <w:r w:rsidRPr="008F3CBC">
        <w:rPr>
          <w:sz w:val="16"/>
        </w:rPr>
        <w:t xml:space="preserve">. </w:t>
      </w:r>
      <w:r w:rsidRPr="00C14CA4">
        <w:rPr>
          <w:rStyle w:val="StyleUnderline"/>
        </w:rPr>
        <w:t xml:space="preserve">Total cost is estimated to be in the range of </w:t>
      </w:r>
      <w:r w:rsidRPr="00C14CA4">
        <w:rPr>
          <w:rStyle w:val="Emphasis"/>
        </w:rPr>
        <w:t>$8 to $16 billion</w:t>
      </w:r>
      <w:r w:rsidRPr="008F3CBC">
        <w:rPr>
          <w:sz w:val="16"/>
        </w:rPr>
        <w:t xml:space="preserve"> (US). To put that figure in perspective, it represents only a fraction of the money spent so far on space exploration. </w:t>
      </w:r>
    </w:p>
    <w:p w:rsidR="00C14CA4" w:rsidRDefault="00C14CA4" w:rsidP="00C14CA4"/>
    <w:p w:rsidR="00555E75" w:rsidRDefault="00555E75" w:rsidP="00555E75"/>
    <w:p w:rsidR="00555E75" w:rsidRDefault="00555E75" w:rsidP="00555E75">
      <w:pPr>
        <w:pStyle w:val="Heading2"/>
      </w:pPr>
      <w:r>
        <w:lastRenderedPageBreak/>
        <w:t>Commercial Crew Module</w:t>
      </w:r>
      <w:r w:rsidR="00A51D3F">
        <w:t>s</w:t>
      </w:r>
    </w:p>
    <w:p w:rsidR="00555E75" w:rsidRDefault="00555E75" w:rsidP="00555E75">
      <w:pPr>
        <w:pStyle w:val="Heading3"/>
      </w:pPr>
      <w:r>
        <w:lastRenderedPageBreak/>
        <w:t xml:space="preserve">UX—CCP </w:t>
      </w:r>
      <w:proofErr w:type="gramStart"/>
      <w:r>
        <w:t>On</w:t>
      </w:r>
      <w:proofErr w:type="gramEnd"/>
      <w:r>
        <w:t xml:space="preserve"> Time</w:t>
      </w:r>
    </w:p>
    <w:p w:rsidR="00555E75" w:rsidRDefault="00555E75" w:rsidP="00555E75">
      <w:pPr>
        <w:pStyle w:val="Heading4"/>
      </w:pPr>
      <w:r>
        <w:t xml:space="preserve">CCP will be on time—it’s </w:t>
      </w:r>
      <w:r w:rsidRPr="006F4C61">
        <w:rPr>
          <w:u w:val="single"/>
        </w:rPr>
        <w:t>progressing now</w:t>
      </w:r>
      <w:r>
        <w:t xml:space="preserve"> but </w:t>
      </w:r>
      <w:r w:rsidRPr="006F4C61">
        <w:rPr>
          <w:u w:val="single"/>
        </w:rPr>
        <w:t>funding is key</w:t>
      </w:r>
    </w:p>
    <w:p w:rsidR="00555E75" w:rsidRPr="006F4C61" w:rsidRDefault="00555E75" w:rsidP="00555E75">
      <w:r w:rsidRPr="00101A57">
        <w:rPr>
          <w:rStyle w:val="Style13ptBold"/>
        </w:rPr>
        <w:t>Kremer, 5/30</w:t>
      </w:r>
      <w:r>
        <w:t xml:space="preserve"> [Dr. Ken Kremer, speaker, scientist, freelance science journalist, PhD in Organic Chemistry and over 25 years of Research &amp; Development and Manufacturing experience, “’Why Commercial Crew is Critical for Future Exploration: One-on-One Interview with NASA Administrator Charles Bolden,” http://www.universetoday.com/112192/why-commercial-crew-is-critical-for-future-exploration-one-on-one-interview-with-nasa-administrator-charles-bolden/, 5-30-2014, Evan]</w:t>
      </w:r>
    </w:p>
    <w:p w:rsidR="00555E75" w:rsidRDefault="00555E75" w:rsidP="00555E75">
      <w:pPr>
        <w:rPr>
          <w:sz w:val="16"/>
        </w:rPr>
      </w:pPr>
      <w:r w:rsidRPr="006F4C61">
        <w:rPr>
          <w:rStyle w:val="StyleUnderline"/>
        </w:rPr>
        <w:t>The pace of progress in getting our crews back to orbit basically can be summed up in a nutshell. “</w:t>
      </w:r>
      <w:r w:rsidRPr="006F4C61">
        <w:rPr>
          <w:rStyle w:val="Emphasis"/>
        </w:rPr>
        <w:t>No Bucks, No Buck Rogers</w:t>
      </w:r>
      <w:r w:rsidRPr="006F4C61">
        <w:rPr>
          <w:sz w:val="16"/>
        </w:rPr>
        <w:t xml:space="preserve">,” Chris Ferguson, who now leads Boeing’s crew effort, told me in a separate exclusive interview for Universe Today. The </w:t>
      </w:r>
      <w:r w:rsidRPr="006F4C61">
        <w:rPr>
          <w:rStyle w:val="StyleUnderline"/>
        </w:rPr>
        <w:t>Boeing</w:t>
      </w:r>
      <w:r w:rsidRPr="006F4C61">
        <w:rPr>
          <w:sz w:val="16"/>
        </w:rPr>
        <w:t xml:space="preserve"> CST-100, </w:t>
      </w:r>
      <w:r w:rsidRPr="006F4C61">
        <w:rPr>
          <w:rStyle w:val="StyleUnderline"/>
        </w:rPr>
        <w:t>Sierra Nevada</w:t>
      </w:r>
      <w:r w:rsidRPr="006F4C61">
        <w:rPr>
          <w:sz w:val="16"/>
        </w:rPr>
        <w:t xml:space="preserve"> Dream Chaser </w:t>
      </w:r>
      <w:r w:rsidRPr="006F4C61">
        <w:rPr>
          <w:rStyle w:val="StyleUnderline"/>
        </w:rPr>
        <w:t xml:space="preserve">and </w:t>
      </w:r>
      <w:proofErr w:type="spellStart"/>
      <w:r w:rsidRPr="006F4C61">
        <w:rPr>
          <w:rStyle w:val="StyleUnderline"/>
        </w:rPr>
        <w:t>SpaceX</w:t>
      </w:r>
      <w:proofErr w:type="spellEnd"/>
      <w:r w:rsidRPr="006F4C61">
        <w:rPr>
          <w:sz w:val="16"/>
        </w:rPr>
        <w:t xml:space="preserve"> Dragon ‘space taxis’ </w:t>
      </w:r>
      <w:r w:rsidRPr="006F4C61">
        <w:rPr>
          <w:rStyle w:val="StyleUnderline"/>
        </w:rPr>
        <w:t>are all vying for funding in the next round of contracts to be awarded by NASA around late summer 2014 known as Commercial Crew Transportation Capability</w:t>
      </w:r>
      <w:r w:rsidRPr="006F4C61">
        <w:rPr>
          <w:sz w:val="16"/>
        </w:rPr>
        <w:t xml:space="preserve"> (</w:t>
      </w:r>
      <w:proofErr w:type="spellStart"/>
      <w:r w:rsidRPr="006F4C61">
        <w:rPr>
          <w:sz w:val="16"/>
        </w:rPr>
        <w:t>CCtCap</w:t>
      </w:r>
      <w:proofErr w:type="spellEnd"/>
      <w:r w:rsidRPr="006F4C61">
        <w:rPr>
          <w:sz w:val="16"/>
        </w:rPr>
        <w:t xml:space="preserve">). </w:t>
      </w:r>
      <w:r w:rsidRPr="006F4C61">
        <w:rPr>
          <w:rStyle w:val="StyleUnderline"/>
        </w:rPr>
        <w:t xml:space="preserve">All three companies have been making </w:t>
      </w:r>
      <w:r w:rsidRPr="006F4C61">
        <w:rPr>
          <w:rStyle w:val="Emphasis"/>
        </w:rPr>
        <w:t>excellent progress</w:t>
      </w:r>
      <w:r w:rsidRPr="006F4C61">
        <w:rPr>
          <w:rStyle w:val="StyleUnderline"/>
        </w:rPr>
        <w:t xml:space="preserve"> in meeting their </w:t>
      </w:r>
      <w:r w:rsidRPr="006F4C61">
        <w:rPr>
          <w:rStyle w:val="Emphasis"/>
        </w:rPr>
        <w:t>NASA mandated milestones</w:t>
      </w:r>
      <w:r w:rsidRPr="006F4C61">
        <w:rPr>
          <w:rStyle w:val="StyleUnderline"/>
        </w:rPr>
        <w:t xml:space="preserve"> in the current contract period</w:t>
      </w:r>
      <w:r w:rsidRPr="006F4C61">
        <w:rPr>
          <w:sz w:val="16"/>
        </w:rPr>
        <w:t xml:space="preserve"> known as Commercial Crew Integrated Capability initiative (</w:t>
      </w:r>
      <w:proofErr w:type="spellStart"/>
      <w:r w:rsidRPr="006F4C61">
        <w:rPr>
          <w:sz w:val="16"/>
        </w:rPr>
        <w:t>CCiCAP</w:t>
      </w:r>
      <w:proofErr w:type="spellEnd"/>
      <w:r w:rsidRPr="006F4C61">
        <w:rPr>
          <w:sz w:val="16"/>
        </w:rPr>
        <w:t xml:space="preserve">) </w:t>
      </w:r>
      <w:r w:rsidRPr="006F4C61">
        <w:rPr>
          <w:rStyle w:val="StyleUnderline"/>
        </w:rPr>
        <w:t>under the auspices of NASA’s Commercial Crew Program</w:t>
      </w:r>
      <w:r w:rsidRPr="006F4C61">
        <w:rPr>
          <w:sz w:val="16"/>
        </w:rPr>
        <w:t xml:space="preserve">. Altogether they have received more than $1 Billion in NASA funding under the current </w:t>
      </w:r>
      <w:proofErr w:type="spellStart"/>
      <w:r w:rsidRPr="006F4C61">
        <w:rPr>
          <w:sz w:val="16"/>
        </w:rPr>
        <w:t>CCiCAP</w:t>
      </w:r>
      <w:proofErr w:type="spellEnd"/>
      <w:r w:rsidRPr="006F4C61">
        <w:rPr>
          <w:sz w:val="16"/>
        </w:rPr>
        <w:t xml:space="preserve"> initiative. </w:t>
      </w:r>
      <w:r w:rsidRPr="006F4C61">
        <w:rPr>
          <w:rStyle w:val="StyleUnderline"/>
        </w:rPr>
        <w:t xml:space="preserve">Boeing and </w:t>
      </w:r>
      <w:proofErr w:type="spellStart"/>
      <w:r w:rsidRPr="006F4C61">
        <w:rPr>
          <w:rStyle w:val="StyleUnderline"/>
        </w:rPr>
        <w:t>SpaceX</w:t>
      </w:r>
      <w:proofErr w:type="spellEnd"/>
      <w:r w:rsidRPr="006F4C61">
        <w:rPr>
          <w:rStyle w:val="StyleUnderline"/>
        </w:rPr>
        <w:t xml:space="preserve"> were awarded contracts worth $460 million and $440 million, respectively. Sierra Nevada was given what amounts to half an award worth $212.5 million</w:t>
      </w:r>
      <w:r w:rsidRPr="006F4C61">
        <w:rPr>
          <w:sz w:val="16"/>
        </w:rPr>
        <w:t>.</w:t>
      </w:r>
    </w:p>
    <w:p w:rsidR="00555E75" w:rsidRDefault="00555E75" w:rsidP="00555E75">
      <w:pPr>
        <w:pStyle w:val="Heading4"/>
      </w:pPr>
      <w:r>
        <w:t xml:space="preserve">Milestones are </w:t>
      </w:r>
      <w:r w:rsidRPr="00EE66D0">
        <w:rPr>
          <w:u w:val="single"/>
        </w:rPr>
        <w:t>being met now</w:t>
      </w:r>
    </w:p>
    <w:p w:rsidR="00555E75" w:rsidRDefault="00555E75" w:rsidP="00555E75">
      <w:proofErr w:type="spellStart"/>
      <w:r w:rsidRPr="002A1549">
        <w:rPr>
          <w:rStyle w:val="Style13ptBold"/>
        </w:rPr>
        <w:t>Schierholz</w:t>
      </w:r>
      <w:proofErr w:type="spellEnd"/>
      <w:r w:rsidRPr="002A1549">
        <w:rPr>
          <w:rStyle w:val="Style13ptBold"/>
        </w:rPr>
        <w:t>, 6/30</w:t>
      </w:r>
      <w:r>
        <w:t xml:space="preserve"> [Stephanie </w:t>
      </w:r>
      <w:proofErr w:type="spellStart"/>
      <w:r>
        <w:t>Schierholz</w:t>
      </w:r>
      <w:proofErr w:type="spellEnd"/>
      <w:r>
        <w:t>, NASA correspondent, “NASA’s Commercial Crew Partners Focus on Testing, Analysis to Advance Designs”, http://www.nasa.gov/press/2014/june/nasa-s-commercial-crew-partners-focus-on-testing-analysis-to-advance-designs/, June 30, 2014, RELEASE 14-183, Evan]</w:t>
      </w:r>
    </w:p>
    <w:p w:rsidR="00555E75" w:rsidRPr="00991045" w:rsidRDefault="00555E75" w:rsidP="00555E75">
      <w:pPr>
        <w:rPr>
          <w:sz w:val="16"/>
        </w:rPr>
      </w:pPr>
      <w:r w:rsidRPr="002A1549">
        <w:rPr>
          <w:rStyle w:val="StyleUnderline"/>
        </w:rPr>
        <w:t>NASA's aerospace industry partners are taking their designs and operational plans for</w:t>
      </w:r>
      <w:r w:rsidRPr="002A1549">
        <w:rPr>
          <w:sz w:val="16"/>
        </w:rPr>
        <w:t xml:space="preserve"> the agency's Commercial Crew Program (</w:t>
      </w:r>
      <w:r w:rsidRPr="002A1549">
        <w:rPr>
          <w:rStyle w:val="StyleUnderline"/>
        </w:rPr>
        <w:t>CCP</w:t>
      </w:r>
      <w:r w:rsidRPr="002A1549">
        <w:rPr>
          <w:sz w:val="16"/>
        </w:rPr>
        <w:t xml:space="preserve">) </w:t>
      </w:r>
      <w:r w:rsidRPr="002A1549">
        <w:rPr>
          <w:rStyle w:val="StyleUnderline"/>
        </w:rPr>
        <w:t xml:space="preserve">through a series of comprehensive tests, evaluations and review boards this summer as they </w:t>
      </w:r>
      <w:r w:rsidRPr="002A1549">
        <w:rPr>
          <w:rStyle w:val="Emphasis"/>
        </w:rPr>
        <w:t>move through important milestones</w:t>
      </w:r>
      <w:r w:rsidRPr="002A1549">
        <w:rPr>
          <w:sz w:val="16"/>
        </w:rPr>
        <w:t xml:space="preserve"> - all </w:t>
      </w:r>
      <w:r w:rsidRPr="002A1549">
        <w:rPr>
          <w:rStyle w:val="StyleUnderline"/>
        </w:rPr>
        <w:t>with an eye on launching people into orbit from American soil by 2017</w:t>
      </w:r>
      <w:r w:rsidRPr="002A1549">
        <w:rPr>
          <w:sz w:val="16"/>
        </w:rPr>
        <w:t xml:space="preserve">. </w:t>
      </w:r>
      <w:r w:rsidRPr="002A1549">
        <w:rPr>
          <w:rStyle w:val="StyleUnderline"/>
        </w:rPr>
        <w:t>To meet milestones established</w:t>
      </w:r>
      <w:r w:rsidRPr="002A1549">
        <w:rPr>
          <w:sz w:val="16"/>
        </w:rPr>
        <w:t xml:space="preserve"> in Space Act Agreements with NASA, </w:t>
      </w:r>
      <w:r w:rsidRPr="002A1549">
        <w:rPr>
          <w:rStyle w:val="StyleUnderline"/>
        </w:rPr>
        <w:t>the companies are completing specific assessments such as materials stress tests, engine firings and analysis, and system tests</w:t>
      </w:r>
      <w:r w:rsidRPr="002A1549">
        <w:rPr>
          <w:sz w:val="16"/>
        </w:rPr>
        <w:t xml:space="preserve">. The companies' </w:t>
      </w:r>
      <w:r w:rsidRPr="002A1549">
        <w:rPr>
          <w:rStyle w:val="StyleUnderline"/>
        </w:rPr>
        <w:t>engineers use data</w:t>
      </w:r>
      <w:r w:rsidRPr="002A1549">
        <w:rPr>
          <w:sz w:val="16"/>
        </w:rPr>
        <w:t xml:space="preserve"> gathered from these tests </w:t>
      </w:r>
      <w:r w:rsidRPr="002A1549">
        <w:rPr>
          <w:rStyle w:val="StyleUnderline"/>
        </w:rPr>
        <w:t>to refine the design, then NASA's team uses the data to ensure the tests satisfy milestone objectives</w:t>
      </w:r>
      <w:r w:rsidRPr="002A1549">
        <w:rPr>
          <w:sz w:val="16"/>
        </w:rPr>
        <w:t xml:space="preserve"> that provide confidence a spacecraft system or program is progressing toward its goals. "A vast array of testing and work goes into even the smallest subsystem of a spacecraft, so </w:t>
      </w:r>
      <w:r w:rsidRPr="002A1549">
        <w:rPr>
          <w:rStyle w:val="StyleUnderline"/>
        </w:rPr>
        <w:t>getting to the point where our partners evaluate integrated spacecraft, launch systems and operation details is a massive achievement for our partners</w:t>
      </w:r>
      <w:r w:rsidRPr="002A1549">
        <w:rPr>
          <w:sz w:val="16"/>
        </w:rPr>
        <w:t xml:space="preserve">," said Kathy </w:t>
      </w:r>
      <w:proofErr w:type="spellStart"/>
      <w:r w:rsidRPr="002A1549">
        <w:rPr>
          <w:sz w:val="16"/>
        </w:rPr>
        <w:t>Lueders</w:t>
      </w:r>
      <w:proofErr w:type="spellEnd"/>
      <w:r w:rsidRPr="002A1549">
        <w:rPr>
          <w:sz w:val="16"/>
        </w:rPr>
        <w:t xml:space="preserve">, program manager for CCP. Blue Origin continues to make steady progress in the development of its Space Vehicle as the company moves toward an interim design review of the spacecraft's subsystems. The </w:t>
      </w:r>
      <w:r w:rsidRPr="002A1549">
        <w:rPr>
          <w:rStyle w:val="StyleUnderline"/>
        </w:rPr>
        <w:t>Boeing</w:t>
      </w:r>
      <w:r w:rsidRPr="002A1549">
        <w:rPr>
          <w:sz w:val="16"/>
        </w:rPr>
        <w:t xml:space="preserve"> Company </w:t>
      </w:r>
      <w:r w:rsidRPr="002A1549">
        <w:rPr>
          <w:rStyle w:val="StyleUnderline"/>
        </w:rPr>
        <w:t>is preparing for a critical design review that will determine whether the integrated design, systems, software and operations plans</w:t>
      </w:r>
      <w:r w:rsidRPr="002A1549">
        <w:rPr>
          <w:sz w:val="16"/>
        </w:rPr>
        <w:t xml:space="preserve"> for its CST-100 spacecraft </w:t>
      </w:r>
      <w:r w:rsidRPr="002A1549">
        <w:rPr>
          <w:rStyle w:val="StyleUnderline"/>
        </w:rPr>
        <w:t>are ready for the production of models for extensive testing that simulates the demands of space travel</w:t>
      </w:r>
      <w:r w:rsidRPr="002A1549">
        <w:rPr>
          <w:sz w:val="16"/>
        </w:rPr>
        <w:t>. In May, Sierra Nevada Corporation (</w:t>
      </w:r>
      <w:r w:rsidRPr="002A1549">
        <w:rPr>
          <w:rStyle w:val="StyleUnderline"/>
        </w:rPr>
        <w:t>SNC</w:t>
      </w:r>
      <w:r w:rsidRPr="002A1549">
        <w:rPr>
          <w:sz w:val="16"/>
        </w:rPr>
        <w:t xml:space="preserve">) </w:t>
      </w:r>
      <w:r w:rsidRPr="002A1549">
        <w:rPr>
          <w:rStyle w:val="StyleUnderline"/>
        </w:rPr>
        <w:t>tested the main propulsion and reaction control systems</w:t>
      </w:r>
      <w:r w:rsidRPr="002A1549">
        <w:rPr>
          <w:sz w:val="16"/>
        </w:rPr>
        <w:t xml:space="preserve"> (RCS) </w:t>
      </w:r>
      <w:r w:rsidRPr="002A1549">
        <w:rPr>
          <w:rStyle w:val="StyleUnderline"/>
        </w:rPr>
        <w:t>of its Dream Chaser spacecraft</w:t>
      </w:r>
      <w:r w:rsidRPr="002A1549">
        <w:rPr>
          <w:sz w:val="16"/>
        </w:rPr>
        <w:t xml:space="preserve"> to advance its design to a production version. SNC is preparing to perform additional RCS vacuum environment tests, simulating flight-like conditions that will enable the company to further examine and certify system performance. </w:t>
      </w:r>
      <w:proofErr w:type="spellStart"/>
      <w:r w:rsidRPr="002A1549">
        <w:rPr>
          <w:rStyle w:val="StyleUnderline"/>
        </w:rPr>
        <w:t>SpaceX</w:t>
      </w:r>
      <w:proofErr w:type="spellEnd"/>
      <w:r w:rsidRPr="002A1549">
        <w:rPr>
          <w:rStyle w:val="StyleUnderline"/>
        </w:rPr>
        <w:t xml:space="preserve"> is preparing to test the structural integrity of its Dragon spacecraft to verify it will stand up to the forces and stresses exerted on it during launch, while in orbit and through re-entry into Earth's atmosphere</w:t>
      </w:r>
      <w:r w:rsidRPr="002A1549">
        <w:rPr>
          <w:sz w:val="16"/>
        </w:rPr>
        <w:t xml:space="preserve">. </w:t>
      </w:r>
      <w:r w:rsidRPr="002A1549">
        <w:rPr>
          <w:rStyle w:val="StyleUnderline"/>
        </w:rPr>
        <w:t>Milestones achieved by NASA's CCP partners continue to advance commercial spacecraft and transportation systems from design to reality</w:t>
      </w:r>
      <w:r w:rsidRPr="002A1549">
        <w:rPr>
          <w:sz w:val="16"/>
        </w:rPr>
        <w:t xml:space="preserve">. The successes of NASA and American aerospace companies are ushering in a new generation of space transportation capabilities, which will enable new opportunities for people to live and work in space. </w:t>
      </w:r>
      <w:r w:rsidRPr="002A1549">
        <w:rPr>
          <w:rStyle w:val="StyleUnderline"/>
        </w:rPr>
        <w:t xml:space="preserve">Later this year, NASA plans to award one or more Commercial Crew contracts </w:t>
      </w:r>
      <w:r w:rsidRPr="002A1549">
        <w:rPr>
          <w:rStyle w:val="StyleUnderline"/>
        </w:rPr>
        <w:lastRenderedPageBreak/>
        <w:t>that will provide the agency with commercial services to transport astronauts to and from the International Space Station by the end of 2017</w:t>
      </w:r>
      <w:r w:rsidRPr="002A1549">
        <w:rPr>
          <w:sz w:val="16"/>
        </w:rPr>
        <w:t>.</w:t>
      </w:r>
    </w:p>
    <w:p w:rsidR="00555E75" w:rsidRDefault="00555E75" w:rsidP="00555E75">
      <w:pPr>
        <w:pStyle w:val="Heading3"/>
      </w:pPr>
      <w:r>
        <w:lastRenderedPageBreak/>
        <w:t>UX—CCP Being Funded</w:t>
      </w:r>
    </w:p>
    <w:p w:rsidR="00555E75" w:rsidRDefault="00555E75" w:rsidP="00555E75">
      <w:pPr>
        <w:pStyle w:val="Heading4"/>
      </w:pPr>
      <w:r>
        <w:t xml:space="preserve">CCP </w:t>
      </w:r>
      <w:r w:rsidRPr="000D3567">
        <w:rPr>
          <w:u w:val="single"/>
        </w:rPr>
        <w:t>will be funded now</w:t>
      </w:r>
      <w:r>
        <w:t xml:space="preserve"> due to Congressional appropriations budget but it’s </w:t>
      </w:r>
      <w:r w:rsidRPr="000D3567">
        <w:rPr>
          <w:u w:val="single"/>
        </w:rPr>
        <w:t>still close</w:t>
      </w:r>
    </w:p>
    <w:p w:rsidR="00555E75" w:rsidRDefault="00555E75" w:rsidP="00555E75">
      <w:r w:rsidRPr="00B271D8">
        <w:rPr>
          <w:rStyle w:val="Style13ptBold"/>
        </w:rPr>
        <w:t>King, 4/30</w:t>
      </w:r>
      <w:r>
        <w:t xml:space="preserve"> [Ledyard King, Gannett Washington, USA TODAY, “Panel approves $785M for NASA shuttle replacement program”, http://www.usatoday.com/story/news/nation/2014/04/30/nasa-commercial-crew-program-house-appropriations/8527815/, 4-30-2014, Evan]</w:t>
      </w:r>
    </w:p>
    <w:p w:rsidR="00555E75" w:rsidRPr="00B271D8" w:rsidRDefault="00555E75" w:rsidP="00555E75">
      <w:pPr>
        <w:rPr>
          <w:sz w:val="16"/>
        </w:rPr>
      </w:pPr>
      <w:r w:rsidRPr="00B271D8">
        <w:rPr>
          <w:sz w:val="16"/>
        </w:rPr>
        <w:t xml:space="preserve">WASHINGTON — </w:t>
      </w:r>
      <w:r w:rsidRPr="00991045">
        <w:rPr>
          <w:rStyle w:val="StyleUnderline"/>
        </w:rPr>
        <w:t>Congress may be warming up to NASA's plan to fly astronauts to the International Space Station on private rockets</w:t>
      </w:r>
      <w:r w:rsidRPr="00B271D8">
        <w:rPr>
          <w:sz w:val="16"/>
        </w:rPr>
        <w:t xml:space="preserve">, but the agency still may not meet its 2017 launch target. </w:t>
      </w:r>
      <w:r w:rsidRPr="00991045">
        <w:rPr>
          <w:rStyle w:val="StyleUnderline"/>
        </w:rPr>
        <w:t>A key House Appropriations subcommittee voted unanimously</w:t>
      </w:r>
      <w:r w:rsidRPr="00B271D8">
        <w:rPr>
          <w:sz w:val="16"/>
        </w:rPr>
        <w:t xml:space="preserve"> Wednesday </w:t>
      </w:r>
      <w:r w:rsidRPr="00991045">
        <w:rPr>
          <w:rStyle w:val="StyleUnderline"/>
        </w:rPr>
        <w:t>to approve a spending plan that would provide $785 million for the Commercial Crew Program in fiscal 2015</w:t>
      </w:r>
      <w:r w:rsidRPr="00B271D8">
        <w:rPr>
          <w:sz w:val="16"/>
        </w:rPr>
        <w:t xml:space="preserve">. </w:t>
      </w:r>
      <w:r w:rsidRPr="00991045">
        <w:rPr>
          <w:rStyle w:val="StyleUnderline"/>
        </w:rPr>
        <w:t>That's $89 million more than the program will receive this fiscal year, and it's the most the Republican-led panel has ever endorsed. But it still falls short of the $848 million the Obama administration is requesting</w:t>
      </w:r>
      <w:r w:rsidRPr="00B271D8">
        <w:rPr>
          <w:sz w:val="16"/>
        </w:rPr>
        <w:t xml:space="preserve">. The money is included in a broad spending bill that also funds Justice and Commerce department programs. The bill now heads to the full Appropriations Committee for action. STORY: </w:t>
      </w:r>
      <w:proofErr w:type="spellStart"/>
      <w:r w:rsidRPr="00B271D8">
        <w:rPr>
          <w:sz w:val="16"/>
        </w:rPr>
        <w:t>SpaceX</w:t>
      </w:r>
      <w:proofErr w:type="spellEnd"/>
      <w:r w:rsidRPr="00B271D8">
        <w:rPr>
          <w:sz w:val="16"/>
        </w:rPr>
        <w:t xml:space="preserve"> rocket blasts off for space station STORY: Second private company rockets toward space station </w:t>
      </w:r>
      <w:proofErr w:type="gramStart"/>
      <w:r w:rsidRPr="00B271D8">
        <w:rPr>
          <w:rStyle w:val="StyleUnderline"/>
        </w:rPr>
        <w:t>The</w:t>
      </w:r>
      <w:proofErr w:type="gramEnd"/>
      <w:r w:rsidRPr="00B271D8">
        <w:rPr>
          <w:rStyle w:val="StyleUnderline"/>
        </w:rPr>
        <w:t xml:space="preserve"> $17.9 billion the package would give NASA is about $250 million more than the agency received in fiscal 2014</w:t>
      </w:r>
      <w:r w:rsidRPr="00B271D8">
        <w:rPr>
          <w:sz w:val="16"/>
        </w:rPr>
        <w:t xml:space="preserve">. The bill would continue financing the space agency's top priorities, notably a crewed mission to Mars within 20 years and the powerful James Webb Space Telescope set for launch in 2018. It also would provide slightly more money than Obama has requested for science programs, aeronautics and security. Lax security at NASA centers has undermined the agency's sensitive technology network, according to a recent report from an independent group led by former Attorney General Richard Thornburgh. "The systems are being compromised," Rep. Frank Wolf, the Virginia Republican who chairs the Appropriations Subcommittee on Commerce, Justice, Science and Related Agencies, said Wednesday. </w:t>
      </w:r>
      <w:r w:rsidRPr="00B271D8">
        <w:rPr>
          <w:rStyle w:val="StyleUnderline"/>
        </w:rPr>
        <w:t>Congress has been less generous with Commercial Crew since the Obama administration began asking for money to fund the shuttle replacement program, beginning with the fiscal 2011 budget</w:t>
      </w:r>
      <w:r w:rsidRPr="00B271D8">
        <w:rPr>
          <w:sz w:val="16"/>
        </w:rPr>
        <w:t xml:space="preserve">. The last shuttle trip to the space station was Atlantis' flight in July 2011. </w:t>
      </w:r>
      <w:r w:rsidRPr="00B271D8">
        <w:rPr>
          <w:rStyle w:val="StyleUnderline"/>
        </w:rPr>
        <w:t>NASA officials initially hoped Congress would approve enough money to begin using private rockets by 2015</w:t>
      </w:r>
      <w:r w:rsidRPr="00B271D8">
        <w:rPr>
          <w:sz w:val="16"/>
        </w:rPr>
        <w:t xml:space="preserve"> to ferry crew from the U.S. to the space station. That's been pushed back to 2017, and </w:t>
      </w:r>
      <w:r w:rsidRPr="00B271D8">
        <w:rPr>
          <w:rStyle w:val="StyleUnderline"/>
        </w:rPr>
        <w:t>the agency's inspector general warned last year the schedule could be delayed up to another three years if there's not enough money</w:t>
      </w:r>
      <w:r w:rsidRPr="00B271D8">
        <w:rPr>
          <w:sz w:val="16"/>
        </w:rPr>
        <w:t xml:space="preserve">. NASA Administrator Charles F. Bolden Jr. has been clear that </w:t>
      </w:r>
      <w:r w:rsidRPr="00B271D8">
        <w:rPr>
          <w:rStyle w:val="StyleUnderline"/>
        </w:rPr>
        <w:t>not funding the full $848 million this time would almost certainly push that first flight to 2018</w:t>
      </w:r>
      <w:r w:rsidRPr="00B271D8">
        <w:rPr>
          <w:sz w:val="16"/>
        </w:rPr>
        <w:t xml:space="preserve">. That would mean buying more seats on Russian rockets for trips to the space station, at a cost of about $70 million for each trip. "Budgets are about choices," Bolden told members of the House Science, Space and Technology Committee in March. "The choice here is between fully funding the request to bring space launches back to American soil, or continue to send millions to the Russians. It's that simple." </w:t>
      </w:r>
      <w:r w:rsidRPr="00B271D8">
        <w:rPr>
          <w:rStyle w:val="StyleUnderline"/>
        </w:rPr>
        <w:t>The agency plans to award a contract in August or September to at least one of the companies</w:t>
      </w:r>
      <w:r w:rsidRPr="00B271D8">
        <w:rPr>
          <w:sz w:val="16"/>
        </w:rPr>
        <w:t xml:space="preserve"> — Boeing, Sierra Nevada and </w:t>
      </w:r>
      <w:proofErr w:type="spellStart"/>
      <w:r w:rsidRPr="00B271D8">
        <w:rPr>
          <w:sz w:val="16"/>
        </w:rPr>
        <w:t>SpaceX</w:t>
      </w:r>
      <w:proofErr w:type="spellEnd"/>
      <w:r w:rsidRPr="00B271D8">
        <w:rPr>
          <w:sz w:val="16"/>
        </w:rPr>
        <w:t xml:space="preserve"> — </w:t>
      </w:r>
      <w:r w:rsidRPr="00B271D8">
        <w:rPr>
          <w:rStyle w:val="StyleUnderline"/>
        </w:rPr>
        <w:t>now competing to fly crews to the orbiting lab</w:t>
      </w:r>
      <w:r w:rsidRPr="00B271D8">
        <w:rPr>
          <w:sz w:val="16"/>
        </w:rPr>
        <w:t xml:space="preserve">. Agency officials hope to receive enough money to award multiple contracts, saying continued competition as systems are developed and tested would result in safer, more affordable rides. </w:t>
      </w:r>
      <w:r w:rsidRPr="00B271D8">
        <w:rPr>
          <w:rStyle w:val="StyleUnderline"/>
        </w:rPr>
        <w:t>The Commercial Spaceflight Federation, an industry trade group, was disappointed with the amount approved by the House subcommittee Wednesday</w:t>
      </w:r>
      <w:r w:rsidRPr="00B271D8">
        <w:rPr>
          <w:sz w:val="16"/>
        </w:rPr>
        <w:t>. "</w:t>
      </w:r>
      <w:r w:rsidRPr="00B271D8">
        <w:rPr>
          <w:rStyle w:val="StyleUnderline"/>
        </w:rPr>
        <w:t>NASA's Commercial Crew Program offers the most cost-effective, safe source for routine flights to low-Earth orbit from American soil</w:t>
      </w:r>
      <w:r w:rsidRPr="00B271D8">
        <w:rPr>
          <w:sz w:val="16"/>
        </w:rPr>
        <w:t>," federation Chairman Stuart Witt said. "</w:t>
      </w:r>
      <w:r w:rsidRPr="00B271D8">
        <w:rPr>
          <w:rStyle w:val="StyleUnderline"/>
        </w:rPr>
        <w:t>Reduced funding for Commercial Crew (compared to Obama's request) will delay the process of returning astronauts to space on American vehicles and prolong our dependence on Russian vehicles</w:t>
      </w:r>
      <w:r w:rsidRPr="00B271D8">
        <w:rPr>
          <w:sz w:val="16"/>
        </w:rPr>
        <w:t xml:space="preserve">." On Thursday, a key Senate Appropriations subcommittee is scheduled to hear from Bolden about the budget request. </w:t>
      </w:r>
      <w:r w:rsidRPr="00B271D8">
        <w:rPr>
          <w:rStyle w:val="StyleUnderline"/>
        </w:rPr>
        <w:t>The Senate traditionally has approved more for the Commercial Crew program than the House, often leading to negotiations that split the difference. As a result, it's likely the program will get more than $785 million when Congress approves a final spending plan for NASA</w:t>
      </w:r>
      <w:r w:rsidRPr="00B271D8">
        <w:rPr>
          <w:sz w:val="16"/>
        </w:rPr>
        <w:t>.</w:t>
      </w:r>
    </w:p>
    <w:p w:rsidR="00555E75" w:rsidRDefault="00555E75" w:rsidP="00555E75"/>
    <w:p w:rsidR="00555E75" w:rsidRPr="00991045" w:rsidRDefault="00555E75" w:rsidP="00555E75"/>
    <w:p w:rsidR="00555E75" w:rsidRDefault="00555E75" w:rsidP="00555E75">
      <w:pPr>
        <w:pStyle w:val="Heading3"/>
      </w:pPr>
      <w:r>
        <w:lastRenderedPageBreak/>
        <w:t>UX—AT: Cuts N/UQ</w:t>
      </w:r>
    </w:p>
    <w:p w:rsidR="00555E75" w:rsidRDefault="00555E75" w:rsidP="00555E75">
      <w:pPr>
        <w:pStyle w:val="Heading4"/>
      </w:pPr>
      <w:r>
        <w:t>A. doesn’t take out the impact—our evidence says it’s sufficient now to solve but barely</w:t>
      </w:r>
    </w:p>
    <w:p w:rsidR="00555E75" w:rsidRDefault="00555E75" w:rsidP="00555E75">
      <w:pPr>
        <w:pStyle w:val="Heading4"/>
      </w:pPr>
      <w:r>
        <w:t>B. funding is increasing now—</w:t>
      </w:r>
    </w:p>
    <w:p w:rsidR="00555E75" w:rsidRPr="00991045" w:rsidRDefault="00555E75" w:rsidP="00555E75">
      <w:r w:rsidRPr="00CC0540">
        <w:rPr>
          <w:rStyle w:val="Style13ptBold"/>
        </w:rPr>
        <w:t>NSS, 14</w:t>
      </w:r>
      <w:r>
        <w:t xml:space="preserve"> [National Space Society, nonprofit educational and scientific organization specializing in space advocacy, March 2014, “Position Paper: The NASA Commercial Crew Program”, nss.org/legislative/positions/NSS_Position_Paper_Commercial_Crew_2014.pdf, Evan]</w:t>
      </w:r>
    </w:p>
    <w:p w:rsidR="00555E75" w:rsidRPr="00991045" w:rsidRDefault="00555E75" w:rsidP="00555E75">
      <w:pPr>
        <w:rPr>
          <w:sz w:val="16"/>
        </w:rPr>
      </w:pPr>
      <w:r w:rsidRPr="00991045">
        <w:rPr>
          <w:rStyle w:val="StyleUnderline"/>
        </w:rPr>
        <w:t>The primary impact of</w:t>
      </w:r>
      <w:r w:rsidRPr="00991045">
        <w:rPr>
          <w:sz w:val="16"/>
        </w:rPr>
        <w:t xml:space="preserve"> the historically </w:t>
      </w:r>
      <w:r w:rsidRPr="00991045">
        <w:rPr>
          <w:rStyle w:val="StyleUnderline"/>
        </w:rPr>
        <w:t>weak</w:t>
      </w:r>
      <w:r w:rsidRPr="00991045">
        <w:rPr>
          <w:sz w:val="16"/>
        </w:rPr>
        <w:t xml:space="preserve"> Congressional </w:t>
      </w:r>
      <w:r w:rsidRPr="00991045">
        <w:rPr>
          <w:rStyle w:val="StyleUnderline"/>
        </w:rPr>
        <w:t>support for Commercial Crew has been to funnel American money to the Russian space program rather than to jobs in the USA</w:t>
      </w:r>
      <w:r w:rsidRPr="00991045">
        <w:rPr>
          <w:sz w:val="16"/>
        </w:rPr>
        <w:t xml:space="preserve">. More </w:t>
      </w:r>
      <w:r w:rsidRPr="00991045">
        <w:rPr>
          <w:rStyle w:val="StyleUnderline"/>
        </w:rPr>
        <w:t xml:space="preserve">recently, funding and support for Commercial Crew in Congress has been </w:t>
      </w:r>
      <w:r w:rsidRPr="00991045">
        <w:rPr>
          <w:rStyle w:val="Emphasis"/>
        </w:rPr>
        <w:t>growing</w:t>
      </w:r>
      <w:r w:rsidRPr="00991045">
        <w:rPr>
          <w:sz w:val="16"/>
        </w:rPr>
        <w:t xml:space="preserve">,16 </w:t>
      </w:r>
      <w:r w:rsidRPr="00991045">
        <w:rPr>
          <w:rStyle w:val="StyleUnderline"/>
        </w:rPr>
        <w:t>with increasing recognition of the merits of competitive programs</w:t>
      </w:r>
      <w:r w:rsidRPr="00991045">
        <w:rPr>
          <w:sz w:val="16"/>
        </w:rPr>
        <w:t xml:space="preserve"> such as COTS which reached full operational status in January 2014 under the CRS rubric </w:t>
      </w:r>
      <w:r w:rsidRPr="00991045">
        <w:rPr>
          <w:rStyle w:val="StyleUnderline"/>
        </w:rPr>
        <w:t>with two private companies</w:t>
      </w:r>
      <w:r w:rsidRPr="00991045">
        <w:rPr>
          <w:sz w:val="16"/>
        </w:rPr>
        <w:t xml:space="preserve"> (</w:t>
      </w:r>
      <w:proofErr w:type="spellStart"/>
      <w:r w:rsidRPr="00991045">
        <w:rPr>
          <w:sz w:val="16"/>
        </w:rPr>
        <w:t>SpaceX</w:t>
      </w:r>
      <w:proofErr w:type="spellEnd"/>
      <w:r w:rsidRPr="00991045">
        <w:rPr>
          <w:sz w:val="16"/>
        </w:rPr>
        <w:t xml:space="preserve"> and Orbital Sciences) </w:t>
      </w:r>
      <w:r w:rsidRPr="00991045">
        <w:rPr>
          <w:rStyle w:val="StyleUnderline"/>
        </w:rPr>
        <w:t>ferrying cargo to the ISS. The time is long overdue for Commercial Crew to be fully funded to enable it to proceed as rapidly as possible to full operational status</w:t>
      </w:r>
      <w:r w:rsidRPr="00991045">
        <w:rPr>
          <w:sz w:val="16"/>
        </w:rPr>
        <w:t>.</w:t>
      </w:r>
    </w:p>
    <w:p w:rsidR="00CF3C18" w:rsidRDefault="00A51D3F" w:rsidP="00555E75">
      <w:pPr>
        <w:pStyle w:val="Heading3"/>
      </w:pPr>
      <w:r>
        <w:lastRenderedPageBreak/>
        <w:t xml:space="preserve">Link—2NC </w:t>
      </w:r>
      <w:r w:rsidR="00CF3C18">
        <w:t>Booster</w:t>
      </w:r>
    </w:p>
    <w:p w:rsidR="00CF3C18" w:rsidRDefault="00CF3C18" w:rsidP="00CF3C18">
      <w:pPr>
        <w:pStyle w:val="Heading4"/>
      </w:pPr>
      <w:r>
        <w:t xml:space="preserve">Even </w:t>
      </w:r>
      <w:r w:rsidRPr="00BE685E">
        <w:t>slight cuts</w:t>
      </w:r>
      <w:r>
        <w:t xml:space="preserve"> cause </w:t>
      </w:r>
      <w:r w:rsidRPr="00CF3C18">
        <w:rPr>
          <w:u w:val="single"/>
        </w:rPr>
        <w:t>huge delays</w:t>
      </w:r>
      <w:r w:rsidR="00BE685E" w:rsidRPr="00BE685E">
        <w:t xml:space="preserve"> and</w:t>
      </w:r>
      <w:r w:rsidR="00BE685E">
        <w:t xml:space="preserve"> </w:t>
      </w:r>
      <w:r w:rsidR="00BE685E" w:rsidRPr="00BE685E">
        <w:rPr>
          <w:u w:val="single"/>
        </w:rPr>
        <w:t>complete cancellation</w:t>
      </w:r>
      <w:r w:rsidR="00BE685E" w:rsidRPr="00BE685E">
        <w:t xml:space="preserve"> of the project</w:t>
      </w:r>
    </w:p>
    <w:p w:rsidR="00CF3C18" w:rsidRDefault="00CF3C18" w:rsidP="00CF3C18">
      <w:r w:rsidRPr="00CF3C18">
        <w:rPr>
          <w:rStyle w:val="Style13ptBold"/>
        </w:rPr>
        <w:t>Boozer, 14</w:t>
      </w:r>
      <w:r>
        <w:t xml:space="preserve"> [Rick Boozer, astrophysics researcher, public speaker, and author of the book The Plundering of NASA, and member of the Space Development Steering Committee, has a Master of Astronomy degree in astrophysics, “US citizens: demand maximum support for NASA’s Commercial Crew Program”, http://www.thespacereview.com/article/2426/1, 1/6/2014, Evan]</w:t>
      </w:r>
    </w:p>
    <w:p w:rsidR="00CF3C18" w:rsidRPr="00BE685E" w:rsidRDefault="00CF3C18" w:rsidP="00CF3C18">
      <w:pPr>
        <w:rPr>
          <w:sz w:val="16"/>
        </w:rPr>
      </w:pPr>
      <w:r w:rsidRPr="00BE685E">
        <w:rPr>
          <w:rStyle w:val="StyleUnderline"/>
        </w:rPr>
        <w:t>By the end of this summer, the Commercial Crew Transportation Capability (</w:t>
      </w:r>
      <w:proofErr w:type="spellStart"/>
      <w:r w:rsidRPr="00BE685E">
        <w:rPr>
          <w:rStyle w:val="StyleUnderline"/>
        </w:rPr>
        <w:t>CCtCap</w:t>
      </w:r>
      <w:proofErr w:type="spellEnd"/>
      <w:r w:rsidRPr="00BE685E">
        <w:rPr>
          <w:rStyle w:val="StyleUnderline"/>
        </w:rPr>
        <w:t>) phase</w:t>
      </w:r>
      <w:r w:rsidRPr="00BE685E">
        <w:rPr>
          <w:sz w:val="16"/>
        </w:rPr>
        <w:t xml:space="preserve"> of vehicle development </w:t>
      </w:r>
      <w:r w:rsidRPr="00BE685E">
        <w:rPr>
          <w:rStyle w:val="StyleUnderline"/>
        </w:rPr>
        <w:t>is scheduled to start</w:t>
      </w:r>
      <w:r w:rsidRPr="00BE685E">
        <w:rPr>
          <w:sz w:val="16"/>
        </w:rPr>
        <w:t xml:space="preserve">. </w:t>
      </w:r>
      <w:r w:rsidRPr="00BE685E">
        <w:rPr>
          <w:rStyle w:val="StyleUnderline"/>
        </w:rPr>
        <w:t>NASA’s Inspector General has indicated that if it is not funded at requested levels, the first crewed flight to ISS could slip</w:t>
      </w:r>
      <w:r w:rsidRPr="00BE685E">
        <w:rPr>
          <w:sz w:val="16"/>
        </w:rPr>
        <w:t xml:space="preserve"> another three years, </w:t>
      </w:r>
      <w:r w:rsidRPr="00BE685E">
        <w:rPr>
          <w:rStyle w:val="Emphasis"/>
        </w:rPr>
        <w:t>to 2020</w:t>
      </w:r>
      <w:r w:rsidRPr="00BE685E">
        <w:rPr>
          <w:sz w:val="16"/>
        </w:rPr>
        <w:t xml:space="preserve">. </w:t>
      </w:r>
      <w:r w:rsidRPr="00BE685E">
        <w:rPr>
          <w:rStyle w:val="StyleUnderline"/>
        </w:rPr>
        <w:t xml:space="preserve">That would make </w:t>
      </w:r>
      <w:r w:rsidRPr="00BE685E">
        <w:rPr>
          <w:rStyle w:val="Emphasis"/>
        </w:rPr>
        <w:t>five extra years</w:t>
      </w:r>
      <w:r w:rsidRPr="00BE685E">
        <w:rPr>
          <w:rStyle w:val="StyleUnderline"/>
        </w:rPr>
        <w:t xml:space="preserve"> of sending American dollars to Russia while Congress continues robbing Peter to pay Paul. </w:t>
      </w:r>
      <w:r w:rsidRPr="00BE685E">
        <w:rPr>
          <w:rStyle w:val="Emphasis"/>
        </w:rPr>
        <w:t>It is even possible that Congress may force NASA to drop work</w:t>
      </w:r>
      <w:r w:rsidRPr="00BE685E">
        <w:rPr>
          <w:sz w:val="16"/>
        </w:rPr>
        <w:t xml:space="preserve"> </w:t>
      </w:r>
      <w:r w:rsidRPr="00BE685E">
        <w:rPr>
          <w:rStyle w:val="StyleUnderline"/>
        </w:rPr>
        <w:t>on</w:t>
      </w:r>
      <w:r w:rsidRPr="00BE685E">
        <w:rPr>
          <w:sz w:val="16"/>
        </w:rPr>
        <w:t xml:space="preserve"> one or more of </w:t>
      </w:r>
      <w:r w:rsidRPr="00BE685E">
        <w:rPr>
          <w:rStyle w:val="StyleUnderline"/>
        </w:rPr>
        <w:t>the</w:t>
      </w:r>
      <w:r w:rsidRPr="00BE685E">
        <w:rPr>
          <w:sz w:val="16"/>
        </w:rPr>
        <w:t xml:space="preserve"> participating </w:t>
      </w:r>
      <w:r w:rsidRPr="00BE685E">
        <w:rPr>
          <w:rStyle w:val="StyleUnderline"/>
        </w:rPr>
        <w:t>vehicles</w:t>
      </w:r>
      <w:r w:rsidRPr="00BE685E">
        <w:rPr>
          <w:sz w:val="16"/>
        </w:rPr>
        <w:t>. Given the serious interest in it that the Germans are showing</w:t>
      </w:r>
      <w:proofErr w:type="gramStart"/>
      <w:r w:rsidRPr="00BE685E">
        <w:rPr>
          <w:sz w:val="16"/>
        </w:rPr>
        <w:t>,</w:t>
      </w:r>
      <w:proofErr w:type="gramEnd"/>
      <w:r w:rsidRPr="00BE685E">
        <w:rPr>
          <w:sz w:val="16"/>
        </w:rPr>
        <w:t xml:space="preserve"> it would be ironic if SNC’s Dream Chaser was one that was dropped.</w:t>
      </w:r>
    </w:p>
    <w:p w:rsidR="00CF3C18" w:rsidRDefault="00CF3C18" w:rsidP="00CF3C18"/>
    <w:p w:rsidR="00CF3C18" w:rsidRPr="00CF3C18" w:rsidRDefault="00CF3C18" w:rsidP="00CF3C18"/>
    <w:p w:rsidR="00555E75" w:rsidRDefault="00800B49" w:rsidP="00555E75">
      <w:pPr>
        <w:pStyle w:val="Heading3"/>
      </w:pPr>
      <w:r>
        <w:lastRenderedPageBreak/>
        <w:t>CCP Good—Private Space Access</w:t>
      </w:r>
    </w:p>
    <w:p w:rsidR="00555E75" w:rsidRPr="007130A2" w:rsidRDefault="007130A2" w:rsidP="00555E75">
      <w:pPr>
        <w:pStyle w:val="Heading4"/>
      </w:pPr>
      <w:r>
        <w:t xml:space="preserve">Commercial Crew is a </w:t>
      </w:r>
      <w:r>
        <w:rPr>
          <w:u w:val="single"/>
        </w:rPr>
        <w:t>vital enabler</w:t>
      </w:r>
      <w:r>
        <w:t xml:space="preserve"> for the private space industry</w:t>
      </w:r>
    </w:p>
    <w:p w:rsidR="00555E75" w:rsidRDefault="00555E75" w:rsidP="00555E75">
      <w:r w:rsidRPr="00CC0540">
        <w:rPr>
          <w:rStyle w:val="Style13ptBold"/>
        </w:rPr>
        <w:t>NSS, 14</w:t>
      </w:r>
      <w:r>
        <w:t xml:space="preserve"> [National Space Society, nonprofit educational and scientific organization specializing in space advocacy, March 2014, “Position Paper: The NASA Commercial Crew Program”, nss.org/legislative/positions/NSS_Position_Paper_Commercial_Crew_2014.pdf, Evan]</w:t>
      </w:r>
    </w:p>
    <w:p w:rsidR="00555E75" w:rsidRPr="007130A2" w:rsidRDefault="00555E75" w:rsidP="00555E75">
      <w:pPr>
        <w:rPr>
          <w:sz w:val="16"/>
        </w:rPr>
      </w:pPr>
      <w:r w:rsidRPr="007130A2">
        <w:rPr>
          <w:sz w:val="16"/>
        </w:rPr>
        <w:t xml:space="preserve">The </w:t>
      </w:r>
      <w:r w:rsidRPr="007130A2">
        <w:rPr>
          <w:rStyle w:val="StyleUnderline"/>
        </w:rPr>
        <w:t>Commercial Crew</w:t>
      </w:r>
      <w:r w:rsidRPr="007130A2">
        <w:rPr>
          <w:sz w:val="16"/>
        </w:rPr>
        <w:t xml:space="preserve"> program </w:t>
      </w:r>
      <w:r w:rsidRPr="007130A2">
        <w:rPr>
          <w:rStyle w:val="StyleUnderline"/>
        </w:rPr>
        <w:t>offers the potential to strengthen the</w:t>
      </w:r>
      <w:r w:rsidRPr="007130A2">
        <w:rPr>
          <w:sz w:val="16"/>
        </w:rPr>
        <w:t xml:space="preserve"> US </w:t>
      </w:r>
      <w:r w:rsidRPr="007130A2">
        <w:rPr>
          <w:rStyle w:val="StyleUnderline"/>
        </w:rPr>
        <w:t xml:space="preserve">orbital access industry and </w:t>
      </w:r>
      <w:r w:rsidRPr="007130A2">
        <w:rPr>
          <w:rStyle w:val="Emphasis"/>
        </w:rPr>
        <w:t>build the foundation</w:t>
      </w:r>
      <w:r w:rsidRPr="007130A2">
        <w:rPr>
          <w:rStyle w:val="StyleUnderline"/>
        </w:rPr>
        <w:t xml:space="preserve"> for a </w:t>
      </w:r>
      <w:r w:rsidRPr="007130A2">
        <w:rPr>
          <w:rStyle w:val="Emphasis"/>
        </w:rPr>
        <w:t>true private crewed orbital access industry</w:t>
      </w:r>
      <w:r w:rsidRPr="007130A2">
        <w:rPr>
          <w:sz w:val="16"/>
        </w:rPr>
        <w:t xml:space="preserve">. </w:t>
      </w:r>
      <w:r w:rsidRPr="007130A2">
        <w:rPr>
          <w:rStyle w:val="StyleUnderline"/>
        </w:rPr>
        <w:t>In the past, the US government has supported the development of new industries</w:t>
      </w:r>
      <w:r w:rsidRPr="007130A2">
        <w:rPr>
          <w:sz w:val="16"/>
        </w:rPr>
        <w:t xml:space="preserve"> in various ways, </w:t>
      </w:r>
      <w:r w:rsidRPr="007130A2">
        <w:rPr>
          <w:rStyle w:val="StyleUnderline"/>
        </w:rPr>
        <w:t>ranging from Federal airmail contracts</w:t>
      </w:r>
      <w:r w:rsidRPr="007130A2">
        <w:rPr>
          <w:sz w:val="16"/>
        </w:rPr>
        <w:t xml:space="preserve"> supporting early aviation </w:t>
      </w:r>
      <w:r w:rsidRPr="007130A2">
        <w:rPr>
          <w:rStyle w:val="StyleUnderline"/>
        </w:rPr>
        <w:t>to</w:t>
      </w:r>
      <w:r w:rsidRPr="007130A2">
        <w:rPr>
          <w:sz w:val="16"/>
        </w:rPr>
        <w:t xml:space="preserve"> current nanotechnology research centers. Another example, and perhaps the most successful, would be </w:t>
      </w:r>
      <w:r w:rsidRPr="007130A2">
        <w:rPr>
          <w:rStyle w:val="StyleUnderline"/>
        </w:rPr>
        <w:t>the creation by the US military/DARPA of the data switching network that has become the current global Internet</w:t>
      </w:r>
      <w:r w:rsidRPr="007130A2">
        <w:rPr>
          <w:sz w:val="16"/>
        </w:rPr>
        <w:t>.</w:t>
      </w:r>
      <w:r w:rsidR="007130A2" w:rsidRPr="007130A2">
        <w:rPr>
          <w:sz w:val="16"/>
        </w:rPr>
        <w:t xml:space="preserve"> </w:t>
      </w:r>
      <w:r w:rsidRPr="007130A2">
        <w:rPr>
          <w:rStyle w:val="StyleUnderline"/>
        </w:rPr>
        <w:t>An opportunity exists today for Congress to enable the creation of a commercial crewed orbital access industry</w:t>
      </w:r>
      <w:r w:rsidRPr="007130A2">
        <w:rPr>
          <w:sz w:val="16"/>
        </w:rPr>
        <w:t xml:space="preserve">. </w:t>
      </w:r>
      <w:r w:rsidRPr="007130A2">
        <w:rPr>
          <w:rStyle w:val="StyleUnderline"/>
        </w:rPr>
        <w:t xml:space="preserve">This industry involves not just space tourism, but also </w:t>
      </w:r>
      <w:r w:rsidRPr="007130A2">
        <w:rPr>
          <w:rStyle w:val="Emphasis"/>
        </w:rPr>
        <w:t>satellite repair and refueling, industrial research, and private commercial space stations</w:t>
      </w:r>
      <w:r w:rsidRPr="007130A2">
        <w:rPr>
          <w:sz w:val="16"/>
        </w:rPr>
        <w:t xml:space="preserve">. </w:t>
      </w:r>
      <w:r w:rsidRPr="007130A2">
        <w:rPr>
          <w:rStyle w:val="StyleUnderline"/>
        </w:rPr>
        <w:t xml:space="preserve">Commercial Crew is a </w:t>
      </w:r>
      <w:r w:rsidRPr="007130A2">
        <w:rPr>
          <w:rStyle w:val="Emphasis"/>
        </w:rPr>
        <w:t>key enabler</w:t>
      </w:r>
      <w:r w:rsidRPr="007130A2">
        <w:rPr>
          <w:rStyle w:val="StyleUnderline"/>
        </w:rPr>
        <w:t xml:space="preserve"> of this new industry, and can </w:t>
      </w:r>
      <w:r w:rsidRPr="007130A2">
        <w:rPr>
          <w:rStyle w:val="Emphasis"/>
        </w:rPr>
        <w:t>significantly contribute</w:t>
      </w:r>
      <w:r w:rsidRPr="007130A2">
        <w:rPr>
          <w:rStyle w:val="StyleUnderline"/>
        </w:rPr>
        <w:t xml:space="preserve"> to strengthening the larger US space access industry, which has vast potential for the creation of large numbers of </w:t>
      </w:r>
      <w:proofErr w:type="spellStart"/>
      <w:r w:rsidRPr="007130A2">
        <w:rPr>
          <w:rStyle w:val="StyleUnderline"/>
        </w:rPr>
        <w:t>well paying</w:t>
      </w:r>
      <w:proofErr w:type="spellEnd"/>
      <w:r w:rsidRPr="007130A2">
        <w:rPr>
          <w:rStyle w:val="StyleUnderline"/>
        </w:rPr>
        <w:t xml:space="preserve"> American jobs</w:t>
      </w:r>
      <w:r w:rsidRPr="007130A2">
        <w:rPr>
          <w:sz w:val="16"/>
        </w:rPr>
        <w:t>.</w:t>
      </w:r>
      <w:r w:rsidR="007130A2" w:rsidRPr="007130A2">
        <w:rPr>
          <w:sz w:val="16"/>
        </w:rPr>
        <w:t xml:space="preserve"> </w:t>
      </w:r>
      <w:r w:rsidRPr="007130A2">
        <w:rPr>
          <w:sz w:val="16"/>
        </w:rPr>
        <w:t xml:space="preserve">Strong industries must have competition. A major advantage of the nature of the </w:t>
      </w:r>
      <w:r w:rsidRPr="007130A2">
        <w:rPr>
          <w:rStyle w:val="StyleUnderline"/>
        </w:rPr>
        <w:t>Commercial Crew</w:t>
      </w:r>
      <w:r w:rsidRPr="007130A2">
        <w:rPr>
          <w:sz w:val="16"/>
        </w:rPr>
        <w:t xml:space="preserve"> program is that the </w:t>
      </w:r>
      <w:r w:rsidRPr="007130A2">
        <w:rPr>
          <w:rStyle w:val="StyleUnderline"/>
        </w:rPr>
        <w:t>competitive environment keeps costs low, and forces each competitor to seek other markets for their solution</w:t>
      </w:r>
      <w:r w:rsidRPr="007130A2">
        <w:rPr>
          <w:sz w:val="16"/>
        </w:rPr>
        <w:t>. For example, Sierra Nevada is marketing the Dream Chaser to European governments and achieving some success.5</w:t>
      </w:r>
      <w:r w:rsidR="007130A2" w:rsidRPr="007130A2">
        <w:rPr>
          <w:sz w:val="16"/>
        </w:rPr>
        <w:t xml:space="preserve"> </w:t>
      </w:r>
      <w:proofErr w:type="gramStart"/>
      <w:r w:rsidRPr="007130A2">
        <w:rPr>
          <w:sz w:val="16"/>
        </w:rPr>
        <w:t>But</w:t>
      </w:r>
      <w:proofErr w:type="gramEnd"/>
      <w:r w:rsidRPr="007130A2">
        <w:rPr>
          <w:sz w:val="16"/>
        </w:rPr>
        <w:t xml:space="preserve"> the </w:t>
      </w:r>
      <w:r w:rsidRPr="007130A2">
        <w:rPr>
          <w:rStyle w:val="StyleUnderline"/>
        </w:rPr>
        <w:t>development of alternative markets is also related to the timely success of the Commercial Crew program</w:t>
      </w:r>
      <w:r w:rsidRPr="007130A2">
        <w:rPr>
          <w:sz w:val="16"/>
        </w:rPr>
        <w:t xml:space="preserve">. </w:t>
      </w:r>
      <w:r w:rsidRPr="007130A2">
        <w:rPr>
          <w:rStyle w:val="StyleUnderline"/>
        </w:rPr>
        <w:t>Companies</w:t>
      </w:r>
      <w:r w:rsidRPr="007130A2">
        <w:rPr>
          <w:sz w:val="16"/>
        </w:rPr>
        <w:t xml:space="preserve"> such as Bigelow Aerospace </w:t>
      </w:r>
      <w:r w:rsidRPr="007130A2">
        <w:rPr>
          <w:rStyle w:val="StyleUnderline"/>
        </w:rPr>
        <w:t>have flown multiple orbital test vehicles to demonstrate some of the technologies that they are planning to deploy to create inflatable private space stations</w:t>
      </w:r>
      <w:r w:rsidRPr="007130A2">
        <w:rPr>
          <w:sz w:val="16"/>
        </w:rPr>
        <w:t xml:space="preserve">. At one point delays in the readiness of Commercial Crew vehicles led Bigelow to lay off a substantial portion of its workforce to conserve capital.6 Although Bigelow has since won a contract to attach an inflatable module to the ISS, its </w:t>
      </w:r>
      <w:r w:rsidRPr="007130A2">
        <w:rPr>
          <w:rStyle w:val="StyleUnderline"/>
        </w:rPr>
        <w:t>Commercial Space Station plans</w:t>
      </w:r>
      <w:r w:rsidRPr="007130A2">
        <w:rPr>
          <w:sz w:val="16"/>
        </w:rPr>
        <w:t xml:space="preserve">7 </w:t>
      </w:r>
      <w:r w:rsidRPr="007130A2">
        <w:rPr>
          <w:rStyle w:val="StyleUnderline"/>
        </w:rPr>
        <w:t>remain in a holding pattern until the Commercial Crew program moves to operational status so that private persons can purchase tickets to orbit</w:t>
      </w:r>
      <w:r w:rsidRPr="007130A2">
        <w:rPr>
          <w:sz w:val="16"/>
        </w:rPr>
        <w:t>.8</w:t>
      </w:r>
    </w:p>
    <w:p w:rsidR="00555E75" w:rsidRDefault="000D3567" w:rsidP="00555E75">
      <w:pPr>
        <w:pStyle w:val="Heading3"/>
      </w:pPr>
      <w:r>
        <w:lastRenderedPageBreak/>
        <w:t>1NC—Space Col Module</w:t>
      </w:r>
    </w:p>
    <w:p w:rsidR="00ED0DD7" w:rsidRDefault="00ED0DD7" w:rsidP="00ED0DD7">
      <w:pPr>
        <w:pStyle w:val="Heading4"/>
      </w:pPr>
      <w:r>
        <w:t>Key to space col—extinction</w:t>
      </w:r>
    </w:p>
    <w:p w:rsidR="00ED0DD7" w:rsidRDefault="00ED0DD7" w:rsidP="00ED0DD7">
      <w:r w:rsidRPr="0080378B">
        <w:rPr>
          <w:rStyle w:val="Style13ptBold"/>
        </w:rPr>
        <w:t xml:space="preserve">Collins and </w:t>
      </w:r>
      <w:proofErr w:type="spellStart"/>
      <w:r w:rsidRPr="0080378B">
        <w:rPr>
          <w:rStyle w:val="Style13ptBold"/>
        </w:rPr>
        <w:t>Autino</w:t>
      </w:r>
      <w:proofErr w:type="spellEnd"/>
      <w:r w:rsidRPr="0080378B">
        <w:rPr>
          <w:rStyle w:val="Style13ptBold"/>
        </w:rPr>
        <w:t>, 08</w:t>
      </w:r>
      <w:r>
        <w:t xml:space="preserve"> [Dr. Patrick Collins, an exceptionally well known and respected authority on space economics, space tourism, reusable launch vehicles, and space solar power, professor of economics at </w:t>
      </w:r>
      <w:proofErr w:type="spellStart"/>
      <w:r>
        <w:t>Azabu</w:t>
      </w:r>
      <w:proofErr w:type="spellEnd"/>
      <w:r>
        <w:t xml:space="preserve"> University in Japan, AND Adriano </w:t>
      </w:r>
      <w:proofErr w:type="spellStart"/>
      <w:r>
        <w:t>Autino</w:t>
      </w:r>
      <w:proofErr w:type="spellEnd"/>
      <w:r>
        <w:t xml:space="preserve">, President of Space Renaissance International, "What the Growth of a Space Tourism Industry Could Contribute to Employment, Economic Growth, Environmental Protection, Education, Culture and World Peace", Originally presented at Plenary Session of the International Academy of Astronautics' 1st Symposium on Private Human Access to Space, </w:t>
      </w:r>
      <w:proofErr w:type="spellStart"/>
      <w:r>
        <w:t>Arcachon</w:t>
      </w:r>
      <w:proofErr w:type="spellEnd"/>
      <w:r>
        <w:t>, France, 25-28 May 2008, http://www.spacefuture.com/archive/what_the_growth_of_a_space_tourism_industry_could_contribute_to_employment_economic_growth_environmental_protection_education_culture_and_world_peace.shtml, Evan]</w:t>
      </w:r>
    </w:p>
    <w:p w:rsidR="00ED0DD7" w:rsidRPr="00D0169D" w:rsidRDefault="00ED0DD7" w:rsidP="00ED0DD7">
      <w:pPr>
        <w:rPr>
          <w:sz w:val="16"/>
        </w:rPr>
      </w:pPr>
      <w:r w:rsidRPr="00D0169D">
        <w:rPr>
          <w:sz w:val="16"/>
        </w:rPr>
        <w:t>7.2. High return in safety from extra-terrestrial settlement</w:t>
      </w:r>
      <w:r w:rsidR="00D0169D" w:rsidRPr="00D0169D">
        <w:rPr>
          <w:sz w:val="16"/>
        </w:rPr>
        <w:t xml:space="preserve"> </w:t>
      </w:r>
      <w:r w:rsidRPr="00ED0DD7">
        <w:rPr>
          <w:rStyle w:val="StyleUnderline"/>
        </w:rPr>
        <w:t xml:space="preserve">Investment in low-cost orbital access and other space infrastructure will facilitate the establishment of settlements on the Moon, Mars, </w:t>
      </w:r>
      <w:proofErr w:type="gramStart"/>
      <w:r w:rsidRPr="00ED0DD7">
        <w:rPr>
          <w:rStyle w:val="StyleUnderline"/>
        </w:rPr>
        <w:t>asteroids</w:t>
      </w:r>
      <w:proofErr w:type="gramEnd"/>
      <w:r w:rsidRPr="00ED0DD7">
        <w:rPr>
          <w:rStyle w:val="StyleUnderline"/>
        </w:rPr>
        <w:t xml:space="preserve"> and in man-made space structures</w:t>
      </w:r>
      <w:r w:rsidRPr="00D0169D">
        <w:rPr>
          <w:sz w:val="16"/>
        </w:rPr>
        <w:t xml:space="preserve">. In the first phase, </w:t>
      </w:r>
      <w:r w:rsidRPr="00ED0DD7">
        <w:rPr>
          <w:rStyle w:val="StyleUnderline"/>
        </w:rPr>
        <w:t>development of new regulatory infrastructure in various Earth orbits, including property</w:t>
      </w:r>
      <w:r w:rsidRPr="00D0169D">
        <w:rPr>
          <w:sz w:val="16"/>
        </w:rPr>
        <w:t xml:space="preserve">/usufruct </w:t>
      </w:r>
      <w:r w:rsidRPr="00ED0DD7">
        <w:rPr>
          <w:rStyle w:val="StyleUnderline"/>
        </w:rPr>
        <w:t>rights, real estate, mortgage financing and insurance, traffic management, pilotage, policing and other services will enable the population living in Earth orbits to grow very large</w:t>
      </w:r>
      <w:r w:rsidRPr="00D0169D">
        <w:rPr>
          <w:sz w:val="16"/>
        </w:rPr>
        <w:t xml:space="preserve">. </w:t>
      </w:r>
      <w:r w:rsidRPr="00ED0DD7">
        <w:rPr>
          <w:rStyle w:val="StyleUnderline"/>
        </w:rPr>
        <w:t>Such activities aimed at making near-Earth space habitable are the logical extension of humans' historical spread over the surface of the Earth. As trade spreads through near-Earth space, settlements are likely to follow, of which the inhabitants will add to the wealth of different cultures which humans have created in the many different environments in which they live</w:t>
      </w:r>
      <w:r w:rsidRPr="00D0169D">
        <w:rPr>
          <w:sz w:val="16"/>
        </w:rPr>
        <w:t>.</w:t>
      </w:r>
      <w:r w:rsidR="00D0169D" w:rsidRPr="00D0169D">
        <w:rPr>
          <w:sz w:val="16"/>
        </w:rPr>
        <w:t xml:space="preserve"> </w:t>
      </w:r>
      <w:r w:rsidRPr="00ED0DD7">
        <w:rPr>
          <w:rStyle w:val="StyleUnderline"/>
        </w:rPr>
        <w:t xml:space="preserve">Success of such extra-terrestrial settlements will have the additional benefit of </w:t>
      </w:r>
      <w:r w:rsidRPr="00ED0DD7">
        <w:rPr>
          <w:rStyle w:val="Emphasis"/>
        </w:rPr>
        <w:t>reducing the danger of human extinction due to planet-wide or cosmic accidents</w:t>
      </w:r>
      <w:r w:rsidRPr="00D0169D">
        <w:rPr>
          <w:sz w:val="16"/>
        </w:rPr>
        <w:t xml:space="preserve"> [27]. </w:t>
      </w:r>
      <w:r w:rsidRPr="00D0169D">
        <w:rPr>
          <w:rStyle w:val="StyleUnderline"/>
        </w:rPr>
        <w:t>These horrors include</w:t>
      </w:r>
      <w:r w:rsidRPr="00D0169D">
        <w:t xml:space="preserve"> both man-made disasters such as</w:t>
      </w:r>
      <w:r w:rsidRPr="00D0169D">
        <w:rPr>
          <w:rStyle w:val="StyleUnderline"/>
        </w:rPr>
        <w:t xml:space="preserve"> nuclear war, plagues or growing pollution</w:t>
      </w:r>
      <w:r w:rsidRPr="00D0169D">
        <w:t xml:space="preserve">, and natural disasters such as </w:t>
      </w:r>
      <w:r w:rsidRPr="00D0169D">
        <w:rPr>
          <w:rStyle w:val="StyleUnderline"/>
        </w:rPr>
        <w:t>super-volcanoes or asteroid impact</w:t>
      </w:r>
      <w:r w:rsidRPr="00D0169D">
        <w:rPr>
          <w:sz w:val="16"/>
        </w:rPr>
        <w:t>.</w:t>
      </w:r>
      <w:r w:rsidR="00D0169D" w:rsidRPr="00D0169D">
        <w:rPr>
          <w:sz w:val="16"/>
        </w:rPr>
        <w:t xml:space="preserve"> </w:t>
      </w:r>
      <w:r w:rsidRPr="00D0169D">
        <w:rPr>
          <w:rStyle w:val="StyleUnderline"/>
        </w:rPr>
        <w:t>It is hard to think of any objective that is more important</w:t>
      </w:r>
      <w:r w:rsidRPr="00D0169D">
        <w:rPr>
          <w:sz w:val="16"/>
        </w:rPr>
        <w:t xml:space="preserve"> than preserving peace. </w:t>
      </w:r>
      <w:r w:rsidRPr="00D0169D">
        <w:rPr>
          <w:rStyle w:val="StyleUnderline"/>
        </w:rPr>
        <w:t>Weapons developed in recent decades are so destructive, and have such horrific, long-term side</w:t>
      </w:r>
      <w:r w:rsidR="00D0169D">
        <w:rPr>
          <w:rStyle w:val="StyleUnderline"/>
        </w:rPr>
        <w:t>-</w:t>
      </w:r>
      <w:r w:rsidRPr="00D0169D">
        <w:rPr>
          <w:rStyle w:val="StyleUnderline"/>
        </w:rPr>
        <w:t>effects</w:t>
      </w:r>
      <w:r w:rsidRPr="00D0169D">
        <w:rPr>
          <w:sz w:val="16"/>
        </w:rPr>
        <w:t xml:space="preserve"> that their use should be discouraged as strongly as possible by the international community. Hence, </w:t>
      </w:r>
      <w:r w:rsidRPr="00D0169D">
        <w:rPr>
          <w:rStyle w:val="StyleUnderline"/>
        </w:rPr>
        <w:t>reducing the incentive to use these weapons by rapidly developing the ability to use space-based resources on a large scale is surely equally important</w:t>
      </w:r>
      <w:r w:rsidRPr="00D0169D">
        <w:rPr>
          <w:sz w:val="16"/>
        </w:rPr>
        <w:t xml:space="preserve"> [11</w:t>
      </w:r>
      <w:proofErr w:type="gramStart"/>
      <w:r w:rsidRPr="00D0169D">
        <w:rPr>
          <w:sz w:val="16"/>
        </w:rPr>
        <w:t>,16</w:t>
      </w:r>
      <w:proofErr w:type="gramEnd"/>
      <w:r w:rsidRPr="00D0169D">
        <w:rPr>
          <w:sz w:val="16"/>
        </w:rPr>
        <w:t xml:space="preserve">]. The </w:t>
      </w:r>
      <w:r w:rsidRPr="00D0169D">
        <w:rPr>
          <w:rStyle w:val="StyleUnderline"/>
        </w:rPr>
        <w:t>achievement of this depends on low space travel costs which, at the present time, appear to be achievable only through the development of a vigorous space tourism industry</w:t>
      </w:r>
      <w:r w:rsidRPr="00D0169D">
        <w:rPr>
          <w:sz w:val="16"/>
        </w:rPr>
        <w:t>.</w:t>
      </w:r>
    </w:p>
    <w:p w:rsidR="00ED0DD7" w:rsidRDefault="00ED0DD7" w:rsidP="00ED0DD7"/>
    <w:p w:rsidR="00A51D3F" w:rsidRDefault="00A51D3F" w:rsidP="00A51D3F">
      <w:pPr>
        <w:pStyle w:val="Heading3"/>
      </w:pPr>
      <w:r>
        <w:lastRenderedPageBreak/>
        <w:t>1NC—Resource War Module</w:t>
      </w:r>
    </w:p>
    <w:p w:rsidR="00A51D3F" w:rsidRDefault="00A51D3F" w:rsidP="00A51D3F">
      <w:pPr>
        <w:pStyle w:val="Heading4"/>
      </w:pPr>
      <w:r w:rsidRPr="0040723B">
        <w:t xml:space="preserve">Space access solves inevitable </w:t>
      </w:r>
      <w:r w:rsidRPr="0040723B">
        <w:rPr>
          <w:u w:val="single"/>
        </w:rPr>
        <w:t>global resource wars</w:t>
      </w:r>
      <w:r w:rsidRPr="0040723B">
        <w:t xml:space="preserve">—kills </w:t>
      </w:r>
      <w:proofErr w:type="spellStart"/>
      <w:r w:rsidRPr="0040723B">
        <w:t>vtl</w:t>
      </w:r>
      <w:proofErr w:type="spellEnd"/>
      <w:r w:rsidRPr="0040723B">
        <w:t xml:space="preserve"> and causes extinction</w:t>
      </w:r>
    </w:p>
    <w:p w:rsidR="00A51D3F" w:rsidRDefault="00A51D3F" w:rsidP="00A51D3F">
      <w:r w:rsidRPr="0080378B">
        <w:rPr>
          <w:rStyle w:val="Style13ptBold"/>
        </w:rPr>
        <w:t xml:space="preserve">Collins and </w:t>
      </w:r>
      <w:proofErr w:type="spellStart"/>
      <w:r w:rsidRPr="0080378B">
        <w:rPr>
          <w:rStyle w:val="Style13ptBold"/>
        </w:rPr>
        <w:t>Autino</w:t>
      </w:r>
      <w:proofErr w:type="spellEnd"/>
      <w:r w:rsidRPr="0080378B">
        <w:rPr>
          <w:rStyle w:val="Style13ptBold"/>
        </w:rPr>
        <w:t>, 08</w:t>
      </w:r>
      <w:r>
        <w:t xml:space="preserve"> [Dr. Patrick Collins, an exceptionally well known and respected authority on space economics, space tourism, reusable launch vehicles, and space solar power, professor of economics at </w:t>
      </w:r>
      <w:proofErr w:type="spellStart"/>
      <w:r>
        <w:t>Azabu</w:t>
      </w:r>
      <w:proofErr w:type="spellEnd"/>
      <w:r>
        <w:t xml:space="preserve"> University in Japan, AND Adriano </w:t>
      </w:r>
      <w:proofErr w:type="spellStart"/>
      <w:r>
        <w:t>Autino</w:t>
      </w:r>
      <w:proofErr w:type="spellEnd"/>
      <w:r>
        <w:t xml:space="preserve">, President of Space Renaissance International, "What the Growth of a Space Tourism Industry Could Contribute to Employment, Economic Growth, Environmental Protection, Education, Culture and World Peace", Originally presented at Plenary Session of the International Academy of Astronautics' 1st Symposium on Private Human Access to Space, </w:t>
      </w:r>
      <w:proofErr w:type="spellStart"/>
      <w:r>
        <w:t>Arcachon</w:t>
      </w:r>
      <w:proofErr w:type="spellEnd"/>
      <w:r>
        <w:t>, France, 25-28 May 2008, http://www.spacefuture.com/archive/what_the_growth_of_a_space_tourism_industry_could_contribute_to_employment_economic_growth_environmental_protection_education_culture_and_world_peace.shtml, Evan]</w:t>
      </w:r>
    </w:p>
    <w:p w:rsidR="00A51D3F" w:rsidRPr="00ED0DD7" w:rsidRDefault="00A51D3F" w:rsidP="00A51D3F">
      <w:pPr>
        <w:rPr>
          <w:sz w:val="16"/>
        </w:rPr>
      </w:pPr>
      <w:r w:rsidRPr="00ED0DD7">
        <w:rPr>
          <w:sz w:val="16"/>
        </w:rPr>
        <w:t xml:space="preserve">7. World peace and preservation of human </w:t>
      </w:r>
      <w:proofErr w:type="spellStart"/>
      <w:r w:rsidRPr="00ED0DD7">
        <w:rPr>
          <w:sz w:val="16"/>
        </w:rPr>
        <w:t>civilisation</w:t>
      </w:r>
      <w:proofErr w:type="spellEnd"/>
      <w:r w:rsidRPr="00ED0DD7">
        <w:rPr>
          <w:sz w:val="16"/>
        </w:rPr>
        <w:t xml:space="preserve"> </w:t>
      </w:r>
      <w:proofErr w:type="gramStart"/>
      <w:r w:rsidRPr="00F1557A">
        <w:rPr>
          <w:rStyle w:val="StyleUnderline"/>
        </w:rPr>
        <w:t>The</w:t>
      </w:r>
      <w:proofErr w:type="gramEnd"/>
      <w:r w:rsidRPr="00F1557A">
        <w:rPr>
          <w:rStyle w:val="StyleUnderline"/>
        </w:rPr>
        <w:t xml:space="preserve"> major source of social friction, including international friction, has surely always been </w:t>
      </w:r>
      <w:r w:rsidRPr="00F1557A">
        <w:rPr>
          <w:rStyle w:val="Emphasis"/>
        </w:rPr>
        <w:t>unequal access to resources. People fight to control the valuable resources</w:t>
      </w:r>
      <w:r w:rsidRPr="00F1557A">
        <w:rPr>
          <w:rStyle w:val="StyleUnderline"/>
        </w:rPr>
        <w:t xml:space="preserve"> on and under the land, and in and under the sea</w:t>
      </w:r>
      <w:r w:rsidRPr="00ED0DD7">
        <w:rPr>
          <w:sz w:val="16"/>
        </w:rPr>
        <w:t xml:space="preserve">. </w:t>
      </w:r>
      <w:r w:rsidRPr="00F1557A">
        <w:rPr>
          <w:rStyle w:val="StyleUnderline"/>
        </w:rPr>
        <w:t>The natural resources of Earth are limited in quantity, and economically accessible resources even more so. As the population grows</w:t>
      </w:r>
      <w:r w:rsidRPr="00ED0DD7">
        <w:rPr>
          <w:sz w:val="16"/>
        </w:rPr>
        <w:t xml:space="preserve">, and demand grows for a higher material standard of living, </w:t>
      </w:r>
      <w:r w:rsidRPr="00F1557A">
        <w:rPr>
          <w:rStyle w:val="StyleUnderline"/>
        </w:rPr>
        <w:t>industrial activity grows exponentially. The threat of resources becoming scarce has led to the concept of "Resource Wars"</w:t>
      </w:r>
      <w:r w:rsidRPr="00ED0DD7">
        <w:rPr>
          <w:sz w:val="16"/>
        </w:rPr>
        <w:t xml:space="preserve">. Having begun long ago with wars to control the gold and diamonds of Africa and South America, and oil in the Middle East, the current phase is at </w:t>
      </w:r>
      <w:proofErr w:type="spellStart"/>
      <w:r w:rsidRPr="00ED0DD7">
        <w:rPr>
          <w:sz w:val="16"/>
        </w:rPr>
        <w:t>centre</w:t>
      </w:r>
      <w:proofErr w:type="spellEnd"/>
      <w:r w:rsidRPr="00ED0DD7">
        <w:rPr>
          <w:sz w:val="16"/>
        </w:rPr>
        <w:t xml:space="preserve"> stage of world events today [37]. A particular danger of "resource wars" </w:t>
      </w:r>
      <w:r w:rsidRPr="00F1557A">
        <w:rPr>
          <w:rStyle w:val="StyleUnderline"/>
        </w:rPr>
        <w:t xml:space="preserve">is that, if the general public can be persuaded to support them, they may become </w:t>
      </w:r>
      <w:r w:rsidRPr="00F1557A">
        <w:rPr>
          <w:rStyle w:val="Emphasis"/>
        </w:rPr>
        <w:t>impossible to stop</w:t>
      </w:r>
      <w:r w:rsidRPr="00F1557A">
        <w:rPr>
          <w:rStyle w:val="StyleUnderline"/>
        </w:rPr>
        <w:t xml:space="preserve"> as resources become increasingly scarce</w:t>
      </w:r>
      <w:r w:rsidRPr="00ED0DD7">
        <w:rPr>
          <w:sz w:val="16"/>
        </w:rPr>
        <w:t xml:space="preserve">. Many commentators have noted the similarity of the language of US and UK government advocates of "war on terror" to the language of the novel "1984" which describes </w:t>
      </w:r>
      <w:r w:rsidRPr="00F1557A">
        <w:rPr>
          <w:rStyle w:val="StyleUnderline"/>
        </w:rPr>
        <w:t>a dystopian future of endless, fraudulent war in which citizens are reduced to slaves</w:t>
      </w:r>
      <w:r w:rsidRPr="00ED0DD7">
        <w:rPr>
          <w:sz w:val="16"/>
        </w:rPr>
        <w:t xml:space="preserve">. 7.1. </w:t>
      </w:r>
      <w:r w:rsidRPr="00F1557A">
        <w:rPr>
          <w:rStyle w:val="Emphasis"/>
        </w:rPr>
        <w:t>Expansion into near-Earth space is the only alternative to endless "resource wars"</w:t>
      </w:r>
      <w:r w:rsidRPr="00ED0DD7">
        <w:rPr>
          <w:sz w:val="16"/>
        </w:rPr>
        <w:t xml:space="preserve"> As </w:t>
      </w:r>
      <w:r w:rsidRPr="00F1557A">
        <w:rPr>
          <w:rStyle w:val="StyleUnderline"/>
        </w:rPr>
        <w:t xml:space="preserve">an alternative to the "resource wars" already devastating many countries today, opening access to the unlimited resources of near-Earth space could clearly facilitate </w:t>
      </w:r>
      <w:r w:rsidRPr="00F1557A">
        <w:rPr>
          <w:rStyle w:val="Emphasis"/>
        </w:rPr>
        <w:t>world peace and security</w:t>
      </w:r>
      <w:r w:rsidRPr="00ED0DD7">
        <w:rPr>
          <w:sz w:val="16"/>
        </w:rPr>
        <w:t>. The US National Security Space Office, at the start of its report on the potential of space-based solar power ( SSP) published in early 2007, stated: "</w:t>
      </w:r>
      <w:r w:rsidRPr="00ED0DD7">
        <w:rPr>
          <w:rStyle w:val="StyleUnderline"/>
        </w:rPr>
        <w:t>Expanding human populations and declining natural resources are potential sources of local and strategic conﬂict in the 21st Century, and many see energy as the foremost threat to national security</w:t>
      </w:r>
      <w:r w:rsidRPr="00ED0DD7">
        <w:rPr>
          <w:sz w:val="16"/>
        </w:rPr>
        <w:t>" [38]. The report ended by encouraging urgent research on the feasibility of SSP: "</w:t>
      </w:r>
      <w:r w:rsidRPr="00ED0DD7">
        <w:rPr>
          <w:rStyle w:val="StyleUnderline"/>
        </w:rPr>
        <w:t>Considering the timescales that are involved</w:t>
      </w:r>
      <w:r w:rsidRPr="00ED0DD7">
        <w:rPr>
          <w:sz w:val="16"/>
        </w:rPr>
        <w:t xml:space="preserve">, and the exponential growth of population and resource pressures within that same strategic period, </w:t>
      </w:r>
      <w:r w:rsidRPr="00ED0DD7">
        <w:rPr>
          <w:rStyle w:val="StyleUnderline"/>
        </w:rPr>
        <w:t>it is imperative that this work for "drilling up" vs. drilling down for energy security begins immediately</w:t>
      </w:r>
      <w:r w:rsidRPr="00ED0DD7">
        <w:rPr>
          <w:sz w:val="16"/>
        </w:rPr>
        <w:t xml:space="preserve">" [38]. </w:t>
      </w:r>
      <w:r w:rsidRPr="00ED0DD7">
        <w:rPr>
          <w:rStyle w:val="StyleUnderline"/>
        </w:rPr>
        <w:t xml:space="preserve">Although the use of extra-terrestrial resources on a substantial scale may still be some decades away, it is important to </w:t>
      </w:r>
      <w:proofErr w:type="spellStart"/>
      <w:r w:rsidRPr="00ED0DD7">
        <w:rPr>
          <w:rStyle w:val="StyleUnderline"/>
        </w:rPr>
        <w:t>recognise</w:t>
      </w:r>
      <w:proofErr w:type="spellEnd"/>
      <w:r w:rsidRPr="00ED0DD7">
        <w:rPr>
          <w:rStyle w:val="StyleUnderline"/>
        </w:rPr>
        <w:t xml:space="preserve"> that </w:t>
      </w:r>
      <w:r w:rsidRPr="00ED0DD7">
        <w:rPr>
          <w:rStyle w:val="Emphasis"/>
        </w:rPr>
        <w:t>simply acknowledging its feasibility using known technology is the surest way of ending the threat of resource wars</w:t>
      </w:r>
      <w:r w:rsidRPr="00ED0DD7">
        <w:rPr>
          <w:sz w:val="16"/>
        </w:rPr>
        <w:t xml:space="preserve">. That is, </w:t>
      </w:r>
      <w:r w:rsidRPr="00ED0DD7">
        <w:rPr>
          <w:rStyle w:val="StyleUnderline"/>
        </w:rPr>
        <w:t>if it is assumed that the resources available for human use are limited to those on Earth, then it can be argued that resource wars are inescapable</w:t>
      </w:r>
      <w:r w:rsidRPr="00ED0DD7">
        <w:rPr>
          <w:sz w:val="16"/>
        </w:rPr>
        <w:t xml:space="preserve"> [22,37]. </w:t>
      </w:r>
      <w:r w:rsidRPr="00ED0DD7">
        <w:rPr>
          <w:rStyle w:val="StyleUnderline"/>
        </w:rPr>
        <w:t>If</w:t>
      </w:r>
      <w:r w:rsidRPr="00ED0DD7">
        <w:rPr>
          <w:sz w:val="16"/>
        </w:rPr>
        <w:t xml:space="preserve">, by contrast, </w:t>
      </w:r>
      <w:r w:rsidRPr="00ED0DD7">
        <w:rPr>
          <w:rStyle w:val="StyleUnderline"/>
        </w:rPr>
        <w:t xml:space="preserve">it is assumed that the resources of space are economically accessible, this not only eliminates the need for resource wars, it can also preserve the benefits of </w:t>
      </w:r>
      <w:proofErr w:type="spellStart"/>
      <w:r w:rsidRPr="00ED0DD7">
        <w:rPr>
          <w:rStyle w:val="StyleUnderline"/>
        </w:rPr>
        <w:t>civilisation</w:t>
      </w:r>
      <w:proofErr w:type="spellEnd"/>
      <w:r w:rsidRPr="00ED0DD7">
        <w:rPr>
          <w:rStyle w:val="StyleUnderline"/>
        </w:rPr>
        <w:t xml:space="preserve"> which are being eroded today by "resource war-mongers",</w:t>
      </w:r>
      <w:r w:rsidRPr="00ED0DD7">
        <w:rPr>
          <w:sz w:val="16"/>
        </w:rPr>
        <w:t xml:space="preserve"> most notably the governments of the "Anglo-Saxon" countries and their "neo-con" advisers. It is also worth noting that the $1 trillion that these have already committed to wars in the Middle-East in the 21st century is orders of magnitude more than the public investment needed to aid companies sufficiently to start the commercial use of space resources. </w:t>
      </w:r>
      <w:r w:rsidRPr="00ED0DD7">
        <w:rPr>
          <w:rStyle w:val="StyleUnderline"/>
        </w:rPr>
        <w:t>Industrial and financial groups which profit from monopolistic control of terrestrial supplies of various natural resources</w:t>
      </w:r>
      <w:r w:rsidRPr="00ED0DD7">
        <w:rPr>
          <w:sz w:val="16"/>
        </w:rPr>
        <w:t xml:space="preserve">, like those which profit from wars, </w:t>
      </w:r>
      <w:r w:rsidRPr="00ED0DD7">
        <w:rPr>
          <w:rStyle w:val="StyleUnderline"/>
        </w:rPr>
        <w:t xml:space="preserve">have an economic interest in protecting their profitable situation. However, these groups' continuing profits are justified neither by capitalism nor by democracy: they could be preserved only by maintaining the </w:t>
      </w:r>
      <w:proofErr w:type="spellStart"/>
      <w:r w:rsidRPr="00ED0DD7">
        <w:rPr>
          <w:rStyle w:val="StyleUnderline"/>
        </w:rPr>
        <w:t>pretence</w:t>
      </w:r>
      <w:proofErr w:type="spellEnd"/>
      <w:r w:rsidRPr="00ED0DD7">
        <w:rPr>
          <w:rStyle w:val="StyleUnderline"/>
        </w:rPr>
        <w:t xml:space="preserve"> that use of space resources is not feasible, and by preventing the development of low-</w:t>
      </w:r>
      <w:r w:rsidRPr="00ED0DD7">
        <w:rPr>
          <w:rStyle w:val="StyleUnderline"/>
        </w:rPr>
        <w:lastRenderedPageBreak/>
        <w:t>cost space travel</w:t>
      </w:r>
      <w:r w:rsidRPr="00ED0DD7">
        <w:rPr>
          <w:sz w:val="16"/>
        </w:rPr>
        <w:t xml:space="preserve">. </w:t>
      </w:r>
      <w:r w:rsidRPr="00ED0DD7">
        <w:rPr>
          <w:rStyle w:val="StyleUnderline"/>
        </w:rPr>
        <w:t xml:space="preserve">Once the feasibility of low-cost space travel is understood, "resource wars" are clearly </w:t>
      </w:r>
      <w:r w:rsidRPr="00ED0DD7">
        <w:rPr>
          <w:rStyle w:val="Emphasis"/>
        </w:rPr>
        <w:t>foolish as well as tragic</w:t>
      </w:r>
      <w:r w:rsidRPr="00ED0DD7">
        <w:rPr>
          <w:sz w:val="16"/>
        </w:rPr>
        <w:t xml:space="preserve">. A visiting extra-terrestrial would be pityingly amused at the foolish antics of homo sapiens using </w:t>
      </w:r>
      <w:proofErr w:type="spellStart"/>
      <w:r w:rsidRPr="00ED0DD7">
        <w:rPr>
          <w:sz w:val="16"/>
        </w:rPr>
        <w:t>longrange</w:t>
      </w:r>
      <w:proofErr w:type="spellEnd"/>
      <w:r w:rsidRPr="00ED0DD7">
        <w:rPr>
          <w:sz w:val="16"/>
        </w:rPr>
        <w:t xml:space="preserve"> rockets to fight each other over dwindling terrestrial resources—rather than using the same rockets to travel in space and have the use of all the resources they need!</w:t>
      </w:r>
    </w:p>
    <w:p w:rsidR="00A51D3F" w:rsidRDefault="00A51D3F" w:rsidP="00A51D3F">
      <w:pPr>
        <w:pStyle w:val="Heading3"/>
      </w:pPr>
      <w:r>
        <w:lastRenderedPageBreak/>
        <w:t>PSA Good—Space Col</w:t>
      </w:r>
    </w:p>
    <w:p w:rsidR="00A51D3F" w:rsidRDefault="00A51D3F" w:rsidP="00A51D3F">
      <w:pPr>
        <w:pStyle w:val="Heading4"/>
      </w:pPr>
      <w:r>
        <w:t>Private space exploration’s key to space col</w:t>
      </w:r>
    </w:p>
    <w:p w:rsidR="00A51D3F" w:rsidRPr="00104D73" w:rsidRDefault="00A51D3F" w:rsidP="00A51D3F">
      <w:proofErr w:type="spellStart"/>
      <w:r w:rsidRPr="00104D73">
        <w:rPr>
          <w:rStyle w:val="Style13ptBold"/>
        </w:rPr>
        <w:t>Handwerk</w:t>
      </w:r>
      <w:proofErr w:type="spellEnd"/>
      <w:r w:rsidRPr="00104D73">
        <w:rPr>
          <w:rStyle w:val="Style13ptBold"/>
        </w:rPr>
        <w:t>, 11</w:t>
      </w:r>
      <w:r>
        <w:t xml:space="preserve"> [Brian </w:t>
      </w:r>
      <w:proofErr w:type="spellStart"/>
      <w:r>
        <w:t>Handwerk</w:t>
      </w:r>
      <w:proofErr w:type="spellEnd"/>
      <w:r>
        <w:t>, National Geographic News, “After Space Shuttle, Does US Have a Future in Space”, http://news.nationalgeographic.com/news/2011/07/110708-space-shuttle-launch-atlantis-nasa-future-science/, 7/8/2011, Evan]</w:t>
      </w:r>
    </w:p>
    <w:p w:rsidR="00A51D3F" w:rsidRPr="00EE66D0" w:rsidRDefault="00A51D3F" w:rsidP="00A51D3F">
      <w:pPr>
        <w:rPr>
          <w:sz w:val="16"/>
        </w:rPr>
      </w:pPr>
      <w:r w:rsidRPr="00EE66D0">
        <w:rPr>
          <w:sz w:val="16"/>
        </w:rPr>
        <w:t xml:space="preserve">The </w:t>
      </w:r>
      <w:r w:rsidRPr="00EE66D0">
        <w:rPr>
          <w:rStyle w:val="StyleUnderline"/>
        </w:rPr>
        <w:t>firms in this private space race are</w:t>
      </w:r>
      <w:r w:rsidRPr="00EE66D0">
        <w:rPr>
          <w:sz w:val="16"/>
        </w:rPr>
        <w:t xml:space="preserve"> already </w:t>
      </w:r>
      <w:r w:rsidRPr="00EE66D0">
        <w:rPr>
          <w:rStyle w:val="StyleUnderline"/>
        </w:rPr>
        <w:t>getting</w:t>
      </w:r>
      <w:r w:rsidRPr="00EE66D0">
        <w:rPr>
          <w:sz w:val="16"/>
        </w:rPr>
        <w:t xml:space="preserve"> some </w:t>
      </w:r>
      <w:r w:rsidRPr="00EE66D0">
        <w:rPr>
          <w:rStyle w:val="StyleUnderline"/>
        </w:rPr>
        <w:t>significant financial boosts from Uncle Sam</w:t>
      </w:r>
      <w:r w:rsidRPr="00EE66D0">
        <w:rPr>
          <w:sz w:val="16"/>
        </w:rPr>
        <w:t xml:space="preserve">. Aerospace firm Blue Origin, for example, scored $22 million for development of its New Shepard spacecraft, which is meant to take off and land vertically. Sierra Nevada Corporation was awarded $80 million to develop the Dream Chaser space plane, while </w:t>
      </w:r>
      <w:proofErr w:type="spellStart"/>
      <w:r w:rsidRPr="00EE66D0">
        <w:rPr>
          <w:rStyle w:val="StyleUnderline"/>
        </w:rPr>
        <w:t>SpaceX</w:t>
      </w:r>
      <w:proofErr w:type="spellEnd"/>
      <w:r w:rsidRPr="00EE66D0">
        <w:rPr>
          <w:rStyle w:val="StyleUnderline"/>
        </w:rPr>
        <w:t xml:space="preserve"> was granted</w:t>
      </w:r>
      <w:r w:rsidRPr="00EE66D0">
        <w:rPr>
          <w:sz w:val="16"/>
        </w:rPr>
        <w:t xml:space="preserve"> some </w:t>
      </w:r>
      <w:r w:rsidRPr="00EE66D0">
        <w:rPr>
          <w:rStyle w:val="StyleUnderline"/>
        </w:rPr>
        <w:t>$75 million for work on a crewed version of its existing Dragon capsule. And Boeing has so far received $92.3 million for development of its CST-100 crew capsule. NASA hopes that private contractors might be able to keep costs low for government flights by creating a boom in space-based enterprises, such as space tourism or commercial product and technology development in microgravity</w:t>
      </w:r>
      <w:r w:rsidRPr="00EE66D0">
        <w:rPr>
          <w:sz w:val="16"/>
        </w:rPr>
        <w:t>. "</w:t>
      </w:r>
      <w:r w:rsidRPr="00EE66D0">
        <w:rPr>
          <w:rStyle w:val="StyleUnderline"/>
        </w:rPr>
        <w:t>Every extra use is going to help chip into the fixed costs, and that will help reduce the cost of NASA's launches to the International Space Station</w:t>
      </w:r>
      <w:r w:rsidRPr="00EE66D0">
        <w:rPr>
          <w:sz w:val="16"/>
        </w:rPr>
        <w:t xml:space="preserve">," </w:t>
      </w:r>
      <w:proofErr w:type="spellStart"/>
      <w:r w:rsidRPr="00EE66D0">
        <w:rPr>
          <w:sz w:val="16"/>
        </w:rPr>
        <w:t>Slazer</w:t>
      </w:r>
      <w:proofErr w:type="spellEnd"/>
      <w:r w:rsidRPr="00EE66D0">
        <w:rPr>
          <w:sz w:val="16"/>
        </w:rPr>
        <w:t xml:space="preserve"> said. Deep Space—What's the Point? </w:t>
      </w:r>
      <w:r w:rsidRPr="00EE66D0">
        <w:rPr>
          <w:rStyle w:val="StyleUnderline"/>
        </w:rPr>
        <w:t>Thanks to the shuttle program and the ISS, humans have learned to live and work in low-Earth orbit and to integrate the contributions of many different nations to run such a facility</w:t>
      </w:r>
      <w:r w:rsidRPr="00EE66D0">
        <w:rPr>
          <w:sz w:val="16"/>
        </w:rPr>
        <w:t xml:space="preserve">. </w:t>
      </w:r>
      <w:r w:rsidRPr="00EE66D0">
        <w:rPr>
          <w:rStyle w:val="StyleUnderline"/>
        </w:rPr>
        <w:t>NASA hopes to build on that knowledge to</w:t>
      </w:r>
      <w:r w:rsidRPr="00EE66D0">
        <w:rPr>
          <w:sz w:val="16"/>
        </w:rPr>
        <w:t xml:space="preserve"> design longer-term missions that will </w:t>
      </w:r>
      <w:r w:rsidRPr="00EE66D0">
        <w:rPr>
          <w:rStyle w:val="StyleUnderline"/>
        </w:rPr>
        <w:t>send astronauts to asteroids and maybe even Mars</w:t>
      </w:r>
      <w:r w:rsidRPr="00EE66D0">
        <w:rPr>
          <w:sz w:val="16"/>
        </w:rPr>
        <w:t xml:space="preserve">. According to NASA's Bolden, the </w:t>
      </w:r>
      <w:r w:rsidRPr="00EE66D0">
        <w:rPr>
          <w:rStyle w:val="StyleUnderline"/>
        </w:rPr>
        <w:t>agency will focus "on the design and development of a heavy-lift rocket with a multipurpose crew vehicle, to enable us to at long last embark on deep-space exploration with humans."</w:t>
      </w:r>
      <w:r w:rsidRPr="00EE66D0">
        <w:rPr>
          <w:sz w:val="16"/>
        </w:rPr>
        <w:t xml:space="preserve"> The new crew vehicle will be based on the Orion capsule from the defunct Constellation program. But </w:t>
      </w:r>
      <w:r w:rsidRPr="00EE66D0">
        <w:rPr>
          <w:rStyle w:val="StyleUnderline"/>
        </w:rPr>
        <w:t>any deep-space mission would put astronauts far beyond the reach of earthly aid, and some experts wonder whether humanity really has a future in the far reaches of space</w:t>
      </w:r>
      <w:r w:rsidRPr="00EE66D0">
        <w:rPr>
          <w:sz w:val="16"/>
        </w:rPr>
        <w:t>. "</w:t>
      </w:r>
      <w:r w:rsidRPr="00EE66D0">
        <w:rPr>
          <w:rStyle w:val="StyleUnderline"/>
        </w:rPr>
        <w:t>You need to know if humans can live without resupply from Earth, live off the land, and also if there is anything commercially useful to do up there to pay the way</w:t>
      </w:r>
      <w:r w:rsidRPr="00EE66D0">
        <w:rPr>
          <w:sz w:val="16"/>
        </w:rPr>
        <w:t>," said Scott Pace, director of George Washington University's Space Policy Institute. "</w:t>
      </w:r>
      <w:r w:rsidRPr="00EE66D0">
        <w:rPr>
          <w:rStyle w:val="StyleUnderline"/>
        </w:rPr>
        <w:t>If the answer to both of those questions is yes, you get space colonies.</w:t>
      </w:r>
      <w:r w:rsidRPr="00EE66D0">
        <w:rPr>
          <w:sz w:val="16"/>
        </w:rPr>
        <w:t xml:space="preserve"> If the answer to both those questions is no, then it's more like Mount Everest, where a few people might visit or make a living [off it], but nobody really lives there. "If you can live off the land but there is nothing commercially justifiable to do, then it's like Antarctica—a scientific outpost and maybe even a place for a few tourists to visit, but not something that really entails a human future." </w:t>
      </w:r>
      <w:r w:rsidRPr="00EE66D0">
        <w:rPr>
          <w:rStyle w:val="StyleUnderline"/>
        </w:rPr>
        <w:t>Alternatively, viable commercial operations in space that require constant resupply from Earth, such as mining, might function like offshore oil platforms</w:t>
      </w:r>
      <w:r w:rsidRPr="00EE66D0">
        <w:rPr>
          <w:sz w:val="16"/>
        </w:rPr>
        <w:t xml:space="preserve">, he added. "We really don't know which of these answers is correct," Pace said, "and in my view </w:t>
      </w:r>
      <w:r w:rsidRPr="00EE66D0">
        <w:rPr>
          <w:rStyle w:val="StyleUnderline"/>
        </w:rPr>
        <w:t>the purpose of exploration is to find out if humanity really does have a future beyond the Earth</w:t>
      </w:r>
      <w:r w:rsidRPr="00EE66D0">
        <w:rPr>
          <w:sz w:val="16"/>
        </w:rPr>
        <w:t>."</w:t>
      </w:r>
    </w:p>
    <w:p w:rsidR="00555E75" w:rsidRDefault="00ED0DD7" w:rsidP="00555E75">
      <w:pPr>
        <w:pStyle w:val="Heading3"/>
      </w:pPr>
      <w:r>
        <w:lastRenderedPageBreak/>
        <w:t xml:space="preserve">PSA </w:t>
      </w:r>
      <w:r w:rsidR="00555E75">
        <w:t>Good—SPS</w:t>
      </w:r>
    </w:p>
    <w:p w:rsidR="00555E75" w:rsidRPr="0080378B" w:rsidRDefault="00555E75" w:rsidP="00555E75">
      <w:pPr>
        <w:pStyle w:val="Heading4"/>
      </w:pPr>
      <w:r>
        <w:t>Key to SPS—launch costs and spinoff tech</w:t>
      </w:r>
    </w:p>
    <w:p w:rsidR="00555E75" w:rsidRPr="00104D73" w:rsidRDefault="00555E75" w:rsidP="00555E75">
      <w:r w:rsidRPr="0080378B">
        <w:rPr>
          <w:rStyle w:val="Style13ptBold"/>
        </w:rPr>
        <w:t xml:space="preserve">Collins and </w:t>
      </w:r>
      <w:proofErr w:type="spellStart"/>
      <w:r w:rsidRPr="0080378B">
        <w:rPr>
          <w:rStyle w:val="Style13ptBold"/>
        </w:rPr>
        <w:t>Autino</w:t>
      </w:r>
      <w:proofErr w:type="spellEnd"/>
      <w:r w:rsidRPr="0080378B">
        <w:rPr>
          <w:rStyle w:val="Style13ptBold"/>
        </w:rPr>
        <w:t>, 08</w:t>
      </w:r>
      <w:r>
        <w:t xml:space="preserve"> [Dr. Patrick Collins, an exceptionally well known and respected authority on space economics, space tourism, reusable launch vehicles, and space solar power, professor of economics at </w:t>
      </w:r>
      <w:proofErr w:type="spellStart"/>
      <w:r>
        <w:t>Azabu</w:t>
      </w:r>
      <w:proofErr w:type="spellEnd"/>
      <w:r>
        <w:t xml:space="preserve"> University in Japan, AND Adriano </w:t>
      </w:r>
      <w:proofErr w:type="spellStart"/>
      <w:r>
        <w:t>Autino</w:t>
      </w:r>
      <w:proofErr w:type="spellEnd"/>
      <w:r>
        <w:t xml:space="preserve">, President of Space Renaissance International, "What the Growth of a Space Tourism Industry Could Contribute to Employment, Economic Growth, Environmental Protection, Education, Culture and World Peace", Originally presented at Plenary Session of the International Academy of Astronautics' 1st Symposium on Private Human Access to Space, </w:t>
      </w:r>
      <w:proofErr w:type="spellStart"/>
      <w:r>
        <w:t>Arcachon</w:t>
      </w:r>
      <w:proofErr w:type="spellEnd"/>
      <w:r>
        <w:t>, France, 25-28 May 2008, http://www.spacefuture.com/archive/what_the_growth_of_a_space_tourism_industry_could_contribute_to_employment_economic_growth_environmental_protection_education_culture_and_world_peace.shtml, Evan]</w:t>
      </w:r>
    </w:p>
    <w:p w:rsidR="00555E75" w:rsidRPr="00EE66D0" w:rsidRDefault="00555E75" w:rsidP="00555E75">
      <w:pPr>
        <w:rPr>
          <w:sz w:val="16"/>
        </w:rPr>
      </w:pPr>
      <w:r w:rsidRPr="00EE66D0">
        <w:rPr>
          <w:rStyle w:val="StyleUnderline"/>
        </w:rPr>
        <w:t>Another potentially major space-based industry</w:t>
      </w:r>
      <w:r w:rsidRPr="00EE66D0">
        <w:rPr>
          <w:sz w:val="16"/>
        </w:rPr>
        <w:t xml:space="preserve">, which has been </w:t>
      </w:r>
      <w:r w:rsidRPr="00EE66D0">
        <w:rPr>
          <w:rStyle w:val="StyleUnderline"/>
        </w:rPr>
        <w:t>held back for 40 years by high launch costs, is</w:t>
      </w:r>
      <w:r w:rsidRPr="00EE66D0">
        <w:rPr>
          <w:sz w:val="16"/>
        </w:rPr>
        <w:t xml:space="preserve"> the supply of </w:t>
      </w:r>
      <w:r w:rsidRPr="00EE66D0">
        <w:rPr>
          <w:rStyle w:val="Emphasis"/>
        </w:rPr>
        <w:t>solar power from space to Earth</w:t>
      </w:r>
      <w:r w:rsidRPr="00EE66D0">
        <w:rPr>
          <w:sz w:val="16"/>
        </w:rPr>
        <w:t xml:space="preserve">. </w:t>
      </w:r>
      <w:r w:rsidRPr="00EE66D0">
        <w:rPr>
          <w:rStyle w:val="StyleUnderline"/>
        </w:rPr>
        <w:t xml:space="preserve">Although the potential of this system was </w:t>
      </w:r>
      <w:proofErr w:type="spellStart"/>
      <w:r w:rsidRPr="00EE66D0">
        <w:rPr>
          <w:rStyle w:val="StyleUnderline"/>
        </w:rPr>
        <w:t>recognised</w:t>
      </w:r>
      <w:proofErr w:type="spellEnd"/>
      <w:r w:rsidRPr="00EE66D0">
        <w:rPr>
          <w:rStyle w:val="StyleUnderline"/>
        </w:rPr>
        <w:t xml:space="preserve"> in</w:t>
      </w:r>
      <w:r w:rsidRPr="00EE66D0">
        <w:rPr>
          <w:sz w:val="16"/>
        </w:rPr>
        <w:t xml:space="preserve"> studies by the US Department of Energy in </w:t>
      </w:r>
      <w:r w:rsidRPr="00EE66D0">
        <w:rPr>
          <w:rStyle w:val="StyleUnderline"/>
        </w:rPr>
        <w:t>the late 1970s, and</w:t>
      </w:r>
      <w:r w:rsidRPr="00EE66D0">
        <w:rPr>
          <w:sz w:val="16"/>
        </w:rPr>
        <w:t xml:space="preserve"> confirmed in the </w:t>
      </w:r>
      <w:r w:rsidRPr="00EE66D0">
        <w:rPr>
          <w:rStyle w:val="StyleUnderline"/>
        </w:rPr>
        <w:t>1990s</w:t>
      </w:r>
      <w:r w:rsidRPr="00EE66D0">
        <w:rPr>
          <w:sz w:val="16"/>
        </w:rPr>
        <w:t xml:space="preserve"> [13], </w:t>
      </w:r>
      <w:r w:rsidRPr="00EE66D0">
        <w:rPr>
          <w:rStyle w:val="StyleUnderline"/>
        </w:rPr>
        <w:t xml:space="preserve">total funding has remained minimal. However, </w:t>
      </w:r>
      <w:r w:rsidRPr="00EE66D0">
        <w:rPr>
          <w:rStyle w:val="Emphasis"/>
        </w:rPr>
        <w:t>progress could be rapid</w:t>
      </w:r>
      <w:r w:rsidRPr="00EE66D0">
        <w:rPr>
          <w:rStyle w:val="StyleUnderline"/>
        </w:rPr>
        <w:t xml:space="preserve"> once launch costs fall to a few percent of ELV costs</w:t>
      </w:r>
      <w:r w:rsidRPr="00EE66D0">
        <w:rPr>
          <w:sz w:val="16"/>
        </w:rPr>
        <w:t xml:space="preserve"> [14]. Hence, </w:t>
      </w:r>
      <w:r w:rsidRPr="00EE66D0">
        <w:rPr>
          <w:rStyle w:val="StyleUnderline"/>
        </w:rPr>
        <w:t>as passenger space travel activities expand to large scale, a growing range of manufacturing activities in Earth orbit, on the lunar surface and elsewhere could develop spontaneously, driven by entrepreneurial effort to exploit new business opportunities opened up by the growth of new commercial markets in Earth orbit. These will in turn open the door to the large-scale space activities</w:t>
      </w:r>
      <w:r w:rsidRPr="00EE66D0">
        <w:rPr>
          <w:sz w:val="16"/>
        </w:rPr>
        <w:t xml:space="preserve"> described in [11].</w:t>
      </w:r>
    </w:p>
    <w:p w:rsidR="00555E75" w:rsidRDefault="00ED0DD7" w:rsidP="00555E75">
      <w:pPr>
        <w:pStyle w:val="Heading3"/>
      </w:pPr>
      <w:r>
        <w:lastRenderedPageBreak/>
        <w:t xml:space="preserve">PSA </w:t>
      </w:r>
      <w:r w:rsidR="00555E75">
        <w:t>Good—Global Economy</w:t>
      </w:r>
    </w:p>
    <w:p w:rsidR="00555E75" w:rsidRDefault="005A1FD2" w:rsidP="00555E75">
      <w:pPr>
        <w:pStyle w:val="Heading4"/>
      </w:pPr>
      <w:r>
        <w:t xml:space="preserve">Space industry’s key to </w:t>
      </w:r>
      <w:r w:rsidRPr="005A1FD2">
        <w:rPr>
          <w:u w:val="single"/>
        </w:rPr>
        <w:t>employment</w:t>
      </w:r>
      <w:r>
        <w:t xml:space="preserve">—that’s a </w:t>
      </w:r>
      <w:r w:rsidRPr="005A1FD2">
        <w:rPr>
          <w:u w:val="single"/>
        </w:rPr>
        <w:t>vital internal link</w:t>
      </w:r>
      <w:r>
        <w:t xml:space="preserve"> to the economy</w:t>
      </w:r>
    </w:p>
    <w:p w:rsidR="00555E75" w:rsidRDefault="00555E75" w:rsidP="00555E75">
      <w:r w:rsidRPr="0080378B">
        <w:rPr>
          <w:rStyle w:val="Style13ptBold"/>
        </w:rPr>
        <w:t xml:space="preserve">Collins and </w:t>
      </w:r>
      <w:proofErr w:type="spellStart"/>
      <w:r w:rsidRPr="0080378B">
        <w:rPr>
          <w:rStyle w:val="Style13ptBold"/>
        </w:rPr>
        <w:t>Autino</w:t>
      </w:r>
      <w:proofErr w:type="spellEnd"/>
      <w:r w:rsidRPr="0080378B">
        <w:rPr>
          <w:rStyle w:val="Style13ptBold"/>
        </w:rPr>
        <w:t>, 08</w:t>
      </w:r>
      <w:r>
        <w:t xml:space="preserve"> [Dr. Patrick Collins, an exceptionally well known and respected authority on space economics, space tourism, reusable launch vehicles, and space solar power, professor of economics at </w:t>
      </w:r>
      <w:proofErr w:type="spellStart"/>
      <w:r>
        <w:t>Azabu</w:t>
      </w:r>
      <w:proofErr w:type="spellEnd"/>
      <w:r>
        <w:t xml:space="preserve"> University in Japan, AND Adriano </w:t>
      </w:r>
      <w:proofErr w:type="spellStart"/>
      <w:r>
        <w:t>Autino</w:t>
      </w:r>
      <w:proofErr w:type="spellEnd"/>
      <w:r>
        <w:t xml:space="preserve">, President of Space Renaissance International, "What the Growth of a Space Tourism Industry Could Contribute to Employment, Economic Growth, Environmental Protection, Education, Culture and World Peace", Originally presented at Plenary Session of the International Academy of Astronautics' 1st Symposium on Private Human Access to Space, </w:t>
      </w:r>
      <w:proofErr w:type="spellStart"/>
      <w:r>
        <w:t>Arcachon</w:t>
      </w:r>
      <w:proofErr w:type="spellEnd"/>
      <w:r>
        <w:t>, France, 25-28 May 2008, http://www.spacefuture.com/archive/what_the_growth_of_a_space_tourism_industry_could_contribute_to_employment_economic_growth_environmental_protection_education_culture_and_world_peace.shtml, Evan]</w:t>
      </w:r>
    </w:p>
    <w:p w:rsidR="00555E75" w:rsidRPr="005A1FD2" w:rsidRDefault="00555E75" w:rsidP="00555E75">
      <w:pPr>
        <w:rPr>
          <w:sz w:val="16"/>
        </w:rPr>
      </w:pPr>
      <w:r w:rsidRPr="005A1FD2">
        <w:rPr>
          <w:sz w:val="16"/>
        </w:rPr>
        <w:t xml:space="preserve">In most countries, </w:t>
      </w:r>
      <w:r w:rsidRPr="005A1FD2">
        <w:rPr>
          <w:rStyle w:val="StyleUnderline"/>
        </w:rPr>
        <w:t xml:space="preserve">most of the </w:t>
      </w:r>
      <w:proofErr w:type="gramStart"/>
      <w:r w:rsidRPr="005A1FD2">
        <w:rPr>
          <w:rStyle w:val="StyleUnderline"/>
        </w:rPr>
        <w:t>population do</w:t>
      </w:r>
      <w:proofErr w:type="gramEnd"/>
      <w:r w:rsidRPr="005A1FD2">
        <w:rPr>
          <w:rStyle w:val="StyleUnderline"/>
        </w:rPr>
        <w:t xml:space="preserve"> not have economically significant land holdings, and so employment is the economic basis of social life</w:t>
      </w:r>
      <w:r w:rsidRPr="005A1FD2">
        <w:rPr>
          <w:sz w:val="16"/>
        </w:rPr>
        <w:t xml:space="preserve">, providing income and enabling people to have stable family lives. The high level of unemployment in most countries today is therefore not only wasteful, it also causes widespread poverty and unhappiness, and is socially damaging, creating further problems for the future. One reason for investing in </w:t>
      </w:r>
      <w:r w:rsidRPr="005A1FD2">
        <w:rPr>
          <w:rStyle w:val="StyleUnderline"/>
        </w:rPr>
        <w:t>the development of passenger space travel</w:t>
      </w:r>
      <w:r w:rsidRPr="005A1FD2">
        <w:rPr>
          <w:sz w:val="16"/>
        </w:rPr>
        <w:t xml:space="preserve">, therefore, is that it </w:t>
      </w:r>
      <w:r w:rsidRPr="005A1FD2">
        <w:rPr>
          <w:rStyle w:val="StyleUnderline"/>
        </w:rPr>
        <w:t>could create major new fields of employment, capable of growing as far into the future as we can see</w:t>
      </w:r>
      <w:r w:rsidRPr="005A1FD2">
        <w:rPr>
          <w:sz w:val="16"/>
        </w:rPr>
        <w:t>.</w:t>
      </w:r>
      <w:r w:rsidR="005A1FD2" w:rsidRPr="005A1FD2">
        <w:rPr>
          <w:sz w:val="16"/>
        </w:rPr>
        <w:t xml:space="preserve"> </w:t>
      </w:r>
      <w:r w:rsidRPr="005A1FD2">
        <w:rPr>
          <w:rStyle w:val="StyleUnderline"/>
        </w:rPr>
        <w:t>As of 2001, the hotel, catering and tourism sector</w:t>
      </w:r>
      <w:r w:rsidRPr="005A1FD2">
        <w:rPr>
          <w:sz w:val="16"/>
        </w:rPr>
        <w:t xml:space="preserve"> was estimated to </w:t>
      </w:r>
      <w:r w:rsidRPr="005A1FD2">
        <w:rPr>
          <w:rStyle w:val="StyleUnderline"/>
        </w:rPr>
        <w:t>employ 60 million people</w:t>
      </w:r>
      <w:r w:rsidRPr="005A1FD2">
        <w:rPr>
          <w:sz w:val="16"/>
        </w:rPr>
        <w:t xml:space="preserve"> world-wide, or 3% of the global workforce, and 6% of Europeans [15]. Hence we can estimate that the </w:t>
      </w:r>
      <w:r w:rsidRPr="005A1FD2">
        <w:rPr>
          <w:rStyle w:val="StyleUnderline"/>
        </w:rPr>
        <w:t>passenger air</w:t>
      </w:r>
      <w:r w:rsidRPr="005A1FD2">
        <w:rPr>
          <w:sz w:val="16"/>
        </w:rPr>
        <w:t xml:space="preserve"> travel industry, including airlines, airports, hotels </w:t>
      </w:r>
      <w:r w:rsidRPr="005A1FD2">
        <w:rPr>
          <w:rStyle w:val="StyleUnderline"/>
        </w:rPr>
        <w:t>and other tourism</w:t>
      </w:r>
      <w:r w:rsidR="005A1FD2" w:rsidRPr="005A1FD2">
        <w:rPr>
          <w:rStyle w:val="StyleUnderline"/>
        </w:rPr>
        <w:t>-</w:t>
      </w:r>
      <w:r w:rsidRPr="005A1FD2">
        <w:rPr>
          <w:rStyle w:val="StyleUnderline"/>
        </w:rPr>
        <w:t>related work, indirectly employs</w:t>
      </w:r>
      <w:r w:rsidRPr="005A1FD2">
        <w:rPr>
          <w:sz w:val="16"/>
        </w:rPr>
        <w:t xml:space="preserve"> 10–</w:t>
      </w:r>
      <w:r w:rsidRPr="005A1FD2">
        <w:rPr>
          <w:rStyle w:val="StyleUnderline"/>
        </w:rPr>
        <w:t>20 times the number of people employed in aircraft manufacturing alone</w:t>
      </w:r>
      <w:r w:rsidRPr="005A1FD2">
        <w:rPr>
          <w:sz w:val="16"/>
        </w:rPr>
        <w:t xml:space="preserve">. Likewise, </w:t>
      </w:r>
      <w:r w:rsidRPr="005A1FD2">
        <w:rPr>
          <w:rStyle w:val="StyleUnderline"/>
        </w:rPr>
        <w:t xml:space="preserve">passenger space travel services could presumably create employment </w:t>
      </w:r>
      <w:r w:rsidRPr="005A1FD2">
        <w:rPr>
          <w:rStyle w:val="Emphasis"/>
        </w:rPr>
        <w:t>many times that</w:t>
      </w:r>
      <w:r w:rsidRPr="005A1FD2">
        <w:rPr>
          <w:rStyle w:val="StyleUnderline"/>
        </w:rPr>
        <w:t xml:space="preserve"> in launch vehicle manufacturing—in vehicle operations and maintenance, at spaceports, in orbiting hotels, in many companies supplying these, in services such as staff training, certification and insurance, and in a growing range of related businesses</w:t>
      </w:r>
      <w:r w:rsidRPr="005A1FD2">
        <w:rPr>
          <w:sz w:val="16"/>
        </w:rPr>
        <w:t>.</w:t>
      </w:r>
      <w:r w:rsidR="005A1FD2" w:rsidRPr="005A1FD2">
        <w:rPr>
          <w:sz w:val="16"/>
        </w:rPr>
        <w:t xml:space="preserve"> </w:t>
      </w:r>
      <w:r w:rsidRPr="005A1FD2">
        <w:rPr>
          <w:sz w:val="16"/>
        </w:rPr>
        <w:t>This possibility is particularly valuable because high unemployment, both in richer and poorer countries, has been the major economic problem throughout the world for decades. Consequently the growth of such a major new market for advanced aerospace technology and services seems highly desirable, as discussed further in [16].</w:t>
      </w:r>
      <w:r w:rsidR="005A1FD2" w:rsidRPr="005A1FD2">
        <w:rPr>
          <w:sz w:val="16"/>
        </w:rPr>
        <w:t xml:space="preserve"> </w:t>
      </w:r>
      <w:r w:rsidRPr="005A1FD2">
        <w:rPr>
          <w:sz w:val="16"/>
        </w:rPr>
        <w:t xml:space="preserve">By contrast, </w:t>
      </w:r>
      <w:r w:rsidRPr="005A1FD2">
        <w:rPr>
          <w:rStyle w:val="StyleUnderline"/>
        </w:rPr>
        <w:t>in recent years employment in the traditional space industry</w:t>
      </w:r>
      <w:r w:rsidRPr="005A1FD2">
        <w:rPr>
          <w:sz w:val="16"/>
        </w:rPr>
        <w:t xml:space="preserve"> in USA and Europe </w:t>
      </w:r>
      <w:r w:rsidRPr="005A1FD2">
        <w:rPr>
          <w:rStyle w:val="StyleUnderline"/>
        </w:rPr>
        <w:t>has been shrinking fast</w:t>
      </w:r>
      <w:r w:rsidRPr="005A1FD2">
        <w:rPr>
          <w:sz w:val="16"/>
        </w:rPr>
        <w:t xml:space="preserve">: a 2003 report by the US Federal Aviation Administration stated that </w:t>
      </w:r>
      <w:r w:rsidRPr="005A1FD2">
        <w:rPr>
          <w:rStyle w:val="StyleUnderline"/>
        </w:rPr>
        <w:t>employment in launch vehicle manufacturing and services fell from 28,617 in 1999 to 4828 in 2002</w:t>
      </w:r>
      <w:r w:rsidRPr="005A1FD2">
        <w:rPr>
          <w:sz w:val="16"/>
        </w:rPr>
        <w:t xml:space="preserve">, while employment in satellite manufacturing fell from 57,372 to 31,262 [17]. Likewise, European space industry employment fell by 20% from 1995 to 2005; the major space engineering company </w:t>
      </w:r>
      <w:proofErr w:type="spellStart"/>
      <w:r w:rsidRPr="005A1FD2">
        <w:rPr>
          <w:sz w:val="16"/>
        </w:rPr>
        <w:t>Astrium</w:t>
      </w:r>
      <w:proofErr w:type="spellEnd"/>
      <w:r w:rsidRPr="005A1FD2">
        <w:rPr>
          <w:sz w:val="16"/>
        </w:rPr>
        <w:t xml:space="preserve"> cut 3300 staff from 2003 through 2006; and in 2005 alone, European prime contractors cut 13.5% of their staff or some 2400 people [18]. Unfortunately, </w:t>
      </w:r>
      <w:r w:rsidRPr="005A1FD2">
        <w:rPr>
          <w:rStyle w:val="StyleUnderline"/>
        </w:rPr>
        <w:t>the probability of space industry employment recovering soon is low, because satellite manufacturing and launch services face both low demand and rapidly growing competition from India and China, where costs are significantly lower</w:t>
      </w:r>
      <w:r w:rsidRPr="005A1FD2">
        <w:rPr>
          <w:sz w:val="16"/>
        </w:rPr>
        <w:t>.</w:t>
      </w:r>
      <w:r w:rsidR="005A1FD2" w:rsidRPr="005A1FD2">
        <w:rPr>
          <w:sz w:val="16"/>
        </w:rPr>
        <w:t xml:space="preserve"> </w:t>
      </w:r>
      <w:r w:rsidRPr="005A1FD2">
        <w:rPr>
          <w:sz w:val="16"/>
        </w:rPr>
        <w:t>It is therefore positively bizarre that government policy-makers have declined to even discuss the subject of investing in the development of passenger space travel services, and have permitted no significant investment to date out of the nearly 20 billion Euro-equivalents which space agencies spend every year! This is despite the very positive 1998 NASA report "General Public Space Travel and Tourism" [19], and the NASA-funded 2002 "ASCENT" study referred to above [2</w:t>
      </w:r>
      <w:proofErr w:type="gramStart"/>
      <w:r w:rsidRPr="005A1FD2">
        <w:rPr>
          <w:sz w:val="16"/>
        </w:rPr>
        <w:t>,3</w:t>
      </w:r>
      <w:proofErr w:type="gramEnd"/>
      <w:r w:rsidRPr="005A1FD2">
        <w:rPr>
          <w:sz w:val="16"/>
        </w:rPr>
        <w:t>].</w:t>
      </w:r>
      <w:r w:rsidR="005A1FD2" w:rsidRPr="005A1FD2">
        <w:rPr>
          <w:sz w:val="16"/>
        </w:rPr>
        <w:t xml:space="preserve"> </w:t>
      </w:r>
      <w:r w:rsidRPr="005A1FD2">
        <w:rPr>
          <w:rStyle w:val="StyleUnderline"/>
        </w:rPr>
        <w:t>In the capitalist system, companies compete to reduce costs since this directly increases their profits</w:t>
      </w:r>
      <w:r w:rsidRPr="005A1FD2">
        <w:rPr>
          <w:sz w:val="16"/>
        </w:rPr>
        <w:t xml:space="preserve">. However, reducing the number of employees through improving productivity raises unemployment, except to the extent that new jobs are created in new and growing industries. </w:t>
      </w:r>
      <w:r w:rsidRPr="005A1FD2">
        <w:rPr>
          <w:rStyle w:val="StyleUnderline"/>
        </w:rPr>
        <w:t>In an economy with a lack of new industries, increasing so-called "economic efficiency" creates unemployment</w:t>
      </w:r>
      <w:r w:rsidRPr="005A1FD2">
        <w:rPr>
          <w:sz w:val="16"/>
        </w:rPr>
        <w:t xml:space="preserve">, which is a social cost. In this situation, </w:t>
      </w:r>
      <w:r w:rsidRPr="005A1FD2">
        <w:rPr>
          <w:rStyle w:val="StyleUnderline"/>
        </w:rPr>
        <w:t>governments concerned for public welfare should either increase the rate of creation of new industries</w:t>
      </w:r>
      <w:r w:rsidRPr="005A1FD2">
        <w:rPr>
          <w:sz w:val="16"/>
        </w:rPr>
        <w:t>, and/</w:t>
      </w:r>
      <w:r w:rsidRPr="005A1FD2">
        <w:rPr>
          <w:rStyle w:val="StyleUnderline"/>
        </w:rPr>
        <w:t>or slow the elimination of jobs</w:t>
      </w:r>
      <w:r w:rsidRPr="005A1FD2">
        <w:rPr>
          <w:sz w:val="16"/>
        </w:rPr>
        <w:t xml:space="preserve">, at least until the growth of new industries revives, or other desirable counter-measures, such as new social arrangements, are introduced. These may include more leisure time, job-sharing, and other policies designed to prevent the growth of a permanent "under-class" of unemployed and "working poor"—a development which would pose a major threat to western </w:t>
      </w:r>
      <w:proofErr w:type="spellStart"/>
      <w:r w:rsidRPr="005A1FD2">
        <w:rPr>
          <w:sz w:val="16"/>
        </w:rPr>
        <w:t>civilisation</w:t>
      </w:r>
      <w:proofErr w:type="spellEnd"/>
      <w:r w:rsidRPr="005A1FD2">
        <w:rPr>
          <w:sz w:val="16"/>
        </w:rPr>
        <w:t>.</w:t>
      </w:r>
      <w:r w:rsidR="005A1FD2" w:rsidRPr="005A1FD2">
        <w:rPr>
          <w:sz w:val="16"/>
        </w:rPr>
        <w:t xml:space="preserve"> </w:t>
      </w:r>
      <w:r w:rsidRPr="005A1FD2">
        <w:rPr>
          <w:sz w:val="16"/>
        </w:rPr>
        <w:t xml:space="preserve">One of the many ill effects of high unemployment is that it weakens governments against pressure from corporate interests. For example, increased restrictions on such undesirable activities as arms exports, unfair trade, environmental damage, corporate tax evasion, business concentration, </w:t>
      </w:r>
      <w:proofErr w:type="gramStart"/>
      <w:r w:rsidRPr="005A1FD2">
        <w:rPr>
          <w:sz w:val="16"/>
        </w:rPr>
        <w:t>advertising</w:t>
      </w:r>
      <w:proofErr w:type="gramEnd"/>
      <w:r w:rsidRPr="005A1FD2">
        <w:rPr>
          <w:sz w:val="16"/>
        </w:rPr>
        <w:t xml:space="preserve"> targeted at children, and anti-social corporate-drafted legislation such as the "codex </w:t>
      </w:r>
      <w:proofErr w:type="spellStart"/>
      <w:r w:rsidRPr="005A1FD2">
        <w:rPr>
          <w:sz w:val="16"/>
        </w:rPr>
        <w:t>alimentarus</w:t>
      </w:r>
      <w:proofErr w:type="spellEnd"/>
      <w:r w:rsidRPr="005A1FD2">
        <w:rPr>
          <w:sz w:val="16"/>
        </w:rPr>
        <w:t xml:space="preserve">", "tort reform" and compulsory arbitration are socially desirable. However, when unemployment is high, corporations' arguments that government intervention would </w:t>
      </w:r>
      <w:r w:rsidRPr="005A1FD2">
        <w:rPr>
          <w:sz w:val="16"/>
        </w:rPr>
        <w:lastRenderedPageBreak/>
        <w:t>"increase unemployment" have greater inﬂuence on governments.</w:t>
      </w:r>
      <w:r w:rsidR="005A1FD2" w:rsidRPr="005A1FD2">
        <w:rPr>
          <w:sz w:val="16"/>
        </w:rPr>
        <w:t xml:space="preserve"> </w:t>
      </w:r>
      <w:r w:rsidRPr="005A1FD2">
        <w:rPr>
          <w:sz w:val="16"/>
        </w:rPr>
        <w:t xml:space="preserve">As outlined above, </w:t>
      </w:r>
      <w:r w:rsidRPr="005A1FD2">
        <w:rPr>
          <w:rStyle w:val="StyleUnderline"/>
        </w:rPr>
        <w:t xml:space="preserve">the opening of near-Earth space to large-scale economic development, based initially on passenger space travel services, promises to </w:t>
      </w:r>
      <w:r w:rsidRPr="005A1FD2">
        <w:rPr>
          <w:rStyle w:val="Emphasis"/>
        </w:rPr>
        <w:t>create millions of jobs, with no obvious limits to future growth</w:t>
      </w:r>
      <w:r w:rsidRPr="005A1FD2">
        <w:rPr>
          <w:sz w:val="16"/>
        </w:rPr>
        <w:t xml:space="preserve">. </w:t>
      </w:r>
      <w:r w:rsidRPr="005A1FD2">
        <w:rPr>
          <w:rStyle w:val="StyleUnderline"/>
        </w:rPr>
        <w:t>At a time when high unemployment is the most serious economic problem throughout the world, developing this family of new industries as fast as possible should be a priority for employment policy. To continue economic "</w:t>
      </w:r>
      <w:proofErr w:type="spellStart"/>
      <w:r w:rsidRPr="005A1FD2">
        <w:rPr>
          <w:rStyle w:val="StyleUnderline"/>
        </w:rPr>
        <w:t>rationalisation</w:t>
      </w:r>
      <w:proofErr w:type="spellEnd"/>
      <w:r w:rsidRPr="005A1FD2">
        <w:rPr>
          <w:rStyle w:val="StyleUnderline"/>
        </w:rPr>
        <w:t>" and "</w:t>
      </w:r>
      <w:proofErr w:type="spellStart"/>
      <w:r w:rsidRPr="005A1FD2">
        <w:rPr>
          <w:rStyle w:val="StyleUnderline"/>
        </w:rPr>
        <w:t>globalisation</w:t>
      </w:r>
      <w:proofErr w:type="spellEnd"/>
      <w:r w:rsidRPr="005A1FD2">
        <w:rPr>
          <w:rStyle w:val="StyleUnderline"/>
        </w:rPr>
        <w:t>" while not developing space travel is self-contradictory, and would be both economically and socially very damaging</w:t>
      </w:r>
      <w:r w:rsidRPr="005A1FD2">
        <w:rPr>
          <w:sz w:val="16"/>
        </w:rPr>
        <w:t>.</w:t>
      </w:r>
    </w:p>
    <w:p w:rsidR="00555E75" w:rsidRPr="00A47D23" w:rsidRDefault="00A47D23" w:rsidP="00555E75">
      <w:pPr>
        <w:pStyle w:val="Heading4"/>
      </w:pPr>
      <w:r>
        <w:t xml:space="preserve">It’s also key to </w:t>
      </w:r>
      <w:r>
        <w:rPr>
          <w:u w:val="single"/>
        </w:rPr>
        <w:t>global growth</w:t>
      </w:r>
      <w:r>
        <w:t xml:space="preserve">—spurs a </w:t>
      </w:r>
      <w:r w:rsidRPr="00A47D23">
        <w:rPr>
          <w:u w:val="single"/>
        </w:rPr>
        <w:t>massive new industry</w:t>
      </w:r>
      <w:r>
        <w:t xml:space="preserve"> and enables </w:t>
      </w:r>
      <w:r w:rsidRPr="00A47D23">
        <w:rPr>
          <w:u w:val="single"/>
        </w:rPr>
        <w:t>limitless resources</w:t>
      </w:r>
      <w:r>
        <w:t xml:space="preserve">—solves </w:t>
      </w:r>
      <w:r w:rsidRPr="00A47D23">
        <w:rPr>
          <w:u w:val="single"/>
        </w:rPr>
        <w:t>inevitable collapse</w:t>
      </w:r>
      <w:r>
        <w:t xml:space="preserve"> on Earth from </w:t>
      </w:r>
      <w:proofErr w:type="spellStart"/>
      <w:r w:rsidR="00C061B1">
        <w:rPr>
          <w:u w:val="single"/>
        </w:rPr>
        <w:t>compL</w:t>
      </w:r>
      <w:r w:rsidR="00C061B1" w:rsidRPr="00C061B1">
        <w:rPr>
          <w:u w:val="single"/>
        </w:rPr>
        <w:t>exity</w:t>
      </w:r>
      <w:proofErr w:type="spellEnd"/>
      <w:r w:rsidR="00C061B1">
        <w:t xml:space="preserve"> and </w:t>
      </w:r>
      <w:r w:rsidRPr="00C061B1">
        <w:rPr>
          <w:u w:val="single"/>
        </w:rPr>
        <w:t>carry</w:t>
      </w:r>
      <w:r w:rsidR="00C061B1">
        <w:rPr>
          <w:u w:val="single"/>
        </w:rPr>
        <w:t>ing</w:t>
      </w:r>
      <w:r w:rsidRPr="00C061B1">
        <w:rPr>
          <w:u w:val="single"/>
        </w:rPr>
        <w:t xml:space="preserve"> capacity</w:t>
      </w:r>
    </w:p>
    <w:p w:rsidR="00555E75" w:rsidRDefault="00555E75" w:rsidP="00555E75">
      <w:r w:rsidRPr="0080378B">
        <w:rPr>
          <w:rStyle w:val="Style13ptBold"/>
        </w:rPr>
        <w:t xml:space="preserve">Collins and </w:t>
      </w:r>
      <w:proofErr w:type="spellStart"/>
      <w:r w:rsidRPr="0080378B">
        <w:rPr>
          <w:rStyle w:val="Style13ptBold"/>
        </w:rPr>
        <w:t>Autino</w:t>
      </w:r>
      <w:proofErr w:type="spellEnd"/>
      <w:r w:rsidRPr="0080378B">
        <w:rPr>
          <w:rStyle w:val="Style13ptBold"/>
        </w:rPr>
        <w:t>, 08</w:t>
      </w:r>
      <w:r>
        <w:t xml:space="preserve"> [Dr. Patrick Collins, an exceptionally well known and respected authority on space economics, space tourism, reusable launch vehicles, and space solar power, professor of economics at </w:t>
      </w:r>
      <w:proofErr w:type="spellStart"/>
      <w:r>
        <w:t>Azabu</w:t>
      </w:r>
      <w:proofErr w:type="spellEnd"/>
      <w:r>
        <w:t xml:space="preserve"> University in Japan, AND Adriano </w:t>
      </w:r>
      <w:proofErr w:type="spellStart"/>
      <w:r>
        <w:t>Autino</w:t>
      </w:r>
      <w:proofErr w:type="spellEnd"/>
      <w:r>
        <w:t xml:space="preserve">, President of Space Renaissance International, "What the Growth of a Space Tourism Industry Could Contribute to Employment, Economic Growth, Environmental Protection, Education, Culture and World Peace", Originally presented at Plenary Session of the International Academy of Astronautics' 1st Symposium on Private Human Access to Space, </w:t>
      </w:r>
      <w:proofErr w:type="spellStart"/>
      <w:r>
        <w:t>Arcachon</w:t>
      </w:r>
      <w:proofErr w:type="spellEnd"/>
      <w:r>
        <w:t>, France, 25-28 May 2008, http://www.spacefuture.com/archive/what_the_growth_of_a_space_tourism_industry_could_contribute_to_employment_economic_growth_environmental_protection_education_culture_and_world_peace.shtml, Evan]</w:t>
      </w:r>
    </w:p>
    <w:p w:rsidR="00555E75" w:rsidRPr="00A47D23" w:rsidRDefault="00555E75" w:rsidP="00555E75">
      <w:pPr>
        <w:rPr>
          <w:sz w:val="16"/>
        </w:rPr>
      </w:pPr>
      <w:r w:rsidRPr="00A47D23">
        <w:rPr>
          <w:sz w:val="16"/>
        </w:rPr>
        <w:t>3. Economic growth</w:t>
      </w:r>
      <w:r w:rsidR="00A47D23" w:rsidRPr="00A47D23">
        <w:rPr>
          <w:sz w:val="16"/>
        </w:rPr>
        <w:t xml:space="preserve"> </w:t>
      </w:r>
      <w:proofErr w:type="gramStart"/>
      <w:r w:rsidRPr="00F51E6D">
        <w:rPr>
          <w:rStyle w:val="StyleUnderline"/>
        </w:rPr>
        <w:t>The</w:t>
      </w:r>
      <w:proofErr w:type="gramEnd"/>
      <w:r w:rsidRPr="00F51E6D">
        <w:rPr>
          <w:rStyle w:val="StyleUnderline"/>
        </w:rPr>
        <w:t xml:space="preserve"> continuation of human </w:t>
      </w:r>
      <w:proofErr w:type="spellStart"/>
      <w:r w:rsidRPr="00F51E6D">
        <w:rPr>
          <w:rStyle w:val="StyleUnderline"/>
        </w:rPr>
        <w:t>civilisation</w:t>
      </w:r>
      <w:proofErr w:type="spellEnd"/>
      <w:r w:rsidRPr="00F51E6D">
        <w:rPr>
          <w:rStyle w:val="StyleUnderline"/>
        </w:rPr>
        <w:t xml:space="preserve"> requires a growing world economy, with access to increasing resources</w:t>
      </w:r>
      <w:r w:rsidRPr="00A47D23">
        <w:rPr>
          <w:sz w:val="16"/>
        </w:rPr>
        <w:t xml:space="preserve">. This is because competing groups in society can all improve their situation and reasonable fairness can be achieved, enabling social ethics to survive, only if the overall "economic pie" is growing. Unfortunately, </w:t>
      </w:r>
      <w:r w:rsidRPr="00F51E6D">
        <w:rPr>
          <w:rStyle w:val="StyleUnderline"/>
        </w:rPr>
        <w:t>societies are much less robust if the "pie" is shrinking, when ethical growth becomes nearly impossible, as competing groups try to improve their own situation at the expense of other groups</w:t>
      </w:r>
      <w:r w:rsidRPr="00A47D23">
        <w:rPr>
          <w:sz w:val="16"/>
        </w:rPr>
        <w:t xml:space="preserve">. Continued </w:t>
      </w:r>
      <w:r w:rsidRPr="00F51E6D">
        <w:rPr>
          <w:rStyle w:val="StyleUnderline"/>
        </w:rPr>
        <w:t xml:space="preserve">growth of </w:t>
      </w:r>
      <w:proofErr w:type="spellStart"/>
      <w:r w:rsidRPr="00F51E6D">
        <w:rPr>
          <w:rStyle w:val="StyleUnderline"/>
        </w:rPr>
        <w:t>civilisation</w:t>
      </w:r>
      <w:proofErr w:type="spellEnd"/>
      <w:r w:rsidRPr="00F51E6D">
        <w:rPr>
          <w:rStyle w:val="StyleUnderline"/>
        </w:rPr>
        <w:t xml:space="preserve"> requires continual ethical evolution, but this will probably be possible </w:t>
      </w:r>
      <w:r w:rsidRPr="00F51E6D">
        <w:rPr>
          <w:rStyle w:val="Emphasis"/>
        </w:rPr>
        <w:t>only if</w:t>
      </w:r>
      <w:r w:rsidRPr="00F51E6D">
        <w:rPr>
          <w:rStyle w:val="StyleUnderline"/>
        </w:rPr>
        <w:t xml:space="preserve"> resources are sufficient to assure health, comfort, education and fair employment for all members of society</w:t>
      </w:r>
      <w:r w:rsidRPr="00A47D23">
        <w:rPr>
          <w:sz w:val="16"/>
        </w:rPr>
        <w:t>.</w:t>
      </w:r>
      <w:r w:rsidR="00A47D23" w:rsidRPr="00A47D23">
        <w:rPr>
          <w:sz w:val="16"/>
        </w:rPr>
        <w:t xml:space="preserve"> </w:t>
      </w:r>
      <w:r w:rsidRPr="00F51E6D">
        <w:rPr>
          <w:rStyle w:val="StyleUnderline"/>
        </w:rPr>
        <w:t xml:space="preserve">The world economy is under great stress recently for a number of reasons, a fundamental one being the </w:t>
      </w:r>
      <w:r w:rsidRPr="00F51E6D">
        <w:rPr>
          <w:rStyle w:val="Emphasis"/>
        </w:rPr>
        <w:t>lack of opportunities for profitable investment</w:t>
      </w:r>
      <w:r w:rsidRPr="00F51E6D">
        <w:rPr>
          <w:rStyle w:val="StyleUnderline"/>
        </w:rPr>
        <w:t>—as exemplified by Japan's unprecedented decade of zero interest-rates</w:t>
      </w:r>
      <w:r w:rsidRPr="00A47D23">
        <w:rPr>
          <w:sz w:val="16"/>
        </w:rPr>
        <w:t xml:space="preserve">. </w:t>
      </w:r>
      <w:r w:rsidRPr="00A47D23">
        <w:rPr>
          <w:rStyle w:val="StyleUnderline"/>
        </w:rPr>
        <w:t>This</w:t>
      </w:r>
      <w:r w:rsidRPr="00A47D23">
        <w:rPr>
          <w:sz w:val="16"/>
        </w:rPr>
        <w:t xml:space="preserve"> lack of productive investment opportunities </w:t>
      </w:r>
      <w:r w:rsidRPr="00A47D23">
        <w:rPr>
          <w:rStyle w:val="StyleUnderline"/>
        </w:rPr>
        <w:t>has led a large amount of funds in the rich countries to "churn" around in the world economy</w:t>
      </w:r>
      <w:r w:rsidRPr="00A47D23">
        <w:rPr>
          <w:sz w:val="16"/>
        </w:rPr>
        <w:t xml:space="preserve"> in such forms as risky "hedge funds", </w:t>
      </w:r>
      <w:r w:rsidRPr="00A47D23">
        <w:rPr>
          <w:rStyle w:val="StyleUnderline"/>
        </w:rPr>
        <w:t>causing ever greater financial instability, thereby further weakening economic growth, and widening the gap between rich and poor</w:t>
      </w:r>
      <w:r w:rsidRPr="00A47D23">
        <w:rPr>
          <w:sz w:val="16"/>
        </w:rPr>
        <w:t>.</w:t>
      </w:r>
      <w:r w:rsidR="00A47D23" w:rsidRPr="00A47D23">
        <w:rPr>
          <w:sz w:val="16"/>
        </w:rPr>
        <w:t xml:space="preserve"> </w:t>
      </w:r>
      <w:r w:rsidRPr="00A47D23">
        <w:rPr>
          <w:rStyle w:val="StyleUnderline"/>
        </w:rPr>
        <w:t>Increasing the opportunities for profitable, stable investment requires continual creation of new industries</w:t>
      </w:r>
      <w:r w:rsidRPr="00A47D23">
        <w:rPr>
          <w:sz w:val="16"/>
        </w:rPr>
        <w:t xml:space="preserve"> [16]. </w:t>
      </w:r>
      <w:r w:rsidRPr="00A47D23">
        <w:rPr>
          <w:rStyle w:val="StyleUnderline"/>
        </w:rPr>
        <w:t>Governments</w:t>
      </w:r>
      <w:r w:rsidRPr="00A47D23">
        <w:rPr>
          <w:sz w:val="16"/>
        </w:rPr>
        <w:t xml:space="preserve"> today typically </w:t>
      </w:r>
      <w:r w:rsidRPr="00A47D23">
        <w:rPr>
          <w:rStyle w:val="StyleUnderline"/>
        </w:rPr>
        <w:t>express expectations for employment growth</w:t>
      </w:r>
      <w:r w:rsidRPr="00A47D23">
        <w:rPr>
          <w:sz w:val="16"/>
        </w:rPr>
        <w:t xml:space="preserve"> in such fields as information technology, energy, robotics, medical services, tourism and leisure. However, there are also </w:t>
      </w:r>
      <w:proofErr w:type="spellStart"/>
      <w:r w:rsidRPr="00A47D23">
        <w:rPr>
          <w:sz w:val="16"/>
        </w:rPr>
        <w:t>sceptical</w:t>
      </w:r>
      <w:proofErr w:type="spellEnd"/>
      <w:r w:rsidRPr="00A47D23">
        <w:rPr>
          <w:sz w:val="16"/>
        </w:rPr>
        <w:t xml:space="preserve"> voices pointing out that </w:t>
      </w:r>
      <w:r w:rsidRPr="00A47D23">
        <w:rPr>
          <w:rStyle w:val="StyleUnderline"/>
        </w:rPr>
        <w:t>many of these activities</w:t>
      </w:r>
      <w:r w:rsidRPr="00A47D23">
        <w:rPr>
          <w:sz w:val="16"/>
        </w:rPr>
        <w:t xml:space="preserve"> too </w:t>
      </w:r>
      <w:r w:rsidRPr="00A47D23">
        <w:rPr>
          <w:rStyle w:val="StyleUnderline"/>
        </w:rPr>
        <w:t>are already being outsourced to low-cost countries which are catching up technologically in many fields</w:t>
      </w:r>
      <w:r w:rsidRPr="00A47D23">
        <w:rPr>
          <w:sz w:val="16"/>
        </w:rPr>
        <w:t xml:space="preserve"> [20]. </w:t>
      </w:r>
      <w:r w:rsidRPr="00A47D23">
        <w:rPr>
          <w:rStyle w:val="StyleUnderline"/>
        </w:rPr>
        <w:t>Most of the new jobs created in the USA during the 21st century so far have been low-paid service work, while the number of US manufacturing jobs has shrunk rapidly</w:t>
      </w:r>
      <w:r w:rsidRPr="00A47D23">
        <w:rPr>
          <w:sz w:val="16"/>
        </w:rPr>
        <w:t xml:space="preserve"> [21]. </w:t>
      </w:r>
      <w:r w:rsidRPr="00A47D23">
        <w:rPr>
          <w:rStyle w:val="StyleUnderline"/>
        </w:rPr>
        <w:t>It is thus highly relevant that aerospace engineering is a field in which the most technically advanced countries still have a substantial competitive advantage over later developing countries</w:t>
      </w:r>
      <w:r w:rsidRPr="00A47D23">
        <w:rPr>
          <w:sz w:val="16"/>
        </w:rPr>
        <w:t>. Hence, if a commercial space travel industry had already been booming in the 1980s, the shrinkage in aerospace employment after the end of the "cold war" would have been far less. Consequently it seems fair to conclude that the decades</w:t>
      </w:r>
      <w:r w:rsidR="00A47D23" w:rsidRPr="00A47D23">
        <w:rPr>
          <w:sz w:val="16"/>
        </w:rPr>
        <w:t>-</w:t>
      </w:r>
      <w:r w:rsidRPr="00A47D23">
        <w:rPr>
          <w:sz w:val="16"/>
        </w:rPr>
        <w:t xml:space="preserve">long </w:t>
      </w:r>
      <w:r w:rsidRPr="00A47D23">
        <w:rPr>
          <w:rStyle w:val="StyleUnderline"/>
        </w:rPr>
        <w:t xml:space="preserve">delay in developing space travel has contributed to the lack of new industries in the richer countries, which is </w:t>
      </w:r>
      <w:r w:rsidRPr="00A47D23">
        <w:rPr>
          <w:rStyle w:val="Emphasis"/>
        </w:rPr>
        <w:t>constraining economic growth</w:t>
      </w:r>
      <w:r w:rsidRPr="00A47D23">
        <w:rPr>
          <w:rStyle w:val="StyleUnderline"/>
        </w:rPr>
        <w:t xml:space="preserve"> and </w:t>
      </w:r>
      <w:r w:rsidRPr="00A47D23">
        <w:rPr>
          <w:rStyle w:val="Emphasis"/>
        </w:rPr>
        <w:t>causing the highest levels of unemployment for decades</w:t>
      </w:r>
      <w:r w:rsidRPr="00A47D23">
        <w:rPr>
          <w:sz w:val="16"/>
        </w:rPr>
        <w:t>.</w:t>
      </w:r>
      <w:r w:rsidR="00A47D23" w:rsidRPr="00A47D23">
        <w:rPr>
          <w:sz w:val="16"/>
        </w:rPr>
        <w:t xml:space="preserve"> </w:t>
      </w:r>
      <w:r w:rsidRPr="00A47D23">
        <w:rPr>
          <w:sz w:val="16"/>
        </w:rPr>
        <w:t xml:space="preserve">The </w:t>
      </w:r>
      <w:r w:rsidRPr="00A47D23">
        <w:rPr>
          <w:rStyle w:val="StyleUnderline"/>
        </w:rPr>
        <w:t>rapid economic development of China and India</w:t>
      </w:r>
      <w:r w:rsidRPr="00A47D23">
        <w:rPr>
          <w:sz w:val="16"/>
        </w:rPr>
        <w:t xml:space="preserve"> offers great promise but </w:t>
      </w:r>
      <w:r w:rsidRPr="00A47D23">
        <w:rPr>
          <w:rStyle w:val="StyleUnderline"/>
        </w:rPr>
        <w:t>creates a serious challenge for the already rich countries, which need to accelerate the growth of new industries if they are to benefit from these countries' lower costs without creating an impoverished under-class in their own societies. The long-term cost</w:t>
      </w:r>
      <w:r w:rsidRPr="00A47D23">
        <w:rPr>
          <w:sz w:val="16"/>
        </w:rPr>
        <w:t xml:space="preserve"> of such a socially divisive policy </w:t>
      </w:r>
      <w:r w:rsidRPr="00A47D23">
        <w:rPr>
          <w:rStyle w:val="StyleUnderline"/>
        </w:rPr>
        <w:t>would greatly outweigh the short-term benefits</w:t>
      </w:r>
      <w:r w:rsidRPr="00A47D23">
        <w:rPr>
          <w:sz w:val="16"/>
        </w:rPr>
        <w:t xml:space="preserve"> of low-cost imports. </w:t>
      </w:r>
      <w:r w:rsidRPr="00A47D23">
        <w:rPr>
          <w:rStyle w:val="StyleUnderline"/>
        </w:rPr>
        <w:t xml:space="preserve">The development </w:t>
      </w:r>
      <w:r w:rsidRPr="00A47D23">
        <w:rPr>
          <w:rStyle w:val="StyleUnderline"/>
        </w:rPr>
        <w:lastRenderedPageBreak/>
        <w:t xml:space="preserve">of India and China also creates dangers because </w:t>
      </w:r>
      <w:r w:rsidRPr="00A47D23">
        <w:rPr>
          <w:rStyle w:val="Emphasis"/>
        </w:rPr>
        <w:t>the demands of 6 billion people are now approaching the limits of the resources of planet Earth</w:t>
      </w:r>
      <w:r w:rsidRPr="00A47D23">
        <w:rPr>
          <w:sz w:val="16"/>
        </w:rPr>
        <w:t xml:space="preserve">. As </w:t>
      </w:r>
      <w:r w:rsidRPr="00A47D23">
        <w:rPr>
          <w:rStyle w:val="StyleUnderline"/>
        </w:rPr>
        <w:t>these limits are approached, governments become increasingly repressive, thereby adding major social costs to the direct costs of environmental damage</w:t>
      </w:r>
      <w:r w:rsidRPr="00A47D23">
        <w:rPr>
          <w:sz w:val="16"/>
        </w:rPr>
        <w:t xml:space="preserve"> [22]. Consequently, as discussed further below, it seems that </w:t>
      </w:r>
      <w:r w:rsidRPr="00A47D23">
        <w:rPr>
          <w:rStyle w:val="StyleUnderline"/>
        </w:rPr>
        <w:t xml:space="preserve">the decades-long delay in starting to use the resources of the solar system has already caused </w:t>
      </w:r>
      <w:r w:rsidRPr="00A47D23">
        <w:rPr>
          <w:rStyle w:val="Emphasis"/>
        </w:rPr>
        <w:t>heavy, self</w:t>
      </w:r>
      <w:r w:rsidR="00A47D23" w:rsidRPr="00A47D23">
        <w:rPr>
          <w:rStyle w:val="Emphasis"/>
        </w:rPr>
        <w:t>-</w:t>
      </w:r>
      <w:r w:rsidRPr="00A47D23">
        <w:rPr>
          <w:rStyle w:val="Emphasis"/>
        </w:rPr>
        <w:t>inﬂicted damage to humans' economic development</w:t>
      </w:r>
      <w:r w:rsidRPr="00A47D23">
        <w:rPr>
          <w:rStyle w:val="StyleUnderline"/>
        </w:rPr>
        <w:t xml:space="preserve">, and must be </w:t>
      </w:r>
      <w:r w:rsidRPr="00A47D23">
        <w:rPr>
          <w:rStyle w:val="Emphasis"/>
        </w:rPr>
        <w:t>urgently overcome</w:t>
      </w:r>
      <w:r w:rsidRPr="00A47D23">
        <w:rPr>
          <w:rStyle w:val="StyleUnderline"/>
        </w:rPr>
        <w:t>, for which a range of policies have been proposed in</w:t>
      </w:r>
      <w:r w:rsidRPr="00A47D23">
        <w:rPr>
          <w:sz w:val="16"/>
        </w:rPr>
        <w:t xml:space="preserve"> [23,24].</w:t>
      </w:r>
      <w:r w:rsidR="00A47D23" w:rsidRPr="00A47D23">
        <w:rPr>
          <w:sz w:val="16"/>
        </w:rPr>
        <w:t xml:space="preserve"> </w:t>
      </w:r>
      <w:r w:rsidRPr="00A47D23">
        <w:rPr>
          <w:sz w:val="16"/>
        </w:rPr>
        <w:t>3.1. Popular demand is the basis of economic growth</w:t>
      </w:r>
      <w:r w:rsidR="00A47D23" w:rsidRPr="00A47D23">
        <w:rPr>
          <w:sz w:val="16"/>
        </w:rPr>
        <w:t xml:space="preserve"> </w:t>
      </w:r>
      <w:r w:rsidRPr="00A47D23">
        <w:rPr>
          <w:sz w:val="16"/>
        </w:rPr>
        <w:t xml:space="preserve">The continuing heavy </w:t>
      </w:r>
      <w:r w:rsidRPr="00A47D23">
        <w:rPr>
          <w:rStyle w:val="StyleUnderline"/>
        </w:rPr>
        <w:t>dependence of the space industry on taxpayer funding</w:t>
      </w:r>
      <w:r w:rsidRPr="00A47D23">
        <w:rPr>
          <w:sz w:val="16"/>
        </w:rPr>
        <w:t xml:space="preserve">, despite cumulative investment of some 1 trillion Euro-equivalents, </w:t>
      </w:r>
      <w:r w:rsidRPr="00A47D23">
        <w:rPr>
          <w:rStyle w:val="StyleUnderline"/>
        </w:rPr>
        <w:t>is due to the simple fact that those directing the industry have chosen not to supply services which large numbers of the general public wish to buy</w:t>
      </w:r>
      <w:r w:rsidRPr="00A47D23">
        <w:rPr>
          <w:sz w:val="16"/>
        </w:rPr>
        <w:t xml:space="preserve">. Yet it is elementary that </w:t>
      </w:r>
      <w:r w:rsidRPr="00A47D23">
        <w:rPr>
          <w:rStyle w:val="StyleUnderline"/>
        </w:rPr>
        <w:t>only by doing this can the space industry grow into a normal commercial activity. Doing so will create an industry which raises private investment to develop new, better and larger facilities in order to sell better services to ever-more customers</w:t>
      </w:r>
      <w:r w:rsidRPr="00A47D23">
        <w:rPr>
          <w:sz w:val="16"/>
        </w:rPr>
        <w:t xml:space="preserve">—in the familiar "virtuous circle" of business growth. Eventually </w:t>
      </w:r>
      <w:r w:rsidRPr="00A47D23">
        <w:rPr>
          <w:rStyle w:val="StyleUnderline"/>
        </w:rPr>
        <w:t>this activity may even reach a scale sufficient for the tax revenues it generates to repay the public investment to date</w:t>
      </w:r>
      <w:r w:rsidRPr="00A47D23">
        <w:rPr>
          <w:sz w:val="16"/>
        </w:rPr>
        <w:t>.</w:t>
      </w:r>
      <w:r w:rsidR="00A47D23" w:rsidRPr="00A47D23">
        <w:rPr>
          <w:sz w:val="16"/>
        </w:rPr>
        <w:t xml:space="preserve"> </w:t>
      </w:r>
      <w:r w:rsidRPr="00A47D23">
        <w:rPr>
          <w:sz w:val="16"/>
        </w:rPr>
        <w:t xml:space="preserve">In successful companies, </w:t>
      </w:r>
      <w:r w:rsidRPr="00A47D23">
        <w:rPr>
          <w:rStyle w:val="StyleUnderline"/>
        </w:rPr>
        <w:t>investment is skillfully judged so as to produce goods and services for which there will be large commercial</w:t>
      </w:r>
      <w:r w:rsidRPr="00A47D23">
        <w:rPr>
          <w:sz w:val="16"/>
        </w:rPr>
        <w:t xml:space="preserve"> (i.e. non-governmental) </w:t>
      </w:r>
      <w:r w:rsidRPr="00A47D23">
        <w:rPr>
          <w:rStyle w:val="StyleUnderline"/>
        </w:rPr>
        <w:t>demand</w:t>
      </w:r>
      <w:r w:rsidRPr="00A47D23">
        <w:rPr>
          <w:sz w:val="16"/>
        </w:rPr>
        <w:t xml:space="preserve">. </w:t>
      </w:r>
      <w:r w:rsidRPr="00A47D23">
        <w:rPr>
          <w:rStyle w:val="StyleUnderline"/>
        </w:rPr>
        <w:t>If this earns sufficient profits, then the activity will continue to grow spontaneously for decades or more</w:t>
      </w:r>
      <w:r w:rsidRPr="00A47D23">
        <w:rPr>
          <w:sz w:val="16"/>
        </w:rPr>
        <w:t xml:space="preserve">, like manufacturing of cars or airliners. </w:t>
      </w:r>
      <w:r w:rsidRPr="00A47D23">
        <w:rPr>
          <w:rStyle w:val="StyleUnderline"/>
        </w:rPr>
        <w:t>If</w:t>
      </w:r>
      <w:r w:rsidRPr="00A47D23">
        <w:rPr>
          <w:sz w:val="16"/>
        </w:rPr>
        <w:t xml:space="preserve">, instead, </w:t>
      </w:r>
      <w:r w:rsidRPr="00A47D23">
        <w:rPr>
          <w:rStyle w:val="StyleUnderline"/>
        </w:rPr>
        <w:t>funds intended for investment are spent on developing non-commercial products, such as expensive surveillance satellites or a space station</w:t>
      </w:r>
      <w:r w:rsidRPr="00A47D23">
        <w:rPr>
          <w:sz w:val="16"/>
        </w:rPr>
        <w:t xml:space="preserve"> for which the only significant customer is government, </w:t>
      </w:r>
      <w:r w:rsidRPr="00A47D23">
        <w:rPr>
          <w:rStyle w:val="StyleUnderline"/>
        </w:rPr>
        <w:t>then clearly the space industry is doomed to remain forever a small, taxpayer-funded activity—a hindrance rather than a help to economic growth</w:t>
      </w:r>
      <w:r w:rsidRPr="00A47D23">
        <w:rPr>
          <w:sz w:val="16"/>
        </w:rPr>
        <w:t>.</w:t>
      </w:r>
      <w:r w:rsidR="00A47D23" w:rsidRPr="00A47D23">
        <w:rPr>
          <w:sz w:val="16"/>
        </w:rPr>
        <w:t xml:space="preserve"> </w:t>
      </w:r>
      <w:r w:rsidRPr="00A47D23">
        <w:rPr>
          <w:rStyle w:val="StyleUnderline"/>
        </w:rPr>
        <w:t>Economic policy-makers responsible for deciding the public budget for space development must no longer rely exclusively on the advice of the space industry itself</w:t>
      </w:r>
      <w:r w:rsidRPr="00A47D23">
        <w:rPr>
          <w:sz w:val="16"/>
        </w:rPr>
        <w:t xml:space="preserve">, which ever since its origin has had different objectives than the economic benefit of the general public. That is, </w:t>
      </w:r>
      <w:r w:rsidRPr="00A47D23">
        <w:rPr>
          <w:rStyle w:val="StyleUnderline"/>
        </w:rPr>
        <w:t>economic policy-makers</w:t>
      </w:r>
      <w:r w:rsidRPr="00A47D23">
        <w:rPr>
          <w:sz w:val="16"/>
        </w:rPr>
        <w:t xml:space="preserve">, who are responsible for tens of trillions of Euros of activity, </w:t>
      </w:r>
      <w:r w:rsidRPr="00A47D23">
        <w:rPr>
          <w:rStyle w:val="StyleUnderline"/>
        </w:rPr>
        <w:t>must take the initiative to ensure that passenger space travel services are developed as soon as possible</w:t>
      </w:r>
      <w:r w:rsidRPr="00A47D23">
        <w:rPr>
          <w:sz w:val="16"/>
        </w:rPr>
        <w:t>. There are many ways in which private investments in this field can be facilitated and supported, without governments themselves either planning or managing the projects.</w:t>
      </w:r>
      <w:r w:rsidR="00A47D23" w:rsidRPr="00A47D23">
        <w:rPr>
          <w:sz w:val="16"/>
        </w:rPr>
        <w:t xml:space="preserve"> </w:t>
      </w:r>
      <w:r w:rsidRPr="00A47D23">
        <w:rPr>
          <w:sz w:val="16"/>
        </w:rPr>
        <w:t xml:space="preserve">Among other steps, </w:t>
      </w:r>
      <w:r w:rsidRPr="00A47D23">
        <w:rPr>
          <w:rStyle w:val="StyleUnderline"/>
        </w:rPr>
        <w:t>this will require the important institutional innovation of collaboration between civil aviation and civil space activities</w:t>
      </w:r>
      <w:r w:rsidRPr="00A47D23">
        <w:rPr>
          <w:sz w:val="16"/>
        </w:rPr>
        <w:t xml:space="preserve">. Since, even with today's knowledge, </w:t>
      </w:r>
      <w:r w:rsidRPr="00A47D23">
        <w:rPr>
          <w:rStyle w:val="StyleUnderline"/>
        </w:rPr>
        <w:t xml:space="preserve">researchers foresee the possibility of economic development in space growing to </w:t>
      </w:r>
      <w:r w:rsidRPr="00A47D23">
        <w:rPr>
          <w:rStyle w:val="Emphasis"/>
        </w:rPr>
        <w:t>a scale similar to terrestrial industry</w:t>
      </w:r>
      <w:r w:rsidRPr="00A47D23">
        <w:rPr>
          <w:sz w:val="16"/>
        </w:rPr>
        <w:t xml:space="preserve"> [11]. </w:t>
      </w:r>
      <w:r w:rsidRPr="00A47D23">
        <w:rPr>
          <w:rStyle w:val="StyleUnderline"/>
        </w:rPr>
        <w:t xml:space="preserve">This field of industry must be considered as having the potential to become </w:t>
      </w:r>
      <w:r w:rsidRPr="00A47D23">
        <w:rPr>
          <w:rStyle w:val="Emphasis"/>
        </w:rPr>
        <w:t>a major new axis for economic growth</w:t>
      </w:r>
      <w:r w:rsidRPr="00A47D23">
        <w:rPr>
          <w:rStyle w:val="StyleUnderline"/>
        </w:rPr>
        <w:t>—equivalent in importance to the aviation industry, but with minimal environmental impact</w:t>
      </w:r>
      <w:r w:rsidRPr="00A47D23">
        <w:rPr>
          <w:sz w:val="16"/>
        </w:rPr>
        <w:t>, as discussed below—</w:t>
      </w:r>
      <w:r w:rsidRPr="00A47D23">
        <w:rPr>
          <w:rStyle w:val="StyleUnderline"/>
        </w:rPr>
        <w:t>and therefore deserving of the most serious and urgent attention by economic policymakers</w:t>
      </w:r>
      <w:r w:rsidRPr="00A47D23">
        <w:rPr>
          <w:sz w:val="16"/>
        </w:rPr>
        <w:t>.</w:t>
      </w:r>
    </w:p>
    <w:p w:rsidR="00555E75" w:rsidRDefault="00ED0DD7" w:rsidP="00555E75">
      <w:pPr>
        <w:pStyle w:val="Heading3"/>
      </w:pPr>
      <w:r>
        <w:lastRenderedPageBreak/>
        <w:t xml:space="preserve">PSA </w:t>
      </w:r>
      <w:r w:rsidR="00555E75">
        <w:t>Good—Environment</w:t>
      </w:r>
    </w:p>
    <w:p w:rsidR="00555E75" w:rsidRDefault="00555E75" w:rsidP="00531D85">
      <w:pPr>
        <w:pStyle w:val="Heading4"/>
      </w:pPr>
      <w:r>
        <w:t xml:space="preserve">Private space access is </w:t>
      </w:r>
      <w:r w:rsidRPr="000F716C">
        <w:rPr>
          <w:u w:val="single"/>
        </w:rPr>
        <w:t>uniquely key</w:t>
      </w:r>
      <w:r w:rsidRPr="00531D85">
        <w:t xml:space="preserve"> to the </w:t>
      </w:r>
      <w:r w:rsidRPr="000F716C">
        <w:rPr>
          <w:u w:val="single"/>
        </w:rPr>
        <w:t>global environment</w:t>
      </w:r>
      <w:r w:rsidR="00531D85" w:rsidRPr="00531D85">
        <w:t xml:space="preserve"> and </w:t>
      </w:r>
      <w:r w:rsidR="00531D85">
        <w:rPr>
          <w:u w:val="single"/>
        </w:rPr>
        <w:t>environmental justice</w:t>
      </w:r>
      <w:r>
        <w:t>—five internal links</w:t>
      </w:r>
    </w:p>
    <w:p w:rsidR="00555E75" w:rsidRDefault="00555E75" w:rsidP="00555E75">
      <w:r w:rsidRPr="0080378B">
        <w:rPr>
          <w:rStyle w:val="Style13ptBold"/>
        </w:rPr>
        <w:t xml:space="preserve">Collins and </w:t>
      </w:r>
      <w:proofErr w:type="spellStart"/>
      <w:r w:rsidRPr="0080378B">
        <w:rPr>
          <w:rStyle w:val="Style13ptBold"/>
        </w:rPr>
        <w:t>Autino</w:t>
      </w:r>
      <w:proofErr w:type="spellEnd"/>
      <w:r w:rsidRPr="0080378B">
        <w:rPr>
          <w:rStyle w:val="Style13ptBold"/>
        </w:rPr>
        <w:t>, 08</w:t>
      </w:r>
      <w:r>
        <w:t xml:space="preserve"> [Dr. Patrick Collins, an exceptionally well known and respected authority on space economics, space tourism, reusable launch vehicles, and space solar power, professor of economics at </w:t>
      </w:r>
      <w:proofErr w:type="spellStart"/>
      <w:r>
        <w:t>Azabu</w:t>
      </w:r>
      <w:proofErr w:type="spellEnd"/>
      <w:r>
        <w:t xml:space="preserve"> University in Japan, AND Adriano </w:t>
      </w:r>
      <w:proofErr w:type="spellStart"/>
      <w:r>
        <w:t>Autino</w:t>
      </w:r>
      <w:proofErr w:type="spellEnd"/>
      <w:r>
        <w:t xml:space="preserve">, President of Space Renaissance International, "What the Growth of a Space Tourism Industry Could Contribute to Employment, Economic Growth, Environmental Protection, Education, Culture and World Peace", Originally presented at Plenary Session of the International Academy of Astronautics' 1st Symposium on Private Human Access to Space, </w:t>
      </w:r>
      <w:proofErr w:type="spellStart"/>
      <w:r>
        <w:t>Arcachon</w:t>
      </w:r>
      <w:proofErr w:type="spellEnd"/>
      <w:r>
        <w:t>, France, 25-28 May 2008, http://www.spacefuture.com/archive/what_the_growth_of_a_space_tourism_industry_could_contribute_to_employment_economic_growth_environmental_protection_education_culture_and_world_peace.shtml, Evan]</w:t>
      </w:r>
    </w:p>
    <w:p w:rsidR="00555E75" w:rsidRPr="00531D85" w:rsidRDefault="00555E75" w:rsidP="00555E75">
      <w:pPr>
        <w:rPr>
          <w:sz w:val="16"/>
        </w:rPr>
      </w:pPr>
      <w:r w:rsidRPr="00531D85">
        <w:rPr>
          <w:sz w:val="16"/>
        </w:rPr>
        <w:t>4. Environmental protection</w:t>
      </w:r>
      <w:r w:rsidR="00531D85" w:rsidRPr="00531D85">
        <w:rPr>
          <w:sz w:val="16"/>
        </w:rPr>
        <w:t xml:space="preserve"> </w:t>
      </w:r>
      <w:r w:rsidRPr="00F77836">
        <w:rPr>
          <w:rStyle w:val="StyleUnderline"/>
        </w:rPr>
        <w:t>Economic development in space</w:t>
      </w:r>
      <w:r w:rsidRPr="00531D85">
        <w:rPr>
          <w:sz w:val="16"/>
        </w:rPr>
        <w:t xml:space="preserve"> based on low launch costs </w:t>
      </w:r>
      <w:r w:rsidRPr="00F77836">
        <w:rPr>
          <w:rStyle w:val="StyleUnderline"/>
        </w:rPr>
        <w:t>could contribute</w:t>
      </w:r>
      <w:r w:rsidRPr="00531D85">
        <w:rPr>
          <w:sz w:val="16"/>
        </w:rPr>
        <w:t xml:space="preserve"> greatly, even </w:t>
      </w:r>
      <w:r w:rsidRPr="00F77836">
        <w:rPr>
          <w:rStyle w:val="Emphasis"/>
        </w:rPr>
        <w:t>definitively</w:t>
      </w:r>
      <w:r w:rsidRPr="00F77836">
        <w:rPr>
          <w:rStyle w:val="StyleUnderline"/>
        </w:rPr>
        <w:t>, to solving world environmental problems</w:t>
      </w:r>
      <w:r w:rsidRPr="00531D85">
        <w:rPr>
          <w:sz w:val="16"/>
        </w:rPr>
        <w:t xml:space="preserve">. As a first step, substantially </w:t>
      </w:r>
      <w:r w:rsidRPr="00F77836">
        <w:rPr>
          <w:rStyle w:val="StyleUnderline"/>
        </w:rPr>
        <w:t>reducing the cost of space travel will reduce the cost of environment-monitoring satellites, thereby improving climate research and environmental policy-making</w:t>
      </w:r>
      <w:r w:rsidRPr="00531D85">
        <w:rPr>
          <w:sz w:val="16"/>
        </w:rPr>
        <w:t>.</w:t>
      </w:r>
      <w:r w:rsidR="00531D85" w:rsidRPr="00531D85">
        <w:rPr>
          <w:sz w:val="16"/>
        </w:rPr>
        <w:t xml:space="preserve"> </w:t>
      </w:r>
      <w:r w:rsidRPr="00531D85">
        <w:rPr>
          <w:sz w:val="16"/>
        </w:rPr>
        <w:t>4.1. Space-based solar power supply</w:t>
      </w:r>
      <w:r w:rsidR="00531D85" w:rsidRPr="00531D85">
        <w:rPr>
          <w:sz w:val="16"/>
        </w:rPr>
        <w:t xml:space="preserve"> </w:t>
      </w:r>
      <w:proofErr w:type="gramStart"/>
      <w:r w:rsidRPr="00F77836">
        <w:rPr>
          <w:rStyle w:val="StyleUnderline"/>
        </w:rPr>
        <w:t>A</w:t>
      </w:r>
      <w:proofErr w:type="gramEnd"/>
      <w:r w:rsidRPr="00F77836">
        <w:rPr>
          <w:rStyle w:val="StyleUnderline"/>
        </w:rPr>
        <w:t xml:space="preserve"> second possibility</w:t>
      </w:r>
      <w:r w:rsidRPr="00531D85">
        <w:rPr>
          <w:sz w:val="16"/>
        </w:rPr>
        <w:t xml:space="preserve">, which has been researched for several decades but has not yet received funding to enable testing in orbit, </w:t>
      </w:r>
      <w:r w:rsidRPr="00F77836">
        <w:rPr>
          <w:rStyle w:val="StyleUnderline"/>
        </w:rPr>
        <w:t>is the delivery of continuous solar-generated power from space to Earth</w:t>
      </w:r>
      <w:r w:rsidRPr="00531D85">
        <w:rPr>
          <w:sz w:val="16"/>
        </w:rPr>
        <w:t xml:space="preserve">. Researchers believe that such </w:t>
      </w:r>
      <w:r w:rsidRPr="00F77836">
        <w:rPr>
          <w:rStyle w:val="StyleUnderline"/>
        </w:rPr>
        <w:t>space-based solar power</w:t>
      </w:r>
      <w:r w:rsidRPr="00531D85">
        <w:rPr>
          <w:sz w:val="16"/>
        </w:rPr>
        <w:t xml:space="preserve"> </w:t>
      </w:r>
      <w:proofErr w:type="gramStart"/>
      <w:r w:rsidRPr="00531D85">
        <w:rPr>
          <w:sz w:val="16"/>
        </w:rPr>
        <w:t>( SSP</w:t>
      </w:r>
      <w:proofErr w:type="gramEnd"/>
      <w:r w:rsidRPr="00531D85">
        <w:rPr>
          <w:sz w:val="16"/>
        </w:rPr>
        <w:t xml:space="preserve">) </w:t>
      </w:r>
      <w:r w:rsidRPr="00F77836">
        <w:rPr>
          <w:rStyle w:val="StyleUnderline"/>
        </w:rPr>
        <w:t>could supply clean, low-cost energy on a large scale</w:t>
      </w:r>
      <w:r w:rsidRPr="00531D85">
        <w:rPr>
          <w:sz w:val="16"/>
        </w:rPr>
        <w:t xml:space="preserve">, which is </w:t>
      </w:r>
      <w:r w:rsidRPr="00F77836">
        <w:rPr>
          <w:rStyle w:val="Emphasis"/>
        </w:rPr>
        <w:t>a prerequisite for economic development of poorer countries, while avoiding damaging pollution</w:t>
      </w:r>
      <w:r w:rsidRPr="00531D85">
        <w:rPr>
          <w:sz w:val="16"/>
        </w:rPr>
        <w:t xml:space="preserve">. </w:t>
      </w:r>
      <w:r w:rsidRPr="00F77836">
        <w:rPr>
          <w:rStyle w:val="StyleUnderline"/>
        </w:rPr>
        <w:t xml:space="preserve">However, </w:t>
      </w:r>
      <w:proofErr w:type="spellStart"/>
      <w:r w:rsidRPr="00F77836">
        <w:rPr>
          <w:rStyle w:val="StyleUnderline"/>
        </w:rPr>
        <w:t>realisation</w:t>
      </w:r>
      <w:proofErr w:type="spellEnd"/>
      <w:r w:rsidRPr="00F77836">
        <w:rPr>
          <w:rStyle w:val="StyleUnderline"/>
        </w:rPr>
        <w:t xml:space="preserve"> of SSP requires much lower launch costs, which apparently </w:t>
      </w:r>
      <w:r w:rsidRPr="00F77836">
        <w:rPr>
          <w:rStyle w:val="Emphasis"/>
        </w:rPr>
        <w:t>only the development of a passenger space travel industry could achieve</w:t>
      </w:r>
      <w:r w:rsidRPr="00531D85">
        <w:rPr>
          <w:sz w:val="16"/>
        </w:rPr>
        <w:t xml:space="preserve">. </w:t>
      </w:r>
      <w:r w:rsidRPr="00F77836">
        <w:rPr>
          <w:rStyle w:val="StyleUnderline"/>
        </w:rPr>
        <w:t xml:space="preserve">Hence the development of orbital tourism could provide the key to </w:t>
      </w:r>
      <w:proofErr w:type="spellStart"/>
      <w:r w:rsidRPr="00F77836">
        <w:rPr>
          <w:rStyle w:val="StyleUnderline"/>
        </w:rPr>
        <w:t>realising</w:t>
      </w:r>
      <w:proofErr w:type="spellEnd"/>
      <w:r w:rsidRPr="00F77836">
        <w:rPr>
          <w:rStyle w:val="StyleUnderline"/>
        </w:rPr>
        <w:t xml:space="preserve"> SSP economically</w:t>
      </w:r>
      <w:r w:rsidRPr="00531D85">
        <w:rPr>
          <w:sz w:val="16"/>
        </w:rPr>
        <w:t xml:space="preserve"> [14].</w:t>
      </w:r>
      <w:r w:rsidR="00531D85" w:rsidRPr="00531D85">
        <w:rPr>
          <w:sz w:val="16"/>
        </w:rPr>
        <w:t xml:space="preserve"> </w:t>
      </w:r>
      <w:r w:rsidRPr="00531D85">
        <w:rPr>
          <w:sz w:val="16"/>
        </w:rPr>
        <w:t>4.2. Carbon-neutral space travel</w:t>
      </w:r>
      <w:r w:rsidR="00531D85" w:rsidRPr="00531D85">
        <w:rPr>
          <w:sz w:val="16"/>
        </w:rPr>
        <w:t xml:space="preserve"> </w:t>
      </w:r>
      <w:r w:rsidRPr="00F77836">
        <w:rPr>
          <w:rStyle w:val="StyleUnderline"/>
        </w:rPr>
        <w:t xml:space="preserve">Clean energy produced by SSP could </w:t>
      </w:r>
      <w:r w:rsidRPr="00F77836">
        <w:rPr>
          <w:rStyle w:val="Emphasis"/>
        </w:rPr>
        <w:t>eliminate the environmental impact of space travel, and even make it "carbon neutral"</w:t>
      </w:r>
      <w:r w:rsidRPr="00F77836">
        <w:rPr>
          <w:rStyle w:val="StyleUnderline"/>
        </w:rPr>
        <w:t xml:space="preserve"> if this is considered desirable</w:t>
      </w:r>
      <w:r w:rsidRPr="00531D85">
        <w:rPr>
          <w:sz w:val="16"/>
        </w:rPr>
        <w:t xml:space="preserve"> [25]. Moreover, </w:t>
      </w:r>
      <w:r w:rsidRPr="00F77836">
        <w:rPr>
          <w:rStyle w:val="StyleUnderline"/>
        </w:rPr>
        <w:t>SSP has a much shorter energy pay-back time than terrestrial solar energy, due to the almost continuous supply of power which it can generate</w:t>
      </w:r>
      <w:r w:rsidRPr="00531D85">
        <w:rPr>
          <w:sz w:val="16"/>
        </w:rPr>
        <w:t xml:space="preserve">, rather than only in day-time during clear weather. Some critics </w:t>
      </w:r>
      <w:r w:rsidRPr="00F77836">
        <w:rPr>
          <w:rStyle w:val="StyleUnderline"/>
        </w:rPr>
        <w:t>claim that space travel will become a significant environmental burden</w:t>
      </w:r>
      <w:r w:rsidRPr="00531D85">
        <w:rPr>
          <w:sz w:val="16"/>
        </w:rPr>
        <w:t xml:space="preserve"> [26]. However, </w:t>
      </w:r>
      <w:r w:rsidRPr="00F77836">
        <w:rPr>
          <w:rStyle w:val="StyleUnderline"/>
        </w:rPr>
        <w:t>while superficially correct in the short term, this is the opposite of the truth over the longer term</w:t>
      </w:r>
      <w:r w:rsidRPr="00531D85">
        <w:rPr>
          <w:sz w:val="16"/>
        </w:rPr>
        <w:t xml:space="preserve">. </w:t>
      </w:r>
      <w:r w:rsidRPr="00F77836">
        <w:rPr>
          <w:rStyle w:val="StyleUnderline"/>
        </w:rPr>
        <w:t xml:space="preserve">It would be a dangerous error to prevent the growth of space tourism in order to avoid its initial, minor environmental impact, since this would prevent a range of major benefits in the future, including the supply of </w:t>
      </w:r>
      <w:proofErr w:type="spellStart"/>
      <w:r w:rsidRPr="00F77836">
        <w:rPr>
          <w:rStyle w:val="StyleUnderline"/>
        </w:rPr>
        <w:t>lowcost</w:t>
      </w:r>
      <w:proofErr w:type="spellEnd"/>
      <w:r w:rsidRPr="00F77836">
        <w:rPr>
          <w:rStyle w:val="StyleUnderline"/>
        </w:rPr>
        <w:t>, carbon-neutral SSP, and other space-based industry</w:t>
      </w:r>
      <w:r w:rsidRPr="00531D85">
        <w:rPr>
          <w:sz w:val="16"/>
        </w:rPr>
        <w:t>.</w:t>
      </w:r>
      <w:r w:rsidR="00531D85" w:rsidRPr="00531D85">
        <w:rPr>
          <w:sz w:val="16"/>
        </w:rPr>
        <w:t xml:space="preserve"> </w:t>
      </w:r>
      <w:r w:rsidRPr="00531D85">
        <w:rPr>
          <w:sz w:val="16"/>
        </w:rPr>
        <w:t>4.3. Space-based industry</w:t>
      </w:r>
      <w:r w:rsidR="00531D85" w:rsidRPr="00531D85">
        <w:rPr>
          <w:sz w:val="16"/>
        </w:rPr>
        <w:t xml:space="preserve"> </w:t>
      </w:r>
      <w:proofErr w:type="gramStart"/>
      <w:r w:rsidRPr="00531D85">
        <w:rPr>
          <w:sz w:val="16"/>
        </w:rPr>
        <w:t>If</w:t>
      </w:r>
      <w:proofErr w:type="gramEnd"/>
      <w:r w:rsidRPr="00531D85">
        <w:rPr>
          <w:sz w:val="16"/>
        </w:rPr>
        <w:t xml:space="preserve"> </w:t>
      </w:r>
      <w:r w:rsidRPr="00F77836">
        <w:rPr>
          <w:rStyle w:val="StyleUnderline"/>
        </w:rPr>
        <w:t>orbital travel</w:t>
      </w:r>
      <w:r w:rsidRPr="00531D85">
        <w:rPr>
          <w:sz w:val="16"/>
        </w:rPr>
        <w:t xml:space="preserve"> grows to a scale of millions of passengers/year -- as it could by the 2030s, with vigorous investment -- it </w:t>
      </w:r>
      <w:r w:rsidRPr="00F77836">
        <w:rPr>
          <w:rStyle w:val="StyleUnderline"/>
        </w:rPr>
        <w:t>will stimulate the spontaneous growth of numerous businesses in space</w:t>
      </w:r>
      <w:r w:rsidRPr="00531D85">
        <w:rPr>
          <w:sz w:val="16"/>
        </w:rPr>
        <w:t xml:space="preserve">. </w:t>
      </w:r>
      <w:r w:rsidRPr="00F77836">
        <w:rPr>
          <w:rStyle w:val="StyleUnderline"/>
        </w:rPr>
        <w:t>These will grow</w:t>
      </w:r>
      <w:r w:rsidRPr="00531D85">
        <w:rPr>
          <w:sz w:val="16"/>
        </w:rPr>
        <w:t xml:space="preserve"> progressively </w:t>
      </w:r>
      <w:r w:rsidRPr="00F77836">
        <w:rPr>
          <w:rStyle w:val="StyleUnderline"/>
        </w:rPr>
        <w:t>from</w:t>
      </w:r>
      <w:r w:rsidRPr="00531D85">
        <w:rPr>
          <w:sz w:val="16"/>
        </w:rPr>
        <w:t xml:space="preserve"> simple activities such as maintenance of orbiting hotels, to in-space manufacturing using </w:t>
      </w:r>
      <w:proofErr w:type="spellStart"/>
      <w:r w:rsidRPr="00531D85">
        <w:rPr>
          <w:sz w:val="16"/>
        </w:rPr>
        <w:t>asteroidal</w:t>
      </w:r>
      <w:proofErr w:type="spellEnd"/>
      <w:r w:rsidRPr="00531D85">
        <w:rPr>
          <w:sz w:val="16"/>
        </w:rPr>
        <w:t xml:space="preserve"> minerals. For example, the </w:t>
      </w:r>
      <w:r w:rsidRPr="00F77836">
        <w:rPr>
          <w:rStyle w:val="StyleUnderline"/>
        </w:rPr>
        <w:t>development of SSP</w:t>
      </w:r>
      <w:r w:rsidR="00F77836" w:rsidRPr="00F77836">
        <w:rPr>
          <w:rStyle w:val="StyleUnderline"/>
        </w:rPr>
        <w:t xml:space="preserve"> w</w:t>
      </w:r>
      <w:r w:rsidRPr="00F77836">
        <w:rPr>
          <w:rStyle w:val="StyleUnderline"/>
        </w:rPr>
        <w:t>ould enable a range of industrial processes using the advantages of space, including high vacuum, weightlessness, low-cost electricity and sources of both minerals and volatile chemicals in shallow gravitational wells</w:t>
      </w:r>
      <w:r w:rsidRPr="00531D85">
        <w:rPr>
          <w:sz w:val="16"/>
        </w:rPr>
        <w:t>.</w:t>
      </w:r>
      <w:r w:rsidR="00531D85" w:rsidRPr="00531D85">
        <w:rPr>
          <w:sz w:val="16"/>
        </w:rPr>
        <w:t xml:space="preserve"> </w:t>
      </w:r>
      <w:r w:rsidRPr="00531D85">
        <w:rPr>
          <w:sz w:val="16"/>
        </w:rPr>
        <w:t xml:space="preserve">If SSP grows to supply a significant share of the terrestrial energy market, </w:t>
      </w:r>
      <w:r w:rsidRPr="00F77836">
        <w:rPr>
          <w:rStyle w:val="StyleUnderline"/>
        </w:rPr>
        <w:t xml:space="preserve">more and more industry would operate </w:t>
      </w:r>
      <w:r w:rsidRPr="00F77836">
        <w:rPr>
          <w:rStyle w:val="Emphasis"/>
        </w:rPr>
        <w:t>outside the Earth's ecological system</w:t>
      </w:r>
      <w:r w:rsidRPr="00531D85">
        <w:rPr>
          <w:sz w:val="16"/>
        </w:rPr>
        <w:t xml:space="preserve">. </w:t>
      </w:r>
      <w:r w:rsidRPr="00F77836">
        <w:rPr>
          <w:rStyle w:val="StyleUnderline"/>
        </w:rPr>
        <w:t>While most industries cause growing damage to the Earth's environment as they grow in scale, industrial activities which are outside the Earth's ecosystem need not cause any such damage</w:t>
      </w:r>
      <w:r w:rsidRPr="00531D85">
        <w:rPr>
          <w:sz w:val="16"/>
        </w:rPr>
        <w:t xml:space="preserve">. Hence the </w:t>
      </w:r>
      <w:r w:rsidRPr="00F77836">
        <w:rPr>
          <w:rStyle w:val="StyleUnderline"/>
        </w:rPr>
        <w:t>growth of space-based industry to large scale offers the longer-term possibility of decoupling economic growth from the limits of the terrestrial environment</w:t>
      </w:r>
      <w:r w:rsidRPr="00531D85">
        <w:rPr>
          <w:sz w:val="16"/>
        </w:rPr>
        <w:t xml:space="preserve">. Indeed, it has been convincingly argued that </w:t>
      </w:r>
      <w:r w:rsidRPr="00F77836">
        <w:rPr>
          <w:rStyle w:val="Emphasis"/>
        </w:rPr>
        <w:t>only the use of space resources</w:t>
      </w:r>
      <w:r w:rsidRPr="00F77836">
        <w:rPr>
          <w:rStyle w:val="StyleUnderline"/>
        </w:rPr>
        <w:t xml:space="preserve">, including especially SSP, </w:t>
      </w:r>
      <w:r w:rsidRPr="00F77836">
        <w:rPr>
          <w:rStyle w:val="Emphasis"/>
        </w:rPr>
        <w:t>offers the possibility of protecting the Earth's environment while enabling sufficient economic growth</w:t>
      </w:r>
      <w:r w:rsidRPr="00F77836">
        <w:rPr>
          <w:rStyle w:val="StyleUnderline"/>
        </w:rPr>
        <w:t xml:space="preserve"> to preserve </w:t>
      </w:r>
      <w:proofErr w:type="spellStart"/>
      <w:r w:rsidRPr="00F77836">
        <w:rPr>
          <w:rStyle w:val="StyleUnderline"/>
        </w:rPr>
        <w:t>civilised</w:t>
      </w:r>
      <w:proofErr w:type="spellEnd"/>
      <w:r w:rsidRPr="00F77836">
        <w:rPr>
          <w:rStyle w:val="StyleUnderline"/>
        </w:rPr>
        <w:t xml:space="preserve"> society</w:t>
      </w:r>
      <w:r w:rsidRPr="00531D85">
        <w:rPr>
          <w:sz w:val="16"/>
        </w:rPr>
        <w:t xml:space="preserve"> </w:t>
      </w:r>
      <w:r w:rsidRPr="00531D85">
        <w:rPr>
          <w:sz w:val="16"/>
        </w:rPr>
        <w:lastRenderedPageBreak/>
        <w:t>[22</w:t>
      </w:r>
      <w:proofErr w:type="gramStart"/>
      <w:r w:rsidRPr="00531D85">
        <w:rPr>
          <w:sz w:val="16"/>
        </w:rPr>
        <w:t>,27</w:t>
      </w:r>
      <w:proofErr w:type="gramEnd"/>
      <w:r w:rsidRPr="00531D85">
        <w:rPr>
          <w:sz w:val="16"/>
        </w:rPr>
        <w:t>].</w:t>
      </w:r>
      <w:r w:rsidR="00531D85" w:rsidRPr="00531D85">
        <w:rPr>
          <w:sz w:val="16"/>
        </w:rPr>
        <w:t xml:space="preserve"> </w:t>
      </w:r>
      <w:r w:rsidRPr="00531D85">
        <w:rPr>
          <w:sz w:val="16"/>
        </w:rPr>
        <w:t xml:space="preserve">4.4. </w:t>
      </w:r>
      <w:r w:rsidRPr="00531D85">
        <w:rPr>
          <w:rStyle w:val="StyleUnderline"/>
        </w:rPr>
        <w:t xml:space="preserve">Severe weather amelioration and climate </w:t>
      </w:r>
      <w:proofErr w:type="spellStart"/>
      <w:r w:rsidRPr="00531D85">
        <w:rPr>
          <w:rStyle w:val="StyleUnderline"/>
        </w:rPr>
        <w:t>stabilisation</w:t>
      </w:r>
      <w:proofErr w:type="spellEnd"/>
      <w:r w:rsidR="00531D85" w:rsidRPr="00531D85">
        <w:rPr>
          <w:sz w:val="16"/>
        </w:rPr>
        <w:t xml:space="preserve"> </w:t>
      </w:r>
      <w:proofErr w:type="gramStart"/>
      <w:r w:rsidRPr="00531D85">
        <w:rPr>
          <w:sz w:val="16"/>
        </w:rPr>
        <w:t>The</w:t>
      </w:r>
      <w:proofErr w:type="gramEnd"/>
      <w:r w:rsidRPr="00531D85">
        <w:rPr>
          <w:sz w:val="16"/>
        </w:rPr>
        <w:t xml:space="preserve"> use of solar power satellites for reducing the severity of hurricanes and typhoons, and/or ameliorating severe snow conditions has been discussed for some years. In the extreme case this application of </w:t>
      </w:r>
      <w:r w:rsidRPr="00531D85">
        <w:rPr>
          <w:rStyle w:val="StyleUnderline"/>
        </w:rPr>
        <w:t>SSP might</w:t>
      </w:r>
      <w:r w:rsidRPr="00531D85">
        <w:rPr>
          <w:sz w:val="16"/>
        </w:rPr>
        <w:t xml:space="preserve"> even </w:t>
      </w:r>
      <w:r w:rsidRPr="00531D85">
        <w:rPr>
          <w:rStyle w:val="StyleUnderline"/>
        </w:rPr>
        <w:t xml:space="preserve">include a role in the </w:t>
      </w:r>
      <w:proofErr w:type="spellStart"/>
      <w:r w:rsidRPr="00531D85">
        <w:rPr>
          <w:rStyle w:val="StyleUnderline"/>
        </w:rPr>
        <w:t>stabilisation</w:t>
      </w:r>
      <w:proofErr w:type="spellEnd"/>
      <w:r w:rsidRPr="00531D85">
        <w:rPr>
          <w:rStyle w:val="StyleUnderline"/>
        </w:rPr>
        <w:t xml:space="preserve"> of climate. Earth's climate system is extremely complex, and is the subject of a great deal of ongoing scientific research</w:t>
      </w:r>
      <w:r w:rsidRPr="00531D85">
        <w:rPr>
          <w:sz w:val="16"/>
        </w:rPr>
        <w:t>, including collection of an ever-wider range of data, and ever-more detailed analysis of climate change in the past.</w:t>
      </w:r>
      <w:r w:rsidR="00531D85" w:rsidRPr="00531D85">
        <w:rPr>
          <w:sz w:val="16"/>
        </w:rPr>
        <w:t xml:space="preserve"> </w:t>
      </w:r>
      <w:r w:rsidRPr="00531D85">
        <w:rPr>
          <w:rStyle w:val="StyleUnderline"/>
        </w:rPr>
        <w:t>A positive-feedback cycle causing sudden onset of the cooling phase of the long-term cycle of "ice ages" has been hypothesized, whereby a winter with unusually low temperatures</w:t>
      </w:r>
      <w:r w:rsidRPr="00531D85">
        <w:rPr>
          <w:sz w:val="16"/>
        </w:rPr>
        <w:t xml:space="preserve"> and/or unusually widespread and/or </w:t>
      </w:r>
      <w:proofErr w:type="spellStart"/>
      <w:r w:rsidRPr="00531D85">
        <w:rPr>
          <w:sz w:val="16"/>
        </w:rPr>
        <w:t>longlasting</w:t>
      </w:r>
      <w:proofErr w:type="spellEnd"/>
      <w:r w:rsidRPr="00531D85">
        <w:rPr>
          <w:sz w:val="16"/>
        </w:rPr>
        <w:t xml:space="preserve"> snow cover </w:t>
      </w:r>
      <w:r w:rsidRPr="00531D85">
        <w:rPr>
          <w:rStyle w:val="StyleUnderline"/>
        </w:rPr>
        <w:t>would increase the probability of the following winter being even more severe</w:t>
      </w:r>
      <w:r w:rsidRPr="00531D85">
        <w:rPr>
          <w:sz w:val="16"/>
        </w:rPr>
        <w:t xml:space="preserve"> [28</w:t>
      </w:r>
      <w:proofErr w:type="gramStart"/>
      <w:r w:rsidRPr="00531D85">
        <w:rPr>
          <w:sz w:val="16"/>
        </w:rPr>
        <w:t>,29</w:t>
      </w:r>
      <w:proofErr w:type="gramEnd"/>
      <w:r w:rsidRPr="00531D85">
        <w:rPr>
          <w:sz w:val="16"/>
        </w:rPr>
        <w:t xml:space="preserve">]. The beginning of </w:t>
      </w:r>
      <w:r w:rsidRPr="00531D85">
        <w:rPr>
          <w:rStyle w:val="StyleUnderline"/>
        </w:rPr>
        <w:t>such a trend would be similar to the sharply more severe winters seen over the two last years in North America</w:t>
      </w:r>
      <w:r w:rsidRPr="00531D85">
        <w:rPr>
          <w:sz w:val="16"/>
        </w:rPr>
        <w:t xml:space="preserve"> (as well as the unusually cool 2009 summer).</w:t>
      </w:r>
      <w:r w:rsidR="00531D85" w:rsidRPr="00531D85">
        <w:rPr>
          <w:sz w:val="16"/>
        </w:rPr>
        <w:t xml:space="preserve"> </w:t>
      </w:r>
      <w:r w:rsidRPr="00531D85">
        <w:rPr>
          <w:sz w:val="16"/>
        </w:rPr>
        <w:t xml:space="preserve">Consequently, </w:t>
      </w:r>
      <w:r w:rsidRPr="00531D85">
        <w:rPr>
          <w:rStyle w:val="StyleUnderline"/>
        </w:rPr>
        <w:t>although such a possibility may seem remote</w:t>
      </w:r>
      <w:r w:rsidRPr="00531D85">
        <w:rPr>
          <w:sz w:val="16"/>
        </w:rPr>
        <w:t xml:space="preserve">, and although there are thorny legal problems concerning deliberate weather modification, </w:t>
      </w:r>
      <w:r w:rsidRPr="00531D85">
        <w:rPr>
          <w:rStyle w:val="StyleUnderline"/>
        </w:rPr>
        <w:t>it is</w:t>
      </w:r>
      <w:r w:rsidRPr="00531D85">
        <w:rPr>
          <w:sz w:val="16"/>
        </w:rPr>
        <w:t xml:space="preserve"> nevertheless </w:t>
      </w:r>
      <w:r w:rsidRPr="00531D85">
        <w:rPr>
          <w:rStyle w:val="StyleUnderline"/>
        </w:rPr>
        <w:t xml:space="preserve">noteworthy that satellite power stations may be the only practical means of selectively melting snow over areas of thousands of square </w:t>
      </w:r>
      <w:proofErr w:type="spellStart"/>
      <w:r w:rsidRPr="00531D85">
        <w:rPr>
          <w:rStyle w:val="StyleUnderline"/>
        </w:rPr>
        <w:t>kilometres</w:t>
      </w:r>
      <w:proofErr w:type="spellEnd"/>
      <w:r w:rsidRPr="00531D85">
        <w:rPr>
          <w:rStyle w:val="StyleUnderline"/>
        </w:rPr>
        <w:t>, possibly sufficient to prevent such a vicious circle, even in the event of terrestrial energy shortages</w:t>
      </w:r>
      <w:r w:rsidRPr="00531D85">
        <w:rPr>
          <w:sz w:val="16"/>
        </w:rPr>
        <w:t>.</w:t>
      </w:r>
      <w:r w:rsidR="00531D85" w:rsidRPr="00531D85">
        <w:rPr>
          <w:sz w:val="16"/>
        </w:rPr>
        <w:t xml:space="preserve"> </w:t>
      </w:r>
      <w:r w:rsidRPr="00531D85">
        <w:rPr>
          <w:sz w:val="16"/>
        </w:rPr>
        <w:t>4.5. Ethical consumption</w:t>
      </w:r>
      <w:r w:rsidR="00531D85" w:rsidRPr="00531D85">
        <w:rPr>
          <w:sz w:val="16"/>
        </w:rPr>
        <w:t xml:space="preserve"> </w:t>
      </w:r>
      <w:r w:rsidRPr="00531D85">
        <w:rPr>
          <w:rStyle w:val="StyleUnderline"/>
        </w:rPr>
        <w:t xml:space="preserve">Passenger space travel and its numerous spinoff activities have the important potential to </w:t>
      </w:r>
      <w:r w:rsidRPr="00531D85">
        <w:rPr>
          <w:rStyle w:val="Emphasis"/>
        </w:rPr>
        <w:t>escape the limitations of the "consumerism"</w:t>
      </w:r>
      <w:r w:rsidRPr="00531D85">
        <w:rPr>
          <w:rStyle w:val="StyleUnderline"/>
        </w:rPr>
        <w:t xml:space="preserve"> which governments in the rich countries have encouraged in recent decades in order to stimulate economic growth, defined as GDP</w:t>
      </w:r>
      <w:r w:rsidRPr="00531D85">
        <w:rPr>
          <w:sz w:val="16"/>
        </w:rPr>
        <w:t>.</w:t>
      </w:r>
      <w:r w:rsidR="00531D85" w:rsidRPr="00531D85">
        <w:rPr>
          <w:sz w:val="16"/>
        </w:rPr>
        <w:t xml:space="preserve"> </w:t>
      </w:r>
      <w:r w:rsidRPr="00531D85">
        <w:rPr>
          <w:sz w:val="16"/>
        </w:rPr>
        <w:t xml:space="preserve">Researchers now understand that </w:t>
      </w:r>
      <w:r w:rsidRPr="00531D85">
        <w:rPr>
          <w:rStyle w:val="StyleUnderline"/>
        </w:rPr>
        <w:t>this is resulting in "excess consumption" which causes unnecessary environmental damage</w:t>
      </w:r>
      <w:r w:rsidRPr="00531D85">
        <w:rPr>
          <w:sz w:val="16"/>
        </w:rPr>
        <w:t xml:space="preserve"> [30], </w:t>
      </w:r>
      <w:r w:rsidRPr="00531D85">
        <w:rPr>
          <w:rStyle w:val="StyleUnderline"/>
        </w:rPr>
        <w:t>while reducing rather than increasing popular satisfaction</w:t>
      </w:r>
      <w:r w:rsidRPr="00531D85">
        <w:rPr>
          <w:sz w:val="16"/>
        </w:rPr>
        <w:t xml:space="preserve"> [31]. That is, </w:t>
      </w:r>
      <w:r w:rsidRPr="00531D85">
        <w:rPr>
          <w:rStyle w:val="StyleUnderline"/>
        </w:rPr>
        <w:t xml:space="preserve">"first world" citizens are increasingly trapped in a culturally impoverished "consumer" lifestyle which </w:t>
      </w:r>
      <w:r w:rsidRPr="00531D85">
        <w:rPr>
          <w:rStyle w:val="Emphasis"/>
        </w:rPr>
        <w:t>reduces social capital, social cohesion and happiness, while damaging the environment</w:t>
      </w:r>
      <w:r w:rsidRPr="00531D85">
        <w:rPr>
          <w:sz w:val="16"/>
        </w:rPr>
        <w:t xml:space="preserve">. </w:t>
      </w:r>
      <w:r w:rsidRPr="00531D85">
        <w:rPr>
          <w:rStyle w:val="StyleUnderline"/>
        </w:rPr>
        <w:t xml:space="preserve">By contrast, expenditure on the unique experience of space travel promises to play a more positive role in the economy and society, enriching customers culturally without requiring mass production of consumer goods and corresponding pollution. As such it could be </w:t>
      </w:r>
      <w:r w:rsidRPr="00531D85">
        <w:rPr>
          <w:rStyle w:val="Emphasis"/>
        </w:rPr>
        <w:t>a harbinger of a future "open world" economy</w:t>
      </w:r>
      <w:r w:rsidRPr="00531D85">
        <w:rPr>
          <w:sz w:val="16"/>
        </w:rPr>
        <w:t xml:space="preserve"> [27].</w:t>
      </w:r>
    </w:p>
    <w:p w:rsidR="00555E75" w:rsidRDefault="00ED0DD7" w:rsidP="00555E75">
      <w:pPr>
        <w:pStyle w:val="Heading3"/>
      </w:pPr>
      <w:r>
        <w:lastRenderedPageBreak/>
        <w:t xml:space="preserve">PSA </w:t>
      </w:r>
      <w:r w:rsidR="00555E75">
        <w:t xml:space="preserve">Good—Second Renaissance </w:t>
      </w:r>
    </w:p>
    <w:p w:rsidR="00555E75" w:rsidRDefault="00800B49" w:rsidP="00800B49">
      <w:pPr>
        <w:pStyle w:val="Heading4"/>
      </w:pPr>
      <w:r>
        <w:t>Note: Don’t read these they are all bad</w:t>
      </w:r>
    </w:p>
    <w:p w:rsidR="00555E75" w:rsidRDefault="00800B49" w:rsidP="00555E75">
      <w:pPr>
        <w:pStyle w:val="Heading4"/>
      </w:pPr>
      <w:r>
        <w:t>It’s key to cultural advancement and a new renaissance era as a civilization</w:t>
      </w:r>
    </w:p>
    <w:p w:rsidR="00555E75" w:rsidRDefault="00555E75" w:rsidP="00555E75">
      <w:r w:rsidRPr="0080378B">
        <w:rPr>
          <w:rStyle w:val="Style13ptBold"/>
        </w:rPr>
        <w:t xml:space="preserve">Collins and </w:t>
      </w:r>
      <w:proofErr w:type="spellStart"/>
      <w:r w:rsidRPr="0080378B">
        <w:rPr>
          <w:rStyle w:val="Style13ptBold"/>
        </w:rPr>
        <w:t>Autino</w:t>
      </w:r>
      <w:proofErr w:type="spellEnd"/>
      <w:r w:rsidRPr="0080378B">
        <w:rPr>
          <w:rStyle w:val="Style13ptBold"/>
        </w:rPr>
        <w:t>, 08</w:t>
      </w:r>
      <w:r>
        <w:t xml:space="preserve"> [Dr. Patrick Collins, an exceptionally well known and respected authority on space economics, space tourism, reusable launch vehicles, and space solar power, professor of economics at </w:t>
      </w:r>
      <w:proofErr w:type="spellStart"/>
      <w:r>
        <w:t>Azabu</w:t>
      </w:r>
      <w:proofErr w:type="spellEnd"/>
      <w:r>
        <w:t xml:space="preserve"> University in Japan, AND Adriano </w:t>
      </w:r>
      <w:proofErr w:type="spellStart"/>
      <w:r>
        <w:t>Autino</w:t>
      </w:r>
      <w:proofErr w:type="spellEnd"/>
      <w:r>
        <w:t xml:space="preserve">, President of Space Renaissance International, "What the Growth of a Space Tourism Industry Could Contribute to Employment, Economic Growth, Environmental Protection, Education, Culture and World Peace", Originally presented at Plenary Session of the International Academy of Astronautics' 1st Symposium on Private Human Access to Space, </w:t>
      </w:r>
      <w:proofErr w:type="spellStart"/>
      <w:r>
        <w:t>Arcachon</w:t>
      </w:r>
      <w:proofErr w:type="spellEnd"/>
      <w:r>
        <w:t>, France, 25-28 May 2008, http://www.spacefuture.com/archive/what_the_growth_of_a_space_tourism_industry_could_contribute_to_employment_economic_growth_environmental_protection_education_culture_and_world_peace.shtml, Evan]</w:t>
      </w:r>
    </w:p>
    <w:p w:rsidR="00555E75" w:rsidRDefault="00555E75" w:rsidP="00555E75"/>
    <w:p w:rsidR="00555E75" w:rsidRDefault="00555E75" w:rsidP="00555E75">
      <w:r>
        <w:t>6. Culture</w:t>
      </w:r>
    </w:p>
    <w:p w:rsidR="00555E75" w:rsidRDefault="00555E75" w:rsidP="00555E75">
      <w:r>
        <w:t xml:space="preserve">The history and artefacts of the European Renaissance </w:t>
      </w:r>
      <w:proofErr w:type="gramStart"/>
      <w:r>
        <w:t>are</w:t>
      </w:r>
      <w:proofErr w:type="gramEnd"/>
      <w:r>
        <w:t xml:space="preserve"> still the subject of world-wide admiration today. One reason for this unique ﬂowering—such as in 14th century to 16th century Firenze—was that there was a social ethic whereby the successful and wealthy had a sufficiently strong sense of civic duty that they used part of their wealth to enrich the community, particularly by building inspiring civic spaces—libraries, galleries, </w:t>
      </w:r>
      <w:proofErr w:type="spellStart"/>
      <w:r>
        <w:t>palazzi</w:t>
      </w:r>
      <w:proofErr w:type="spellEnd"/>
      <w:r>
        <w:t xml:space="preserve"> and other buildings—and by commissioning works of art and scholarship, with results which still inspire us 600 years later [33]. Such an ethic requires that those who are materially successful, however "self-made" and praiseworthy they may be, </w:t>
      </w:r>
      <w:proofErr w:type="spellStart"/>
      <w:r>
        <w:t>recognise</w:t>
      </w:r>
      <w:proofErr w:type="spellEnd"/>
      <w:r>
        <w:t xml:space="preserve"> that they are also all beneficiaries of good fortune—to have been born in a country, an era, a locale, and a family in which they have opportunities to learn language and manners, to accumulate formative experiences, to obtain useful knowledge, and then opportunities to exercise their talents and grow into a great career. In a successful society, people who are blessed with such good fortune accept that they have a social duty to repay this—by creating a similarly nurturing environment for future generations. The enduring popularity of the achievements of the Renaissance surely </w:t>
      </w:r>
      <w:proofErr w:type="gramStart"/>
      <w:r>
        <w:t>illustrate</w:t>
      </w:r>
      <w:proofErr w:type="gramEnd"/>
      <w:r>
        <w:t xml:space="preserve"> the enormous value of such a deep ethical sense in society, and especially among its leaders.</w:t>
      </w:r>
    </w:p>
    <w:p w:rsidR="00555E75" w:rsidRDefault="00555E75" w:rsidP="00555E75"/>
    <w:p w:rsidR="00555E75" w:rsidRDefault="00555E75" w:rsidP="00555E75">
      <w:r>
        <w:t>6.1. The need for a new world-wide renaissance</w:t>
      </w:r>
    </w:p>
    <w:p w:rsidR="00555E75" w:rsidRDefault="00555E75" w:rsidP="00555E75">
      <w:r>
        <w:t xml:space="preserve">By contrast, as societies became richer over the following centuries, they were increasingly disfigured by becoming more materialistic, a trend accompanied by more and more destructive and barbarous wars, including the horrific "world wars" and communist revolutions. This trend has continued with the recent shocking decline in ethics of the US and UK governments openly ﬂouting national and international law—and even the Geneva Conventions, once seen as a bulwark of European </w:t>
      </w:r>
      <w:proofErr w:type="spellStart"/>
      <w:r>
        <w:t>civilisation</w:t>
      </w:r>
      <w:proofErr w:type="spellEnd"/>
      <w:r>
        <w:t xml:space="preserve"> by making war less inhumane through banning torture and the killing of civilians, inter alia.</w:t>
      </w:r>
    </w:p>
    <w:p w:rsidR="00555E75" w:rsidRDefault="00555E75" w:rsidP="00555E75"/>
    <w:p w:rsidR="00555E75" w:rsidRDefault="00555E75" w:rsidP="00555E75">
      <w:r>
        <w:t xml:space="preserve">The way of thinking of Renaissance leaders was strikingly different from today when the wealthy are encouraged </w:t>
      </w:r>
      <w:proofErr w:type="gramStart"/>
      <w:r>
        <w:t>to follow</w:t>
      </w:r>
      <w:proofErr w:type="gramEnd"/>
      <w:r>
        <w:t xml:space="preserve"> the rubric: "If you've got it, ﬂaunt it", or appear to follow the frankly psychopathic: "Everything for us—and nothing for anyone else." In the USA since 2000, "</w:t>
      </w:r>
      <w:proofErr w:type="spellStart"/>
      <w:r>
        <w:t>yall</w:t>
      </w:r>
      <w:proofErr w:type="spellEnd"/>
      <w:r>
        <w:t xml:space="preserve"> of the real gains in national income, total net worth and overall growth in financial worth have gone to the top 1%" [34]. The result of this is that the gap between rich and poor has widened sharply so that the top 1% of the US population now holds more than twice as much wealth as the bottom 80% of the population [34].</w:t>
      </w:r>
    </w:p>
    <w:p w:rsidR="00555E75" w:rsidRDefault="00555E75" w:rsidP="00555E75"/>
    <w:p w:rsidR="00555E75" w:rsidRDefault="00555E75" w:rsidP="00555E75">
      <w:r>
        <w:lastRenderedPageBreak/>
        <w:t xml:space="preserve">The futility of such </w:t>
      </w:r>
      <w:proofErr w:type="spellStart"/>
      <w:r>
        <w:t>behaviour</w:t>
      </w:r>
      <w:proofErr w:type="spellEnd"/>
      <w:r>
        <w:t xml:space="preserve"> is well-known throughout the ages, as expressed in such sayings as: "You cannot take it with you when you die," or "There are no pockets in a shroud". The great </w:t>
      </w:r>
      <w:proofErr w:type="gramStart"/>
      <w:r>
        <w:t>universalist</w:t>
      </w:r>
      <w:proofErr w:type="gramEnd"/>
      <w:r>
        <w:t xml:space="preserve"> religions of Buddhism, Christianity and Islam are in agreement that material wealth is transient and acquisitiveness is not the path to happiness: to the contrary, having gratitude for good fortune, and making efforts to help others less fortunate than oneself are extolled. The reason why these teachings have lasted for </w:t>
      </w:r>
      <w:proofErr w:type="spellStart"/>
      <w:r>
        <w:t>millenia</w:t>
      </w:r>
      <w:proofErr w:type="spellEnd"/>
      <w:r>
        <w:t xml:space="preserve"> is because they help people to live satisfying lives, to raise healthy children, and to maintain stable, resilient societies. They are the basis of true </w:t>
      </w:r>
      <w:proofErr w:type="spellStart"/>
      <w:r>
        <w:t>civilisation</w:t>
      </w:r>
      <w:proofErr w:type="spellEnd"/>
      <w:r>
        <w:t>.</w:t>
      </w:r>
    </w:p>
    <w:p w:rsidR="00555E75" w:rsidRDefault="00555E75" w:rsidP="00555E75"/>
    <w:p w:rsidR="00555E75" w:rsidRDefault="00555E75" w:rsidP="00555E75">
      <w:r>
        <w:t xml:space="preserve">Thus, while societies have grown far richer since the Renaissance, the way of thinking of the rich today seems far poorer. Despite almost unlimited opportunities for creativity and cultural contribution, most of the rich today leave behind little or nothing that will be remembered. They typically use their money to buy large numbers of possessions, which are redistributed on their death. Of course many people, including the wealthy, give generously to charitable </w:t>
      </w:r>
      <w:proofErr w:type="spellStart"/>
      <w:r>
        <w:t>organisations</w:t>
      </w:r>
      <w:proofErr w:type="spellEnd"/>
      <w:r>
        <w:t>, many of which do very valuable work for numerous socially beneficial causes. However, much of this work does little more than offset some of the worst effects of the policies followed by the rich countries which are in fact rapidly widening the gap between rich and poor.</w:t>
      </w:r>
    </w:p>
    <w:p w:rsidR="00555E75" w:rsidRDefault="00555E75" w:rsidP="00555E75"/>
    <w:p w:rsidR="00555E75" w:rsidRDefault="00555E75" w:rsidP="00555E75">
      <w:r>
        <w:t xml:space="preserve">We can judge this </w:t>
      </w:r>
      <w:proofErr w:type="spellStart"/>
      <w:r>
        <w:t>behaviour</w:t>
      </w:r>
      <w:proofErr w:type="spellEnd"/>
      <w:r>
        <w:t xml:space="preserve">. The great </w:t>
      </w:r>
      <w:proofErr w:type="gramStart"/>
      <w:r>
        <w:t>universalist</w:t>
      </w:r>
      <w:proofErr w:type="gramEnd"/>
      <w:r>
        <w:t xml:space="preserve"> religions as well as secular humanism would agree: the great benefactors of the Renaissance were more admirable human beings. Unless corrected soon, this futile materialism of "modern" societies seems likely to destroy </w:t>
      </w:r>
      <w:proofErr w:type="spellStart"/>
      <w:r>
        <w:t>civilisation</w:t>
      </w:r>
      <w:proofErr w:type="spellEnd"/>
      <w:r>
        <w:t xml:space="preserve">. Yet under "neo-liberal" or "neo-con" dogma, instead of using the opportunity provided by wealth to contribute culturally to society, the already rich nowadays exert pressure on governments to reduce their taxes further, to remove remaining restraints on monopolies and illegal surveillance of the general public, while falsely blaming already deteriorating welfare systems for governments' fiscal crisis. The lack of new industries described above weakens governments against such pressures via the threat of increased unemployment, which is electorally unpopular. Such psychopathic greed and dishonesty among the upper levels of a society are surely the prelude to its destruction, and represent the most serious challenge to western </w:t>
      </w:r>
      <w:proofErr w:type="spellStart"/>
      <w:r>
        <w:t>civilisation</w:t>
      </w:r>
      <w:proofErr w:type="spellEnd"/>
      <w:r>
        <w:t>. A new world-wide "Renaissance" is urgently needed, especially among the rich of the world.</w:t>
      </w:r>
    </w:p>
    <w:p w:rsidR="00555E75" w:rsidRDefault="00555E75" w:rsidP="00555E75"/>
    <w:p w:rsidR="00555E75" w:rsidRDefault="00555E75" w:rsidP="00555E75">
      <w:r>
        <w:t>6.2. "The Earth is not sick -- she's pregnant"</w:t>
      </w:r>
    </w:p>
    <w:p w:rsidR="00555E75" w:rsidRDefault="00555E75" w:rsidP="00555E75">
      <w:r>
        <w:t xml:space="preserve">Healthy societies can </w:t>
      </w:r>
      <w:proofErr w:type="spellStart"/>
      <w:r>
        <w:t>revitalise</w:t>
      </w:r>
      <w:proofErr w:type="spellEnd"/>
      <w:r>
        <w:t xml:space="preserve"> themselves. An interesting explanation of the potential of space travel and its offshoots to </w:t>
      </w:r>
      <w:proofErr w:type="spellStart"/>
      <w:r>
        <w:t>revitalise</w:t>
      </w:r>
      <w:proofErr w:type="spellEnd"/>
      <w:r>
        <w:t xml:space="preserve"> human </w:t>
      </w:r>
      <w:proofErr w:type="spellStart"/>
      <w:r>
        <w:t>civilisation</w:t>
      </w:r>
      <w:proofErr w:type="spellEnd"/>
      <w:r>
        <w:t xml:space="preserve"> is expressed in the idea that "The Earth is not sick: she's pregnant" [35]. Although this idea may seem strange at first sight, it is a surprisingly useful analogy for understanding humans' current predicament. According to the "Pregnant Earth" analogy, the darkening prospect before humanity is due to humans' terrestrial </w:t>
      </w:r>
      <w:proofErr w:type="spellStart"/>
      <w:r>
        <w:t>civilisation</w:t>
      </w:r>
      <w:proofErr w:type="spellEnd"/>
      <w:r>
        <w:t xml:space="preserve"> being "pregnant"—and indeed dangerously overdue—with an extra-terrestrial offspring. Once humans' space </w:t>
      </w:r>
      <w:proofErr w:type="spellStart"/>
      <w:r>
        <w:t>civilisation</w:t>
      </w:r>
      <w:proofErr w:type="spellEnd"/>
      <w:r>
        <w:t xml:space="preserve"> is safely born, the current stresses on the mother </w:t>
      </w:r>
      <w:proofErr w:type="spellStart"/>
      <w:r>
        <w:t>civilisation</w:t>
      </w:r>
      <w:proofErr w:type="spellEnd"/>
      <w:r>
        <w:t xml:space="preserve"> will be cured, and the new life may eventually even surpass </w:t>
      </w:r>
      <w:proofErr w:type="spellStart"/>
      <w:proofErr w:type="gramStart"/>
      <w:r>
        <w:t>it's</w:t>
      </w:r>
      <w:proofErr w:type="spellEnd"/>
      <w:proofErr w:type="gramEnd"/>
      <w:r>
        <w:t xml:space="preserve"> parent. This idea not only illuminates many aspects of humans' present problems described above, it also provides detailed directions for how to solve these problems, and explains convincingly how successfully aiding this birth will lead to a far better condition than before the pregnancy. A young couple may be happy in each other's company, but their joy is increased by the birth of children and life with them, from which many new possibilities arise.</w:t>
      </w:r>
    </w:p>
    <w:p w:rsidR="00555E75" w:rsidRDefault="00555E75" w:rsidP="00555E75"/>
    <w:p w:rsidR="00555E75" w:rsidRDefault="00555E75" w:rsidP="00555E75">
      <w:r>
        <w:t xml:space="preserve">Likewise, the birth of humans' coming extra-terrestrial </w:t>
      </w:r>
      <w:proofErr w:type="spellStart"/>
      <w:r>
        <w:t>civilisation</w:t>
      </w:r>
      <w:proofErr w:type="spellEnd"/>
      <w:r>
        <w:t xml:space="preserve"> will lead to a wide range of activities outside our planet's precious ecosystem. This evolution will solve not just our material problems, by making the vast resources of near-Earth space accessible, but it will also help to cure the emptiness of so-called "modern" commercial culture -- including the "dumbing down" </w:t>
      </w:r>
      <w:r>
        <w:lastRenderedPageBreak/>
        <w:t xml:space="preserve">by monopolistic media, the falling educational standards, </w:t>
      </w:r>
      <w:proofErr w:type="spellStart"/>
      <w:r>
        <w:t>passification</w:t>
      </w:r>
      <w:proofErr w:type="spellEnd"/>
      <w:r>
        <w:t xml:space="preserve"> by television, obesity, ever-growing consumption of alcohol, decline in public morality, pornography, narcotics, falling social capital, rising divorce rates, and youths' lack of challenge and lack of "dreams". It will do this by raising humans' sights to the stars, and showing that the door to them is unlocked, and has been for decades—we have only to make a small effort to push it open forever.</w:t>
      </w:r>
    </w:p>
    <w:p w:rsidR="00555E75" w:rsidRDefault="00555E75" w:rsidP="00555E75"/>
    <w:p w:rsidR="00555E75" w:rsidRDefault="00555E75" w:rsidP="00555E75">
      <w:r>
        <w:t xml:space="preserve">In addition, re-opening a true geographical frontier, with all its challenges, will in itself be of inestimable value for the cultural growth of modern </w:t>
      </w:r>
      <w:proofErr w:type="spellStart"/>
      <w:r>
        <w:t>civilisation</w:t>
      </w:r>
      <w:proofErr w:type="spellEnd"/>
      <w:r>
        <w:t xml:space="preserve">. The widespread sense that we live in a closed world which is getting more and more crowded will be replaced by an open-ended, optimistic vision of an unlimited future. Access to the cornucopia of space resources that await humans' exploitation can clearly make a unique contribution to this. To the extent that leaders of major industries are motivated by ambition in business competition, they will welcome this opportunity to extend their activities to new fields in the far wider arena of space. However, to the extent that they are motivated by the attempt to achieve monopolistic control and profits, they may try to hinder development in space, even at the cost of preventing its wide benefits, since this could be more profitable to them. Implementing the "Pregnant Earth" agenda can prevent this cultural regression and start a true world-wide Renaissance, an unprecedented ﬂowering of </w:t>
      </w:r>
      <w:proofErr w:type="spellStart"/>
      <w:r>
        <w:t>civilisation</w:t>
      </w:r>
      <w:proofErr w:type="spellEnd"/>
      <w:r>
        <w:t xml:space="preserve"> of which human culture has been in need ever since the inspiration of the Italian Renaissance was followed by a decline into progressive materialism and war-mongering [35].</w:t>
      </w:r>
    </w:p>
    <w:p w:rsidR="00555E75" w:rsidRDefault="00555E75" w:rsidP="00555E75"/>
    <w:p w:rsidR="00555E75" w:rsidRDefault="00555E75" w:rsidP="00555E75">
      <w:r>
        <w:t>In pursuit of this goal, a growing number of space</w:t>
      </w:r>
      <w:r w:rsidR="00C061B1">
        <w:t>-</w:t>
      </w:r>
      <w:r>
        <w:t xml:space="preserve">related </w:t>
      </w:r>
      <w:proofErr w:type="spellStart"/>
      <w:r>
        <w:t>organisations</w:t>
      </w:r>
      <w:proofErr w:type="spellEnd"/>
      <w:r>
        <w:t xml:space="preserve"> are joining the Space Renaissance Initiative" [36] started by the authors in June 2008. This has a </w:t>
      </w:r>
      <w:proofErr w:type="spellStart"/>
      <w:r>
        <w:t>programme</w:t>
      </w:r>
      <w:proofErr w:type="spellEnd"/>
      <w:r>
        <w:t xml:space="preserve"> to accelerate the expansion of human activities into space by advocating investment to specifically reduce the cost of space travel. That is, supporters </w:t>
      </w:r>
      <w:proofErr w:type="spellStart"/>
      <w:r>
        <w:t>recognise</w:t>
      </w:r>
      <w:proofErr w:type="spellEnd"/>
      <w:r>
        <w:t xml:space="preserve"> that space activities could contribute far more to economic growth than they have to date if even a small fraction of annual funding of space activities was targeted at making access to space much cheaper. At a time when the world economy is in the worst state it has been for more than half a century, the possibility of creating large numbers of jobs in commercially profitable, space-related work is very attractive, and should receive the attention of policy-makers world-wide.</w:t>
      </w:r>
    </w:p>
    <w:p w:rsidR="00555E75" w:rsidRDefault="00555E75" w:rsidP="00555E75"/>
    <w:p w:rsidR="00555E75" w:rsidRDefault="00800B49" w:rsidP="00555E75">
      <w:pPr>
        <w:pStyle w:val="Heading4"/>
      </w:pPr>
      <w:r>
        <w:t>Solves philosophical dissent—astronautic humanism opens up a bunch of new routes to go that solve everything</w:t>
      </w:r>
    </w:p>
    <w:p w:rsidR="00555E75" w:rsidRDefault="00555E75" w:rsidP="00555E75">
      <w:proofErr w:type="spellStart"/>
      <w:r w:rsidRPr="00DB4422">
        <w:rPr>
          <w:rStyle w:val="Style13ptBold"/>
        </w:rPr>
        <w:t>Autino</w:t>
      </w:r>
      <w:proofErr w:type="spellEnd"/>
      <w:r w:rsidRPr="00DB4422">
        <w:rPr>
          <w:rStyle w:val="Style13ptBold"/>
        </w:rPr>
        <w:t>, 12</w:t>
      </w:r>
      <w:r>
        <w:t xml:space="preserve"> [Adriano V. </w:t>
      </w:r>
      <w:proofErr w:type="spellStart"/>
      <w:r>
        <w:t>Autino</w:t>
      </w:r>
      <w:proofErr w:type="spellEnd"/>
      <w:r>
        <w:t xml:space="preserve">, co-founder and president of Space Renaissance International paper published on Issue #1 of the Journal of Space Philosophy, by </w:t>
      </w:r>
      <w:proofErr w:type="spellStart"/>
      <w:r>
        <w:t>Kepler</w:t>
      </w:r>
      <w:proofErr w:type="spellEnd"/>
      <w:r>
        <w:t xml:space="preserve"> Space Institute September 2012, “Facing the 21st Century’s Civilization Challenges by the Tools of Astronautic Humanism,” http://www.spacerenaissance.org/papers/Facing-the-21st-Century-Civilization-Challenges-by-the-Tools-of-Astronautic-Humanism.pdf, Evan]</w:t>
      </w:r>
    </w:p>
    <w:p w:rsidR="00555E75" w:rsidRDefault="00555E75" w:rsidP="00555E75">
      <w:r>
        <w:t xml:space="preserve">Just a couple of years ago, when we (the SRI founders) started discussing the possibility of a space renaissance spreading around the world, many criticized our philosophical approach. They said: “philosophy is just talking. To expand into space, humanity needs action, science and technology.” We went ahead, at our pace, developing the discussion about astronautic humanism, sure that a new Copernican revolution was, and is, very much needed. In fact, the dominating philosophy, even in the 21st Century, is still fully pre-Copernican, and the general metaphysics (perception of the world) is limited to the boundaries of our mother planet. We thought, in fact, that scientific and technological means for human expansion into space are fully within our range. What is missing is the political orientation to space, and the general public awareness of the absolute urgency of expanding into space. Such a situation can be reversed only by a complete re-foundation of the philosophy1, a giant task, but fortunately we are no more alone. </w:t>
      </w:r>
    </w:p>
    <w:p w:rsidR="00555E75" w:rsidRDefault="00555E75" w:rsidP="00555E75"/>
    <w:p w:rsidR="00555E75" w:rsidRDefault="00555E75" w:rsidP="00555E75">
      <w:r>
        <w:t xml:space="preserve">Nowadays several significant signs show that the situation is changing. Besides the few founders of the modern astronautic humanist current, e.g. Stephen Ashworth, working on this matter for many years, an important institute such as the </w:t>
      </w:r>
      <w:proofErr w:type="spellStart"/>
      <w:r>
        <w:t>Kepler</w:t>
      </w:r>
      <w:proofErr w:type="spellEnd"/>
      <w:r>
        <w:t xml:space="preserve"> Space Institute2 (an entity affiliated with the Space Renaissance International3 , btw) decided to give birth to a Journal of Space Philosophy, and kindly proposed to me to enter the Board of Editors. During 2010 I wrote an article, reviewing the James Cameron’s movie Avatar4, from an astronautic humanist point of view; Stephen wrote an article5 on his side, and both articles raised a good discussion. </w:t>
      </w:r>
    </w:p>
    <w:p w:rsidR="00555E75" w:rsidRDefault="00555E75" w:rsidP="00555E75"/>
    <w:p w:rsidR="00555E75" w:rsidRDefault="00555E75" w:rsidP="00555E75">
      <w:r>
        <w:t xml:space="preserve">A wide discussion has been raised as well, since 2006, around the interviews released by the famous astrophysicist Stephen Hawking, stating that humanity is condemned if it will not expand into space6. And, a few days ago, a rather famous character, Bob </w:t>
      </w:r>
      <w:proofErr w:type="spellStart"/>
      <w:r>
        <w:t>Zubrin</w:t>
      </w:r>
      <w:proofErr w:type="spellEnd"/>
      <w:r>
        <w:t>, founder of the Mars Society, published a long essay against the coercive birth control policies going on in the world7. In his article, Bob clearly refers to new humanism, as a lay philosophy. Nowadays, when we say that SRI is a philosophical society, everybody seems to think that it is a good thing, and that we are contributing to fill a void that needed since long time to be filled.</w:t>
      </w:r>
    </w:p>
    <w:p w:rsidR="00555E75" w:rsidRDefault="00555E75" w:rsidP="00555E75"/>
    <w:p w:rsidR="00555E75" w:rsidRDefault="00555E75" w:rsidP="00555E75">
      <w:pPr>
        <w:pStyle w:val="Heading4"/>
      </w:pPr>
      <w:r>
        <w:t>Now is key</w:t>
      </w:r>
    </w:p>
    <w:p w:rsidR="00555E75" w:rsidRDefault="00555E75" w:rsidP="00555E75">
      <w:proofErr w:type="spellStart"/>
      <w:r w:rsidRPr="00DB4422">
        <w:rPr>
          <w:rStyle w:val="Style13ptBold"/>
        </w:rPr>
        <w:t>Autino</w:t>
      </w:r>
      <w:proofErr w:type="spellEnd"/>
      <w:r w:rsidRPr="00DB4422">
        <w:rPr>
          <w:rStyle w:val="Style13ptBold"/>
        </w:rPr>
        <w:t>, 12</w:t>
      </w:r>
      <w:r>
        <w:t xml:space="preserve"> [Adriano V. </w:t>
      </w:r>
      <w:proofErr w:type="spellStart"/>
      <w:r>
        <w:t>Autino</w:t>
      </w:r>
      <w:proofErr w:type="spellEnd"/>
      <w:r>
        <w:t xml:space="preserve">, co-founder and president of Space Renaissance International paper published on Issue #1 of the Journal of Space Philosophy, by </w:t>
      </w:r>
      <w:proofErr w:type="spellStart"/>
      <w:r>
        <w:t>Kepler</w:t>
      </w:r>
      <w:proofErr w:type="spellEnd"/>
      <w:r>
        <w:t xml:space="preserve"> Space Institute September 2012, “Facing the 21st Century’s Civilization Challenges by the Tools of Astronautic Humanism,” http://www.spacerenaissance.org/papers/Facing-the-21st-Century-Civilization-Challenges-by-the-Tools-of-Astronautic-Humanism.pdf, Evan]</w:t>
      </w:r>
    </w:p>
    <w:p w:rsidR="00555E75" w:rsidRDefault="00555E75" w:rsidP="00555E75">
      <w:r>
        <w:t xml:space="preserve">Though we are not yet able to fully apply such an advanced ethics, however we were able to conceive it, and – though people could think that morality is continuously going worse – the percentage of people dedicated to murder, in our seven billion world, is for sure nowadays very much lower than the one of, say, two centuries ago, when world population was less than one billion, and wars were universally celebrated as source of honor and glory. By the way, this is another rationale of the demographic growth: increasing the number of people, the percentage of deviant and criminal behaviors decreases, and this generates a cultural feedback. The philosophical decay of war as a value was due to the industrial age, that gave an earning to the majority of the people, lowered the fear, raised the social rights, </w:t>
      </w:r>
      <w:proofErr w:type="gramStart"/>
      <w:r>
        <w:t>allowed</w:t>
      </w:r>
      <w:proofErr w:type="gramEnd"/>
      <w:r>
        <w:t xml:space="preserve"> the spread of the mass instruction system. The current crisis is questioning all of this, and we run the risk of losing the social platform built on by big sacrifice, by our parents and grandparents. But, if this crisis is overcome, by the launch of the space industrial revolution, the path will be retaken, stronger than before, and with very much less alienation. In fact, the electronic revolution already swept away the </w:t>
      </w:r>
      <w:proofErr w:type="spellStart"/>
      <w:r>
        <w:t>Fordist</w:t>
      </w:r>
      <w:proofErr w:type="spellEnd"/>
      <w:r>
        <w:t xml:space="preserve"> production chain and its dehumanizing model, and robotics allows people to do the pleasant and creative part of the work, saving the terrible fatigue of the past century factories. And — this is not only a philosophical concept, but a political one too — we cannot wait too long, to develop the space industrial revolution, since this crisis could quickly hack the heritage of excellent entrepreneurs and technical knowledge, and our time-window to step to the stars could close, earlier than what we imagine, and irreversibly. If we are not too late, all the conditions for a formidable jump ahead in evolution will be in order.</w:t>
      </w:r>
    </w:p>
    <w:p w:rsidR="00555E75" w:rsidRDefault="00555E75" w:rsidP="00555E75"/>
    <w:p w:rsidR="00555E75" w:rsidRDefault="00555E75" w:rsidP="00555E75">
      <w:pPr>
        <w:pStyle w:val="Heading4"/>
      </w:pPr>
      <w:r>
        <w:t>This is th</w:t>
      </w:r>
      <w:r w:rsidR="00F00E2E">
        <w:t>e only option—it’s SINK OR SWIM—</w:t>
      </w:r>
      <w:r>
        <w:t>#</w:t>
      </w:r>
      <w:proofErr w:type="spellStart"/>
      <w:r>
        <w:t>gramslabswag</w:t>
      </w:r>
      <w:proofErr w:type="spellEnd"/>
    </w:p>
    <w:p w:rsidR="00555E75" w:rsidRDefault="00555E75" w:rsidP="00555E75">
      <w:proofErr w:type="spellStart"/>
      <w:r w:rsidRPr="00DB4422">
        <w:rPr>
          <w:rStyle w:val="Style13ptBold"/>
        </w:rPr>
        <w:t>Autino</w:t>
      </w:r>
      <w:proofErr w:type="spellEnd"/>
      <w:r w:rsidRPr="00DB4422">
        <w:rPr>
          <w:rStyle w:val="Style13ptBold"/>
        </w:rPr>
        <w:t>, 12</w:t>
      </w:r>
      <w:r>
        <w:t xml:space="preserve"> [Adriano V. </w:t>
      </w:r>
      <w:proofErr w:type="spellStart"/>
      <w:r>
        <w:t>Autino</w:t>
      </w:r>
      <w:proofErr w:type="spellEnd"/>
      <w:r>
        <w:t xml:space="preserve">, co-founder and president of Space Renaissance International paper published on Issue #1 of the Journal of Space Philosophy, by </w:t>
      </w:r>
      <w:proofErr w:type="spellStart"/>
      <w:r>
        <w:t>Kepler</w:t>
      </w:r>
      <w:proofErr w:type="spellEnd"/>
      <w:r>
        <w:t xml:space="preserve"> Space Institute September 2012, “Facing the 21st Century’s Civilization Challenges by the Tools of Astronautic </w:t>
      </w:r>
      <w:r>
        <w:lastRenderedPageBreak/>
        <w:t>Humanism,” http://www.spacerenaissance.org/papers/Facing-the-21st-Century-Civilization-Challenges-by-the-Tools-of-Astronautic-Humanism.pdf, Evan]</w:t>
      </w:r>
    </w:p>
    <w:p w:rsidR="00555E75" w:rsidRDefault="00555E75" w:rsidP="00555E75">
      <w:r>
        <w:t>We are space expansionists, not environmentalists! It is very much important to point out a big, critical, difference: we, astronautic humanists, are not part of the environmental movement, though we share some environmentalist cares. We are not devoted to “save the planet”, but to save the civilization23. We are not “enlightened environmentalists”, having in our conceptual baggage the concept of space expansion as one of the means for saving the planet. We are aware that, if humanity will not expand into space, any possible culture will end, because the civilization will be condemned. Therefore we are against any palliative measures, such as green economies or de-growth strategies: they cannot save the planet for sure (save it for what, and from what?), and, since they divert resources from a serious space program, they will accelerate the collapse of civilization. All of our arguments and concepts are in favor of the space settlement and industrialization, as the most urgent challenge humanity has to face24. We only accept the discussion with environmentalists who share a humanist ethics, and the primacy of our species and its rights, in the context of a cosmic ecology.</w:t>
      </w:r>
    </w:p>
    <w:p w:rsidR="00555E75" w:rsidRDefault="00555E75" w:rsidP="00555E75"/>
    <w:p w:rsidR="00555E75" w:rsidRDefault="00800B49" w:rsidP="00555E75">
      <w:pPr>
        <w:pStyle w:val="Heading4"/>
      </w:pPr>
      <w:r>
        <w:t>Solves all suffering</w:t>
      </w:r>
    </w:p>
    <w:p w:rsidR="00555E75" w:rsidRDefault="00555E75" w:rsidP="00555E75">
      <w:proofErr w:type="spellStart"/>
      <w:r w:rsidRPr="00DB4422">
        <w:rPr>
          <w:rStyle w:val="Style13ptBold"/>
        </w:rPr>
        <w:t>Autino</w:t>
      </w:r>
      <w:proofErr w:type="spellEnd"/>
      <w:r w:rsidRPr="00DB4422">
        <w:rPr>
          <w:rStyle w:val="Style13ptBold"/>
        </w:rPr>
        <w:t>, 12</w:t>
      </w:r>
      <w:r>
        <w:t xml:space="preserve"> [Adriano V. </w:t>
      </w:r>
      <w:proofErr w:type="spellStart"/>
      <w:r>
        <w:t>Autino</w:t>
      </w:r>
      <w:proofErr w:type="spellEnd"/>
      <w:r>
        <w:t xml:space="preserve">, co-founder and president of Space Renaissance International paper published on Issue #1 of the Journal of Space Philosophy, by </w:t>
      </w:r>
      <w:proofErr w:type="spellStart"/>
      <w:r>
        <w:t>Kepler</w:t>
      </w:r>
      <w:proofErr w:type="spellEnd"/>
      <w:r>
        <w:t xml:space="preserve"> Space Institute September 2012, “Facing the 21st Century’s Civilization Challenges by the Tools of Astronautic Humanism,” http://www.spacerenaissance.org/papers/Facing-the-21st-Century-Civilization-Challenges-by-the-Tools-of-Astronautic-Humanism.pdf, Evan]</w:t>
      </w:r>
    </w:p>
    <w:p w:rsidR="00555E75" w:rsidRPr="00A55090" w:rsidRDefault="00555E75" w:rsidP="00555E75"/>
    <w:p w:rsidR="00555E75" w:rsidRDefault="00555E75" w:rsidP="00555E75">
      <w:r>
        <w:t xml:space="preserve">Astronautic humanism defends each single human life. As Robert </w:t>
      </w:r>
      <w:proofErr w:type="spellStart"/>
      <w:r>
        <w:t>Pirsig</w:t>
      </w:r>
      <w:proofErr w:type="spellEnd"/>
      <w:r>
        <w:t xml:space="preserve"> says “Just as it is more moral for a doctor to kill a germ than a patient, so it is more moral for an idea to kill a society than it is for a society to kill an idea”16 (i.e. better that a whole nation, intended as a political delimited territory, dies, than a single person die). </w:t>
      </w:r>
      <w:proofErr w:type="gramStart"/>
      <w:r>
        <w:t>Because any person, even the worst criminal, could always change their mind, and give a fundamental contribution to the survival of the species.</w:t>
      </w:r>
      <w:proofErr w:type="gramEnd"/>
      <w:r>
        <w:t xml:space="preserve"> Humans represent the highest (known) case of intelligent life. As we wrote in our book "Three Theses for the Space Renaissance"17, intelligence is not an on-off property, as demonstrated by several cases in the animal realm (dolphins, monkeys, etc...). And awareness is maybe a more advanced parameter, when we try to classify capabilities and maturity of different species. However humans hold the primacy on </w:t>
      </w:r>
      <w:proofErr w:type="gramStart"/>
      <w:r>
        <w:t>both the</w:t>
      </w:r>
      <w:proofErr w:type="gramEnd"/>
      <w:r>
        <w:t xml:space="preserve"> grounds, intelligence and awareness (though we are still far from being complete humans). Therefore we strongly support the development of a humanist ethics, giving priority to human rights, vs. other kinds of ethical models (be they religious, ecologist, animalist, socialist, libertarian, etc...). Such an ethics should of course encompass responsibility toward other sentient species, endowed with less intelligence and self-awareness, which are however necessary for our life, but they deserve however not to suffer, and we are not obliged to make them suffer. Not superfluous to say, we are against the death penalty, where still applied, and we are strongly in favor of </w:t>
      </w:r>
      <w:proofErr w:type="spellStart"/>
      <w:r>
        <w:t>non lethal</w:t>
      </w:r>
      <w:proofErr w:type="spellEnd"/>
      <w:r>
        <w:t xml:space="preserve"> weapon systems, allowing to catch the terrorists and criminals without destroying whole economies and thousands of people’s lives. Murder, at all levels, from individual killing to wars, is the true social poison that causes revenge and ethnic hate for generations to come. </w:t>
      </w:r>
    </w:p>
    <w:p w:rsidR="00555E75" w:rsidRDefault="00555E75" w:rsidP="00555E75"/>
    <w:p w:rsidR="00555E75" w:rsidRDefault="00555E75" w:rsidP="00555E75">
      <w:r>
        <w:t xml:space="preserve">We are all in favor of the concept of compassion, toward a fully human status. Our further cultural and social growth, and civilization development, can be traced to lower the suffering of all the sentient beings18 (Buddhist concept) and to pursue their happiness19 both as individuals and as communities (US Constitution), and such goals are achievable only accessing a larger material platform. Only by expanding into space, humanity has a chance to complete its journey </w:t>
      </w:r>
      <w:r>
        <w:lastRenderedPageBreak/>
        <w:t>and become fully human, giving birth to a Solar Civilization, fully inclusive, where the behaviors of murder and exploitation will progressively reduce and fade out.</w:t>
      </w:r>
    </w:p>
    <w:p w:rsidR="00555E75" w:rsidRDefault="00555E75" w:rsidP="00555E75"/>
    <w:p w:rsidR="00555E75" w:rsidRDefault="00555E75" w:rsidP="00555E75">
      <w:r>
        <w:t xml:space="preserve">Astronautic humanism is strongly against any form of murder, genocide, suppression of human life, torture, rape and violence on women and children. As an extension, we are also against the inhibition of the right to genetic continuation. Each Earthling has the right to generate children and grow them up for better life conditions, giving their contribution to the civilization pool of thought and innovation. We are strongly against any claim of ethnic superiority, implicit in any coercive birth control policies. Countries like Brazil and India are demonstrating, just in the fire of this awful crisis, that their huge populations, when definitely and finally oriented to progress, are great resources, as new industrial markets, against the crisis itself! If the world remains closed, the precious thrust of these countries will not be enough to reverse the crisis, but if the high frontier is opened, these countries will be in the first ranks of the new development engine for sure. </w:t>
      </w:r>
    </w:p>
    <w:p w:rsidR="00555E75" w:rsidRDefault="00555E75" w:rsidP="00555E75"/>
    <w:p w:rsidR="00555E75" w:rsidRDefault="00800B49" w:rsidP="00555E75">
      <w:pPr>
        <w:pStyle w:val="Heading4"/>
      </w:pPr>
      <w:r>
        <w:t>This is what astronautic humanism is</w:t>
      </w:r>
    </w:p>
    <w:p w:rsidR="00555E75" w:rsidRDefault="00555E75" w:rsidP="00555E75">
      <w:proofErr w:type="spellStart"/>
      <w:r w:rsidRPr="00DB4422">
        <w:rPr>
          <w:rStyle w:val="Style13ptBold"/>
        </w:rPr>
        <w:t>Autino</w:t>
      </w:r>
      <w:proofErr w:type="spellEnd"/>
      <w:r w:rsidRPr="00DB4422">
        <w:rPr>
          <w:rStyle w:val="Style13ptBold"/>
        </w:rPr>
        <w:t>, 12</w:t>
      </w:r>
      <w:r>
        <w:t xml:space="preserve"> [Adriano V. </w:t>
      </w:r>
      <w:proofErr w:type="spellStart"/>
      <w:r>
        <w:t>Autino</w:t>
      </w:r>
      <w:proofErr w:type="spellEnd"/>
      <w:r>
        <w:t xml:space="preserve">, co-founder and president of Space Renaissance International paper published on Issue #1 of the Journal of Space Philosophy, by </w:t>
      </w:r>
      <w:proofErr w:type="spellStart"/>
      <w:r>
        <w:t>Kepler</w:t>
      </w:r>
      <w:proofErr w:type="spellEnd"/>
      <w:r>
        <w:t xml:space="preserve"> Space Institute September 2012, “Facing the 21st Century’s Civilization Challenges by the Tools of Astronautic Humanism,” http://www.spacerenaissance.org/papers/Facing-the-21st-Century-Civilization-Challenges-by-the-Tools-of-Astronautic-Humanism.pdf, Evan]</w:t>
      </w:r>
    </w:p>
    <w:p w:rsidR="00555E75" w:rsidRDefault="00555E75" w:rsidP="00555E75"/>
    <w:p w:rsidR="00555E75" w:rsidRDefault="00555E75" w:rsidP="00555E75">
      <w:r>
        <w:t xml:space="preserve">Defining Astronautic Humanism </w:t>
      </w:r>
    </w:p>
    <w:p w:rsidR="00555E75" w:rsidRDefault="00555E75" w:rsidP="00555E75"/>
    <w:p w:rsidR="00555E75" w:rsidRDefault="00555E75" w:rsidP="00555E75">
      <w:r>
        <w:t xml:space="preserve">To define astronautic humanism in a short paper is not that difficult as one could think. The Space Renaissance </w:t>
      </w:r>
      <w:proofErr w:type="gramStart"/>
      <w:r>
        <w:t>Manifesto8 ,</w:t>
      </w:r>
      <w:proofErr w:type="gramEnd"/>
      <w:r>
        <w:t xml:space="preserve"> written in 2010, states clearly: “Today, in the 21st century, a quite new vision of the world is needed, thus we call for a new renaissance, a Space Renaissance! The world is not finite; it is not bound to Planet Earth. During the 20th Century space flight took its first hesitant steps thanks to some enlightened scientists and philosophers such as Konstantin </w:t>
      </w:r>
      <w:proofErr w:type="spellStart"/>
      <w:r>
        <w:t>Tsiolkovsky</w:t>
      </w:r>
      <w:proofErr w:type="spellEnd"/>
      <w:r>
        <w:t xml:space="preserve">, </w:t>
      </w:r>
      <w:proofErr w:type="spellStart"/>
      <w:r>
        <w:t>Krafft</w:t>
      </w:r>
      <w:proofErr w:type="spellEnd"/>
      <w:r>
        <w:t xml:space="preserve"> </w:t>
      </w:r>
      <w:proofErr w:type="spellStart"/>
      <w:r>
        <w:t>Ehricke</w:t>
      </w:r>
      <w:proofErr w:type="spellEnd"/>
      <w:r>
        <w:t xml:space="preserve">, Gerard O'Neill, and others. These men were the fathers of the philosophical current that we call Astronautic Humanism; thanks to them and the ideas they have given us, we live in a season of great progress in science and technology... one that lacks only resources and a unifying vision before it will transform the modern world as the Renaissance and the Enlightenment transformed the old. We want to focus on humans and their needs and aims again. Our concern is for all of the almost 7 billion humans living on Earth today. We care for their aims and for their rights to a better future and living conditions, we want to give them a hope that their children will have better living conditions and, most of </w:t>
      </w:r>
      <w:proofErr w:type="gramStart"/>
      <w:r>
        <w:t>all,</w:t>
      </w:r>
      <w:proofErr w:type="gramEnd"/>
      <w:r>
        <w:t xml:space="preserve"> will have a future – this is our humanism. We think that each human person, wherever born, is precious, since anyone could have the idea or make the discovery that solves some critical problem. Real wealth is not found in money, but in new technologies, new solutions and the potential for work: with 7 billion intelligences, humanity has never been so rich!”</w:t>
      </w:r>
    </w:p>
    <w:p w:rsidR="00555E75" w:rsidRDefault="00555E75" w:rsidP="00555E75"/>
    <w:p w:rsidR="00555E75" w:rsidRDefault="00555E75" w:rsidP="00555E75">
      <w:r>
        <w:t xml:space="preserve">Already in the above short definition we can see the main tracks of our astronautic humanist basic concepts: </w:t>
      </w:r>
      <w:proofErr w:type="spellStart"/>
      <w:r>
        <w:t>astro</w:t>
      </w:r>
      <w:proofErr w:type="spellEnd"/>
      <w:r>
        <w:t xml:space="preserve">-humanism is fully inclusive, for all humans, without neglecting other sentient species. In this respect </w:t>
      </w:r>
      <w:proofErr w:type="spellStart"/>
      <w:r>
        <w:t>astro</w:t>
      </w:r>
      <w:proofErr w:type="spellEnd"/>
      <w:r>
        <w:t xml:space="preserve">-humanism is definitely </w:t>
      </w:r>
      <w:proofErr w:type="spellStart"/>
      <w:r>
        <w:t>non sectarian</w:t>
      </w:r>
      <w:proofErr w:type="spellEnd"/>
      <w:r>
        <w:t xml:space="preserve">, and rejects any elitist concept of salvage or redeem, proper of almost all religions and more or less secret societies of the past (“only the ones who believe will be saved”, “only few elected ones”, etc...). People can keep on believing their religions, following their political parties, having their ethics. The space </w:t>
      </w:r>
      <w:proofErr w:type="gramStart"/>
      <w:r>
        <w:t>renaissance,</w:t>
      </w:r>
      <w:proofErr w:type="gramEnd"/>
      <w:r>
        <w:t xml:space="preserve"> and its founding philosophy – astronautic humanism – are for all and each one of the seven billions and more Earthlings: salvation is for everybody, or it will not be! </w:t>
      </w:r>
      <w:r>
        <w:lastRenderedPageBreak/>
        <w:t xml:space="preserve">The only thing we are asking all Earthlings for is to think about how to warrant the continuation of a seven billion civilization: this planet is no more enough, therefore the only way is to expand into the Solar System, giving birth to a Solar Civilization. Astronautic humanism doesn’t claim to be a universal </w:t>
      </w:r>
      <w:proofErr w:type="gramStart"/>
      <w:r>
        <w:t>philosophy,</w:t>
      </w:r>
      <w:proofErr w:type="gramEnd"/>
      <w:r>
        <w:t xml:space="preserve"> we don’t claim to have concepts for every philosophic, religious, political or ethical topics. We are just asking people of any orientation to add some concepts to their ideological heritage, and maybe actively propose such concepts into their communities. </w:t>
      </w:r>
    </w:p>
    <w:p w:rsidR="00555E75" w:rsidRDefault="00555E75" w:rsidP="00555E75"/>
    <w:p w:rsidR="00555E75" w:rsidRPr="00A55090" w:rsidRDefault="00555E75" w:rsidP="00555E75">
      <w:r>
        <w:t xml:space="preserve">Human being is our focus. First of all astronautic humanism refers to classic humanism, and puts the human beings, their interests, their material and spiritual needs at first place and at the philosophic focus of attention. But it also goes over: while the classic humanists couldn’t have knowledge of the physical limits of our mother planet, we do. Therefore we move from the awareness that our mother planet cannot be enough forever, for a growing civilization. </w:t>
      </w:r>
    </w:p>
    <w:p w:rsidR="00555E75" w:rsidRDefault="00ED0DD7" w:rsidP="00555E75">
      <w:pPr>
        <w:pStyle w:val="Heading3"/>
      </w:pPr>
      <w:r>
        <w:lastRenderedPageBreak/>
        <w:t xml:space="preserve">PSA </w:t>
      </w:r>
      <w:r w:rsidR="00555E75">
        <w:t>Good—Global Resource Wars</w:t>
      </w:r>
    </w:p>
    <w:p w:rsidR="00555E75" w:rsidRDefault="00555E75" w:rsidP="00555E75">
      <w:pPr>
        <w:pStyle w:val="Heading4"/>
      </w:pPr>
      <w:r>
        <w:t xml:space="preserve">Goes </w:t>
      </w:r>
      <w:r w:rsidRPr="000F716C">
        <w:rPr>
          <w:u w:val="single"/>
        </w:rPr>
        <w:t>global</w:t>
      </w:r>
      <w:r w:rsidR="00531D85" w:rsidRPr="00531D85">
        <w:t xml:space="preserve"> and causes </w:t>
      </w:r>
      <w:r w:rsidR="00531D85">
        <w:rPr>
          <w:u w:val="single"/>
        </w:rPr>
        <w:t>endless warfare</w:t>
      </w:r>
      <w:r>
        <w:t>—private space access</w:t>
      </w:r>
      <w:r w:rsidR="000F716C">
        <w:t xml:space="preserve"> is</w:t>
      </w:r>
      <w:r>
        <w:t xml:space="preserve"> </w:t>
      </w:r>
      <w:r w:rsidRPr="000F716C">
        <w:rPr>
          <w:u w:val="single"/>
        </w:rPr>
        <w:t>key</w:t>
      </w:r>
    </w:p>
    <w:p w:rsidR="00555E75" w:rsidRDefault="00555E75" w:rsidP="00555E75">
      <w:r w:rsidRPr="0080378B">
        <w:rPr>
          <w:rStyle w:val="Style13ptBold"/>
        </w:rPr>
        <w:t xml:space="preserve">Collins and </w:t>
      </w:r>
      <w:proofErr w:type="spellStart"/>
      <w:r w:rsidRPr="0080378B">
        <w:rPr>
          <w:rStyle w:val="Style13ptBold"/>
        </w:rPr>
        <w:t>Autino</w:t>
      </w:r>
      <w:proofErr w:type="spellEnd"/>
      <w:r w:rsidRPr="0080378B">
        <w:rPr>
          <w:rStyle w:val="Style13ptBold"/>
        </w:rPr>
        <w:t>, 08</w:t>
      </w:r>
      <w:r>
        <w:t xml:space="preserve"> [Dr. Patrick Collins, an exceptionally well known and respected authority on space economics, space tourism, reusable launch vehicles, and space solar power, professor of economics at </w:t>
      </w:r>
      <w:proofErr w:type="spellStart"/>
      <w:r>
        <w:t>Azabu</w:t>
      </w:r>
      <w:proofErr w:type="spellEnd"/>
      <w:r>
        <w:t xml:space="preserve"> University in Japan, AND Adriano </w:t>
      </w:r>
      <w:proofErr w:type="spellStart"/>
      <w:r>
        <w:t>Autino</w:t>
      </w:r>
      <w:proofErr w:type="spellEnd"/>
      <w:r>
        <w:t xml:space="preserve">, President of Space Renaissance International, "What the Growth of a Space Tourism Industry Could Contribute to Employment, Economic Growth, Environmental Protection, Education, Culture and World Peace", Originally presented at Plenary Session of the International Academy of Astronautics' 1st Symposium on Private Human Access to Space, </w:t>
      </w:r>
      <w:proofErr w:type="spellStart"/>
      <w:r>
        <w:t>Arcachon</w:t>
      </w:r>
      <w:proofErr w:type="spellEnd"/>
      <w:r>
        <w:t>, France, 25-28 May 2008, http://www.spacefuture.com/archive/what_the_growth_of_a_space_tourism_industry_could_contribute_to_employment_economic_growth_environmental_protection_education_culture_and_world_peace.shtml, Evan]</w:t>
      </w:r>
    </w:p>
    <w:p w:rsidR="00555E75" w:rsidRPr="00531D85" w:rsidRDefault="00555E75" w:rsidP="00555E75">
      <w:pPr>
        <w:rPr>
          <w:sz w:val="16"/>
        </w:rPr>
      </w:pPr>
      <w:r w:rsidRPr="00531D85">
        <w:rPr>
          <w:sz w:val="16"/>
        </w:rPr>
        <w:t xml:space="preserve">8.1. Heaven or </w:t>
      </w:r>
      <w:r w:rsidRPr="00531D85">
        <w:rPr>
          <w:rStyle w:val="Emphasis"/>
        </w:rPr>
        <w:t>hell on Earth</w:t>
      </w:r>
      <w:r w:rsidRPr="00531D85">
        <w:rPr>
          <w:sz w:val="16"/>
        </w:rPr>
        <w:t>?</w:t>
      </w:r>
      <w:r w:rsidR="00531D85" w:rsidRPr="00531D85">
        <w:rPr>
          <w:sz w:val="16"/>
        </w:rPr>
        <w:t xml:space="preserve"> </w:t>
      </w:r>
      <w:r w:rsidRPr="00531D85">
        <w:rPr>
          <w:sz w:val="16"/>
        </w:rPr>
        <w:t xml:space="preserve">As discussed above, </w:t>
      </w:r>
      <w:r w:rsidRPr="00531D85">
        <w:rPr>
          <w:rStyle w:val="StyleUnderline"/>
        </w:rPr>
        <w:t xml:space="preserve">the claim that the Earth's resources are running out is used to justify </w:t>
      </w:r>
      <w:r w:rsidRPr="00531D85">
        <w:rPr>
          <w:rStyle w:val="Emphasis"/>
        </w:rPr>
        <w:t>wars which may never end</w:t>
      </w:r>
      <w:r w:rsidRPr="00531D85">
        <w:rPr>
          <w:rStyle w:val="StyleUnderline"/>
        </w:rPr>
        <w:t>: present-day rhetoric about "the long war" or "100 years war" in Iraq and Afghanistan are current examples</w:t>
      </w:r>
      <w:r w:rsidRPr="00531D85">
        <w:rPr>
          <w:sz w:val="16"/>
        </w:rPr>
        <w:t xml:space="preserve">. If political leaders do not change their viewpoint, the recent </w:t>
      </w:r>
      <w:r w:rsidRPr="00531D85">
        <w:rPr>
          <w:rStyle w:val="StyleUnderline"/>
        </w:rPr>
        <w:t>aggression by the rich</w:t>
      </w:r>
      <w:r w:rsidRPr="00531D85">
        <w:rPr>
          <w:sz w:val="16"/>
        </w:rPr>
        <w:t xml:space="preserve"> "Anglo-Saxon" </w:t>
      </w:r>
      <w:r w:rsidRPr="00531D85">
        <w:rPr>
          <w:rStyle w:val="StyleUnderline"/>
        </w:rPr>
        <w:t>countries, and their cutting back of traditional civil liberties, are ominous for the future</w:t>
      </w:r>
      <w:r w:rsidRPr="00531D85">
        <w:rPr>
          <w:sz w:val="16"/>
        </w:rPr>
        <w:t xml:space="preserve">. However, </w:t>
      </w:r>
      <w:r w:rsidRPr="00531D85">
        <w:rPr>
          <w:rStyle w:val="StyleUnderline"/>
        </w:rPr>
        <w:t>this "hellish" vision of endless war is based on an assumption about a single number—the future cost of travel to orbit—about which a different assumption leads to a "heavenly" vision of peace and ever-rising living standards for everyone</w:t>
      </w:r>
      <w:r w:rsidRPr="00531D85">
        <w:rPr>
          <w:sz w:val="16"/>
        </w:rPr>
        <w:t xml:space="preserve">. If this cost stays above 10,000 Euros/kg, where it has been unchanged for nearly 50 years, the prospects for humanity are bleak. But </w:t>
      </w:r>
      <w:r w:rsidRPr="00531D85">
        <w:rPr>
          <w:rStyle w:val="StyleUnderline"/>
        </w:rPr>
        <w:t>if humans make the necessary effort, and use the tiny amount of resources needed to develop vehicles for passenger space travel</w:t>
      </w:r>
      <w:r w:rsidRPr="00531D85">
        <w:rPr>
          <w:sz w:val="16"/>
        </w:rPr>
        <w:t xml:space="preserve">, then this cost will fall to 100 Euros/kg, </w:t>
      </w:r>
      <w:r w:rsidRPr="00531D85">
        <w:rPr>
          <w:rStyle w:val="StyleUnderline"/>
        </w:rPr>
        <w:t xml:space="preserve">the use of extra-terrestrial resources will become economic, and </w:t>
      </w:r>
      <w:r w:rsidRPr="00531D85">
        <w:rPr>
          <w:rStyle w:val="Emphasis"/>
        </w:rPr>
        <w:t>arguments for resource wars will evaporate entirely</w:t>
      </w:r>
      <w:r w:rsidRPr="00531D85">
        <w:rPr>
          <w:sz w:val="16"/>
        </w:rPr>
        <w:t xml:space="preserve">. The main reason why this has not yet happened seems to be lack of understanding of the myriad opportunities by investors and policy-makers. </w:t>
      </w:r>
      <w:r w:rsidRPr="00531D85">
        <w:rPr>
          <w:rStyle w:val="StyleUnderline"/>
        </w:rPr>
        <w:t>Now that the potential to catch up half a century of delay in the growth of space travel is becoming understood</w:t>
      </w:r>
      <w:r w:rsidRPr="00531D85">
        <w:rPr>
          <w:sz w:val="16"/>
        </w:rPr>
        <w:t xml:space="preserve">, continuing to spend 20 billion Euro-equivalents/year on government space activities, while </w:t>
      </w:r>
      <w:r w:rsidRPr="00531D85">
        <w:rPr>
          <w:rStyle w:val="StyleUnderline"/>
        </w:rPr>
        <w:t>continuing to invest nothing in developing passenger space travel, would be a gross failure of economic policy, and strongly contrary to the economic and social interests of the public. Correcting this error, even after such a costly delay, will ameliorate many problems in the world today</w:t>
      </w:r>
      <w:r w:rsidRPr="00531D85">
        <w:rPr>
          <w:sz w:val="16"/>
        </w:rPr>
        <w:t>.</w:t>
      </w:r>
    </w:p>
    <w:p w:rsidR="00555E75" w:rsidRDefault="00555E75" w:rsidP="00555E75"/>
    <w:p w:rsidR="00555E75" w:rsidRDefault="000D3567" w:rsidP="00555E75">
      <w:pPr>
        <w:pStyle w:val="Heading3"/>
      </w:pPr>
      <w:r>
        <w:lastRenderedPageBreak/>
        <w:t>CCP</w:t>
      </w:r>
      <w:r w:rsidR="00ED0DD7">
        <w:t xml:space="preserve"> </w:t>
      </w:r>
      <w:r w:rsidR="00555E75">
        <w:t>Good—ISS</w:t>
      </w:r>
    </w:p>
    <w:p w:rsidR="00555E75" w:rsidRDefault="00555E75" w:rsidP="00555E75">
      <w:pPr>
        <w:pStyle w:val="Heading4"/>
      </w:pPr>
      <w:r>
        <w:t xml:space="preserve">Commercial Crew is </w:t>
      </w:r>
      <w:r w:rsidRPr="000F6DFC">
        <w:rPr>
          <w:u w:val="single"/>
        </w:rPr>
        <w:t>uniquely key</w:t>
      </w:r>
      <w:r>
        <w:t xml:space="preserve"> to ISS </w:t>
      </w:r>
      <w:r w:rsidRPr="000F6DFC">
        <w:rPr>
          <w:u w:val="single"/>
        </w:rPr>
        <w:t>effectiveness</w:t>
      </w:r>
      <w:r>
        <w:t xml:space="preserve"> and </w:t>
      </w:r>
      <w:r w:rsidRPr="000F6DFC">
        <w:rPr>
          <w:u w:val="single"/>
        </w:rPr>
        <w:t>leadership</w:t>
      </w:r>
      <w:r w:rsidR="00AC57FF">
        <w:t>—</w:t>
      </w:r>
      <w:r w:rsidR="000F716C">
        <w:t>that’s a vital internal link to</w:t>
      </w:r>
      <w:r w:rsidR="00AC57FF">
        <w:t xml:space="preserve"> </w:t>
      </w:r>
      <w:r w:rsidR="00AC57FF" w:rsidRPr="000F716C">
        <w:rPr>
          <w:u w:val="single"/>
        </w:rPr>
        <w:t>disease treatments</w:t>
      </w:r>
      <w:r w:rsidR="00AC57FF">
        <w:t xml:space="preserve">, </w:t>
      </w:r>
      <w:r w:rsidR="00AC57FF" w:rsidRPr="000F716C">
        <w:rPr>
          <w:u w:val="single"/>
        </w:rPr>
        <w:t>science leadership</w:t>
      </w:r>
      <w:r w:rsidR="00AC57FF">
        <w:t xml:space="preserve">, </w:t>
      </w:r>
      <w:r w:rsidR="000F716C">
        <w:t xml:space="preserve">and </w:t>
      </w:r>
      <w:r w:rsidR="000F716C" w:rsidRPr="000F716C">
        <w:rPr>
          <w:u w:val="single"/>
        </w:rPr>
        <w:t>STEM</w:t>
      </w:r>
      <w:r w:rsidR="000F716C">
        <w:t xml:space="preserve">—however, </w:t>
      </w:r>
      <w:r w:rsidR="000F716C" w:rsidRPr="000F716C">
        <w:rPr>
          <w:u w:val="single"/>
        </w:rPr>
        <w:t>stable, continued funding</w:t>
      </w:r>
      <w:r w:rsidR="000F716C">
        <w:t xml:space="preserve"> is </w:t>
      </w:r>
      <w:r w:rsidR="000F716C" w:rsidRPr="000F716C">
        <w:rPr>
          <w:u w:val="single"/>
        </w:rPr>
        <w:t>key</w:t>
      </w:r>
    </w:p>
    <w:p w:rsidR="00555E75" w:rsidRPr="00B271D8" w:rsidRDefault="00555E75" w:rsidP="00555E75">
      <w:r w:rsidRPr="00FC5777">
        <w:rPr>
          <w:rStyle w:val="Style13ptBold"/>
        </w:rPr>
        <w:t>AIA, 13</w:t>
      </w:r>
      <w:r>
        <w:t xml:space="preserve"> [Aerospace Industries Association, NASA Issue Paper, “Enabling International Space Station’s Tremendous Research through Commercial Crew and Cargo Programs,” http://www.aia-aerospace.org/assets/AIA_2013_NASA_Authorization_ISS_Issue_Paper.pdf, Evan]</w:t>
      </w:r>
    </w:p>
    <w:p w:rsidR="00555E75" w:rsidRPr="000F716C" w:rsidRDefault="00555E75" w:rsidP="00555E75">
      <w:pPr>
        <w:rPr>
          <w:sz w:val="16"/>
        </w:rPr>
      </w:pPr>
      <w:r w:rsidRPr="000F6DFC">
        <w:rPr>
          <w:rStyle w:val="StyleUnderline"/>
        </w:rPr>
        <w:t>As our nation looks to develop new capabilities for human spaceflight, it’s important to remember that utilization of the International Space Station is well underway</w:t>
      </w:r>
      <w:r w:rsidRPr="000F716C">
        <w:rPr>
          <w:sz w:val="16"/>
        </w:rPr>
        <w:t xml:space="preserve">, and we must continue to provide this return on taxpayer investment. Building the largest space station in history with sixteen partner nations is an astonishing success, demonstrating the ability for a multinational partnership to successfully design, build, and operate a complex and sophisticated space system across multiple decades. </w:t>
      </w:r>
      <w:r w:rsidRPr="000F6DFC">
        <w:rPr>
          <w:rStyle w:val="StyleUnderline"/>
        </w:rPr>
        <w:t xml:space="preserve">The cooperation that enabled the ISS is tremendous, but </w:t>
      </w:r>
      <w:r w:rsidRPr="000F6DFC">
        <w:rPr>
          <w:rStyle w:val="Emphasis"/>
        </w:rPr>
        <w:t>the ISS’s story is just getting started, and the best is yet to come</w:t>
      </w:r>
      <w:r w:rsidRPr="000F716C">
        <w:rPr>
          <w:sz w:val="16"/>
        </w:rPr>
        <w:t>.</w:t>
      </w:r>
      <w:r w:rsidR="000F716C" w:rsidRPr="000F716C">
        <w:rPr>
          <w:sz w:val="16"/>
        </w:rPr>
        <w:t xml:space="preserve"> </w:t>
      </w:r>
      <w:r w:rsidRPr="000F716C">
        <w:rPr>
          <w:sz w:val="16"/>
        </w:rPr>
        <w:t>RECOMMENDATIONS</w:t>
      </w:r>
      <w:r w:rsidR="000F716C" w:rsidRPr="000F716C">
        <w:rPr>
          <w:sz w:val="16"/>
        </w:rPr>
        <w:t xml:space="preserve"> </w:t>
      </w:r>
      <w:r w:rsidRPr="000F716C">
        <w:rPr>
          <w:sz w:val="16"/>
        </w:rPr>
        <w:t xml:space="preserve"> </w:t>
      </w:r>
      <w:proofErr w:type="gramStart"/>
      <w:r w:rsidRPr="00AC57FF">
        <w:rPr>
          <w:rStyle w:val="StyleUnderline"/>
        </w:rPr>
        <w:t>Significant</w:t>
      </w:r>
      <w:proofErr w:type="gramEnd"/>
      <w:r w:rsidRPr="00AC57FF">
        <w:rPr>
          <w:rStyle w:val="StyleUnderline"/>
        </w:rPr>
        <w:t xml:space="preserve"> breakthroughs in research require continued investment</w:t>
      </w:r>
      <w:r w:rsidRPr="000F716C">
        <w:rPr>
          <w:sz w:val="16"/>
        </w:rPr>
        <w:t xml:space="preserve"> beyond 2020 </w:t>
      </w:r>
      <w:r w:rsidRPr="00AC57FF">
        <w:rPr>
          <w:rStyle w:val="StyleUnderline"/>
        </w:rPr>
        <w:t>to fully realize the potential of the ISS</w:t>
      </w:r>
      <w:r w:rsidRPr="000F716C">
        <w:rPr>
          <w:sz w:val="16"/>
        </w:rPr>
        <w:t xml:space="preserve"> research platform and allow the United States and its partners to maintain leadership in scientific and technological research.</w:t>
      </w:r>
      <w:r w:rsidR="000F716C" w:rsidRPr="000F716C">
        <w:rPr>
          <w:sz w:val="16"/>
        </w:rPr>
        <w:t xml:space="preserve"> </w:t>
      </w:r>
      <w:r w:rsidRPr="000F716C">
        <w:rPr>
          <w:sz w:val="16"/>
        </w:rPr>
        <w:t xml:space="preserve"> </w:t>
      </w:r>
      <w:r w:rsidRPr="00AC57FF">
        <w:rPr>
          <w:rStyle w:val="Emphasis"/>
        </w:rPr>
        <w:t>Full utilization</w:t>
      </w:r>
      <w:r w:rsidRPr="00AC57FF">
        <w:rPr>
          <w:rStyle w:val="StyleUnderline"/>
        </w:rPr>
        <w:t xml:space="preserve"> of the ISS in the post-Space Shuttle era </w:t>
      </w:r>
      <w:r w:rsidRPr="00AC57FF">
        <w:rPr>
          <w:rStyle w:val="Emphasis"/>
        </w:rPr>
        <w:t>depends on continuing development of new domestic access to ISS for American astronauts</w:t>
      </w:r>
      <w:r w:rsidRPr="000F716C">
        <w:rPr>
          <w:sz w:val="16"/>
        </w:rPr>
        <w:t xml:space="preserve">. The </w:t>
      </w:r>
      <w:r w:rsidRPr="00AC57FF">
        <w:rPr>
          <w:rStyle w:val="StyleUnderline"/>
        </w:rPr>
        <w:t xml:space="preserve">Commercial Cargo program has already re-established U.S. domestic cargo access with two successful ISS re-supply missions. NASA’s Commercial Crew program is the </w:t>
      </w:r>
      <w:r w:rsidRPr="00AC57FF">
        <w:rPr>
          <w:rStyle w:val="Emphasis"/>
        </w:rPr>
        <w:t>most expedient way to now reestablish American domestic crew access to ISS</w:t>
      </w:r>
      <w:r w:rsidRPr="00AC57FF">
        <w:rPr>
          <w:rStyle w:val="StyleUnderline"/>
        </w:rPr>
        <w:t xml:space="preserve"> and end reliance on the Russian Soyuz for rides to the ISS</w:t>
      </w:r>
      <w:r w:rsidRPr="000F716C">
        <w:rPr>
          <w:sz w:val="16"/>
        </w:rPr>
        <w:t>.</w:t>
      </w:r>
      <w:r w:rsidR="000F716C" w:rsidRPr="000F716C">
        <w:rPr>
          <w:sz w:val="16"/>
        </w:rPr>
        <w:t xml:space="preserve"> </w:t>
      </w:r>
      <w:proofErr w:type="gramStart"/>
      <w:r w:rsidRPr="000F716C">
        <w:rPr>
          <w:sz w:val="16"/>
        </w:rPr>
        <w:t>BACKGROUND</w:t>
      </w:r>
      <w:r w:rsidR="000F716C" w:rsidRPr="000F716C">
        <w:rPr>
          <w:sz w:val="16"/>
        </w:rPr>
        <w:t xml:space="preserve"> </w:t>
      </w:r>
      <w:r w:rsidRPr="000F716C">
        <w:rPr>
          <w:sz w:val="16"/>
        </w:rPr>
        <w:t>Since the dawn of humanity, the effects of weight have</w:t>
      </w:r>
      <w:proofErr w:type="gramEnd"/>
      <w:r w:rsidRPr="000F716C">
        <w:rPr>
          <w:sz w:val="16"/>
        </w:rPr>
        <w:t xml:space="preserve"> been present in every Earth-bound experiment. Before the era of spaceflight, scientists could only very briefly remove these effects in labs – they simply had to be accepted. </w:t>
      </w:r>
      <w:r w:rsidRPr="00AC57FF">
        <w:rPr>
          <w:rStyle w:val="StyleUnderline"/>
        </w:rPr>
        <w:t>Thanks to the ISS, the effects of weight now be wholly modified or removed from a scientific investigation for months</w:t>
      </w:r>
      <w:r w:rsidRPr="000F716C">
        <w:rPr>
          <w:sz w:val="16"/>
        </w:rPr>
        <w:t xml:space="preserve">, if not years at a time. With this revolutionary development, </w:t>
      </w:r>
      <w:r w:rsidRPr="00AC57FF">
        <w:rPr>
          <w:rStyle w:val="StyleUnderline"/>
        </w:rPr>
        <w:t>a curtain has been lifted for scientists, revealing startling new insights</w:t>
      </w:r>
      <w:r w:rsidRPr="000F716C">
        <w:rPr>
          <w:sz w:val="16"/>
        </w:rPr>
        <w:t>.</w:t>
      </w:r>
      <w:r w:rsidR="000F716C" w:rsidRPr="000F716C">
        <w:rPr>
          <w:sz w:val="16"/>
        </w:rPr>
        <w:t xml:space="preserve"> </w:t>
      </w:r>
      <w:r w:rsidRPr="00AC57FF">
        <w:rPr>
          <w:rStyle w:val="StyleUnderline"/>
        </w:rPr>
        <w:t xml:space="preserve">ISS research is yielding </w:t>
      </w:r>
      <w:r w:rsidRPr="00AC57FF">
        <w:rPr>
          <w:rStyle w:val="Emphasis"/>
        </w:rPr>
        <w:t>impressive results for life saving research</w:t>
      </w:r>
      <w:r w:rsidRPr="000F716C">
        <w:rPr>
          <w:sz w:val="16"/>
        </w:rPr>
        <w:t xml:space="preserve">. </w:t>
      </w:r>
      <w:r w:rsidRPr="00AC57FF">
        <w:rPr>
          <w:rStyle w:val="StyleUnderline"/>
        </w:rPr>
        <w:t xml:space="preserve">Microgravity holds </w:t>
      </w:r>
      <w:r w:rsidRPr="00AC57FF">
        <w:rPr>
          <w:rStyle w:val="Emphasis"/>
        </w:rPr>
        <w:t>special promise for vaccine design and development</w:t>
      </w:r>
      <w:r w:rsidRPr="000F716C">
        <w:rPr>
          <w:sz w:val="16"/>
        </w:rPr>
        <w:t xml:space="preserve">, as the food borne pathogen Salmonella has exhibited increased virulence when cultured in microgravity. </w:t>
      </w:r>
      <w:r w:rsidRPr="00AC57FF">
        <w:rPr>
          <w:rStyle w:val="StyleUnderline"/>
        </w:rPr>
        <w:t>Microgravity-induced changes seen in the bacteria have opened a world of insight into Salmonella that could eradicate the disease on Earth – a solution that will be particularly critical to saving lives and improving quality of life in some of poorest parts of the world</w:t>
      </w:r>
      <w:r w:rsidRPr="000F716C">
        <w:rPr>
          <w:sz w:val="16"/>
        </w:rPr>
        <w:t>.</w:t>
      </w:r>
      <w:r w:rsidR="000F716C" w:rsidRPr="000F716C">
        <w:rPr>
          <w:sz w:val="16"/>
        </w:rPr>
        <w:t xml:space="preserve"> </w:t>
      </w:r>
      <w:r w:rsidRPr="00AC57FF">
        <w:rPr>
          <w:rStyle w:val="StyleUnderline"/>
        </w:rPr>
        <w:t>Significant breakthroughs like this one are being seen in a host of other fields on board the ISS</w:t>
      </w:r>
      <w:r w:rsidRPr="000F716C">
        <w:rPr>
          <w:sz w:val="16"/>
        </w:rPr>
        <w:t xml:space="preserve">, </w:t>
      </w:r>
      <w:r w:rsidRPr="00AC57FF">
        <w:rPr>
          <w:rStyle w:val="StyleUnderline"/>
        </w:rPr>
        <w:t>but continued investment</w:t>
      </w:r>
      <w:r w:rsidRPr="000F716C">
        <w:rPr>
          <w:sz w:val="16"/>
        </w:rPr>
        <w:t xml:space="preserve"> beyond 2020 </w:t>
      </w:r>
      <w:r w:rsidRPr="00AC57FF">
        <w:rPr>
          <w:rStyle w:val="StyleUnderline"/>
        </w:rPr>
        <w:t xml:space="preserve">is crucial to fully realize the world changing benefits that could </w:t>
      </w:r>
      <w:proofErr w:type="gramStart"/>
      <w:r w:rsidRPr="00AC57FF">
        <w:rPr>
          <w:rStyle w:val="StyleUnderline"/>
        </w:rPr>
        <w:t>await</w:t>
      </w:r>
      <w:proofErr w:type="gramEnd"/>
      <w:r w:rsidRPr="000F716C">
        <w:rPr>
          <w:sz w:val="16"/>
        </w:rPr>
        <w:t xml:space="preserve">. </w:t>
      </w:r>
      <w:r w:rsidRPr="00AC57FF">
        <w:rPr>
          <w:rStyle w:val="StyleUnderline"/>
        </w:rPr>
        <w:t xml:space="preserve">The ISS research platform </w:t>
      </w:r>
      <w:r w:rsidRPr="00AC57FF">
        <w:rPr>
          <w:rStyle w:val="Emphasis"/>
        </w:rPr>
        <w:t>puts the United States and its partners at a distinct advantage in scientific and technological research</w:t>
      </w:r>
      <w:r w:rsidRPr="000F716C">
        <w:rPr>
          <w:sz w:val="16"/>
        </w:rPr>
        <w:t xml:space="preserve">, </w:t>
      </w:r>
      <w:r w:rsidRPr="00AC57FF">
        <w:rPr>
          <w:rStyle w:val="StyleUnderline"/>
        </w:rPr>
        <w:t>and full utilization through the decade and beyond is the only way to maximize taxpayer return</w:t>
      </w:r>
      <w:r w:rsidRPr="000F716C">
        <w:rPr>
          <w:sz w:val="16"/>
        </w:rPr>
        <w:t xml:space="preserve"> on investment in this irreplaceable National Lab.</w:t>
      </w:r>
      <w:r w:rsidR="000F716C" w:rsidRPr="000F716C">
        <w:rPr>
          <w:sz w:val="16"/>
        </w:rPr>
        <w:t xml:space="preserve"> </w:t>
      </w:r>
      <w:r w:rsidRPr="00AC57FF">
        <w:rPr>
          <w:rStyle w:val="StyleUnderline"/>
        </w:rPr>
        <w:t xml:space="preserve">The science onboard ISS is </w:t>
      </w:r>
      <w:r w:rsidRPr="00AC57FF">
        <w:rPr>
          <w:rStyle w:val="Emphasis"/>
        </w:rPr>
        <w:t>innovative</w:t>
      </w:r>
      <w:r w:rsidRPr="00AC57FF">
        <w:rPr>
          <w:rStyle w:val="StyleUnderline"/>
        </w:rPr>
        <w:t xml:space="preserve"> and </w:t>
      </w:r>
      <w:r w:rsidRPr="00AC57FF">
        <w:rPr>
          <w:rStyle w:val="Emphasis"/>
        </w:rPr>
        <w:t>exciting</w:t>
      </w:r>
      <w:r w:rsidRPr="00AC57FF">
        <w:rPr>
          <w:rStyle w:val="StyleUnderline"/>
        </w:rPr>
        <w:t>, and students are some of the first among us to recognize this</w:t>
      </w:r>
      <w:r w:rsidRPr="000F716C">
        <w:rPr>
          <w:sz w:val="16"/>
        </w:rPr>
        <w:t xml:space="preserve">, thanks in large part to the education and outreach programs conducted at NASA. As a continuous and permanent human presence in space, </w:t>
      </w:r>
      <w:r w:rsidRPr="00AC57FF">
        <w:rPr>
          <w:rStyle w:val="StyleUnderline"/>
        </w:rPr>
        <w:t>the ISS provides a stimulating platform to inspire students around the country to pursue STEM degrees. Programs</w:t>
      </w:r>
      <w:r w:rsidRPr="000F716C">
        <w:rPr>
          <w:sz w:val="16"/>
        </w:rPr>
        <w:t xml:space="preserve"> like the In-Flight Education Downlink Program </w:t>
      </w:r>
      <w:r w:rsidRPr="00AC57FF">
        <w:rPr>
          <w:rStyle w:val="StyleUnderline"/>
        </w:rPr>
        <w:t>provide real-time learning opportunities for students to interact with astronauts in space. The value of inspiring students with live communications from Earth orbit cannot be underestimated, and the ability to reach communities throughout the nation has been expanded with our permanent home in space – the ISS</w:t>
      </w:r>
      <w:r w:rsidRPr="000F716C">
        <w:rPr>
          <w:sz w:val="16"/>
        </w:rPr>
        <w:t>.</w:t>
      </w:r>
      <w:r w:rsidR="000F716C" w:rsidRPr="000F716C">
        <w:rPr>
          <w:sz w:val="16"/>
        </w:rPr>
        <w:t xml:space="preserve"> </w:t>
      </w:r>
      <w:r w:rsidRPr="00AC57FF">
        <w:rPr>
          <w:rStyle w:val="StyleUnderline"/>
        </w:rPr>
        <w:t>Full utilization of the ISS</w:t>
      </w:r>
      <w:r w:rsidRPr="000F716C">
        <w:rPr>
          <w:sz w:val="16"/>
        </w:rPr>
        <w:t xml:space="preserve"> in the post-Space Shuttle era </w:t>
      </w:r>
      <w:r w:rsidRPr="00AC57FF">
        <w:rPr>
          <w:rStyle w:val="StyleUnderline"/>
        </w:rPr>
        <w:t xml:space="preserve">depends on </w:t>
      </w:r>
      <w:r w:rsidRPr="00AC57FF">
        <w:rPr>
          <w:rStyle w:val="Emphasis"/>
        </w:rPr>
        <w:t>continuing development of new domestic access to ISS for American astronauts</w:t>
      </w:r>
      <w:r w:rsidRPr="00AC57FF">
        <w:rPr>
          <w:rStyle w:val="StyleUnderline"/>
        </w:rPr>
        <w:t xml:space="preserve"> and improved cargo transportation</w:t>
      </w:r>
      <w:r w:rsidRPr="000F716C">
        <w:rPr>
          <w:sz w:val="16"/>
        </w:rPr>
        <w:t xml:space="preserve">. The Commercial Cargo program has already re-established U.S. domestic cargo access with two successful ISS re-supply missions. </w:t>
      </w:r>
      <w:r w:rsidRPr="000F716C">
        <w:rPr>
          <w:rStyle w:val="Emphasis"/>
        </w:rPr>
        <w:t xml:space="preserve">NASA’s Commercial Crew program is the </w:t>
      </w:r>
      <w:r w:rsidRPr="000F716C">
        <w:rPr>
          <w:rStyle w:val="Emphasis"/>
        </w:rPr>
        <w:lastRenderedPageBreak/>
        <w:t>most expedient way to now re-establish American domestic crew access to ISS and end reliance on the Russian Soyuz</w:t>
      </w:r>
      <w:r w:rsidRPr="000F716C">
        <w:rPr>
          <w:sz w:val="16"/>
        </w:rPr>
        <w:t>.</w:t>
      </w:r>
      <w:r w:rsidR="000F716C" w:rsidRPr="000F716C">
        <w:rPr>
          <w:sz w:val="16"/>
        </w:rPr>
        <w:t xml:space="preserve"> </w:t>
      </w:r>
      <w:r w:rsidRPr="000F716C">
        <w:rPr>
          <w:rStyle w:val="StyleUnderline"/>
        </w:rPr>
        <w:t>In addition to independent access to the ISS,</w:t>
      </w:r>
      <w:r w:rsidRPr="000F716C">
        <w:rPr>
          <w:sz w:val="16"/>
        </w:rPr>
        <w:t xml:space="preserve"> the </w:t>
      </w:r>
      <w:r w:rsidRPr="000F716C">
        <w:rPr>
          <w:rStyle w:val="StyleUnderline"/>
        </w:rPr>
        <w:t>Commercial Crew</w:t>
      </w:r>
      <w:r w:rsidRPr="000F716C">
        <w:rPr>
          <w:sz w:val="16"/>
        </w:rPr>
        <w:t xml:space="preserve"> and Cargo programs</w:t>
      </w:r>
      <w:r w:rsidRPr="000F716C">
        <w:rPr>
          <w:rStyle w:val="StyleUnderline"/>
        </w:rPr>
        <w:t xml:space="preserve"> are helping to develop </w:t>
      </w:r>
      <w:r w:rsidRPr="000F716C">
        <w:rPr>
          <w:rStyle w:val="Emphasis"/>
        </w:rPr>
        <w:t>new commercial space capabilities</w:t>
      </w:r>
      <w:r w:rsidRPr="000F716C">
        <w:rPr>
          <w:sz w:val="16"/>
        </w:rPr>
        <w:t xml:space="preserve">. Just as NASA programs in the past were integral to proving new space systems for commercial use such as commercial communication satellites, </w:t>
      </w:r>
      <w:r w:rsidRPr="000F716C">
        <w:rPr>
          <w:rStyle w:val="StyleUnderline"/>
        </w:rPr>
        <w:t>the Commercial Crew program holds similar potential to demonstrate capabilities to low Earth orbit. Investment in Commercial Crew</w:t>
      </w:r>
      <w:r w:rsidRPr="000F716C">
        <w:rPr>
          <w:sz w:val="16"/>
        </w:rPr>
        <w:t xml:space="preserve"> and Cargo </w:t>
      </w:r>
      <w:r w:rsidRPr="000F716C">
        <w:rPr>
          <w:rStyle w:val="StyleUnderline"/>
        </w:rPr>
        <w:t>is also helping to free NASA’s resources to execute its plans for human exploration beyond Earth orbit, and demonstrate reliability in new affordable launch systems for exploration and space science missions</w:t>
      </w:r>
      <w:r w:rsidRPr="000F716C">
        <w:rPr>
          <w:sz w:val="16"/>
        </w:rPr>
        <w:t>.</w:t>
      </w:r>
      <w:r w:rsidR="000F716C" w:rsidRPr="000F716C">
        <w:rPr>
          <w:sz w:val="16"/>
        </w:rPr>
        <w:t xml:space="preserve"> </w:t>
      </w:r>
      <w:r w:rsidRPr="000F716C">
        <w:rPr>
          <w:rStyle w:val="StyleUnderline"/>
        </w:rPr>
        <w:t>Significantly altering the Commercial Crew</w:t>
      </w:r>
      <w:r w:rsidRPr="000F716C">
        <w:rPr>
          <w:sz w:val="16"/>
        </w:rPr>
        <w:t xml:space="preserve"> and Cargo program </w:t>
      </w:r>
      <w:r w:rsidRPr="000F716C">
        <w:rPr>
          <w:rStyle w:val="Emphasis"/>
        </w:rPr>
        <w:t>would incur devastating delays for American access to ISS</w:t>
      </w:r>
      <w:r w:rsidRPr="000F716C">
        <w:rPr>
          <w:rStyle w:val="StyleUnderline"/>
        </w:rPr>
        <w:t xml:space="preserve">. U.S. industry is investing capital and innovative ideas to support this new future, and U.S. government agencies and the Congress have also taken key steps that have fostered these new initiatives. </w:t>
      </w:r>
      <w:r w:rsidRPr="000F716C">
        <w:rPr>
          <w:rStyle w:val="Emphasis"/>
        </w:rPr>
        <w:t>Stability</w:t>
      </w:r>
      <w:r w:rsidRPr="000F716C">
        <w:rPr>
          <w:rStyle w:val="StyleUnderline"/>
        </w:rPr>
        <w:t xml:space="preserve"> in these programs is needed for industry to realize the complimentary goals of developing new systems and re-establishing American access to ISS</w:t>
      </w:r>
      <w:r w:rsidRPr="000F716C">
        <w:rPr>
          <w:sz w:val="16"/>
        </w:rPr>
        <w:t>.</w:t>
      </w:r>
    </w:p>
    <w:p w:rsidR="00555E75" w:rsidRDefault="00800B49" w:rsidP="00800B49">
      <w:pPr>
        <w:pStyle w:val="Heading3"/>
      </w:pPr>
      <w:r>
        <w:lastRenderedPageBreak/>
        <w:t xml:space="preserve"> --- ISS Good—Disease</w:t>
      </w:r>
    </w:p>
    <w:p w:rsidR="00800B49" w:rsidRPr="00092A98" w:rsidRDefault="00800B49" w:rsidP="00800B49">
      <w:pPr>
        <w:pStyle w:val="Heading4"/>
        <w:rPr>
          <w:rStyle w:val="Style13ptBold"/>
          <w:b/>
        </w:rPr>
      </w:pPr>
      <w:r>
        <w:rPr>
          <w:rStyle w:val="Style13ptBold"/>
          <w:b/>
        </w:rPr>
        <w:t xml:space="preserve">ISS key to disease prevention – zero gravity environments are a critical </w:t>
      </w:r>
      <w:proofErr w:type="spellStart"/>
      <w:r>
        <w:rPr>
          <w:rStyle w:val="Style13ptBold"/>
          <w:b/>
        </w:rPr>
        <w:t>testbed</w:t>
      </w:r>
      <w:proofErr w:type="spellEnd"/>
      <w:r>
        <w:rPr>
          <w:rStyle w:val="Style13ptBold"/>
          <w:b/>
        </w:rPr>
        <w:t xml:space="preserve"> for vaccine development</w:t>
      </w:r>
    </w:p>
    <w:p w:rsidR="00800B49" w:rsidRPr="000F3CDA" w:rsidRDefault="00800B49" w:rsidP="00800B49">
      <w:pPr>
        <w:rPr>
          <w:rStyle w:val="Style13ptBold"/>
          <w:b w:val="0"/>
        </w:rPr>
      </w:pPr>
      <w:r>
        <w:rPr>
          <w:rStyle w:val="Style13ptBold"/>
        </w:rPr>
        <w:t>ESA 12</w:t>
      </w:r>
      <w:r>
        <w:rPr>
          <w:rStyle w:val="Style13ptBold"/>
          <w:b w:val="0"/>
        </w:rPr>
        <w:t xml:space="preserve"> </w:t>
      </w:r>
      <w:r w:rsidRPr="000F3CDA">
        <w:t xml:space="preserve">(European Space Agency, “International Space Station Plays Role </w:t>
      </w:r>
      <w:proofErr w:type="gramStart"/>
      <w:r w:rsidRPr="000F3CDA">
        <w:t>In</w:t>
      </w:r>
      <w:proofErr w:type="gramEnd"/>
      <w:r w:rsidRPr="000F3CDA">
        <w:t xml:space="preserve"> Vaccine Development,” 08/16/2012, http://www.esa.int/Our_Activities/Human_Spaceflight/International_Space_Station_Benefits_for_Humanity/International_Space_Station_Plays_Role_in_Vaccine_Development)</w:t>
      </w:r>
    </w:p>
    <w:p w:rsidR="00800B49" w:rsidRPr="00800B49" w:rsidRDefault="00800B49" w:rsidP="00800B49">
      <w:pPr>
        <w:rPr>
          <w:sz w:val="14"/>
        </w:rPr>
      </w:pPr>
      <w:r w:rsidRPr="00800B49">
        <w:rPr>
          <w:sz w:val="14"/>
        </w:rPr>
        <w:t xml:space="preserve">Have you ever been afflicted with a case of food poisoning so awful it made you stop to wonder why no one’s found a cure or sure-fire preventative for it yet? And chances are you or someone you know has experienced a bacterial staph infection so aggressive it was resistant to nearly every antibiotic used by the medical </w:t>
      </w:r>
      <w:proofErr w:type="spellStart"/>
      <w:r w:rsidRPr="00800B49">
        <w:rPr>
          <w:sz w:val="14"/>
        </w:rPr>
        <w:t>profession.The</w:t>
      </w:r>
      <w:proofErr w:type="spellEnd"/>
      <w:r w:rsidRPr="00800B49">
        <w:rPr>
          <w:sz w:val="14"/>
        </w:rPr>
        <w:t xml:space="preserve"> development of vaccines to different pathogens has impacted our global health in ways we could have never anticipated as recently as the early 20th century, and there are still plenty of pathogens to protect ourselves from. The </w:t>
      </w:r>
      <w:r w:rsidRPr="002E3297">
        <w:rPr>
          <w:rStyle w:val="StyleUnderline"/>
        </w:rPr>
        <w:t>evolution of vaccine development is being streamlined with the help of the microgravity environment exhibited on the International Space Station.  Researchers</w:t>
      </w:r>
      <w:r w:rsidRPr="00800B49">
        <w:rPr>
          <w:sz w:val="14"/>
        </w:rPr>
        <w:t xml:space="preserve"> Timothy Hammond, Ph.D., at the Durham Veterans Affairs Medical Center and Cheryl Nickerson, Ph.D., at Arizona State University </w:t>
      </w:r>
      <w:r w:rsidRPr="002E3297">
        <w:rPr>
          <w:rStyle w:val="StyleUnderline"/>
        </w:rPr>
        <w:t>have both flown experiments, using microgravity in their search for therapeutic agents or vaccines against Salmonella bacteria</w:t>
      </w:r>
      <w:r w:rsidRPr="00800B49">
        <w:rPr>
          <w:sz w:val="14"/>
        </w:rPr>
        <w:t xml:space="preserve">. Salmonella infection is one of the most common forms of food poisoning in the U.S. </w:t>
      </w:r>
      <w:proofErr w:type="gramStart"/>
      <w:r w:rsidRPr="00800B49">
        <w:rPr>
          <w:sz w:val="14"/>
        </w:rPr>
        <w:t>Worldwide,</w:t>
      </w:r>
      <w:proofErr w:type="gramEnd"/>
      <w:r w:rsidRPr="00800B49">
        <w:rPr>
          <w:sz w:val="14"/>
        </w:rPr>
        <w:t xml:space="preserve"> </w:t>
      </w:r>
      <w:r w:rsidRPr="002E3297">
        <w:rPr>
          <w:rStyle w:val="StyleUnderline"/>
        </w:rPr>
        <w:t>Salmonella diarrhea remains one of the top three causes of infant mortality, so a vaccine has the potential to make dramatic improvements in health for developing countries</w:t>
      </w:r>
      <w:r w:rsidRPr="00800B49">
        <w:rPr>
          <w:sz w:val="14"/>
        </w:rPr>
        <w:t xml:space="preserve">. The </w:t>
      </w:r>
      <w:r w:rsidRPr="002E3297">
        <w:rPr>
          <w:rStyle w:val="StyleUnderline"/>
        </w:rPr>
        <w:t>space environment has been shown to induce key changes in microbial cells that are directly relevant to infectious disease, including alterations of microbial growth rates, antibiotic resistance, microbial invasion of host tissue, organism virulence</w:t>
      </w:r>
      <w:r w:rsidRPr="00800B49">
        <w:rPr>
          <w:sz w:val="14"/>
        </w:rPr>
        <w:t xml:space="preserve"> (the relative ability of a microbe to cause disease) </w:t>
      </w:r>
      <w:r w:rsidRPr="002E3297">
        <w:rPr>
          <w:rStyle w:val="StyleUnderline"/>
        </w:rPr>
        <w:t>and genetic changes within the microbe</w:t>
      </w:r>
      <w:r w:rsidRPr="00800B49">
        <w:rPr>
          <w:sz w:val="14"/>
        </w:rPr>
        <w:t xml:space="preserve">. Collectively, this body of work has shown that </w:t>
      </w:r>
      <w:r w:rsidRPr="002E3297">
        <w:rPr>
          <w:rStyle w:val="StyleUnderline"/>
        </w:rPr>
        <w:t>the virulence of this organism increases in microgravity. The targets</w:t>
      </w:r>
      <w:r w:rsidRPr="00800B49">
        <w:rPr>
          <w:sz w:val="14"/>
        </w:rPr>
        <w:t xml:space="preserve"> identified from each of these microgravity-induced alterations </w:t>
      </w:r>
      <w:r w:rsidRPr="002E3297">
        <w:rPr>
          <w:rStyle w:val="StyleUnderline"/>
        </w:rPr>
        <w:t>represent an opportunity to develop new and improved therapeutics, including vaccines</w:t>
      </w:r>
      <w:r w:rsidRPr="00800B49">
        <w:rPr>
          <w:sz w:val="14"/>
        </w:rPr>
        <w:t xml:space="preserve">, as well as biological and pharmaceutical agents </w:t>
      </w:r>
      <w:r w:rsidRPr="002E3297">
        <w:rPr>
          <w:rStyle w:val="StyleUnderline"/>
        </w:rPr>
        <w:t>aimed specifically at eradicating the pathogen</w:t>
      </w:r>
      <w:r w:rsidRPr="00800B49">
        <w:rPr>
          <w:sz w:val="14"/>
        </w:rPr>
        <w:t xml:space="preserve">. Early work that laid the foundation for the microgravity-based vaccine development studies began in 1998, when Nickerson initially was funded by NASA in an effort to understand how Salmonella bacteria would respond to a microgravity environment. This was the first of what would be multiple studies from this team on Salmonella bacteria grown in true microgravity or ground-based analogues of microgravity. </w:t>
      </w:r>
      <w:r w:rsidRPr="002E3297">
        <w:rPr>
          <w:rStyle w:val="StyleUnderline"/>
        </w:rPr>
        <w:t>The studies of Salmonella and MRSA bacteria in space are part of the U.S. National Laboratory pathfinder program to demonstrate the use of the space station as a research platform for commercial research and development</w:t>
      </w:r>
      <w:r w:rsidRPr="00800B49">
        <w:rPr>
          <w:sz w:val="14"/>
        </w:rPr>
        <w:t xml:space="preserve">. The pathfinder research approach uses a set of flight experiments to identify the components of the organisms that facilitate increased virulence in space, and then applies that information to pinpoint targets for anti-microbial therapeutics, including vaccines. Discovering the factors responsible for growth and virulence of bacteria will contribute to the development of novel therapeutic treatments, including vaccines. In fact, the commercial corporation </w:t>
      </w:r>
      <w:proofErr w:type="spellStart"/>
      <w:r w:rsidRPr="00800B49">
        <w:rPr>
          <w:sz w:val="14"/>
        </w:rPr>
        <w:t>Astrogenetix’s</w:t>
      </w:r>
      <w:proofErr w:type="spellEnd"/>
      <w:r w:rsidRPr="00800B49">
        <w:rPr>
          <w:sz w:val="14"/>
        </w:rPr>
        <w:t xml:space="preserve"> space-based Salmonella research has resulted in the discovery of a potential candidate vaccine for this pathogen and is currently in the planning stages for review and commercial development. </w:t>
      </w:r>
      <w:proofErr w:type="gramStart"/>
      <w:r w:rsidRPr="00800B49">
        <w:rPr>
          <w:sz w:val="14"/>
        </w:rPr>
        <w:t>More recently, two Arizona State University teams led by Nickerson and Roy Curtiss III, Ph.D., worked together to deliver vaccine samples that were flown to the space station on STS-135.</w:t>
      </w:r>
      <w:proofErr w:type="gramEnd"/>
      <w:r w:rsidRPr="00800B49">
        <w:rPr>
          <w:sz w:val="14"/>
        </w:rPr>
        <w:t xml:space="preserve"> </w:t>
      </w:r>
      <w:r w:rsidRPr="002E3297">
        <w:rPr>
          <w:rStyle w:val="StyleUnderline"/>
        </w:rPr>
        <w:t xml:space="preserve">The investigation seeks to improve on existing vaccines against </w:t>
      </w:r>
      <w:r w:rsidRPr="00800B49">
        <w:rPr>
          <w:sz w:val="14"/>
        </w:rPr>
        <w:t xml:space="preserve">Streptococcus pneumonia—a bacteria that causes life-threatening diseases, such as </w:t>
      </w:r>
      <w:r w:rsidRPr="002E3297">
        <w:rPr>
          <w:rStyle w:val="StyleUnderline"/>
        </w:rPr>
        <w:t>pneumonia, meningitis, and bacteremia</w:t>
      </w:r>
      <w:r w:rsidRPr="00800B49">
        <w:rPr>
          <w:sz w:val="14"/>
        </w:rPr>
        <w:t xml:space="preserve">. This organism is responsible for more than 10 million deaths annually and is particularly dangerous for newborns and the elderly, as they are less responsive to current anti-pneumococcal vaccines traditionally delivered by needle. An orally delivered vaccine known as the Recombinant Attenuated Salmonella Vaccine, or RASV, is currently undergoing clinical trials, and the Arizona State University research teams are seeking to increase this vaccine’s anti-pneumococcal effectiveness by maximizing its ability to induce a protective immune response. “We have the opportunity,” commented Nickerson, “to utilize spaceflight as a unique research and development platform for novel applications with potential to help fight a globally devastating disease.” </w:t>
      </w:r>
      <w:r w:rsidRPr="002E3297">
        <w:rPr>
          <w:rStyle w:val="StyleUnderline"/>
        </w:rPr>
        <w:t>The samples sent to the space station were a genetically altered strain of Salmonella that carries a protective antigen against the Streptococcus pneumonia bacteria.</w:t>
      </w:r>
      <w:r w:rsidRPr="00800B49">
        <w:rPr>
          <w:sz w:val="14"/>
        </w:rPr>
        <w:t xml:space="preserve"> Molecular targets identified from this work hold promise for translation to develop new and improve existing anti-pneumococcal RASVs to prevent disease for the general public. Moreover, because RASVs can be produced against a wide variety of human pathogens, the outcome of this study could influence the development of vaccines against many other diseases in addition to pneumonia. </w:t>
      </w:r>
      <w:r w:rsidRPr="002E3297">
        <w:rPr>
          <w:rStyle w:val="StyleUnderline"/>
        </w:rPr>
        <w:t>This space-based research provides evidence that the International Space Station as a National Laboratory is a valuable resource that can be utilized for the benefit of Earth</w:t>
      </w:r>
      <w:r w:rsidRPr="00800B49">
        <w:rPr>
          <w:sz w:val="14"/>
        </w:rPr>
        <w:t>. Discovery of therapeutic targets for MRSA and Salmonella infections are examples of efforts to use the novel microgravity environment to develop new pharmaceutical agents, and as the station nears completion, there will be an increase in such opportunities to utilize the International Space Station National Laboratory as a platform for drug discovery. Overall, these results represent just a fraction of the possibilities of future microgravity discoveries. Scientists participating in these studies plan to fly a continuing series of experiments to the space station, giving them streamlined access that will help to accelerate progress for several different lifesaving vaccines</w:t>
      </w:r>
    </w:p>
    <w:p w:rsidR="00800B49" w:rsidRDefault="00800B49" w:rsidP="00800B49">
      <w:pPr>
        <w:pStyle w:val="Heading3"/>
      </w:pPr>
      <w:r>
        <w:lastRenderedPageBreak/>
        <w:t xml:space="preserve"> --- ISS Good—Laundry List</w:t>
      </w:r>
    </w:p>
    <w:p w:rsidR="00800B49" w:rsidRPr="00F13178" w:rsidRDefault="00800B49" w:rsidP="00800B49">
      <w:pPr>
        <w:pStyle w:val="Heading4"/>
        <w:rPr>
          <w:rStyle w:val="Style13ptBold"/>
          <w:b/>
        </w:rPr>
      </w:pPr>
      <w:r>
        <w:rPr>
          <w:rStyle w:val="Style13ptBold"/>
          <w:b/>
        </w:rPr>
        <w:t>Space station key to laundry list of impacts</w:t>
      </w:r>
    </w:p>
    <w:p w:rsidR="00800B49" w:rsidRPr="00F13178" w:rsidRDefault="00800B49" w:rsidP="00800B49">
      <w:pPr>
        <w:rPr>
          <w:rStyle w:val="Style13ptBold"/>
          <w:b w:val="0"/>
        </w:rPr>
      </w:pPr>
      <w:proofErr w:type="spellStart"/>
      <w:r>
        <w:rPr>
          <w:rStyle w:val="Style13ptBold"/>
        </w:rPr>
        <w:t>RedOrbit</w:t>
      </w:r>
      <w:proofErr w:type="spellEnd"/>
      <w:r>
        <w:rPr>
          <w:rStyle w:val="Style13ptBold"/>
        </w:rPr>
        <w:t xml:space="preserve"> no date </w:t>
      </w:r>
      <w:r>
        <w:rPr>
          <w:rStyle w:val="Style13ptBold"/>
          <w:b w:val="0"/>
        </w:rPr>
        <w:t xml:space="preserve">(Red Orbit, </w:t>
      </w:r>
      <w:r w:rsidRPr="00F13178">
        <w:rPr>
          <w:rStyle w:val="Style13ptBold"/>
          <w:b w:val="0"/>
        </w:rPr>
        <w:t>http://www.redorbit.com/education/space/human_spaceflight/space_station_benefits__space/</w:t>
      </w:r>
      <w:r>
        <w:rPr>
          <w:rStyle w:val="Style13ptBold"/>
          <w:b w:val="0"/>
        </w:rPr>
        <w:t>)</w:t>
      </w:r>
    </w:p>
    <w:p w:rsidR="00800B49" w:rsidRDefault="00800B49" w:rsidP="00800B49">
      <w:pPr>
        <w:rPr>
          <w:sz w:val="16"/>
        </w:rPr>
      </w:pPr>
      <w:r w:rsidRPr="00092A98">
        <w:rPr>
          <w:sz w:val="16"/>
        </w:rPr>
        <w:t xml:space="preserve">Space Station Benefits Now with a permanent human presence in space aboard the International Space Station, the </w:t>
      </w:r>
      <w:r w:rsidRPr="00B74430">
        <w:rPr>
          <w:rStyle w:val="StyleUnderline"/>
        </w:rPr>
        <w:t>practical benefits to mankind are almost infinite</w:t>
      </w:r>
      <w:r w:rsidRPr="00092A98">
        <w:rPr>
          <w:sz w:val="16"/>
        </w:rPr>
        <w:t xml:space="preserve">. Not only will there be new advances in space technology, but </w:t>
      </w:r>
      <w:r w:rsidRPr="00B74430">
        <w:rPr>
          <w:rStyle w:val="StyleUnderline"/>
        </w:rPr>
        <w:t>there will be a chance for all types of different scientific fields to have new theories tested and experiments completed in microgravity</w:t>
      </w:r>
      <w:r w:rsidRPr="00092A98">
        <w:rPr>
          <w:sz w:val="16"/>
        </w:rPr>
        <w:t>. Combustion science is a key element of many of modern society’s critical technologies</w:t>
      </w:r>
      <w:r w:rsidRPr="00B74430">
        <w:rPr>
          <w:rStyle w:val="StyleUnderline"/>
        </w:rPr>
        <w:t>. Electric power production, home heating, ground transportation, spacecraft and aircraft propulsion, and materials processing all use combustion to convert chemical energy to thermal energy or propulsive force</w:t>
      </w:r>
      <w:r w:rsidRPr="00092A98">
        <w:rPr>
          <w:sz w:val="16"/>
        </w:rPr>
        <w:t xml:space="preserve">. Although combustion, which accounts for approximately 85 percent of the world’s energy usage, is vital to humankind’s current way of life, it poses great challenges to maintaining a healthy environment. </w:t>
      </w:r>
      <w:r w:rsidRPr="00B74430">
        <w:rPr>
          <w:rStyle w:val="StyleUnderline"/>
        </w:rPr>
        <w:t>The testing of combustion aboard the International Space Station will help humans deal better with the problems of pollutants, atmospheric change and global warming</w:t>
      </w:r>
      <w:r w:rsidRPr="00092A98">
        <w:rPr>
          <w:sz w:val="16"/>
        </w:rPr>
        <w:t xml:space="preserve">, unwanted fires and explosions, and the incineration of hazardous wastes.  </w:t>
      </w:r>
      <w:r w:rsidRPr="00B74430">
        <w:rPr>
          <w:rStyle w:val="StyleUnderline"/>
        </w:rPr>
        <w:t>Aboard the International Space Station the field of fundamental physics has a grand opportunity</w:t>
      </w:r>
      <w:r w:rsidRPr="00092A98">
        <w:rPr>
          <w:sz w:val="16"/>
        </w:rPr>
        <w:t xml:space="preserve">. Not only will the laws of quantum theory as they pertain to mapping of the relic of quantum gravity –gravitational waves generated from the Big Bang — be tested. But the </w:t>
      </w:r>
      <w:r w:rsidRPr="00B74430">
        <w:rPr>
          <w:rStyle w:val="StyleUnderline"/>
        </w:rPr>
        <w:t>areas of high powered physics will be able to develop new, more precise atomic clocks with the combination of a new laser cooling technology and microgravity</w:t>
      </w:r>
      <w:r w:rsidRPr="00092A98">
        <w:rPr>
          <w:sz w:val="16"/>
        </w:rPr>
        <w:t xml:space="preserve">. According to Astronaut Dan </w:t>
      </w:r>
      <w:proofErr w:type="spellStart"/>
      <w:r w:rsidRPr="00092A98">
        <w:rPr>
          <w:sz w:val="16"/>
        </w:rPr>
        <w:t>Bursch</w:t>
      </w:r>
      <w:proofErr w:type="spellEnd"/>
      <w:r w:rsidRPr="00092A98">
        <w:rPr>
          <w:sz w:val="16"/>
        </w:rPr>
        <w:t xml:space="preserve">, “The National Institute of Health has said that protein crystal growth is the number one research tool that we’ll be using in the next century…” In a normal gravity environment, protein crystals grow imperfections and impurities, though </w:t>
      </w:r>
      <w:r w:rsidRPr="00B74430">
        <w:rPr>
          <w:rStyle w:val="StyleUnderline"/>
        </w:rPr>
        <w:t>aboard the orbiting laboratories of the International Space Station protein crystals can be grown to almost perfection</w:t>
      </w:r>
      <w:r w:rsidRPr="00092A98">
        <w:rPr>
          <w:sz w:val="16"/>
        </w:rPr>
        <w:t xml:space="preserve">. This will allow the development of more pure pharmaceutical drugs, foods and an assortment of other crystalline-based products including insulin for diabetes patients. The </w:t>
      </w:r>
      <w:r w:rsidRPr="00D7556D">
        <w:rPr>
          <w:rStyle w:val="StyleUnderline"/>
        </w:rPr>
        <w:t>ability to understand the Earth and its environmental response to natural and human-induced variations such as air quality, climate, land use, food production as well as ocean and fresh water health are some of the benefits expected from Earth science research aboard the International Space Station.</w:t>
      </w:r>
      <w:r w:rsidRPr="00092A98">
        <w:rPr>
          <w:sz w:val="16"/>
        </w:rPr>
        <w:t xml:space="preserve"> The astronauts onboard, their work and the instruments used will provide a “window on the world”, enabling scientists to monitor and understand the factors affecting quality of life. </w:t>
      </w:r>
      <w:r w:rsidRPr="00D7556D">
        <w:rPr>
          <w:rStyle w:val="StyleUnderline"/>
        </w:rPr>
        <w:t>In the</w:t>
      </w:r>
      <w:r w:rsidRPr="00092A98">
        <w:rPr>
          <w:sz w:val="16"/>
        </w:rPr>
        <w:t xml:space="preserve"> fundamental </w:t>
      </w:r>
      <w:r w:rsidRPr="00D7556D">
        <w:rPr>
          <w:rStyle w:val="StyleUnderline"/>
        </w:rPr>
        <w:t>field of biology, the scientists of the International Space Station will assist in answering some very basic scientific questions in a different environment</w:t>
      </w:r>
      <w:r w:rsidRPr="00092A98">
        <w:rPr>
          <w:sz w:val="16"/>
        </w:rPr>
        <w:t xml:space="preserve">. For example, what is the role of gravity in the processes of biological evolution? Also, how does acute or chronic exposure to altered gravity and other space-related factors affect normal physiology, metabolism and function of mature organisms? These are just two of a multitude of possible theories and hypotheses in the fields of biological research that the astronauts and cosmonauts could help answer. Many of the </w:t>
      </w:r>
      <w:r w:rsidRPr="004C4CF8">
        <w:rPr>
          <w:rStyle w:val="StyleUnderline"/>
        </w:rPr>
        <w:t>new engineering technologies being developed on the International Space Station will lead to improved commercial space communication systems for personal phone, computer and video use</w:t>
      </w:r>
      <w:r w:rsidRPr="00092A98">
        <w:rPr>
          <w:sz w:val="16"/>
        </w:rPr>
        <w:t xml:space="preserve">. Also, </w:t>
      </w:r>
      <w:r w:rsidRPr="004C4CF8">
        <w:rPr>
          <w:rStyle w:val="StyleUnderline"/>
        </w:rPr>
        <w:t>they will lead to improvements to energy use efficiencies, air and water quality capabilities in private and commercial buildings</w:t>
      </w:r>
      <w:r w:rsidRPr="00092A98">
        <w:rPr>
          <w:sz w:val="16"/>
        </w:rPr>
        <w:t xml:space="preserve">, and to improvements in automated maintenance functions and new lower-cost building construction techniques. </w:t>
      </w:r>
      <w:r w:rsidRPr="00B75200">
        <w:rPr>
          <w:rStyle w:val="StyleUnderline"/>
        </w:rPr>
        <w:t xml:space="preserve">Advancements in space technology will significantly enhance the quality of life on Earth and will help make the utilization and exploration of space safer and more </w:t>
      </w:r>
      <w:proofErr w:type="spellStart"/>
      <w:r w:rsidRPr="00B75200">
        <w:rPr>
          <w:rStyle w:val="StyleUnderline"/>
        </w:rPr>
        <w:t>affordable.</w:t>
      </w:r>
      <w:r w:rsidRPr="00092A98">
        <w:rPr>
          <w:sz w:val="16"/>
        </w:rPr>
        <w:t>The</w:t>
      </w:r>
      <w:proofErr w:type="spellEnd"/>
      <w:r w:rsidRPr="00092A98">
        <w:rPr>
          <w:sz w:val="16"/>
        </w:rPr>
        <w:t xml:space="preserve"> space station research will bring knowledge and insight about the far reaches of space down to Earth. For instance</w:t>
      </w:r>
      <w:r w:rsidRPr="00B75200">
        <w:rPr>
          <w:rStyle w:val="StyleUnderline"/>
        </w:rPr>
        <w:t>, studies of the Sun’s effects on Earth will improve forecasts of events ranging from the temporary disruption of telecommunications to the long-term alterations in climate</w:t>
      </w:r>
      <w:r w:rsidRPr="00092A98">
        <w:rPr>
          <w:sz w:val="16"/>
        </w:rPr>
        <w:t xml:space="preserve">. The </w:t>
      </w:r>
      <w:r w:rsidRPr="000F3CDA">
        <w:rPr>
          <w:rStyle w:val="StyleUnderline"/>
        </w:rPr>
        <w:t>practical applications here on Earth gained from space science on the International Space Station will be invaluable</w:t>
      </w:r>
      <w:r w:rsidRPr="00092A98">
        <w:rPr>
          <w:sz w:val="16"/>
        </w:rPr>
        <w:t>. This unique venue offers the opportunity to pursue investigations into solar studies, cosmic rays, the physical and chemical composition of the space environment, as well as the presence of dark matter in the universe.</w:t>
      </w:r>
    </w:p>
    <w:p w:rsidR="00800B49" w:rsidRDefault="00800B49" w:rsidP="00800B49">
      <w:pPr>
        <w:pStyle w:val="Heading3"/>
      </w:pPr>
      <w:r>
        <w:lastRenderedPageBreak/>
        <w:t xml:space="preserve"> --- ISS Good – Natural Disasters</w:t>
      </w:r>
    </w:p>
    <w:p w:rsidR="00800B49" w:rsidRPr="00717CD4" w:rsidRDefault="00800B49" w:rsidP="00800B49">
      <w:pPr>
        <w:pStyle w:val="Heading4"/>
        <w:rPr>
          <w:rStyle w:val="Style13ptBold"/>
          <w:b/>
        </w:rPr>
      </w:pPr>
      <w:r>
        <w:rPr>
          <w:rStyle w:val="Style13ptBold"/>
          <w:b/>
        </w:rPr>
        <w:t>ISS key to Earth observation tech which solves natural disasters</w:t>
      </w:r>
    </w:p>
    <w:p w:rsidR="00800B49" w:rsidRPr="00717CD4" w:rsidRDefault="00800B49" w:rsidP="00800B49">
      <w:pPr>
        <w:rPr>
          <w:rStyle w:val="Style13ptBold"/>
          <w:b w:val="0"/>
        </w:rPr>
      </w:pPr>
      <w:r>
        <w:rPr>
          <w:rStyle w:val="Style13ptBold"/>
        </w:rPr>
        <w:t>NASA 14</w:t>
      </w:r>
      <w:r w:rsidRPr="00717CD4">
        <w:t xml:space="preserve"> (nasa.gov, “Overview of ISS Earth Observations,” 2014, http://www.nasa.gov/mission_pages/station/research/benefits/observation.html</w:t>
      </w:r>
    </w:p>
    <w:p w:rsidR="00800B49" w:rsidRPr="00800B49" w:rsidRDefault="00800B49" w:rsidP="00800B49">
      <w:pPr>
        <w:rPr>
          <w:u w:val="single"/>
        </w:rPr>
      </w:pPr>
      <w:r w:rsidRPr="00AB7FEA">
        <w:rPr>
          <w:rStyle w:val="StyleUnderline"/>
        </w:rPr>
        <w:t>The International Space Station</w:t>
      </w:r>
      <w:r w:rsidRPr="0008722A">
        <w:rPr>
          <w:sz w:val="16"/>
        </w:rPr>
        <w:t xml:space="preserve"> is a "global observation and diagnosis station." It </w:t>
      </w:r>
      <w:r w:rsidRPr="00AB7FEA">
        <w:rPr>
          <w:rStyle w:val="StyleUnderline"/>
        </w:rPr>
        <w:t>promotes international Earth observations aimed at understanding and resolving the environmental issues of our home planet</w:t>
      </w:r>
      <w:r w:rsidRPr="0008722A">
        <w:rPr>
          <w:sz w:val="16"/>
        </w:rPr>
        <w:t>.</w:t>
      </w:r>
      <w:r>
        <w:rPr>
          <w:sz w:val="16"/>
        </w:rPr>
        <w:t xml:space="preserve"> </w:t>
      </w:r>
      <w:r w:rsidRPr="0008722A">
        <w:rPr>
          <w:sz w:val="16"/>
        </w:rPr>
        <w:t xml:space="preserve">The space station offers a unique vantage for observing the Earth's ecosystems with hands-on and automated equipment. These options enable astronauts to observe and explain what they witness in real time. </w:t>
      </w:r>
      <w:r w:rsidRPr="00AB7FEA">
        <w:rPr>
          <w:rStyle w:val="StyleUnderline"/>
        </w:rPr>
        <w:t>Station crews can observe and collect</w:t>
      </w:r>
      <w:r w:rsidRPr="0008722A">
        <w:rPr>
          <w:sz w:val="16"/>
        </w:rPr>
        <w:t xml:space="preserve"> camera images of events as they unfold and may also provide </w:t>
      </w:r>
      <w:r w:rsidRPr="007D2065">
        <w:rPr>
          <w:rStyle w:val="StyleUnderline"/>
        </w:rPr>
        <w:t>input to ground personnel programming the station's automated Earth-sensing systems</w:t>
      </w:r>
      <w:r w:rsidRPr="0008722A">
        <w:rPr>
          <w:sz w:val="16"/>
        </w:rPr>
        <w:t xml:space="preserve">. This flexibility is an advantage over sensors on unmanned spacecraft, </w:t>
      </w:r>
      <w:r w:rsidRPr="007D2065">
        <w:rPr>
          <w:rStyle w:val="StyleUnderline"/>
        </w:rPr>
        <w:t>especially when unexpected natural events, such as volcanic eruptions and earthquakes</w:t>
      </w:r>
      <w:r w:rsidRPr="0008722A">
        <w:rPr>
          <w:sz w:val="16"/>
        </w:rPr>
        <w:t>, occur.</w:t>
      </w:r>
      <w:r>
        <w:rPr>
          <w:sz w:val="16"/>
        </w:rPr>
        <w:t xml:space="preserve"> </w:t>
      </w:r>
      <w:r w:rsidRPr="0008722A">
        <w:rPr>
          <w:sz w:val="16"/>
        </w:rPr>
        <w:t>A wide variety of Earth-observation payloads can be attached to the exposed facilities on the station's exterior; already, several instruments have been proposed by researchers from the partner countries</w:t>
      </w:r>
      <w:r w:rsidRPr="007D2065">
        <w:rPr>
          <w:rStyle w:val="StyleUnderline"/>
        </w:rPr>
        <w:t>. The station contributes to humanity by collecting data on the global climate, environmental change and natural hazards</w:t>
      </w:r>
      <w:r w:rsidRPr="0008722A">
        <w:rPr>
          <w:sz w:val="16"/>
        </w:rPr>
        <w:t xml:space="preserve"> using its unique complement of crew-operated and automated Earth-observation payloads.</w:t>
      </w:r>
      <w:r>
        <w:rPr>
          <w:sz w:val="16"/>
        </w:rPr>
        <w:t xml:space="preserve"> </w:t>
      </w:r>
      <w:r w:rsidRPr="0008722A">
        <w:rPr>
          <w:sz w:val="16"/>
        </w:rPr>
        <w:t xml:space="preserve">The existing international partnerships, fundamental to </w:t>
      </w:r>
      <w:r w:rsidRPr="007D2065">
        <w:rPr>
          <w:rStyle w:val="StyleUnderline"/>
        </w:rPr>
        <w:t>the International Space Station, facilitate data sharing that can benefit people around the world and promote international collaboration on other Earth-observation activities.</w:t>
      </w:r>
    </w:p>
    <w:p w:rsidR="00555E75" w:rsidRDefault="00555E75" w:rsidP="00555E75">
      <w:pPr>
        <w:pStyle w:val="Heading3"/>
      </w:pPr>
      <w:r>
        <w:lastRenderedPageBreak/>
        <w:t>AT: CCP Bad—Safety</w:t>
      </w:r>
    </w:p>
    <w:p w:rsidR="00555E75" w:rsidRDefault="00555E75" w:rsidP="00555E75">
      <w:pPr>
        <w:pStyle w:val="Heading4"/>
      </w:pPr>
      <w:r>
        <w:t xml:space="preserve">Total safety is both </w:t>
      </w:r>
      <w:r w:rsidRPr="00311FE1">
        <w:rPr>
          <w:u w:val="single"/>
        </w:rPr>
        <w:t>impossible</w:t>
      </w:r>
      <w:r>
        <w:t xml:space="preserve"> and </w:t>
      </w:r>
      <w:r w:rsidRPr="00311FE1">
        <w:rPr>
          <w:u w:val="single"/>
        </w:rPr>
        <w:t>stifling</w:t>
      </w:r>
      <w:r>
        <w:t xml:space="preserve">—their impact is hyperbolic and </w:t>
      </w:r>
      <w:r w:rsidRPr="00F00E2E">
        <w:rPr>
          <w:u w:val="single"/>
        </w:rPr>
        <w:t>disproven by the airline industry</w:t>
      </w:r>
      <w:r>
        <w:t xml:space="preserve">—Commercial Crew is </w:t>
      </w:r>
      <w:r w:rsidRPr="00F00E2E">
        <w:rPr>
          <w:u w:val="single"/>
        </w:rPr>
        <w:t>more than safe enough</w:t>
      </w:r>
      <w:r>
        <w:t xml:space="preserve">, and our evidence </w:t>
      </w:r>
      <w:r w:rsidRPr="006A6267">
        <w:rPr>
          <w:u w:val="single"/>
        </w:rPr>
        <w:t>indicts theirs</w:t>
      </w:r>
    </w:p>
    <w:p w:rsidR="00555E75" w:rsidRPr="00721D43" w:rsidRDefault="00555E75" w:rsidP="00555E75">
      <w:r>
        <w:t>***</w:t>
      </w:r>
      <w:r w:rsidRPr="00721D43">
        <w:t>Note: this card is hot fire</w:t>
      </w:r>
      <w:r>
        <w:t>. You can just taste the salt coming off this guy from what the 2ac author said. -</w:t>
      </w:r>
      <w:proofErr w:type="spellStart"/>
      <w:proofErr w:type="gramStart"/>
      <w:r>
        <w:t>evan</w:t>
      </w:r>
      <w:proofErr w:type="spellEnd"/>
      <w:proofErr w:type="gramEnd"/>
    </w:p>
    <w:p w:rsidR="00555E75" w:rsidRDefault="00555E75" w:rsidP="00555E75">
      <w:r w:rsidRPr="00311FE1">
        <w:rPr>
          <w:rStyle w:val="Style13ptBold"/>
        </w:rPr>
        <w:t>Robertson, 14</w:t>
      </w:r>
      <w:r>
        <w:t xml:space="preserve"> [Donald F. Robertson, space industry journalist, Feb. 24, 2014, “Avoiding Risk — and Success”, http://www.spacenews.com/article/opinion/39612avoiding-risk-%E2%80%94-and-success, 2/24/2014, Evan]</w:t>
      </w:r>
    </w:p>
    <w:p w:rsidR="00555E75" w:rsidRPr="00721D43" w:rsidRDefault="00555E75" w:rsidP="00555E75">
      <w:pPr>
        <w:rPr>
          <w:sz w:val="16"/>
        </w:rPr>
      </w:pPr>
      <w:r w:rsidRPr="006A6267">
        <w:rPr>
          <w:rStyle w:val="StyleUnderline"/>
        </w:rPr>
        <w:t xml:space="preserve">It is understandable that some </w:t>
      </w:r>
      <w:r w:rsidRPr="006A6267">
        <w:rPr>
          <w:rStyle w:val="Emphasis"/>
        </w:rPr>
        <w:t>astronauts</w:t>
      </w:r>
      <w:r w:rsidRPr="006A6267">
        <w:rPr>
          <w:rStyle w:val="StyleUnderline"/>
        </w:rPr>
        <w:t xml:space="preserve"> feel “safety must be the single highest priority in human spaceflight”</w:t>
      </w:r>
      <w:r w:rsidRPr="00721D43">
        <w:rPr>
          <w:sz w:val="16"/>
        </w:rPr>
        <w:t xml:space="preserve"> [“NASA Forgets Key Lesson from Columbia Accident,” Jan. 20, page 19]. </w:t>
      </w:r>
      <w:r w:rsidRPr="006A6267">
        <w:rPr>
          <w:rStyle w:val="StyleUnderline"/>
        </w:rPr>
        <w:t>That attitude may have been reasonable during the Apollo project</w:t>
      </w:r>
      <w:r w:rsidRPr="00721D43">
        <w:rPr>
          <w:sz w:val="16"/>
        </w:rPr>
        <w:t xml:space="preserve">, and even for the space shuttle, </w:t>
      </w:r>
      <w:r w:rsidRPr="006A6267">
        <w:rPr>
          <w:rStyle w:val="StyleUnderline"/>
        </w:rPr>
        <w:t xml:space="preserve">when spaceflight was new and most things were being done for the first time. In 2014, however, after almost 60 years of experience, Vance </w:t>
      </w:r>
      <w:r w:rsidRPr="006A6267">
        <w:rPr>
          <w:rStyle w:val="Emphasis"/>
        </w:rPr>
        <w:t>Brand et al</w:t>
      </w:r>
      <w:r w:rsidRPr="006A6267">
        <w:rPr>
          <w:rStyle w:val="StyleUnderline"/>
        </w:rPr>
        <w:t xml:space="preserve">. and the Columbia Accident Investigation Board </w:t>
      </w:r>
      <w:r w:rsidRPr="006A6267">
        <w:rPr>
          <w:rStyle w:val="Emphasis"/>
        </w:rPr>
        <w:t>are wrong. Safety is not, and cannot be, the highest priority</w:t>
      </w:r>
      <w:r w:rsidRPr="006A6267">
        <w:rPr>
          <w:rStyle w:val="StyleUnderline"/>
        </w:rPr>
        <w:t xml:space="preserve"> on a new frontier if humanity wants to successfully get there</w:t>
      </w:r>
      <w:r w:rsidRPr="00721D43">
        <w:rPr>
          <w:sz w:val="16"/>
        </w:rPr>
        <w:t xml:space="preserve">. </w:t>
      </w:r>
      <w:r w:rsidRPr="006A6267">
        <w:rPr>
          <w:rStyle w:val="StyleUnderline"/>
        </w:rPr>
        <w:t>One of the key reasons human spaceflight has moved so slowly, and cost so much, is that “safety” is given far too high a priority</w:t>
      </w:r>
      <w:r w:rsidRPr="00721D43">
        <w:rPr>
          <w:sz w:val="16"/>
        </w:rPr>
        <w:t xml:space="preserve">. </w:t>
      </w:r>
      <w:r w:rsidRPr="006A6267">
        <w:rPr>
          <w:rStyle w:val="StyleUnderline"/>
        </w:rPr>
        <w:t>In the U</w:t>
      </w:r>
      <w:r w:rsidRPr="00721D43">
        <w:rPr>
          <w:sz w:val="16"/>
        </w:rPr>
        <w:t xml:space="preserve">nited </w:t>
      </w:r>
      <w:r w:rsidRPr="006A6267">
        <w:rPr>
          <w:rStyle w:val="StyleUnderline"/>
        </w:rPr>
        <w:t>S</w:t>
      </w:r>
      <w:r w:rsidRPr="00721D43">
        <w:rPr>
          <w:sz w:val="16"/>
        </w:rPr>
        <w:t xml:space="preserve">tates, </w:t>
      </w:r>
      <w:r w:rsidRPr="006A6267">
        <w:rPr>
          <w:rStyle w:val="StyleUnderline"/>
        </w:rPr>
        <w:t>we are unwilling to tolerate the death of a single astronaut without the expenditure of</w:t>
      </w:r>
      <w:r w:rsidRPr="00721D43">
        <w:rPr>
          <w:sz w:val="16"/>
        </w:rPr>
        <w:t xml:space="preserve"> untold hundreds of millions or </w:t>
      </w:r>
      <w:r w:rsidRPr="006A6267">
        <w:rPr>
          <w:rStyle w:val="StyleUnderline"/>
        </w:rPr>
        <w:t>billions of dollars covering every possible failure mode before flight, and again after every accident. If the New World had been explored that way, the United States would not exist</w:t>
      </w:r>
      <w:r w:rsidRPr="00721D43">
        <w:rPr>
          <w:sz w:val="16"/>
        </w:rPr>
        <w:t xml:space="preserve">. In retrospect, from a safety point of view, the space shuttle turned out to be a bad design. It is obvious now that placing the crew cabin on the side of its rocket was not wise. That was not obvious when the shuttle was developed. </w:t>
      </w:r>
      <w:r w:rsidRPr="006A6267">
        <w:rPr>
          <w:rStyle w:val="StyleUnderline"/>
        </w:rPr>
        <w:t>We have learned the lesson</w:t>
      </w:r>
      <w:r w:rsidRPr="00721D43">
        <w:rPr>
          <w:sz w:val="16"/>
        </w:rPr>
        <w:t xml:space="preserve">: All of the five human spacecraft under serious development in the United States place the crew vehicle on top of the rocket. </w:t>
      </w:r>
      <w:r w:rsidRPr="006A6267">
        <w:rPr>
          <w:rStyle w:val="StyleUnderline"/>
        </w:rPr>
        <w:t xml:space="preserve">We learned this lesson through experience, by developing and flying the shuttle — and by losing astronauts. Even if we spend every cent devoted to spaceflight trying to anticipate failure modes, </w:t>
      </w:r>
      <w:r w:rsidRPr="006A6267">
        <w:rPr>
          <w:rStyle w:val="Emphasis"/>
        </w:rPr>
        <w:t>it is not possible to anticipate every potential mistake</w:t>
      </w:r>
      <w:r w:rsidRPr="006A6267">
        <w:rPr>
          <w:rStyle w:val="StyleUnderline"/>
        </w:rPr>
        <w:t>, even apparently obvious ones</w:t>
      </w:r>
      <w:r w:rsidRPr="00721D43">
        <w:rPr>
          <w:sz w:val="16"/>
        </w:rPr>
        <w:t xml:space="preserve">. </w:t>
      </w:r>
      <w:r w:rsidRPr="006A6267">
        <w:rPr>
          <w:rStyle w:val="StyleUnderline"/>
        </w:rPr>
        <w:t>Blue water shipping loses hundreds of sailors to accidents every year. We don’t stop shipping every time a sailor dies. We accept that seafarers have a dangerous occupation, improve safety as much as is consistent with getting the job done at reasonable cost, and pay crews accordingly</w:t>
      </w:r>
      <w:r w:rsidRPr="00721D43">
        <w:rPr>
          <w:sz w:val="16"/>
        </w:rPr>
        <w:t xml:space="preserve">. </w:t>
      </w:r>
      <w:r w:rsidRPr="006A6267">
        <w:rPr>
          <w:rStyle w:val="StyleUnderline"/>
        </w:rPr>
        <w:t>Any human spacecraft we develop and fly often enough will have failures</w:t>
      </w:r>
      <w:r w:rsidRPr="00721D43">
        <w:rPr>
          <w:sz w:val="16"/>
        </w:rPr>
        <w:t xml:space="preserve"> that kill astronauts and passengers — </w:t>
      </w:r>
      <w:r w:rsidRPr="006A6267">
        <w:rPr>
          <w:rStyle w:val="StyleUnderline"/>
        </w:rPr>
        <w:t>just like failures involving aircraft and automobiles kill pilots, drivers and passengers</w:t>
      </w:r>
      <w:r w:rsidRPr="00721D43">
        <w:rPr>
          <w:sz w:val="16"/>
        </w:rPr>
        <w:t xml:space="preserve">. In fact, for no better reason than convenience, as individuals and as a society, </w:t>
      </w:r>
      <w:r w:rsidRPr="006A6267">
        <w:rPr>
          <w:rStyle w:val="StyleUnderline"/>
        </w:rPr>
        <w:t>we tolerate far higher levels of risk with the routine use of private automobiles than we would by taking the train or by flying</w:t>
      </w:r>
      <w:r w:rsidRPr="00721D43">
        <w:rPr>
          <w:sz w:val="16"/>
        </w:rPr>
        <w:t xml:space="preserve">. </w:t>
      </w:r>
      <w:r w:rsidRPr="006A6267">
        <w:rPr>
          <w:rStyle w:val="StyleUnderline"/>
        </w:rPr>
        <w:t xml:space="preserve">Safety must be </w:t>
      </w:r>
      <w:proofErr w:type="gramStart"/>
      <w:r w:rsidRPr="006A6267">
        <w:rPr>
          <w:rStyle w:val="StyleUnderline"/>
        </w:rPr>
        <w:t>an important criteria</w:t>
      </w:r>
      <w:proofErr w:type="gramEnd"/>
      <w:r w:rsidRPr="00721D43">
        <w:rPr>
          <w:sz w:val="16"/>
        </w:rPr>
        <w:t xml:space="preserve">: We need to have a realistic chance of getting to our chosen destinations, however that chance is defined. </w:t>
      </w:r>
      <w:r w:rsidRPr="006A6267">
        <w:rPr>
          <w:rStyle w:val="StyleUnderline"/>
        </w:rPr>
        <w:t>But if we wish to explore, safety cannot come at all costs. There must be money left over to accomplish the missions we have assigned ourselves</w:t>
      </w:r>
      <w:r w:rsidRPr="00721D43">
        <w:rPr>
          <w:sz w:val="16"/>
        </w:rPr>
        <w:t xml:space="preserve">. A human expedition to Mars is a popular goal for much of the space community. Let’s set aside the question of whether such a challenging and risky mission is a wise choice immediately following international space station construction and operations in the relative safety of low Earth orbit. As has been the case with past human exploration on Earth, </w:t>
      </w:r>
      <w:r w:rsidRPr="006A6267">
        <w:rPr>
          <w:rStyle w:val="StyleUnderline"/>
        </w:rPr>
        <w:t>even with limitless funding, the chances of survival for the first human expedition to Mars are likely to be quite low. A near-unlimited budget for going to Mars</w:t>
      </w:r>
      <w:r w:rsidRPr="00721D43">
        <w:rPr>
          <w:sz w:val="16"/>
        </w:rPr>
        <w:t xml:space="preserve"> — the Apollo model — </w:t>
      </w:r>
      <w:r w:rsidRPr="006A6267">
        <w:rPr>
          <w:rStyle w:val="StyleUnderline"/>
        </w:rPr>
        <w:t>is not in the cards</w:t>
      </w:r>
      <w:r w:rsidRPr="00721D43">
        <w:rPr>
          <w:sz w:val="16"/>
        </w:rPr>
        <w:t xml:space="preserve">. While we all hope the United States’ financial health continues to improve, it is unlikely to return to the halcyon post-World War II days of the 1950s and 1960s, when most of the technology used in Apollo was developed. </w:t>
      </w:r>
      <w:r w:rsidRPr="006A6267">
        <w:rPr>
          <w:rStyle w:val="StyleUnderline"/>
        </w:rPr>
        <w:t xml:space="preserve">We live in a different world now, one where spaceflight is more </w:t>
      </w:r>
      <w:proofErr w:type="gramStart"/>
      <w:r w:rsidRPr="006A6267">
        <w:rPr>
          <w:rStyle w:val="StyleUnderline"/>
        </w:rPr>
        <w:t>routine</w:t>
      </w:r>
      <w:proofErr w:type="gramEnd"/>
      <w:r w:rsidRPr="006A6267">
        <w:rPr>
          <w:rStyle w:val="StyleUnderline"/>
        </w:rPr>
        <w:t xml:space="preserve"> and must be more affordable</w:t>
      </w:r>
      <w:r w:rsidRPr="00721D43">
        <w:rPr>
          <w:sz w:val="16"/>
        </w:rPr>
        <w:t xml:space="preserve">. If we are going to Mars, most likely we must do so without spending much more money in real terms than the post-Apollo NASA traditionally receives (substantially less than $20 billion per year, with approximately a third going to human spaceflight). </w:t>
      </w:r>
      <w:r w:rsidRPr="006A6267">
        <w:rPr>
          <w:rStyle w:val="StyleUnderline"/>
        </w:rPr>
        <w:t>The acceptance of greater risk must be part of the cost-versus-value equation</w:t>
      </w:r>
      <w:r w:rsidRPr="00721D43">
        <w:rPr>
          <w:sz w:val="16"/>
        </w:rPr>
        <w:t xml:space="preserve">. </w:t>
      </w:r>
      <w:r w:rsidRPr="006A6267">
        <w:rPr>
          <w:rStyle w:val="StyleUnderline"/>
        </w:rPr>
        <w:t>In the Commercial Crew Program, NASA has rightly emphasized setting standards and relying on competition to encourage safety — just like the</w:t>
      </w:r>
      <w:r w:rsidRPr="00721D43">
        <w:rPr>
          <w:sz w:val="16"/>
        </w:rPr>
        <w:t xml:space="preserve"> Federal Aviation Administration (</w:t>
      </w:r>
      <w:r w:rsidRPr="006A6267">
        <w:rPr>
          <w:rStyle w:val="StyleUnderline"/>
        </w:rPr>
        <w:t>FAA</w:t>
      </w:r>
      <w:r w:rsidRPr="00721D43">
        <w:rPr>
          <w:sz w:val="16"/>
        </w:rPr>
        <w:t xml:space="preserve">) </w:t>
      </w:r>
      <w:r w:rsidRPr="006A6267">
        <w:rPr>
          <w:rStyle w:val="StyleUnderline"/>
        </w:rPr>
        <w:t>does with commercial aircraft development</w:t>
      </w:r>
      <w:r w:rsidRPr="00721D43">
        <w:rPr>
          <w:sz w:val="16"/>
        </w:rPr>
        <w:t xml:space="preserve">. </w:t>
      </w:r>
      <w:r w:rsidRPr="006A6267">
        <w:rPr>
          <w:rStyle w:val="StyleUnderline"/>
        </w:rPr>
        <w:t>The FAA does not dictate to Boeing</w:t>
      </w:r>
      <w:r w:rsidRPr="00721D43">
        <w:rPr>
          <w:sz w:val="16"/>
        </w:rPr>
        <w:t xml:space="preserve"> or Airbus </w:t>
      </w:r>
      <w:r w:rsidRPr="006A6267">
        <w:rPr>
          <w:rStyle w:val="StyleUnderline"/>
        </w:rPr>
        <w:t xml:space="preserve">everything they </w:t>
      </w:r>
      <w:r w:rsidRPr="006A6267">
        <w:rPr>
          <w:rStyle w:val="StyleUnderline"/>
        </w:rPr>
        <w:lastRenderedPageBreak/>
        <w:t>must do to ensure safety, or insist that unlimited funds be spent</w:t>
      </w:r>
      <w:r w:rsidRPr="00721D43">
        <w:rPr>
          <w:sz w:val="16"/>
        </w:rPr>
        <w:t xml:space="preserve">. Boeing’s 787 was a new technology, high-risk development, and mistakes that could have cost lives were made that neither Boeing nor the FAA caught in advance of routine flight. </w:t>
      </w:r>
      <w:r w:rsidRPr="006A6267">
        <w:rPr>
          <w:rStyle w:val="StyleUnderline"/>
        </w:rPr>
        <w:t>When they were discovered</w:t>
      </w:r>
      <w:r w:rsidRPr="00721D43">
        <w:rPr>
          <w:sz w:val="16"/>
        </w:rPr>
        <w:t xml:space="preserve">, on operational vehicles, </w:t>
      </w:r>
      <w:r w:rsidRPr="006A6267">
        <w:rPr>
          <w:rStyle w:val="StyleUnderline"/>
        </w:rPr>
        <w:t>the aircraft were grounded while the lithium-ion battery problems were contained</w:t>
      </w:r>
      <w:r w:rsidRPr="00721D43">
        <w:rPr>
          <w:sz w:val="16"/>
        </w:rPr>
        <w:t xml:space="preserve">. The alternative was not to develop or fly the 787 and continue with 767 </w:t>
      </w:r>
      <w:proofErr w:type="gramStart"/>
      <w:r w:rsidRPr="00721D43">
        <w:rPr>
          <w:sz w:val="16"/>
        </w:rPr>
        <w:t>technology</w:t>
      </w:r>
      <w:proofErr w:type="gramEnd"/>
      <w:r w:rsidRPr="00721D43">
        <w:rPr>
          <w:sz w:val="16"/>
        </w:rPr>
        <w:t xml:space="preserve"> — which has its own risks. Competition, too, is important. Airbus is developing the more conservative A350 in response to the 787, and airlines will have a choice between two approaches to balancing performance, cost and risk, among other factors. </w:t>
      </w:r>
      <w:r w:rsidRPr="006A6267">
        <w:rPr>
          <w:rStyle w:val="StyleUnderline"/>
        </w:rPr>
        <w:t>After 53 years, human spaceflight in the nations with the most experience</w:t>
      </w:r>
      <w:r w:rsidRPr="00721D43">
        <w:rPr>
          <w:sz w:val="16"/>
        </w:rPr>
        <w:t xml:space="preserve"> — the United States and Russia — </w:t>
      </w:r>
      <w:r w:rsidRPr="006A6267">
        <w:rPr>
          <w:rStyle w:val="StyleUnderline"/>
        </w:rPr>
        <w:t>must be treated in a similar way. NASA should fund</w:t>
      </w:r>
      <w:r w:rsidRPr="00721D43">
        <w:rPr>
          <w:sz w:val="16"/>
        </w:rPr>
        <w:t xml:space="preserve"> a minimum of two </w:t>
      </w:r>
      <w:r w:rsidRPr="006A6267">
        <w:rPr>
          <w:rStyle w:val="StyleUnderline"/>
        </w:rPr>
        <w:t>commercial crew</w:t>
      </w:r>
      <w:r w:rsidRPr="00721D43">
        <w:rPr>
          <w:sz w:val="16"/>
        </w:rPr>
        <w:t xml:space="preserve"> contenders, and preferably all three, </w:t>
      </w:r>
      <w:r w:rsidRPr="006A6267">
        <w:rPr>
          <w:rStyle w:val="StyleUnderline"/>
        </w:rPr>
        <w:t>to ensure competition and multiple approaches to achieving routine orbital transport — even if the budget provided by Congress is below the optimum levels required for historic levels of safety</w:t>
      </w:r>
      <w:r w:rsidRPr="00721D43">
        <w:rPr>
          <w:sz w:val="16"/>
        </w:rPr>
        <w:t xml:space="preserve">. Experience throughout the transportation industry has shown that </w:t>
      </w:r>
      <w:r w:rsidRPr="006A6267">
        <w:rPr>
          <w:rStyle w:val="StyleUnderline"/>
        </w:rPr>
        <w:t>the best way to ensure increased reliability, and thus safety, is more frequent operation. Russia achieves the extraordinary reliability of the Soyuz not with money but through relative simplicity and flying a similar vehicle often over many decades</w:t>
      </w:r>
      <w:r w:rsidRPr="00721D43">
        <w:rPr>
          <w:sz w:val="16"/>
        </w:rPr>
        <w:t xml:space="preserve">. Space Exploration Technologies is using a similar philosophy in its Falcon 9 launch vehicle — so far, with notable success. </w:t>
      </w:r>
      <w:r w:rsidRPr="006A6267">
        <w:rPr>
          <w:rStyle w:val="StyleUnderline"/>
        </w:rPr>
        <w:t xml:space="preserve">Subtle problems are caught through repetition, and the lessons learned can be applied routinely to the production line. </w:t>
      </w:r>
      <w:proofErr w:type="gramStart"/>
      <w:r w:rsidRPr="006A6267">
        <w:rPr>
          <w:rStyle w:val="StyleUnderline"/>
        </w:rPr>
        <w:t>In a fixed budget environment, flying often means keeping the cost per flight down.</w:t>
      </w:r>
      <w:proofErr w:type="gramEnd"/>
      <w:r w:rsidRPr="006A6267">
        <w:rPr>
          <w:rStyle w:val="StyleUnderline"/>
        </w:rPr>
        <w:t xml:space="preserve"> Astronauts may be lost early on, but in the long term you will get more spaceflight with safer spacecraft</w:t>
      </w:r>
      <w:r w:rsidRPr="00721D43">
        <w:rPr>
          <w:sz w:val="16"/>
        </w:rPr>
        <w:t xml:space="preserve">. </w:t>
      </w:r>
      <w:r w:rsidRPr="006A6267">
        <w:rPr>
          <w:rStyle w:val="Emphasis"/>
        </w:rPr>
        <w:t>Exploring a new frontier has never been, and never will be, easy or safe</w:t>
      </w:r>
      <w:r w:rsidRPr="00721D43">
        <w:rPr>
          <w:sz w:val="16"/>
        </w:rPr>
        <w:t xml:space="preserve">. </w:t>
      </w:r>
      <w:r w:rsidRPr="006A6267">
        <w:rPr>
          <w:rStyle w:val="StyleUnderline"/>
        </w:rPr>
        <w:t>If today’s astronauts want to be astronauts</w:t>
      </w:r>
      <w:r w:rsidRPr="00721D43">
        <w:rPr>
          <w:sz w:val="16"/>
        </w:rPr>
        <w:t xml:space="preserve">, and fly, </w:t>
      </w:r>
      <w:r w:rsidRPr="006A6267">
        <w:rPr>
          <w:rStyle w:val="StyleUnderline"/>
        </w:rPr>
        <w:t>they have to accept less funding and greater risk than they have in the past. The alternative</w:t>
      </w:r>
      <w:r w:rsidRPr="00721D43">
        <w:rPr>
          <w:sz w:val="16"/>
        </w:rPr>
        <w:t xml:space="preserve">, for astronauts as for the rest of us, </w:t>
      </w:r>
      <w:r w:rsidRPr="006A6267">
        <w:rPr>
          <w:rStyle w:val="StyleUnderline"/>
        </w:rPr>
        <w:t>is to price ourselves out of the game and stay safely at home. Is that really what we want</w:t>
      </w:r>
      <w:r w:rsidRPr="00721D43">
        <w:rPr>
          <w:sz w:val="16"/>
        </w:rPr>
        <w:t xml:space="preserve">? </w:t>
      </w:r>
    </w:p>
    <w:p w:rsidR="00555E75" w:rsidRDefault="00555E75" w:rsidP="00555E75">
      <w:pPr>
        <w:pStyle w:val="Heading4"/>
      </w:pPr>
      <w:r>
        <w:t xml:space="preserve">Safety concerns are solved by </w:t>
      </w:r>
      <w:r w:rsidRPr="00677304">
        <w:rPr>
          <w:u w:val="single"/>
        </w:rPr>
        <w:t>tests</w:t>
      </w:r>
      <w:r>
        <w:t xml:space="preserve"> and </w:t>
      </w:r>
      <w:r w:rsidRPr="00677304">
        <w:rPr>
          <w:u w:val="single"/>
        </w:rPr>
        <w:t>emergency capabilities</w:t>
      </w:r>
      <w:r>
        <w:t xml:space="preserve">—their </w:t>
      </w:r>
      <w:proofErr w:type="spellStart"/>
      <w:proofErr w:type="gramStart"/>
      <w:r>
        <w:t>ev</w:t>
      </w:r>
      <w:proofErr w:type="spellEnd"/>
      <w:proofErr w:type="gramEnd"/>
      <w:r>
        <w:t xml:space="preserve"> is </w:t>
      </w:r>
      <w:r w:rsidRPr="00677304">
        <w:rPr>
          <w:u w:val="single"/>
        </w:rPr>
        <w:t xml:space="preserve">uninformed </w:t>
      </w:r>
      <w:proofErr w:type="spellStart"/>
      <w:r w:rsidRPr="00677304">
        <w:rPr>
          <w:u w:val="single"/>
        </w:rPr>
        <w:t>fearmongering</w:t>
      </w:r>
      <w:proofErr w:type="spellEnd"/>
    </w:p>
    <w:p w:rsidR="00555E75" w:rsidRPr="008825BE" w:rsidRDefault="00555E75" w:rsidP="00555E75">
      <w:r w:rsidRPr="00CC0540">
        <w:rPr>
          <w:rStyle w:val="Style13ptBold"/>
        </w:rPr>
        <w:t>NSS, 14</w:t>
      </w:r>
      <w:r>
        <w:t xml:space="preserve"> [National Space Society, nonprofit educational and scientific organization specializing in space advocacy, March 2014, “Position Paper: The NASA Commercial Crew Program”, nss.org/legislative/positions/NSS_Position_Paper_Commercial_Crew_2014.pdf, Evan]</w:t>
      </w:r>
    </w:p>
    <w:p w:rsidR="00555E75" w:rsidRPr="008825BE" w:rsidRDefault="00555E75" w:rsidP="00555E75">
      <w:pPr>
        <w:rPr>
          <w:sz w:val="16"/>
        </w:rPr>
      </w:pPr>
      <w:r w:rsidRPr="008825BE">
        <w:rPr>
          <w:rStyle w:val="StyleUnderline"/>
        </w:rPr>
        <w:t>Some critics fear that Commercial Crew will not provide sufficient crew safety</w:t>
      </w:r>
      <w:r w:rsidRPr="008825BE">
        <w:rPr>
          <w:sz w:val="16"/>
        </w:rPr>
        <w:t xml:space="preserve">.23 24 NSS believes </w:t>
      </w:r>
      <w:r w:rsidRPr="008825BE">
        <w:rPr>
          <w:rStyle w:val="StyleUnderline"/>
        </w:rPr>
        <w:t>these concerns should be considered in a broader context</w:t>
      </w:r>
      <w:r w:rsidRPr="008825BE">
        <w:rPr>
          <w:sz w:val="16"/>
        </w:rPr>
        <w:t xml:space="preserve">. CONCERN: </w:t>
      </w:r>
      <w:r w:rsidRPr="008825BE">
        <w:rPr>
          <w:rStyle w:val="StyleUnderline"/>
        </w:rPr>
        <w:t>The next phase of Commercial Crew will deemphasize safety since</w:t>
      </w:r>
      <w:r w:rsidRPr="008825BE">
        <w:rPr>
          <w:sz w:val="16"/>
        </w:rPr>
        <w:t xml:space="preserve"> in the Commercial Crew solicitation </w:t>
      </w:r>
      <w:r w:rsidRPr="008825BE">
        <w:rPr>
          <w:rStyle w:val="StyleUnderline"/>
        </w:rPr>
        <w:t>NASA listed cost as the first metric for judging competitors, with safety listed second</w:t>
      </w:r>
      <w:r w:rsidRPr="008825BE">
        <w:rPr>
          <w:sz w:val="16"/>
        </w:rPr>
        <w:t xml:space="preserve">. RESPONSE: </w:t>
      </w:r>
      <w:r w:rsidRPr="008825BE">
        <w:rPr>
          <w:rStyle w:val="StyleUnderline"/>
        </w:rPr>
        <w:t xml:space="preserve">This vein of criticism seems to be based </w:t>
      </w:r>
      <w:r w:rsidRPr="008825BE">
        <w:rPr>
          <w:rStyle w:val="Emphasis"/>
        </w:rPr>
        <w:t>not on actual data</w:t>
      </w:r>
      <w:r w:rsidRPr="008825BE">
        <w:rPr>
          <w:rStyle w:val="StyleUnderline"/>
        </w:rPr>
        <w:t>, but on a suspicious reading of Commercial Crew contract solicitations</w:t>
      </w:r>
      <w:r w:rsidRPr="008825BE">
        <w:rPr>
          <w:sz w:val="16"/>
        </w:rPr>
        <w:t xml:space="preserve">. Since NASA has switched from Space Act Agreements to FAR contracts for the next and final phase of Commercial Crew in part to allow for greater control to ensure crew safety, it is ironic that these concerns are just now surfacing. </w:t>
      </w:r>
      <w:r w:rsidRPr="008825BE">
        <w:rPr>
          <w:rStyle w:val="StyleUnderline"/>
        </w:rPr>
        <w:t>Even if safety were listed as the first priority in the contract solicitation, this would not mean that any amount of money could then be spent on crew safety without regard for cost</w:t>
      </w:r>
      <w:r w:rsidRPr="008825BE">
        <w:rPr>
          <w:sz w:val="16"/>
        </w:rPr>
        <w:t xml:space="preserve">. </w:t>
      </w:r>
      <w:r w:rsidRPr="008825BE">
        <w:rPr>
          <w:rStyle w:val="StyleUnderline"/>
        </w:rPr>
        <w:t>Listing crew safety as a second priority does not mean that suddenly rockets will be launched with rusty bolts and leaking fuel tanks</w:t>
      </w:r>
      <w:r w:rsidRPr="008825BE">
        <w:rPr>
          <w:sz w:val="16"/>
        </w:rPr>
        <w:t xml:space="preserve">. </w:t>
      </w:r>
      <w:r w:rsidRPr="008825BE">
        <w:rPr>
          <w:rStyle w:val="StyleUnderline"/>
        </w:rPr>
        <w:t xml:space="preserve">Safety is being demonstrated in Commercial Crew by </w:t>
      </w:r>
      <w:r w:rsidRPr="008825BE">
        <w:rPr>
          <w:rStyle w:val="Emphasis"/>
        </w:rPr>
        <w:t>actual tests</w:t>
      </w:r>
      <w:r w:rsidRPr="008825BE">
        <w:rPr>
          <w:rStyle w:val="StyleUnderline"/>
        </w:rPr>
        <w:t xml:space="preserve">, such as the two abort tests planned by </w:t>
      </w:r>
      <w:proofErr w:type="spellStart"/>
      <w:r w:rsidRPr="008825BE">
        <w:rPr>
          <w:rStyle w:val="StyleUnderline"/>
        </w:rPr>
        <w:t>SpaceX</w:t>
      </w:r>
      <w:proofErr w:type="spellEnd"/>
      <w:r w:rsidRPr="008825BE">
        <w:rPr>
          <w:rStyle w:val="StyleUnderline"/>
        </w:rPr>
        <w:t xml:space="preserve"> for 2014, as well as detailed reviews by NASA of the Commercial Crew vehicles</w:t>
      </w:r>
      <w:r w:rsidRPr="008825BE">
        <w:rPr>
          <w:sz w:val="16"/>
        </w:rPr>
        <w:t xml:space="preserve">. This </w:t>
      </w:r>
      <w:r w:rsidRPr="008825BE">
        <w:rPr>
          <w:rStyle w:val="StyleUnderline"/>
        </w:rPr>
        <w:t>abort capability should significantly increase safety compared to the Space Shuttle. The Commercial Crew providers must also meet FAA safety requirements in order to obtain launch and reentry licenses from the FAA</w:t>
      </w:r>
      <w:r w:rsidRPr="008825BE">
        <w:rPr>
          <w:sz w:val="16"/>
        </w:rPr>
        <w:t xml:space="preserve">. </w:t>
      </w:r>
    </w:p>
    <w:p w:rsidR="00555E75" w:rsidRPr="0024609A" w:rsidRDefault="00555E75" w:rsidP="00555E75">
      <w:pPr>
        <w:pStyle w:val="Heading4"/>
      </w:pPr>
      <w:r>
        <w:t>Tech and innovation solve safety concerns</w:t>
      </w:r>
    </w:p>
    <w:p w:rsidR="00555E75" w:rsidRDefault="00555E75" w:rsidP="00555E75">
      <w:r w:rsidRPr="0024609A">
        <w:rPr>
          <w:rStyle w:val="Style13ptBold"/>
        </w:rPr>
        <w:t>Wall, 11</w:t>
      </w:r>
      <w:r>
        <w:t xml:space="preserve"> [Mike Wall, SPACE.com Senior Writer, “What the Next 50 Years Hold for Human Spaceflight”, April 12, 2011, http://www.space.com/11364-human-space-exploration-future-50-years-spaceflight.html, Evan]</w:t>
      </w:r>
    </w:p>
    <w:p w:rsidR="00555E75" w:rsidRDefault="00555E75" w:rsidP="00555E75">
      <w:pPr>
        <w:rPr>
          <w:sz w:val="16"/>
        </w:rPr>
      </w:pPr>
      <w:r w:rsidRPr="0024609A">
        <w:rPr>
          <w:rStyle w:val="StyleUnderline"/>
        </w:rPr>
        <w:t>NASA's space shuttle has had two fatal accidents in 133 manned missions</w:t>
      </w:r>
      <w:r w:rsidRPr="00677304">
        <w:rPr>
          <w:sz w:val="16"/>
        </w:rPr>
        <w:t xml:space="preserve">. The safety record of Russia's Soyuz vehicle is comparable. </w:t>
      </w:r>
      <w:r w:rsidRPr="0024609A">
        <w:rPr>
          <w:rStyle w:val="StyleUnderline"/>
        </w:rPr>
        <w:t>Private companies will probably have to do better than that</w:t>
      </w:r>
      <w:r w:rsidRPr="00677304">
        <w:rPr>
          <w:sz w:val="16"/>
        </w:rPr>
        <w:t>, or tourists, scientists, educators and anyone else won't risk flying with them regularly. "</w:t>
      </w:r>
      <w:r w:rsidRPr="0024609A">
        <w:rPr>
          <w:rStyle w:val="StyleUnderline"/>
        </w:rPr>
        <w:t>The trick is to have the fatalities be rare enough to be acceptable</w:t>
      </w:r>
      <w:r w:rsidRPr="00677304">
        <w:rPr>
          <w:sz w:val="16"/>
        </w:rPr>
        <w:t xml:space="preserve">," Stern said. "Currently they are not, because the shuttle and similar systems have fatalities too </w:t>
      </w:r>
      <w:r w:rsidRPr="00677304">
        <w:rPr>
          <w:sz w:val="16"/>
        </w:rPr>
        <w:lastRenderedPageBreak/>
        <w:t xml:space="preserve">often on a per-flight basis." Stern thinks </w:t>
      </w:r>
      <w:r w:rsidRPr="0024609A">
        <w:rPr>
          <w:rStyle w:val="StyleUnderline"/>
        </w:rPr>
        <w:t>an order of magnitude improvement in the safety of commercial human spaceflight — one accident every 500</w:t>
      </w:r>
      <w:r w:rsidRPr="00677304">
        <w:rPr>
          <w:sz w:val="16"/>
        </w:rPr>
        <w:t xml:space="preserve"> or 1,000 </w:t>
      </w:r>
      <w:r w:rsidRPr="0024609A">
        <w:rPr>
          <w:rStyle w:val="StyleUnderline"/>
        </w:rPr>
        <w:t>flights</w:t>
      </w:r>
      <w:r w:rsidRPr="00677304">
        <w:rPr>
          <w:sz w:val="16"/>
        </w:rPr>
        <w:t xml:space="preserve">, say — </w:t>
      </w:r>
      <w:r w:rsidRPr="0024609A">
        <w:rPr>
          <w:rStyle w:val="StyleUnderline"/>
        </w:rPr>
        <w:t>might be enough to get people taking to the heavens regularly</w:t>
      </w:r>
      <w:r w:rsidRPr="00677304">
        <w:rPr>
          <w:sz w:val="16"/>
        </w:rPr>
        <w:t xml:space="preserve">. For his part, </w:t>
      </w:r>
      <w:proofErr w:type="spellStart"/>
      <w:r w:rsidRPr="00677304">
        <w:rPr>
          <w:sz w:val="16"/>
        </w:rPr>
        <w:t>Whitesides</w:t>
      </w:r>
      <w:proofErr w:type="spellEnd"/>
      <w:r w:rsidRPr="00677304">
        <w:rPr>
          <w:sz w:val="16"/>
        </w:rPr>
        <w:t xml:space="preserve"> thinks that </w:t>
      </w:r>
      <w:r w:rsidRPr="0024609A">
        <w:rPr>
          <w:rStyle w:val="StyleUnderline"/>
        </w:rPr>
        <w:t xml:space="preserve">human spaceflight might make huge safety strides in the next half-century, perhaps becoming </w:t>
      </w:r>
      <w:r w:rsidRPr="0024609A">
        <w:rPr>
          <w:rStyle w:val="Emphasis"/>
        </w:rPr>
        <w:t>as reliable and routine as plane travel is now</w:t>
      </w:r>
      <w:r w:rsidRPr="00677304">
        <w:rPr>
          <w:sz w:val="16"/>
        </w:rPr>
        <w:t xml:space="preserve">. "I think travel to </w:t>
      </w:r>
      <w:r w:rsidRPr="0024609A">
        <w:rPr>
          <w:rStyle w:val="StyleUnderline"/>
        </w:rPr>
        <w:t>LEO</w:t>
      </w:r>
      <w:r w:rsidRPr="00677304">
        <w:rPr>
          <w:sz w:val="16"/>
        </w:rPr>
        <w:t xml:space="preserve"> [low-Earth orbit] </w:t>
      </w:r>
      <w:r w:rsidRPr="0024609A">
        <w:rPr>
          <w:rStyle w:val="StyleUnderline"/>
        </w:rPr>
        <w:t>could approach the safety of commercial airplane travel in that timeframe, if not much sooner</w:t>
      </w:r>
      <w:r w:rsidRPr="00677304">
        <w:rPr>
          <w:sz w:val="16"/>
        </w:rPr>
        <w:t xml:space="preserve">," </w:t>
      </w:r>
      <w:proofErr w:type="spellStart"/>
      <w:r w:rsidRPr="00677304">
        <w:rPr>
          <w:sz w:val="16"/>
        </w:rPr>
        <w:t>Whitesides</w:t>
      </w:r>
      <w:proofErr w:type="spellEnd"/>
      <w:r w:rsidRPr="00677304">
        <w:rPr>
          <w:sz w:val="16"/>
        </w:rPr>
        <w:t xml:space="preserve"> said. "</w:t>
      </w:r>
      <w:r w:rsidRPr="0024609A">
        <w:rPr>
          <w:rStyle w:val="StyleUnderline"/>
        </w:rPr>
        <w:t>Through the use of new technologies and safety systems, we should be able to make significant advancements in space safety</w:t>
      </w:r>
      <w:r w:rsidRPr="00677304">
        <w:rPr>
          <w:sz w:val="16"/>
        </w:rPr>
        <w:t xml:space="preserve">, as we are doing today at Virgin Galactic." </w:t>
      </w:r>
      <w:r w:rsidRPr="0024609A">
        <w:rPr>
          <w:rStyle w:val="StyleUnderline"/>
        </w:rPr>
        <w:t>If all of these factors line up, humanity could escape from the boundaries of its home planet as never before by 2061. We could establish an extensive and protracted presence in Earth orbit, on the moon and beyond</w:t>
      </w:r>
      <w:r w:rsidRPr="00677304">
        <w:rPr>
          <w:sz w:val="16"/>
        </w:rPr>
        <w:t xml:space="preserve">, experts say. Stern is optimistic that </w:t>
      </w:r>
      <w:r w:rsidRPr="0024609A">
        <w:rPr>
          <w:rStyle w:val="StyleUnderline"/>
        </w:rPr>
        <w:t xml:space="preserve">this push into space is </w:t>
      </w:r>
      <w:r w:rsidRPr="0024609A">
        <w:rPr>
          <w:rStyle w:val="Emphasis"/>
        </w:rPr>
        <w:t>under way</w:t>
      </w:r>
      <w:r w:rsidRPr="0024609A">
        <w:rPr>
          <w:rStyle w:val="StyleUnderline"/>
        </w:rPr>
        <w:t>, facilitated by the improving capabilities of private spaceflight</w:t>
      </w:r>
      <w:r w:rsidRPr="00677304">
        <w:rPr>
          <w:sz w:val="16"/>
        </w:rPr>
        <w:t>. "We're seeing that the private sector can do human spaceflight, and do it at radically less expensive price points," he said. "</w:t>
      </w:r>
      <w:r w:rsidRPr="0024609A">
        <w:rPr>
          <w:rStyle w:val="StyleUnderline"/>
        </w:rPr>
        <w:t>I believe in 200 years, when people look back, they will see this as the pivotal breakout in human spaceflight</w:t>
      </w:r>
      <w:r w:rsidRPr="00677304">
        <w:rPr>
          <w:sz w:val="16"/>
        </w:rPr>
        <w:t>."</w:t>
      </w:r>
    </w:p>
    <w:p w:rsidR="00555E75" w:rsidRDefault="00555E75" w:rsidP="00555E75">
      <w:pPr>
        <w:pStyle w:val="Heading4"/>
      </w:pPr>
      <w:r>
        <w:t>WE HAVE ASTRONAUTS ON OUR SIDE TOO</w:t>
      </w:r>
    </w:p>
    <w:p w:rsidR="00555E75" w:rsidRDefault="00555E75" w:rsidP="00555E75">
      <w:r w:rsidRPr="00721D43">
        <w:rPr>
          <w:rStyle w:val="Style13ptBold"/>
        </w:rPr>
        <w:t>Lopez-</w:t>
      </w:r>
      <w:proofErr w:type="spellStart"/>
      <w:r w:rsidRPr="00721D43">
        <w:rPr>
          <w:rStyle w:val="Style13ptBold"/>
        </w:rPr>
        <w:t>Alegria</w:t>
      </w:r>
      <w:proofErr w:type="spellEnd"/>
      <w:r w:rsidRPr="00721D43">
        <w:rPr>
          <w:rStyle w:val="Style13ptBold"/>
        </w:rPr>
        <w:t>, 14</w:t>
      </w:r>
      <w:r>
        <w:t xml:space="preserve"> [Michael Lopez-</w:t>
      </w:r>
      <w:proofErr w:type="spellStart"/>
      <w:r>
        <w:t>Alegria</w:t>
      </w:r>
      <w:proofErr w:type="spellEnd"/>
      <w:r>
        <w:t>, former NASA astronaut and current president of the Commercial Spaceflight Federation, Feb. 3, 2014, “A NASA for the Future”, http://www.spacenews.com/article/opinion/39370a-nasa-for-the-future, Evan]</w:t>
      </w:r>
    </w:p>
    <w:p w:rsidR="00555E75" w:rsidRPr="00F00E2E" w:rsidRDefault="00555E75" w:rsidP="00555E75">
      <w:pPr>
        <w:rPr>
          <w:sz w:val="16"/>
        </w:rPr>
      </w:pPr>
      <w:r w:rsidRPr="00F00E2E">
        <w:rPr>
          <w:sz w:val="16"/>
        </w:rPr>
        <w:t xml:space="preserve">NASA’s innovative approach is the Commercial Crew Program, an initiative based on the highly successful Commercial Orbital Transportation Services (COTS) program for ISS cargo resupply. COTS utilized a fixed-price approach instead of traditional contracts to develop, demonstrate and procure safe, cost-effective ISS cargo resupply services from two companies, providing both competition-driven cost containment and operational redundancy. Now that this successful model is being applied to human-rated vehicles, however, </w:t>
      </w:r>
      <w:r w:rsidRPr="00F00E2E">
        <w:rPr>
          <w:rStyle w:val="StyleUnderline"/>
        </w:rPr>
        <w:t>a few respected voices have appeared</w:t>
      </w:r>
      <w:r w:rsidRPr="00F00E2E">
        <w:rPr>
          <w:sz w:val="16"/>
        </w:rPr>
        <w:t xml:space="preserve"> in </w:t>
      </w:r>
      <w:proofErr w:type="spellStart"/>
      <w:r w:rsidRPr="00F00E2E">
        <w:rPr>
          <w:sz w:val="16"/>
        </w:rPr>
        <w:t>SpaceNews</w:t>
      </w:r>
      <w:proofErr w:type="spellEnd"/>
      <w:r w:rsidRPr="00F00E2E">
        <w:rPr>
          <w:sz w:val="16"/>
        </w:rPr>
        <w:t xml:space="preserve"> </w:t>
      </w:r>
      <w:r w:rsidRPr="00F00E2E">
        <w:rPr>
          <w:rStyle w:val="StyleUnderline"/>
        </w:rPr>
        <w:t>to decry what they see as a sacrifice of safety in favor of price, and to call for a return to the comfort and familiarity of traditional contracts</w:t>
      </w:r>
      <w:r w:rsidRPr="00F00E2E">
        <w:rPr>
          <w:sz w:val="16"/>
        </w:rPr>
        <w:t>.</w:t>
      </w:r>
      <w:r w:rsidR="00F00E2E" w:rsidRPr="00F00E2E">
        <w:rPr>
          <w:sz w:val="16"/>
        </w:rPr>
        <w:t xml:space="preserve"> </w:t>
      </w:r>
      <w:r w:rsidRPr="00F00E2E">
        <w:rPr>
          <w:rStyle w:val="StyleUnderline"/>
        </w:rPr>
        <w:t xml:space="preserve">But their concerns reflect a </w:t>
      </w:r>
      <w:r w:rsidRPr="00F00E2E">
        <w:rPr>
          <w:rStyle w:val="Emphasis"/>
        </w:rPr>
        <w:t>mistaken belief</w:t>
      </w:r>
      <w:r w:rsidRPr="00F00E2E">
        <w:rPr>
          <w:rStyle w:val="StyleUnderline"/>
        </w:rPr>
        <w:t xml:space="preserve"> that contracting method drives safety</w:t>
      </w:r>
      <w:r w:rsidRPr="00F00E2E">
        <w:rPr>
          <w:sz w:val="16"/>
        </w:rPr>
        <w:t>.</w:t>
      </w:r>
      <w:r w:rsidR="00F00E2E" w:rsidRPr="00F00E2E">
        <w:rPr>
          <w:sz w:val="16"/>
        </w:rPr>
        <w:t xml:space="preserve"> </w:t>
      </w:r>
      <w:r w:rsidRPr="00F00E2E">
        <w:rPr>
          <w:rStyle w:val="StyleUnderline"/>
        </w:rPr>
        <w:t xml:space="preserve">These two aspects of the program are </w:t>
      </w:r>
      <w:r w:rsidRPr="00F00E2E">
        <w:rPr>
          <w:rStyle w:val="Emphasis"/>
        </w:rPr>
        <w:t>apples and oranges</w:t>
      </w:r>
      <w:r w:rsidRPr="00F00E2E">
        <w:rPr>
          <w:rStyle w:val="StyleUnderline"/>
        </w:rPr>
        <w:t>; one is a variable and the other must be a given</w:t>
      </w:r>
      <w:r w:rsidRPr="00F00E2E">
        <w:rPr>
          <w:sz w:val="16"/>
        </w:rPr>
        <w:t xml:space="preserve">. </w:t>
      </w:r>
      <w:r w:rsidRPr="00F00E2E">
        <w:rPr>
          <w:rStyle w:val="StyleUnderline"/>
        </w:rPr>
        <w:t>While NASA’s request for proposals for the latest stage of the program</w:t>
      </w:r>
      <w:r w:rsidRPr="00F00E2E">
        <w:rPr>
          <w:sz w:val="16"/>
        </w:rPr>
        <w:t xml:space="preserve"> — Federal Acquisition Regulations-based certification contracts — </w:t>
      </w:r>
      <w:r w:rsidRPr="00F00E2E">
        <w:rPr>
          <w:rStyle w:val="StyleUnderline"/>
        </w:rPr>
        <w:t xml:space="preserve">correctly weighs price highly, compliance with NASA’s human safety requirements is </w:t>
      </w:r>
      <w:r w:rsidRPr="00F00E2E">
        <w:rPr>
          <w:rStyle w:val="Emphasis"/>
        </w:rPr>
        <w:t>non-negotiable</w:t>
      </w:r>
      <w:r w:rsidRPr="00F00E2E">
        <w:rPr>
          <w:sz w:val="16"/>
        </w:rPr>
        <w:t xml:space="preserve">. </w:t>
      </w:r>
      <w:r w:rsidRPr="00F00E2E">
        <w:rPr>
          <w:rStyle w:val="StyleUnderline"/>
        </w:rPr>
        <w:t xml:space="preserve">There is no sliding scale that would allow a little less safety for a lower price; all competitors </w:t>
      </w:r>
      <w:r w:rsidRPr="00F00E2E">
        <w:rPr>
          <w:rStyle w:val="Emphasis"/>
        </w:rPr>
        <w:t>must meet the certification criteria</w:t>
      </w:r>
      <w:r w:rsidRPr="00F00E2E">
        <w:rPr>
          <w:rStyle w:val="StyleUnderline"/>
        </w:rPr>
        <w:t>, and must do so in a manner that NASA itself approves</w:t>
      </w:r>
      <w:r w:rsidRPr="00F00E2E">
        <w:rPr>
          <w:sz w:val="16"/>
        </w:rPr>
        <w:t>.</w:t>
      </w:r>
      <w:r w:rsidR="00F00E2E" w:rsidRPr="00F00E2E">
        <w:rPr>
          <w:sz w:val="16"/>
        </w:rPr>
        <w:t xml:space="preserve"> </w:t>
      </w:r>
      <w:r w:rsidRPr="00F00E2E">
        <w:rPr>
          <w:sz w:val="16"/>
        </w:rPr>
        <w:t xml:space="preserve">Further, </w:t>
      </w:r>
      <w:r w:rsidRPr="00F00E2E">
        <w:rPr>
          <w:rStyle w:val="StyleUnderline"/>
        </w:rPr>
        <w:t xml:space="preserve">the argument that price trumps safety in this request for proposals </w:t>
      </w:r>
      <w:r w:rsidRPr="00F00E2E">
        <w:rPr>
          <w:rStyle w:val="Emphasis"/>
        </w:rPr>
        <w:t>incorrectly assumes that the more spent on vehicle development, the safer the vehicle</w:t>
      </w:r>
      <w:r w:rsidRPr="00F00E2E">
        <w:rPr>
          <w:sz w:val="16"/>
        </w:rPr>
        <w:t xml:space="preserve">. </w:t>
      </w:r>
      <w:r w:rsidRPr="00F00E2E">
        <w:rPr>
          <w:rStyle w:val="StyleUnderline"/>
        </w:rPr>
        <w:t>In fact, history has proved that the only way to truly guarantee safety is to stay home. Short of that, we must do our very best to maximize safety through strong design and manufacturing standards, enforced by NASA’s unconditional requirement to meet safety and other certification criteria</w:t>
      </w:r>
      <w:r w:rsidRPr="00F00E2E">
        <w:rPr>
          <w:sz w:val="16"/>
        </w:rPr>
        <w:t xml:space="preserve">. </w:t>
      </w:r>
      <w:r w:rsidRPr="00F00E2E">
        <w:rPr>
          <w:rStyle w:val="StyleUnderline"/>
        </w:rPr>
        <w:t>NASA’s independent Technical Authorities</w:t>
      </w:r>
      <w:r w:rsidRPr="00F00E2E">
        <w:rPr>
          <w:sz w:val="16"/>
        </w:rPr>
        <w:t xml:space="preserve"> in engineering, crew health and medicine, and safety and mission assurance, which were </w:t>
      </w:r>
      <w:r w:rsidRPr="00F00E2E">
        <w:rPr>
          <w:rStyle w:val="StyleUnderline"/>
        </w:rPr>
        <w:t>established as a result of</w:t>
      </w:r>
      <w:r w:rsidRPr="00F00E2E">
        <w:rPr>
          <w:sz w:val="16"/>
        </w:rPr>
        <w:t xml:space="preserve"> the key findings of the </w:t>
      </w:r>
      <w:r w:rsidRPr="00F00E2E">
        <w:rPr>
          <w:rStyle w:val="StyleUnderline"/>
        </w:rPr>
        <w:t>Columbia</w:t>
      </w:r>
      <w:r w:rsidRPr="00F00E2E">
        <w:rPr>
          <w:sz w:val="16"/>
        </w:rPr>
        <w:t xml:space="preserve"> Accident Investigation Board, </w:t>
      </w:r>
      <w:r w:rsidRPr="00F00E2E">
        <w:rPr>
          <w:rStyle w:val="StyleUnderline"/>
        </w:rPr>
        <w:t xml:space="preserve">will be vigorously engaged in determining compliance. Failure to meet safety requirements is </w:t>
      </w:r>
      <w:r w:rsidRPr="00F00E2E">
        <w:rPr>
          <w:rStyle w:val="Emphasis"/>
        </w:rPr>
        <w:t>not an option for any competitor</w:t>
      </w:r>
      <w:r w:rsidRPr="00F00E2E">
        <w:rPr>
          <w:sz w:val="16"/>
        </w:rPr>
        <w:t xml:space="preserve">. </w:t>
      </w:r>
      <w:r w:rsidRPr="00F00E2E">
        <w:rPr>
          <w:rStyle w:val="StyleUnderline"/>
        </w:rPr>
        <w:t xml:space="preserve">The implication that a commercial provider will somehow “cut corners” makes little sense. Beyond their moral obligations to the men and women they plan to carry, commercial </w:t>
      </w:r>
      <w:proofErr w:type="spellStart"/>
      <w:r w:rsidRPr="00F00E2E">
        <w:rPr>
          <w:rStyle w:val="StyleUnderline"/>
        </w:rPr>
        <w:t>offerers</w:t>
      </w:r>
      <w:proofErr w:type="spellEnd"/>
      <w:r w:rsidRPr="00F00E2E">
        <w:rPr>
          <w:rStyle w:val="StyleUnderline"/>
        </w:rPr>
        <w:t xml:space="preserve"> are </w:t>
      </w:r>
      <w:r w:rsidRPr="00F00E2E">
        <w:rPr>
          <w:rStyle w:val="Emphasis"/>
        </w:rPr>
        <w:t>incentivized to be safer than their competitors, not less so; their very existence, let alone business success, depends upon it</w:t>
      </w:r>
      <w:r w:rsidRPr="00F00E2E">
        <w:rPr>
          <w:sz w:val="16"/>
        </w:rPr>
        <w:t>.</w:t>
      </w:r>
      <w:r w:rsidR="00F00E2E" w:rsidRPr="00F00E2E">
        <w:rPr>
          <w:sz w:val="16"/>
        </w:rPr>
        <w:t xml:space="preserve"> </w:t>
      </w:r>
      <w:r w:rsidRPr="00F00E2E">
        <w:rPr>
          <w:sz w:val="16"/>
        </w:rPr>
        <w:t xml:space="preserve">The geopolitical and fiscal environments are not the only things that have changed since the days of Apollo. </w:t>
      </w:r>
      <w:r w:rsidRPr="00F00E2E">
        <w:rPr>
          <w:rStyle w:val="StyleUnderline"/>
        </w:rPr>
        <w:t>Automobiles and airplanes are now far safer, thanks to important advances in design and manufacturing techniques, as well as new technologies like air bags and anti-skid brakes</w:t>
      </w:r>
      <w:r w:rsidRPr="00F00E2E">
        <w:rPr>
          <w:sz w:val="16"/>
        </w:rPr>
        <w:t xml:space="preserve">. </w:t>
      </w:r>
      <w:r w:rsidRPr="00F00E2E">
        <w:rPr>
          <w:rStyle w:val="StyleUnderline"/>
        </w:rPr>
        <w:t>Likewise, the next human space vehicles will be safer than the space shuttle, with no abort “black zones” and with enhanced system health monitoring via modern sensors, computers and data management suites</w:t>
      </w:r>
      <w:r w:rsidRPr="00F00E2E">
        <w:rPr>
          <w:sz w:val="16"/>
        </w:rPr>
        <w:t>.</w:t>
      </w:r>
      <w:r w:rsidR="00F00E2E" w:rsidRPr="00F00E2E">
        <w:rPr>
          <w:sz w:val="16"/>
        </w:rPr>
        <w:t xml:space="preserve"> </w:t>
      </w:r>
      <w:r w:rsidRPr="00F00E2E">
        <w:rPr>
          <w:sz w:val="16"/>
        </w:rPr>
        <w:t xml:space="preserve">It is indeed an important role of astronauts to be guardians of the safety and well-being of their brethren. Many of them are now engaged in doing just that, not only in the halls of the Astronaut Corps but as part of the very companies that are developing these new vehicles. </w:t>
      </w:r>
      <w:r w:rsidRPr="00F00E2E">
        <w:rPr>
          <w:rStyle w:val="StyleUnderline"/>
        </w:rPr>
        <w:t xml:space="preserve">Many former NASA flight control, engineering, and safety and mission assurance professionals have also </w:t>
      </w:r>
      <w:r w:rsidRPr="00F00E2E">
        <w:rPr>
          <w:rStyle w:val="StyleUnderline"/>
        </w:rPr>
        <w:lastRenderedPageBreak/>
        <w:t>joined those companies’ development teams. When they wore NASA badges there was no question of their dedication to safety; the considerable experience they gained in those roles only serves to make them more effective stewards today</w:t>
      </w:r>
      <w:r w:rsidRPr="00F00E2E">
        <w:rPr>
          <w:sz w:val="16"/>
        </w:rPr>
        <w:t>.</w:t>
      </w:r>
      <w:r w:rsidR="00F00E2E" w:rsidRPr="00F00E2E">
        <w:rPr>
          <w:sz w:val="16"/>
        </w:rPr>
        <w:t xml:space="preserve"> </w:t>
      </w:r>
      <w:r w:rsidRPr="00F00E2E">
        <w:rPr>
          <w:rStyle w:val="StyleUnderline"/>
        </w:rPr>
        <w:t>If we want America to retain its leadership in space we must take full advantage of those concepts that are so fundamentally and uniquely American: innovation, entrepreneurship and competition</w:t>
      </w:r>
      <w:r w:rsidRPr="00F00E2E">
        <w:rPr>
          <w:sz w:val="16"/>
        </w:rPr>
        <w:t xml:space="preserve">. To my esteemed colleagues who have expressed concern, an invitation: </w:t>
      </w:r>
      <w:r w:rsidRPr="00F00E2E">
        <w:rPr>
          <w:rStyle w:val="StyleUnderline"/>
        </w:rPr>
        <w:t xml:space="preserve">Meet with the astronauts, engineers, technicians and other experts who are building the next American spacecraft. They will demonstrate how they are putting the safety of our astronauts first, and I believe you will leave convinced that </w:t>
      </w:r>
      <w:r w:rsidRPr="00F00E2E">
        <w:rPr>
          <w:rStyle w:val="Emphasis"/>
        </w:rPr>
        <w:t>the new commercial crew vehicles will be the safest ever flown</w:t>
      </w:r>
      <w:r w:rsidRPr="00F00E2E">
        <w:rPr>
          <w:sz w:val="16"/>
        </w:rPr>
        <w:t xml:space="preserve">. </w:t>
      </w:r>
    </w:p>
    <w:p w:rsidR="00555E75" w:rsidRDefault="00555E75" w:rsidP="00555E75">
      <w:pPr>
        <w:pStyle w:val="Heading3"/>
      </w:pPr>
      <w:r>
        <w:lastRenderedPageBreak/>
        <w:t>AT: CCP Bad—cost overruns</w:t>
      </w:r>
    </w:p>
    <w:p w:rsidR="00555E75" w:rsidRDefault="00555E75" w:rsidP="00555E75">
      <w:pPr>
        <w:pStyle w:val="Heading4"/>
      </w:pPr>
      <w:r>
        <w:t xml:space="preserve">NASA procedure is </w:t>
      </w:r>
      <w:r w:rsidRPr="00677304">
        <w:rPr>
          <w:u w:val="single"/>
        </w:rPr>
        <w:t>normal</w:t>
      </w:r>
      <w:r>
        <w:t xml:space="preserve"> and </w:t>
      </w:r>
      <w:r w:rsidRPr="00677304">
        <w:rPr>
          <w:u w:val="single"/>
        </w:rPr>
        <w:t>empirically proven to be successful</w:t>
      </w:r>
      <w:r w:rsidRPr="00677304">
        <w:t xml:space="preserve">—no cost overruns </w:t>
      </w:r>
      <w:proofErr w:type="spellStart"/>
      <w:r w:rsidR="00F00E2E">
        <w:t>etc</w:t>
      </w:r>
      <w:proofErr w:type="spellEnd"/>
    </w:p>
    <w:p w:rsidR="00555E75" w:rsidRDefault="00555E75" w:rsidP="00555E75">
      <w:r w:rsidRPr="00CC0540">
        <w:rPr>
          <w:rStyle w:val="Style13ptBold"/>
        </w:rPr>
        <w:t>NSS, 14</w:t>
      </w:r>
      <w:r>
        <w:t xml:space="preserve"> [National Space Society, nonprofit educational and scientific organization specializing in space advocacy, March 2014, “Position Paper: The NASA Commercial Crew Program”, nss.org/legislative/positions/NSS_Position_Paper_Commercial_Crew_2014.pdf, Evan]</w:t>
      </w:r>
    </w:p>
    <w:p w:rsidR="00555E75" w:rsidRDefault="00555E75" w:rsidP="00555E75">
      <w:pPr>
        <w:rPr>
          <w:sz w:val="16"/>
        </w:rPr>
      </w:pPr>
      <w:r w:rsidRPr="00677304">
        <w:rPr>
          <w:rStyle w:val="Emphasis"/>
        </w:rPr>
        <w:t>CONCERN</w:t>
      </w:r>
      <w:r w:rsidRPr="00677304">
        <w:rPr>
          <w:rStyle w:val="StyleUnderline"/>
        </w:rPr>
        <w:t>: NASA will lack the accounting tools to verify cost or pricing data</w:t>
      </w:r>
      <w:r w:rsidRPr="00677304">
        <w:rPr>
          <w:sz w:val="16"/>
        </w:rPr>
        <w:t xml:space="preserve">. Critics speculate that </w:t>
      </w:r>
      <w:r w:rsidRPr="00677304">
        <w:rPr>
          <w:rStyle w:val="StyleUnderline"/>
        </w:rPr>
        <w:t>such ground rules will lead to underbidding by contractors, resulting in either cost overruns or a disaster in space</w:t>
      </w:r>
      <w:r w:rsidRPr="00677304">
        <w:rPr>
          <w:sz w:val="16"/>
        </w:rPr>
        <w:t xml:space="preserve">. </w:t>
      </w:r>
    </w:p>
    <w:p w:rsidR="00555E75" w:rsidRPr="00677304" w:rsidRDefault="00555E75" w:rsidP="00555E75">
      <w:pPr>
        <w:rPr>
          <w:sz w:val="16"/>
        </w:rPr>
      </w:pPr>
      <w:r w:rsidRPr="00677304">
        <w:rPr>
          <w:rStyle w:val="Emphasis"/>
        </w:rPr>
        <w:t>RESPONSE</w:t>
      </w:r>
      <w:r w:rsidRPr="00677304">
        <w:rPr>
          <w:sz w:val="16"/>
        </w:rPr>
        <w:t xml:space="preserve">: </w:t>
      </w:r>
      <w:r w:rsidRPr="00677304">
        <w:rPr>
          <w:rStyle w:val="StyleUnderline"/>
        </w:rPr>
        <w:t>In non-governmental commercial contracts, buyers</w:t>
      </w:r>
      <w:r w:rsidRPr="00677304">
        <w:rPr>
          <w:sz w:val="16"/>
        </w:rPr>
        <w:t xml:space="preserve"> typically </w:t>
      </w:r>
      <w:r w:rsidRPr="00677304">
        <w:rPr>
          <w:rStyle w:val="StyleUnderline"/>
        </w:rPr>
        <w:t>do not receive</w:t>
      </w:r>
      <w:r w:rsidRPr="00677304">
        <w:rPr>
          <w:sz w:val="16"/>
        </w:rPr>
        <w:t xml:space="preserve"> any </w:t>
      </w:r>
      <w:r w:rsidRPr="00677304">
        <w:rPr>
          <w:rStyle w:val="StyleUnderline"/>
        </w:rPr>
        <w:t>financial data about the costs incurred by a provider</w:t>
      </w:r>
      <w:r w:rsidRPr="00677304">
        <w:rPr>
          <w:sz w:val="16"/>
        </w:rPr>
        <w:t xml:space="preserve">. </w:t>
      </w:r>
      <w:r w:rsidRPr="00677304">
        <w:rPr>
          <w:rStyle w:val="StyleUnderline"/>
        </w:rPr>
        <w:t>Whether a provider makes money</w:t>
      </w:r>
      <w:r w:rsidRPr="00677304">
        <w:rPr>
          <w:sz w:val="16"/>
        </w:rPr>
        <w:t xml:space="preserve"> on a contract, and how much if they do, </w:t>
      </w:r>
      <w:r w:rsidRPr="00677304">
        <w:rPr>
          <w:rStyle w:val="StyleUnderline"/>
        </w:rPr>
        <w:t>is the business of the provider. The concern of the customer is to ensure that the contract contains milestones demonstrating all critical requirements, including safety. The critics have not put forward any evidence to suggest that NASA will not do as well in this respect with Commercial Crew as it did with the hugely successful – and safe – COTS program</w:t>
      </w:r>
      <w:r w:rsidRPr="00677304">
        <w:rPr>
          <w:sz w:val="16"/>
        </w:rPr>
        <w:t xml:space="preserve">. </w:t>
      </w:r>
    </w:p>
    <w:p w:rsidR="00D0169D" w:rsidRPr="00D0169D" w:rsidRDefault="00D0169D" w:rsidP="00D0169D">
      <w:pPr>
        <w:pStyle w:val="Heading2"/>
      </w:pPr>
      <w:r>
        <w:lastRenderedPageBreak/>
        <w:t>Other Modules</w:t>
      </w:r>
    </w:p>
    <w:p w:rsidR="00D0169D" w:rsidRDefault="00D0169D" w:rsidP="00D0169D">
      <w:pPr>
        <w:pStyle w:val="Heading3"/>
      </w:pPr>
      <w:r>
        <w:lastRenderedPageBreak/>
        <w:t>Uniqueness—Generic</w:t>
      </w:r>
    </w:p>
    <w:p w:rsidR="00D0169D" w:rsidRDefault="00D0169D" w:rsidP="00D0169D">
      <w:pPr>
        <w:pStyle w:val="Heading4"/>
      </w:pPr>
      <w:r>
        <w:t>NASA budget in contention</w:t>
      </w:r>
    </w:p>
    <w:p w:rsidR="00D0169D" w:rsidRPr="0036111B" w:rsidRDefault="00D0169D" w:rsidP="00D0169D">
      <w:pPr>
        <w:rPr>
          <w:rStyle w:val="Style13ptBold"/>
        </w:rPr>
      </w:pPr>
      <w:r>
        <w:rPr>
          <w:rStyle w:val="Style13ptBold"/>
        </w:rPr>
        <w:t>Foust 14</w:t>
      </w:r>
      <w:r w:rsidRPr="00392CC4">
        <w:rPr>
          <w:rStyle w:val="Style13ptBold"/>
          <w:b w:val="0"/>
        </w:rPr>
        <w:t xml:space="preserve"> (Jeff, </w:t>
      </w:r>
      <w:r>
        <w:rPr>
          <w:rStyle w:val="Style13ptBold"/>
          <w:b w:val="0"/>
        </w:rPr>
        <w:t xml:space="preserve">senior aerospace analyst with the </w:t>
      </w:r>
      <w:proofErr w:type="spellStart"/>
      <w:r>
        <w:rPr>
          <w:rStyle w:val="Style13ptBold"/>
          <w:b w:val="0"/>
        </w:rPr>
        <w:t>Futron</w:t>
      </w:r>
      <w:proofErr w:type="spellEnd"/>
      <w:r>
        <w:rPr>
          <w:rStyle w:val="Style13ptBold"/>
          <w:b w:val="0"/>
        </w:rPr>
        <w:t xml:space="preserve"> Corporation, PhD in planetary sciences from MIT, </w:t>
      </w:r>
      <w:r w:rsidRPr="00392CC4">
        <w:rPr>
          <w:rStyle w:val="Style13ptBold"/>
          <w:b w:val="0"/>
        </w:rPr>
        <w:t>“NASA Facing New Space Science Cuts”, May 30, National Geographic, http://news.nationalgeographic.com/news/2014/05/140530-space-politics-planetary-science-funding-exploration/?</w:t>
      </w:r>
      <w:r>
        <w:rPr>
          <w:rStyle w:val="Style13ptBold"/>
          <w:b w:val="0"/>
        </w:rPr>
        <w:t>)//DLG</w:t>
      </w:r>
    </w:p>
    <w:p w:rsidR="00D0169D" w:rsidRDefault="00D0169D" w:rsidP="00D0169D">
      <w:pPr>
        <w:rPr>
          <w:sz w:val="16"/>
        </w:rPr>
      </w:pPr>
      <w:r w:rsidRPr="00800B49">
        <w:rPr>
          <w:sz w:val="16"/>
        </w:rPr>
        <w:t xml:space="preserve">But the reality is that while the stars and planets beckon, </w:t>
      </w:r>
      <w:r w:rsidRPr="00A50887">
        <w:rPr>
          <w:rStyle w:val="StyleUnderline"/>
        </w:rPr>
        <w:t>a budget battle is brewing over NASA,</w:t>
      </w:r>
      <w:r w:rsidRPr="00800B49">
        <w:rPr>
          <w:sz w:val="16"/>
        </w:rPr>
        <w:t xml:space="preserve"> the $17.6-billion civilian space agency. </w:t>
      </w:r>
      <w:r w:rsidRPr="00A50887">
        <w:rPr>
          <w:rStyle w:val="StyleUnderline"/>
        </w:rPr>
        <w:t>Cuts threaten spacecraft and telescopes,</w:t>
      </w:r>
      <w:r w:rsidRPr="00800B49">
        <w:rPr>
          <w:sz w:val="16"/>
        </w:rPr>
        <w:t xml:space="preserve"> even as </w:t>
      </w:r>
      <w:r w:rsidRPr="00A50887">
        <w:rPr>
          <w:rStyle w:val="StyleUnderline"/>
        </w:rPr>
        <w:t>NASA struggles to clarify its mission</w:t>
      </w:r>
      <w:r w:rsidRPr="00800B49">
        <w:rPr>
          <w:sz w:val="16"/>
        </w:rPr>
        <w:t xml:space="preserve"> in the post-space shuttle era. </w:t>
      </w:r>
      <w:proofErr w:type="gramStart"/>
      <w:r w:rsidRPr="00800B49">
        <w:rPr>
          <w:sz w:val="16"/>
        </w:rPr>
        <w:t>(Related: "Future of Spaceflight.")</w:t>
      </w:r>
      <w:proofErr w:type="gramEnd"/>
      <w:r w:rsidR="00800B49" w:rsidRPr="00800B49">
        <w:rPr>
          <w:sz w:val="12"/>
        </w:rPr>
        <w:t>¶</w:t>
      </w:r>
      <w:r w:rsidRPr="00800B49">
        <w:rPr>
          <w:sz w:val="16"/>
        </w:rPr>
        <w:t xml:space="preserve"> </w:t>
      </w:r>
      <w:proofErr w:type="gramStart"/>
      <w:r w:rsidRPr="00A50887">
        <w:rPr>
          <w:rStyle w:val="StyleUnderline"/>
        </w:rPr>
        <w:t>Since</w:t>
      </w:r>
      <w:proofErr w:type="gramEnd"/>
      <w:r w:rsidRPr="00800B49">
        <w:rPr>
          <w:sz w:val="16"/>
        </w:rPr>
        <w:t xml:space="preserve"> the end of the Apollo missions in </w:t>
      </w:r>
      <w:r w:rsidRPr="00A50887">
        <w:rPr>
          <w:rStyle w:val="StyleUnderline"/>
        </w:rPr>
        <w:t xml:space="preserve">1973, the </w:t>
      </w:r>
      <w:r w:rsidRPr="00800B49">
        <w:rPr>
          <w:sz w:val="16"/>
        </w:rPr>
        <w:t xml:space="preserve">space </w:t>
      </w:r>
      <w:r w:rsidRPr="00A50887">
        <w:rPr>
          <w:rStyle w:val="StyleUnderline"/>
        </w:rPr>
        <w:t>agency's budget has steadily declined from 1.35</w:t>
      </w:r>
      <w:r w:rsidRPr="00800B49">
        <w:rPr>
          <w:sz w:val="16"/>
        </w:rPr>
        <w:t xml:space="preserve"> </w:t>
      </w:r>
      <w:r w:rsidRPr="00A50887">
        <w:rPr>
          <w:rStyle w:val="StyleUnderline"/>
        </w:rPr>
        <w:t>percent of federal spending to less than 0.6 percent</w:t>
      </w:r>
      <w:r w:rsidRPr="00800B49">
        <w:rPr>
          <w:sz w:val="16"/>
        </w:rPr>
        <w:t xml:space="preserve">. </w:t>
      </w:r>
      <w:r w:rsidRPr="00A50887">
        <w:rPr>
          <w:rStyle w:val="StyleUnderline"/>
        </w:rPr>
        <w:t>A</w:t>
      </w:r>
      <w:r w:rsidRPr="00800B49">
        <w:rPr>
          <w:sz w:val="16"/>
        </w:rPr>
        <w:t xml:space="preserve"> long-running annual </w:t>
      </w:r>
      <w:r w:rsidRPr="00A50887">
        <w:rPr>
          <w:rStyle w:val="StyleUnderline"/>
        </w:rPr>
        <w:t>drop in inflation-adjusted funds took a sharp downward turn in the past two years, as budget cuts</w:t>
      </w:r>
      <w:r w:rsidRPr="00800B49">
        <w:rPr>
          <w:sz w:val="16"/>
        </w:rPr>
        <w:t xml:space="preserve">, including mandatory ones </w:t>
      </w:r>
      <w:r w:rsidRPr="00A50887">
        <w:rPr>
          <w:rStyle w:val="StyleUnderline"/>
        </w:rPr>
        <w:t>ordered by Congress, trimmed almost a billion dollars</w:t>
      </w:r>
      <w:r w:rsidRPr="00800B49">
        <w:rPr>
          <w:sz w:val="16"/>
        </w:rPr>
        <w:t xml:space="preserve"> from 2012 to 2013. The 2014 budget recovered some, but not all, of that cut.</w:t>
      </w:r>
      <w:r w:rsidR="00800B49" w:rsidRPr="00800B49">
        <w:rPr>
          <w:sz w:val="12"/>
        </w:rPr>
        <w:t>¶</w:t>
      </w:r>
      <w:r w:rsidRPr="00800B49">
        <w:rPr>
          <w:sz w:val="16"/>
        </w:rPr>
        <w:t xml:space="preserve"> In addition, </w:t>
      </w:r>
      <w:r w:rsidRPr="00A50887">
        <w:rPr>
          <w:rStyle w:val="StyleUnderline"/>
        </w:rPr>
        <w:t>a</w:t>
      </w:r>
      <w:r w:rsidRPr="00800B49">
        <w:rPr>
          <w:sz w:val="16"/>
        </w:rPr>
        <w:t xml:space="preserve"> fundamental </w:t>
      </w:r>
      <w:r w:rsidRPr="00A50887">
        <w:rPr>
          <w:rStyle w:val="StyleUnderline"/>
        </w:rPr>
        <w:t>debate is under way over the future exploration aims of NASA</w:t>
      </w:r>
      <w:r w:rsidRPr="00800B49">
        <w:rPr>
          <w:sz w:val="16"/>
        </w:rPr>
        <w:t xml:space="preserve">. The </w:t>
      </w:r>
      <w:r w:rsidRPr="00A50887">
        <w:rPr>
          <w:rStyle w:val="StyleUnderline"/>
        </w:rPr>
        <w:t>Obama</w:t>
      </w:r>
      <w:r w:rsidRPr="00800B49">
        <w:rPr>
          <w:sz w:val="16"/>
        </w:rPr>
        <w:t xml:space="preserve"> Administration </w:t>
      </w:r>
      <w:r w:rsidRPr="00A50887">
        <w:rPr>
          <w:rStyle w:val="StyleUnderline"/>
        </w:rPr>
        <w:t>favors "</w:t>
      </w:r>
      <w:r w:rsidRPr="00800B49">
        <w:rPr>
          <w:sz w:val="16"/>
        </w:rPr>
        <w:t>stepping stone</w:t>
      </w:r>
      <w:r w:rsidRPr="00A50887">
        <w:rPr>
          <w:rStyle w:val="StyleUnderline"/>
        </w:rPr>
        <w:t>"</w:t>
      </w:r>
      <w:r w:rsidRPr="00800B49">
        <w:rPr>
          <w:sz w:val="16"/>
        </w:rPr>
        <w:t xml:space="preserve"> plans leading to </w:t>
      </w:r>
      <w:r w:rsidRPr="00A50887">
        <w:rPr>
          <w:rStyle w:val="StyleUnderline"/>
        </w:rPr>
        <w:t>an asteroid visit</w:t>
      </w:r>
      <w:r w:rsidRPr="00800B49">
        <w:rPr>
          <w:sz w:val="16"/>
        </w:rPr>
        <w:t xml:space="preserve"> in the next decade; </w:t>
      </w:r>
      <w:r w:rsidRPr="00A50887">
        <w:rPr>
          <w:rStyle w:val="StyleUnderline"/>
        </w:rPr>
        <w:t>congressional representatives call for a return to the moon.</w:t>
      </w:r>
      <w:r w:rsidR="00800B49" w:rsidRPr="00800B49">
        <w:rPr>
          <w:rStyle w:val="StyleUnderline"/>
          <w:sz w:val="12"/>
          <w:u w:val="none"/>
        </w:rPr>
        <w:t>¶</w:t>
      </w:r>
      <w:r w:rsidR="000417E4">
        <w:rPr>
          <w:rStyle w:val="StyleUnderline"/>
          <w:sz w:val="12"/>
        </w:rPr>
        <w:t xml:space="preserve"> </w:t>
      </w:r>
      <w:r w:rsidRPr="00800B49">
        <w:rPr>
          <w:sz w:val="16"/>
        </w:rPr>
        <w:t>A National Research Council report released in late 2012 called NASA's strategic plan to explore asteroids "vague," adding that the agency's explanations did not explain "why it is worthy of taxpayer investment."</w:t>
      </w:r>
      <w:r w:rsidR="00800B49" w:rsidRPr="00800B49">
        <w:rPr>
          <w:sz w:val="12"/>
        </w:rPr>
        <w:t>¶</w:t>
      </w:r>
      <w:r w:rsidRPr="00800B49">
        <w:rPr>
          <w:sz w:val="16"/>
        </w:rPr>
        <w:t xml:space="preserve"> The debate over funding the search for extraterrestrial intelligence (SETI)—which was barred from receiving federal dollars in a 1993 congressional vote that scrubbed its ten-million-dollar yearly operating cost—mirrors, in microcosm, the larger debate about paying for space science. </w:t>
      </w:r>
      <w:r w:rsidRPr="00A50887">
        <w:rPr>
          <w:rStyle w:val="StyleUnderline"/>
        </w:rPr>
        <w:t>Already squeezed by decades of straitened funding, a variety of NASA missions, ranging from an infrared space telescope to a 747-mounted observatory, now face cancellation.</w:t>
      </w:r>
      <w:r w:rsidR="00800B49" w:rsidRPr="00800B49">
        <w:rPr>
          <w:sz w:val="12"/>
        </w:rPr>
        <w:t>¶</w:t>
      </w:r>
      <w:r w:rsidRPr="00800B49">
        <w:rPr>
          <w:sz w:val="16"/>
        </w:rPr>
        <w:t xml:space="preserve"> Difficult Choices</w:t>
      </w:r>
      <w:r w:rsidR="00800B49" w:rsidRPr="00800B49">
        <w:rPr>
          <w:sz w:val="12"/>
        </w:rPr>
        <w:t>¶</w:t>
      </w:r>
      <w:r w:rsidRPr="00800B49">
        <w:rPr>
          <w:sz w:val="16"/>
        </w:rPr>
        <w:t xml:space="preserve"> </w:t>
      </w:r>
      <w:r w:rsidRPr="00A50887">
        <w:rPr>
          <w:rStyle w:val="StyleUnderline"/>
        </w:rPr>
        <w:t>When NASA released its 2015 budget proposal</w:t>
      </w:r>
      <w:r w:rsidRPr="00800B49">
        <w:rPr>
          <w:sz w:val="16"/>
        </w:rPr>
        <w:t xml:space="preserve"> in </w:t>
      </w:r>
      <w:proofErr w:type="gramStart"/>
      <w:r w:rsidRPr="00800B49">
        <w:rPr>
          <w:sz w:val="16"/>
        </w:rPr>
        <w:t>March,</w:t>
      </w:r>
      <w:proofErr w:type="gramEnd"/>
      <w:r w:rsidRPr="00800B49">
        <w:rPr>
          <w:sz w:val="16"/>
        </w:rPr>
        <w:t xml:space="preserve"> </w:t>
      </w:r>
      <w:r w:rsidRPr="00A50887">
        <w:rPr>
          <w:rStyle w:val="StyleUnderline"/>
        </w:rPr>
        <w:t>it dropped a bombshell</w:t>
      </w:r>
      <w:r w:rsidRPr="00800B49">
        <w:rPr>
          <w:sz w:val="16"/>
        </w:rPr>
        <w:t xml:space="preserve"> on the astronomical community. </w:t>
      </w:r>
      <w:r w:rsidRPr="00A50887">
        <w:rPr>
          <w:rStyle w:val="StyleUnderline"/>
        </w:rPr>
        <w:t>The proposal cut funding for the Stratospheric Observatory for Infrared Astronomy (SOFIA),</w:t>
      </w:r>
      <w:r w:rsidRPr="00800B49">
        <w:rPr>
          <w:sz w:val="16"/>
        </w:rPr>
        <w:t xml:space="preserve"> </w:t>
      </w:r>
      <w:r w:rsidRPr="00A50887">
        <w:rPr>
          <w:rStyle w:val="StyleUnderline"/>
        </w:rPr>
        <w:t>a</w:t>
      </w:r>
      <w:r w:rsidRPr="00800B49">
        <w:rPr>
          <w:sz w:val="16"/>
        </w:rPr>
        <w:t xml:space="preserve"> 747 </w:t>
      </w:r>
      <w:r w:rsidRPr="00A50887">
        <w:rPr>
          <w:rStyle w:val="StyleUnderline"/>
        </w:rPr>
        <w:t>jetliner</w:t>
      </w:r>
      <w:r w:rsidRPr="00800B49">
        <w:rPr>
          <w:sz w:val="16"/>
        </w:rPr>
        <w:t xml:space="preserve"> equipped with a 2.5-meter (8.2-foot) telescope </w:t>
      </w:r>
      <w:r w:rsidRPr="00A50887">
        <w:rPr>
          <w:rStyle w:val="StyleUnderline"/>
        </w:rPr>
        <w:t>that can make observations above most of our atmosphere's infrared-absorbing water vapor.</w:t>
      </w:r>
      <w:r w:rsidR="00800B49" w:rsidRPr="00800B49">
        <w:rPr>
          <w:rStyle w:val="StyleUnderline"/>
          <w:sz w:val="12"/>
          <w:u w:val="none"/>
        </w:rPr>
        <w:t>¶</w:t>
      </w:r>
      <w:r w:rsidRPr="00800B49">
        <w:rPr>
          <w:sz w:val="16"/>
        </w:rPr>
        <w:t xml:space="preserve"> Unless NASA finds a new partner to take over its share of SOFIA's operating costs, about $85 million a year, </w:t>
      </w:r>
      <w:r w:rsidRPr="00A50887">
        <w:rPr>
          <w:rStyle w:val="StyleUnderline"/>
        </w:rPr>
        <w:t>the proposed budget would force the agency to mothball the observatory—even though it began routine operations earlier this year.</w:t>
      </w:r>
      <w:r w:rsidR="00800B49" w:rsidRPr="00800B49">
        <w:rPr>
          <w:rStyle w:val="StyleUnderline"/>
          <w:sz w:val="12"/>
          <w:u w:val="none"/>
        </w:rPr>
        <w:t>¶</w:t>
      </w:r>
      <w:r w:rsidRPr="00800B49">
        <w:rPr>
          <w:sz w:val="16"/>
        </w:rPr>
        <w:t xml:space="preserve"> NASA administrator Charles Bolden said SOFIA was a victim of limited budgets that had led the agency to prioritize other programs, such as the James Webb Space Telescope (JWST) and a 2020 Mars rover mission.</w:t>
      </w:r>
      <w:r w:rsidR="00800B49" w:rsidRPr="00800B49">
        <w:rPr>
          <w:sz w:val="12"/>
        </w:rPr>
        <w:t>¶</w:t>
      </w:r>
      <w:r w:rsidRPr="00800B49">
        <w:rPr>
          <w:sz w:val="16"/>
        </w:rPr>
        <w:t xml:space="preserve"> "It turned out that </w:t>
      </w:r>
      <w:r w:rsidRPr="00A50887">
        <w:rPr>
          <w:rStyle w:val="StyleUnderline"/>
        </w:rPr>
        <w:t>we had to make very difficult choices</w:t>
      </w:r>
      <w:r w:rsidRPr="00800B49">
        <w:rPr>
          <w:sz w:val="16"/>
        </w:rPr>
        <w:t xml:space="preserve"> about where we go with astrophysics and planetary science and Earth science, and SOFIA happened to be what fell off the plate this time," he said shortly after the budget proposal came out.</w:t>
      </w:r>
      <w:r w:rsidR="00800B49" w:rsidRPr="00800B49">
        <w:rPr>
          <w:sz w:val="12"/>
        </w:rPr>
        <w:t>¶</w:t>
      </w:r>
      <w:r w:rsidRPr="00800B49">
        <w:rPr>
          <w:sz w:val="16"/>
        </w:rPr>
        <w:t xml:space="preserve"> </w:t>
      </w:r>
      <w:r w:rsidRPr="00A50887">
        <w:rPr>
          <w:rStyle w:val="StyleUnderline"/>
        </w:rPr>
        <w:t>The space agency is also facing some difficult choices about what ongoing space missions it can afford to keep running</w:t>
      </w:r>
      <w:r w:rsidRPr="00800B49">
        <w:rPr>
          <w:sz w:val="16"/>
        </w:rPr>
        <w:t xml:space="preserve">. Every two years NASA convenes panels, known as </w:t>
      </w:r>
      <w:r w:rsidRPr="00A50887">
        <w:rPr>
          <w:rStyle w:val="StyleUnderline"/>
        </w:rPr>
        <w:t>senior reviews</w:t>
      </w:r>
      <w:r w:rsidRPr="00800B49">
        <w:rPr>
          <w:sz w:val="16"/>
        </w:rPr>
        <w:t xml:space="preserve">, to </w:t>
      </w:r>
      <w:r w:rsidRPr="00A50887">
        <w:rPr>
          <w:rStyle w:val="StyleUnderline"/>
        </w:rPr>
        <w:t>examine</w:t>
      </w:r>
      <w:r w:rsidRPr="00800B49">
        <w:rPr>
          <w:sz w:val="16"/>
        </w:rPr>
        <w:t xml:space="preserve"> the </w:t>
      </w:r>
      <w:r w:rsidRPr="00A50887">
        <w:rPr>
          <w:rStyle w:val="StyleUnderline"/>
        </w:rPr>
        <w:t xml:space="preserve">performance of missions that have exceeded </w:t>
      </w:r>
      <w:r w:rsidRPr="00800B49">
        <w:rPr>
          <w:sz w:val="16"/>
        </w:rPr>
        <w:t>their</w:t>
      </w:r>
      <w:r w:rsidRPr="00A50887">
        <w:rPr>
          <w:rStyle w:val="StyleUnderline"/>
        </w:rPr>
        <w:t xml:space="preserve"> original lifetimes</w:t>
      </w:r>
      <w:r w:rsidRPr="00800B49">
        <w:rPr>
          <w:sz w:val="16"/>
        </w:rPr>
        <w:t>. The reviews are designed to ensure that the science these missions produce is worth the continuing expense, but it's rare for such reviews to recommend ending a mission before the spacecraft can simply no longer operate.</w:t>
      </w:r>
      <w:r w:rsidR="00800B49" w:rsidRPr="00800B49">
        <w:rPr>
          <w:sz w:val="12"/>
        </w:rPr>
        <w:t>¶</w:t>
      </w:r>
      <w:r w:rsidRPr="00800B49">
        <w:rPr>
          <w:sz w:val="16"/>
        </w:rPr>
        <w:t xml:space="preserve"> </w:t>
      </w:r>
    </w:p>
    <w:p w:rsidR="002F416D" w:rsidRDefault="002F416D" w:rsidP="002F416D">
      <w:pPr>
        <w:pStyle w:val="Heading4"/>
      </w:pPr>
      <w:r>
        <w:t>Focus on space now – they’re perceived as zero-sum</w:t>
      </w:r>
    </w:p>
    <w:p w:rsidR="002F416D" w:rsidRPr="00BE3C07" w:rsidRDefault="002F416D" w:rsidP="002F416D">
      <w:proofErr w:type="spellStart"/>
      <w:r w:rsidRPr="004E3D31">
        <w:rPr>
          <w:rStyle w:val="Style13ptBold"/>
        </w:rPr>
        <w:t>Conathan</w:t>
      </w:r>
      <w:proofErr w:type="spellEnd"/>
      <w:r w:rsidRPr="004E3D31">
        <w:rPr>
          <w:rStyle w:val="Style13ptBold"/>
        </w:rPr>
        <w:t xml:space="preserve"> 13</w:t>
      </w:r>
      <w:r>
        <w:t xml:space="preserve"> (Michael, “Rockets Top Submarines: Space Exploration Dollars Dwarf Ocean Spending”, June 18, Center for American Progress, http://www.americanprogress.org/issues/green/news/2013/06/18/66956/rockets-top-submarines-space-exploration-dollars-dwarf-ocean-spending/</w:t>
      </w:r>
    </w:p>
    <w:p w:rsidR="002F416D" w:rsidRPr="004E3D31" w:rsidRDefault="002F416D" w:rsidP="002F416D">
      <w:pPr>
        <w:rPr>
          <w:sz w:val="16"/>
        </w:rPr>
      </w:pPr>
      <w:r w:rsidRPr="004E3D31">
        <w:rPr>
          <w:sz w:val="16"/>
        </w:rPr>
        <w:t xml:space="preserve">Hollywood giant </w:t>
      </w:r>
      <w:r w:rsidRPr="004E3D31">
        <w:rPr>
          <w:rStyle w:val="StyleUnderline"/>
        </w:rPr>
        <w:t>James Cameron</w:t>
      </w:r>
      <w:r w:rsidRPr="004E3D31">
        <w:rPr>
          <w:sz w:val="16"/>
        </w:rPr>
        <w:t xml:space="preserve">, director of mega-blockbusters such as “Titanic” and “Avatar,” brought this message to Capitol Hill last week, along with the single-seat submersible that he used to </w:t>
      </w:r>
      <w:r w:rsidRPr="004E3D31">
        <w:rPr>
          <w:rStyle w:val="StyleUnderline"/>
        </w:rPr>
        <w:t>become the third human to journey to the deepest point of the world’s oceans</w:t>
      </w:r>
      <w:r w:rsidRPr="004E3D31">
        <w:rPr>
          <w:sz w:val="16"/>
        </w:rPr>
        <w:t xml:space="preserve">—the Marianas Trench. </w:t>
      </w:r>
      <w:r w:rsidRPr="004E3D31">
        <w:rPr>
          <w:rStyle w:val="StyleUnderline"/>
        </w:rPr>
        <w:t>By contrast, more than 500 people have journeyed into space</w:t>
      </w:r>
      <w:r w:rsidRPr="004E3D31">
        <w:rPr>
          <w:sz w:val="16"/>
        </w:rPr>
        <w:t xml:space="preserve">—including Sen. Bill Nelson (D-FL), who sits on the committee before which Cameron testified—and </w:t>
      </w:r>
      <w:r w:rsidRPr="004E3D31">
        <w:rPr>
          <w:rStyle w:val="StyleUnderline"/>
        </w:rPr>
        <w:t>12 people have actually set foot on the surface of the moon.</w:t>
      </w:r>
      <w:r w:rsidRPr="004E3D31">
        <w:rPr>
          <w:rStyle w:val="StyleUnderline"/>
          <w:sz w:val="12"/>
          <w:u w:val="none"/>
        </w:rPr>
        <w:t>¶</w:t>
      </w:r>
      <w:r w:rsidRPr="004E3D31">
        <w:rPr>
          <w:rStyle w:val="StyleUnderline"/>
          <w:sz w:val="12"/>
        </w:rPr>
        <w:t xml:space="preserve"> </w:t>
      </w:r>
      <w:r w:rsidRPr="004E3D31">
        <w:rPr>
          <w:rStyle w:val="StyleUnderline"/>
        </w:rPr>
        <w:t>All it takes is</w:t>
      </w:r>
      <w:r w:rsidRPr="004E3D31">
        <w:rPr>
          <w:sz w:val="16"/>
        </w:rPr>
        <w:t xml:space="preserve"> </w:t>
      </w:r>
      <w:r w:rsidRPr="004E3D31">
        <w:rPr>
          <w:rStyle w:val="StyleUnderline"/>
        </w:rPr>
        <w:t>a quick comparison of the budgets for NASA an</w:t>
      </w:r>
      <w:r w:rsidRPr="004E3D31">
        <w:rPr>
          <w:sz w:val="16"/>
        </w:rPr>
        <w:t xml:space="preserve">d the National Oceanic and Atmospheric Administration, or </w:t>
      </w:r>
      <w:r w:rsidRPr="004E3D31">
        <w:rPr>
          <w:rStyle w:val="StyleUnderline"/>
        </w:rPr>
        <w:t>NOAA</w:t>
      </w:r>
      <w:r w:rsidRPr="004E3D31">
        <w:rPr>
          <w:sz w:val="16"/>
        </w:rPr>
        <w:t xml:space="preserve">, </w:t>
      </w:r>
      <w:r w:rsidRPr="004E3D31">
        <w:rPr>
          <w:rStyle w:val="StyleUnderline"/>
        </w:rPr>
        <w:t>to understand why space exploration is outpacing its ocean counterpart by such a wide margin.</w:t>
      </w:r>
      <w:r w:rsidRPr="004E3D31">
        <w:rPr>
          <w:rStyle w:val="StyleUnderline"/>
          <w:sz w:val="12"/>
          <w:u w:val="none"/>
        </w:rPr>
        <w:t>¶</w:t>
      </w:r>
      <w:r w:rsidRPr="004E3D31">
        <w:rPr>
          <w:sz w:val="16"/>
        </w:rPr>
        <w:t xml:space="preserve"> </w:t>
      </w:r>
      <w:r w:rsidRPr="004E3D31">
        <w:rPr>
          <w:sz w:val="12"/>
        </w:rPr>
        <w:t>¶</w:t>
      </w:r>
      <w:r w:rsidRPr="004E3D31">
        <w:rPr>
          <w:sz w:val="16"/>
        </w:rPr>
        <w:t xml:space="preserve"> </w:t>
      </w:r>
      <w:r w:rsidRPr="004E3D31">
        <w:rPr>
          <w:rStyle w:val="StyleUnderline"/>
        </w:rPr>
        <w:t>In</w:t>
      </w:r>
      <w:r w:rsidRPr="004E3D31">
        <w:rPr>
          <w:sz w:val="16"/>
        </w:rPr>
        <w:t xml:space="preserve"> fiscal year </w:t>
      </w:r>
      <w:r w:rsidRPr="004E3D31">
        <w:rPr>
          <w:rStyle w:val="StyleUnderline"/>
        </w:rPr>
        <w:t>2013 NASA’s</w:t>
      </w:r>
      <w:r w:rsidRPr="004E3D31">
        <w:rPr>
          <w:sz w:val="16"/>
        </w:rPr>
        <w:t xml:space="preserve"> annual </w:t>
      </w:r>
      <w:r w:rsidRPr="004E3D31">
        <w:rPr>
          <w:rStyle w:val="StyleUnderline"/>
        </w:rPr>
        <w:t>exploration</w:t>
      </w:r>
      <w:r w:rsidRPr="004E3D31">
        <w:rPr>
          <w:sz w:val="16"/>
        </w:rPr>
        <w:t xml:space="preserve"> </w:t>
      </w:r>
      <w:r w:rsidRPr="004E3D31">
        <w:rPr>
          <w:rStyle w:val="StyleUnderline"/>
        </w:rPr>
        <w:t>budget was</w:t>
      </w:r>
      <w:r w:rsidRPr="004E3D31">
        <w:rPr>
          <w:sz w:val="16"/>
        </w:rPr>
        <w:t xml:space="preserve"> roughly</w:t>
      </w:r>
      <w:r w:rsidRPr="004E3D31">
        <w:rPr>
          <w:rStyle w:val="StyleUnderline"/>
        </w:rPr>
        <w:t xml:space="preserve"> $3.8 billion</w:t>
      </w:r>
      <w:r w:rsidRPr="004E3D31">
        <w:rPr>
          <w:sz w:val="16"/>
        </w:rPr>
        <w:t xml:space="preserve">. </w:t>
      </w:r>
      <w:r w:rsidRPr="004E3D31">
        <w:rPr>
          <w:rStyle w:val="StyleUnderline"/>
        </w:rPr>
        <w:t>That same year</w:t>
      </w:r>
      <w:r w:rsidRPr="004E3D31">
        <w:rPr>
          <w:sz w:val="16"/>
        </w:rPr>
        <w:t xml:space="preserve">, total funding for everything NOAA does—fishery management, weather and climate forecasting, ocean research and management, among many other </w:t>
      </w:r>
      <w:r w:rsidRPr="004E3D31">
        <w:rPr>
          <w:sz w:val="16"/>
        </w:rPr>
        <w:lastRenderedPageBreak/>
        <w:t xml:space="preserve">programs—was about $5 billion, and </w:t>
      </w:r>
      <w:r w:rsidRPr="004E3D31">
        <w:rPr>
          <w:rStyle w:val="StyleUnderline"/>
        </w:rPr>
        <w:t>NOAA’s</w:t>
      </w:r>
      <w:r w:rsidRPr="004E3D31">
        <w:rPr>
          <w:sz w:val="16"/>
        </w:rPr>
        <w:t xml:space="preserve"> Office of </w:t>
      </w:r>
      <w:r w:rsidRPr="004E3D31">
        <w:rPr>
          <w:rStyle w:val="StyleUnderline"/>
        </w:rPr>
        <w:t>Exploration</w:t>
      </w:r>
      <w:r w:rsidRPr="004E3D31">
        <w:rPr>
          <w:sz w:val="16"/>
        </w:rPr>
        <w:t xml:space="preserve"> and Research </w:t>
      </w:r>
      <w:r w:rsidRPr="004E3D31">
        <w:rPr>
          <w:rStyle w:val="StyleUnderline"/>
        </w:rPr>
        <w:t>received just $23.7 million</w:t>
      </w:r>
      <w:r w:rsidRPr="004E3D31">
        <w:rPr>
          <w:sz w:val="16"/>
        </w:rPr>
        <w:t>. Something is wrong with this picture.</w:t>
      </w:r>
      <w:r w:rsidRPr="004E3D31">
        <w:rPr>
          <w:sz w:val="12"/>
        </w:rPr>
        <w:t>¶</w:t>
      </w:r>
      <w:r w:rsidRPr="004E3D31">
        <w:rPr>
          <w:sz w:val="16"/>
        </w:rPr>
        <w:t xml:space="preserve"> Space travel is certainly expensive. But as Cameron proved with his dive that cost approximately $8 million, </w:t>
      </w:r>
      <w:r w:rsidRPr="004E3D31">
        <w:rPr>
          <w:rStyle w:val="StyleUnderline"/>
        </w:rPr>
        <w:t>deep-sea exploration is pricey as well</w:t>
      </w:r>
      <w:r w:rsidRPr="004E3D31">
        <w:rPr>
          <w:sz w:val="16"/>
        </w:rPr>
        <w:t>. And that’s not the only similarity between space and ocean travel: Both are dark, cold, and completely inhospitable to human life.</w:t>
      </w:r>
      <w:r w:rsidRPr="004E3D31">
        <w:rPr>
          <w:sz w:val="12"/>
        </w:rPr>
        <w:t>¶</w:t>
      </w:r>
      <w:r w:rsidRPr="004E3D31">
        <w:rPr>
          <w:sz w:val="16"/>
        </w:rPr>
        <w:t xml:space="preserve"> </w:t>
      </w:r>
      <w:proofErr w:type="gramStart"/>
      <w:r w:rsidRPr="004E3D31">
        <w:rPr>
          <w:sz w:val="16"/>
        </w:rPr>
        <w:t>Yet</w:t>
      </w:r>
      <w:proofErr w:type="gramEnd"/>
      <w:r w:rsidRPr="004E3D31">
        <w:rPr>
          <w:sz w:val="16"/>
        </w:rPr>
        <w:t xml:space="preserve"> space travel excites Americans’ imaginations in a way ocean exploration never has. To put this in terms Cameron may be familiar with, just think of how stories are told on screens both big and small: Space dominates, with “Star Trek,” “Star Wars,” “</w:t>
      </w:r>
      <w:proofErr w:type="spellStart"/>
      <w:r w:rsidRPr="004E3D31">
        <w:rPr>
          <w:sz w:val="16"/>
        </w:rPr>
        <w:t>Battlestar</w:t>
      </w:r>
      <w:proofErr w:type="spellEnd"/>
      <w:r w:rsidRPr="004E3D31">
        <w:rPr>
          <w:sz w:val="16"/>
        </w:rPr>
        <w:t xml:space="preserve"> </w:t>
      </w:r>
      <w:proofErr w:type="spellStart"/>
      <w:r w:rsidRPr="004E3D31">
        <w:rPr>
          <w:sz w:val="16"/>
        </w:rPr>
        <w:t>Galactica</w:t>
      </w:r>
      <w:proofErr w:type="spellEnd"/>
      <w:r w:rsidRPr="004E3D31">
        <w:rPr>
          <w:sz w:val="16"/>
        </w:rPr>
        <w:t xml:space="preserve">,” “Buck Rogers in the 25th Century,” and “2001 A Space Odyssey.” Then there are B-movies such as “Plan Nine </w:t>
      </w:r>
      <w:proofErr w:type="gramStart"/>
      <w:r w:rsidRPr="004E3D31">
        <w:rPr>
          <w:sz w:val="16"/>
        </w:rPr>
        <w:t>From</w:t>
      </w:r>
      <w:proofErr w:type="gramEnd"/>
      <w:r w:rsidRPr="004E3D31">
        <w:rPr>
          <w:sz w:val="16"/>
        </w:rPr>
        <w:t xml:space="preserve"> Outer Space” and everything ever mocked on “Mystery Science Theater 2000.” There are even parodies: “</w:t>
      </w:r>
      <w:proofErr w:type="spellStart"/>
      <w:r w:rsidRPr="004E3D31">
        <w:rPr>
          <w:sz w:val="16"/>
        </w:rPr>
        <w:t>Spaceballs</w:t>
      </w:r>
      <w:proofErr w:type="spellEnd"/>
      <w:r w:rsidRPr="004E3D31">
        <w:rPr>
          <w:sz w:val="16"/>
        </w:rPr>
        <w:t>,” “Galaxy Quest,” and “Mars Attacks!” And let’s not forget Cameron’s own contributions: “Aliens” and “Avatar.”</w:t>
      </w:r>
      <w:r w:rsidRPr="004E3D31">
        <w:rPr>
          <w:sz w:val="12"/>
        </w:rPr>
        <w:t>¶</w:t>
      </w:r>
      <w:r w:rsidRPr="004E3D31">
        <w:rPr>
          <w:sz w:val="16"/>
        </w:rPr>
        <w:t xml:space="preserve"> </w:t>
      </w:r>
      <w:proofErr w:type="gramStart"/>
      <w:r w:rsidRPr="004E3D31">
        <w:rPr>
          <w:sz w:val="16"/>
        </w:rPr>
        <w:t>When</w:t>
      </w:r>
      <w:proofErr w:type="gramEnd"/>
      <w:r w:rsidRPr="004E3D31">
        <w:rPr>
          <w:sz w:val="16"/>
        </w:rPr>
        <w:t xml:space="preserve"> it comes to the ocean, we have “20,000 Leagues Under the Sea,” “SpongeBob </w:t>
      </w:r>
      <w:proofErr w:type="spellStart"/>
      <w:r w:rsidRPr="004E3D31">
        <w:rPr>
          <w:sz w:val="16"/>
        </w:rPr>
        <w:t>SquarePants</w:t>
      </w:r>
      <w:proofErr w:type="spellEnd"/>
      <w:r w:rsidRPr="004E3D31">
        <w:rPr>
          <w:sz w:val="16"/>
        </w:rPr>
        <w:t>,” and Cameron’s somewhat lesser-known film “The Abyss.” And that’s about it.</w:t>
      </w:r>
      <w:r w:rsidRPr="004E3D31">
        <w:rPr>
          <w:sz w:val="12"/>
        </w:rPr>
        <w:t>¶</w:t>
      </w:r>
      <w:r w:rsidRPr="004E3D31">
        <w:rPr>
          <w:sz w:val="16"/>
        </w:rPr>
        <w:t xml:space="preserve"> </w:t>
      </w:r>
      <w:proofErr w:type="gramStart"/>
      <w:r w:rsidRPr="004E3D31">
        <w:rPr>
          <w:rStyle w:val="StyleUnderline"/>
        </w:rPr>
        <w:t>This</w:t>
      </w:r>
      <w:proofErr w:type="gramEnd"/>
      <w:r w:rsidRPr="004E3D31">
        <w:rPr>
          <w:rStyle w:val="StyleUnderline"/>
        </w:rPr>
        <w:t xml:space="preserve"> imbalance in pop culture is illustrative of what plays out in real life</w:t>
      </w:r>
      <w:r w:rsidRPr="004E3D31">
        <w:rPr>
          <w:sz w:val="16"/>
        </w:rPr>
        <w:t>. We rejoiced along with the NASA mission-control room when the Mars rover landed on the red planet late last year. One particularly exuberant scientist, known as “Mohawk Guy” for his audacious hairdo, became a minor celebrity and even fielded his share of spontaneous marriage proposals. But when Cameron bottomed out in the Challenger Deep more than 36,000 feet below the surface of the sea, it was met with resounding indifference from all but the dorkiest of ocean nerds such as myself.</w:t>
      </w:r>
      <w:r w:rsidRPr="004E3D31">
        <w:rPr>
          <w:sz w:val="12"/>
        </w:rPr>
        <w:t>¶</w:t>
      </w:r>
      <w:r w:rsidRPr="004E3D31">
        <w:rPr>
          <w:sz w:val="16"/>
        </w:rPr>
        <w:t xml:space="preserve"> </w:t>
      </w:r>
      <w:r w:rsidRPr="004E3D31">
        <w:rPr>
          <w:rStyle w:val="StyleUnderline"/>
        </w:rPr>
        <w:t>Part of this</w:t>
      </w:r>
      <w:r w:rsidRPr="004E3D31">
        <w:rPr>
          <w:sz w:val="16"/>
        </w:rPr>
        <w:t xml:space="preserve"> incongruity </w:t>
      </w:r>
      <w:r w:rsidRPr="004E3D31">
        <w:rPr>
          <w:rStyle w:val="StyleUnderline"/>
        </w:rPr>
        <w:t>comes from access</w:t>
      </w:r>
      <w:r w:rsidRPr="004E3D31">
        <w:rPr>
          <w:sz w:val="16"/>
        </w:rPr>
        <w:t>. No matter where we live, we can go outside on a clear night, look up into the sky, and wonder about what’s out there. We’re presented with a spectacular vista of stars, planets, meteorites, and even the occasional comet or aurora. We have all been wishing on stars since we were children. Only the lucky few can gaze out at the ocean from their doorstep, and even those who do cannot see all that lies beneath the waves.</w:t>
      </w:r>
      <w:r w:rsidRPr="004E3D31">
        <w:rPr>
          <w:sz w:val="12"/>
        </w:rPr>
        <w:t>¶</w:t>
      </w:r>
      <w:r w:rsidRPr="004E3D31">
        <w:rPr>
          <w:sz w:val="16"/>
        </w:rPr>
        <w:t xml:space="preserve"> As a result, the facts about ocean exploration are pretty bleak. Humans have laid eyes on less than 5 percent of the ocean, and we have better maps of the surface of Mars than we do of America’s exclusive economic zone—the undersea territory reaching out 200 miles from our shores.</w:t>
      </w:r>
      <w:r w:rsidRPr="004E3D31">
        <w:rPr>
          <w:sz w:val="12"/>
        </w:rPr>
        <w:t>¶</w:t>
      </w:r>
      <w:r w:rsidRPr="004E3D31">
        <w:rPr>
          <w:sz w:val="16"/>
        </w:rPr>
        <w:t xml:space="preserve"> </w:t>
      </w:r>
      <w:proofErr w:type="gramStart"/>
      <w:r w:rsidRPr="004E3D31">
        <w:rPr>
          <w:sz w:val="16"/>
        </w:rPr>
        <w:t>Sure</w:t>
      </w:r>
      <w:proofErr w:type="gramEnd"/>
      <w:r w:rsidRPr="004E3D31">
        <w:rPr>
          <w:sz w:val="16"/>
        </w:rPr>
        <w:t xml:space="preserve">, space is sexy. But the oceans are too. To those intrigued by the quest for alien life, consider this: Scientists estimate that we still have not discovered 91 percent of the species that live in our oceans. And some of them look pretty outlandish. Go ahead and Google the </w:t>
      </w:r>
      <w:proofErr w:type="spellStart"/>
      <w:r w:rsidRPr="004E3D31">
        <w:rPr>
          <w:sz w:val="16"/>
        </w:rPr>
        <w:t>deepsea</w:t>
      </w:r>
      <w:proofErr w:type="spellEnd"/>
      <w:r w:rsidRPr="004E3D31">
        <w:rPr>
          <w:sz w:val="16"/>
        </w:rPr>
        <w:t xml:space="preserve"> </w:t>
      </w:r>
      <w:proofErr w:type="spellStart"/>
      <w:r w:rsidRPr="004E3D31">
        <w:rPr>
          <w:sz w:val="16"/>
        </w:rPr>
        <w:t>hatchetfish</w:t>
      </w:r>
      <w:proofErr w:type="spellEnd"/>
      <w:r w:rsidRPr="004E3D31">
        <w:rPr>
          <w:sz w:val="16"/>
        </w:rPr>
        <w:t xml:space="preserve">, frill shark, or </w:t>
      </w:r>
      <w:proofErr w:type="spellStart"/>
      <w:r w:rsidRPr="004E3D31">
        <w:rPr>
          <w:sz w:val="16"/>
        </w:rPr>
        <w:t>Bathynomus</w:t>
      </w:r>
      <w:proofErr w:type="spellEnd"/>
      <w:r w:rsidRPr="004E3D31">
        <w:rPr>
          <w:sz w:val="16"/>
        </w:rPr>
        <w:t xml:space="preserve"> </w:t>
      </w:r>
      <w:proofErr w:type="spellStart"/>
      <w:r w:rsidRPr="004E3D31">
        <w:rPr>
          <w:sz w:val="16"/>
        </w:rPr>
        <w:t>giganteus</w:t>
      </w:r>
      <w:proofErr w:type="spellEnd"/>
      <w:r w:rsidRPr="004E3D31">
        <w:rPr>
          <w:sz w:val="16"/>
        </w:rPr>
        <w:t>.</w:t>
      </w:r>
      <w:r w:rsidRPr="004E3D31">
        <w:rPr>
          <w:sz w:val="12"/>
        </w:rPr>
        <w:t>¶</w:t>
      </w:r>
      <w:r w:rsidRPr="004E3D31">
        <w:rPr>
          <w:sz w:val="16"/>
        </w:rPr>
        <w:t xml:space="preserve"> </w:t>
      </w:r>
      <w:proofErr w:type="gramStart"/>
      <w:r w:rsidRPr="004E3D31">
        <w:rPr>
          <w:rStyle w:val="StyleUnderline"/>
        </w:rPr>
        <w:t>In</w:t>
      </w:r>
      <w:proofErr w:type="gramEnd"/>
      <w:r w:rsidRPr="004E3D31">
        <w:rPr>
          <w:rStyle w:val="StyleUnderline"/>
        </w:rPr>
        <w:t xml:space="preserve"> a time of shrinking budgets and increased scrutiny on the return for our investments, we should be taking a long, hard look at how we are prioritizing our exploration dollars</w:t>
      </w:r>
      <w:r w:rsidRPr="004E3D31">
        <w:rPr>
          <w:sz w:val="16"/>
        </w:rPr>
        <w:t>. If the goal of government spending is to spur growth in the private sector, entrepreneurs are far more likely to find inspiration down in the depths of the ocean than up in the heavens. The ocean already provides us with about half the oxygen we breathe, our single largest source of protein, a wealth of mineral resources, key ingredients for pharmaceuticals, and marine biotechnology.</w:t>
      </w:r>
    </w:p>
    <w:p w:rsidR="002F416D" w:rsidRDefault="002F416D" w:rsidP="002F416D">
      <w:pPr>
        <w:pStyle w:val="Heading4"/>
        <w:rPr>
          <w:rStyle w:val="Style13ptBold"/>
          <w:b/>
        </w:rPr>
      </w:pPr>
      <w:r>
        <w:rPr>
          <w:rStyle w:val="Style13ptBold"/>
          <w:b/>
        </w:rPr>
        <w:t>No ocean funding coming now</w:t>
      </w:r>
    </w:p>
    <w:p w:rsidR="002F416D" w:rsidRDefault="002F416D" w:rsidP="002F416D">
      <w:pPr>
        <w:rPr>
          <w:rStyle w:val="Style13ptBold"/>
        </w:rPr>
      </w:pPr>
      <w:r>
        <w:rPr>
          <w:rStyle w:val="Style13ptBold"/>
        </w:rPr>
        <w:t xml:space="preserve">Bidwell 13 </w:t>
      </w:r>
      <w:r w:rsidRPr="00587C12">
        <w:rPr>
          <w:rStyle w:val="Style13ptBold"/>
          <w:b w:val="0"/>
        </w:rPr>
        <w:t xml:space="preserve">(Allie, </w:t>
      </w:r>
      <w:r>
        <w:rPr>
          <w:rStyle w:val="Style13ptBold"/>
          <w:b w:val="0"/>
        </w:rPr>
        <w:t xml:space="preserve">reporter, </w:t>
      </w:r>
      <w:r w:rsidRPr="00587C12">
        <w:rPr>
          <w:rStyle w:val="Style13ptBold"/>
          <w:b w:val="0"/>
        </w:rPr>
        <w:t>“Scientists Release First Plan for National Ocean Exploration Program”, Sept 25, US News, http://www.usnews.com/news/articles/2013/09/25/scientists-release-first-plan-for-national-ocean-exploration-program?page=2)//DLG</w:t>
      </w:r>
    </w:p>
    <w:p w:rsidR="002F416D" w:rsidRDefault="002F416D" w:rsidP="002F416D">
      <w:pPr>
        <w:rPr>
          <w:rStyle w:val="Style13ptBold"/>
          <w:b w:val="0"/>
        </w:rPr>
      </w:pPr>
      <w:r>
        <w:rPr>
          <w:rStyle w:val="Style13ptBold"/>
          <w:b w:val="0"/>
        </w:rPr>
        <w:t xml:space="preserve">In order to create a comprehensive exploration program, </w:t>
      </w:r>
      <w:proofErr w:type="spellStart"/>
      <w:r>
        <w:rPr>
          <w:rStyle w:val="Style13ptBold"/>
          <w:b w:val="0"/>
        </w:rPr>
        <w:t>Schubel</w:t>
      </w:r>
      <w:proofErr w:type="spellEnd"/>
      <w:r>
        <w:rPr>
          <w:rStyle w:val="Style13ptBold"/>
          <w:b w:val="0"/>
        </w:rPr>
        <w:t xml:space="preserve"> says </w:t>
      </w:r>
      <w:r w:rsidRPr="00287E43">
        <w:rPr>
          <w:rStyle w:val="StyleUnderline"/>
        </w:rPr>
        <w:t>it will become increasingly important that</w:t>
      </w:r>
      <w:r>
        <w:rPr>
          <w:rStyle w:val="Style13ptBold"/>
          <w:b w:val="0"/>
        </w:rPr>
        <w:t xml:space="preserve"> federal and state </w:t>
      </w:r>
      <w:r w:rsidRPr="00287E43">
        <w:rPr>
          <w:rStyle w:val="StyleUnderline"/>
        </w:rPr>
        <w:t>agencies form partnerships</w:t>
      </w:r>
      <w:r>
        <w:rPr>
          <w:rStyle w:val="Style13ptBold"/>
          <w:b w:val="0"/>
        </w:rPr>
        <w:t xml:space="preserve"> with other organizations, as </w:t>
      </w:r>
      <w:r w:rsidRPr="00287E43">
        <w:rPr>
          <w:rStyle w:val="StyleUnderline"/>
        </w:rPr>
        <w:t>it is unlikely that government funding for ocean exploration will increase in the next few years</w:t>
      </w:r>
      <w:r>
        <w:rPr>
          <w:rStyle w:val="Style13ptBold"/>
          <w:b w:val="0"/>
        </w:rPr>
        <w:t>.</w:t>
      </w:r>
      <w:r w:rsidRPr="00A26E15">
        <w:rPr>
          <w:rStyle w:val="Style13ptBold"/>
          <w:b w:val="0"/>
          <w:sz w:val="12"/>
        </w:rPr>
        <w:t xml:space="preserve">¶ </w:t>
      </w:r>
      <w:r>
        <w:rPr>
          <w:rStyle w:val="Style13ptBold"/>
          <w:b w:val="0"/>
        </w:rPr>
        <w:t>[ALSO: Remarkable New Giant Squid Footage Surprises Experts]</w:t>
      </w:r>
      <w:r w:rsidRPr="00A26E15">
        <w:rPr>
          <w:rStyle w:val="Style13ptBold"/>
          <w:b w:val="0"/>
          <w:sz w:val="12"/>
        </w:rPr>
        <w:t xml:space="preserve">¶ </w:t>
      </w:r>
      <w:r>
        <w:rPr>
          <w:rStyle w:val="Style13ptBold"/>
          <w:b w:val="0"/>
        </w:rPr>
        <w:t xml:space="preserve">Additionally, </w:t>
      </w:r>
      <w:proofErr w:type="spellStart"/>
      <w:r>
        <w:rPr>
          <w:rStyle w:val="Style13ptBold"/>
          <w:b w:val="0"/>
        </w:rPr>
        <w:t>Schubel</w:t>
      </w:r>
      <w:proofErr w:type="spellEnd"/>
      <w:r>
        <w:rPr>
          <w:rStyle w:val="Style13ptBold"/>
          <w:b w:val="0"/>
        </w:rPr>
        <w:t xml:space="preserve"> says there was a consensus among those explorers and stakeholders who gathered in July that participating </w:t>
      </w:r>
      <w:r w:rsidRPr="00A26E15">
        <w:rPr>
          <w:rStyle w:val="StyleUnderline"/>
        </w:rPr>
        <w:t>organizations need to take advantage of</w:t>
      </w:r>
      <w:r>
        <w:rPr>
          <w:rStyle w:val="Style13ptBold"/>
          <w:b w:val="0"/>
        </w:rPr>
        <w:t xml:space="preserve"> technologies that are available and place a greater emphasis on </w:t>
      </w:r>
      <w:r w:rsidRPr="00A26E15">
        <w:rPr>
          <w:rStyle w:val="StyleUnderline"/>
        </w:rPr>
        <w:t>public engagement and citizen exploration</w:t>
      </w:r>
      <w:r>
        <w:rPr>
          <w:rStyle w:val="Style13ptBold"/>
          <w:b w:val="0"/>
        </w:rPr>
        <w:t xml:space="preserve"> – utilizing the data that naturalists and nonscientists collect on their own.</w:t>
      </w:r>
    </w:p>
    <w:p w:rsidR="002F416D" w:rsidRDefault="002F416D" w:rsidP="002F416D">
      <w:pPr>
        <w:rPr>
          <w:rStyle w:val="Style13ptBold"/>
          <w:b w:val="0"/>
        </w:rPr>
      </w:pPr>
    </w:p>
    <w:p w:rsidR="002F416D" w:rsidRPr="00ED1A77" w:rsidRDefault="002F416D" w:rsidP="002F416D">
      <w:pPr>
        <w:pStyle w:val="Heading4"/>
      </w:pPr>
      <w:r>
        <w:t xml:space="preserve">SQ </w:t>
      </w:r>
      <w:proofErr w:type="gramStart"/>
      <w:r>
        <w:t>ocean</w:t>
      </w:r>
      <w:proofErr w:type="gramEnd"/>
      <w:r>
        <w:t xml:space="preserve"> exploration funding is low</w:t>
      </w:r>
    </w:p>
    <w:p w:rsidR="002F416D" w:rsidRPr="00A05579" w:rsidRDefault="002F416D" w:rsidP="002F416D">
      <w:r w:rsidRPr="00A05579">
        <w:rPr>
          <w:rStyle w:val="Style13ptBold"/>
        </w:rPr>
        <w:t>Adams 14</w:t>
      </w:r>
      <w:r>
        <w:t xml:space="preserve"> (Alexandra, Ocean Advocate for NDRC, MA in Environmental Studies @ Brown, “A Blue Budget </w:t>
      </w:r>
      <w:proofErr w:type="gramStart"/>
      <w:r>
        <w:t>Beyond</w:t>
      </w:r>
      <w:proofErr w:type="gramEnd"/>
      <w:r>
        <w:t xml:space="preserve"> Sequester: Taking care of our oceans”, March 25, National Research Defense Council, http://switchboard.nrdc.org/blogs/aadams/a_blue_budget_beyond_sequester.html)//DLG</w:t>
      </w:r>
    </w:p>
    <w:p w:rsidR="002F416D" w:rsidRPr="00ED1A77" w:rsidRDefault="002F416D" w:rsidP="002F416D">
      <w:pPr>
        <w:rPr>
          <w:sz w:val="16"/>
        </w:rPr>
      </w:pPr>
      <w:r w:rsidRPr="00ED1A77">
        <w:rPr>
          <w:rStyle w:val="StyleUnderline"/>
        </w:rPr>
        <w:t xml:space="preserve">This past year was </w:t>
      </w:r>
      <w:r w:rsidRPr="00ED1A77">
        <w:rPr>
          <w:sz w:val="16"/>
        </w:rPr>
        <w:t>a</w:t>
      </w:r>
      <w:r w:rsidRPr="00ED1A77">
        <w:rPr>
          <w:rStyle w:val="StyleUnderline"/>
        </w:rPr>
        <w:t xml:space="preserve"> tough</w:t>
      </w:r>
      <w:r w:rsidRPr="00ED1A77">
        <w:rPr>
          <w:sz w:val="16"/>
        </w:rPr>
        <w:t xml:space="preserve"> year - </w:t>
      </w:r>
      <w:r w:rsidRPr="00ED1A77">
        <w:rPr>
          <w:rStyle w:val="StyleUnderline"/>
        </w:rPr>
        <w:t>from deep sequester</w:t>
      </w:r>
      <w:r w:rsidRPr="00ED1A77">
        <w:rPr>
          <w:sz w:val="16"/>
        </w:rPr>
        <w:t xml:space="preserve"> cuts </w:t>
      </w:r>
      <w:r w:rsidRPr="00ED1A77">
        <w:rPr>
          <w:rStyle w:val="StyleUnderline"/>
        </w:rPr>
        <w:t>to</w:t>
      </w:r>
      <w:r w:rsidRPr="00ED1A77">
        <w:rPr>
          <w:sz w:val="16"/>
        </w:rPr>
        <w:t xml:space="preserve"> a </w:t>
      </w:r>
      <w:r w:rsidRPr="00ED1A77">
        <w:rPr>
          <w:rStyle w:val="StyleUnderline"/>
        </w:rPr>
        <w:t>government shutdown</w:t>
      </w:r>
      <w:r w:rsidRPr="00ED1A77">
        <w:rPr>
          <w:sz w:val="16"/>
        </w:rPr>
        <w:t xml:space="preserve">. </w:t>
      </w:r>
      <w:r w:rsidRPr="00ED1A77">
        <w:rPr>
          <w:rStyle w:val="StyleUnderline"/>
        </w:rPr>
        <w:t>Our oceans</w:t>
      </w:r>
      <w:r w:rsidRPr="00ED1A77">
        <w:rPr>
          <w:sz w:val="16"/>
        </w:rPr>
        <w:t xml:space="preserve"> definitely </w:t>
      </w:r>
      <w:r w:rsidRPr="00ED1A77">
        <w:rPr>
          <w:rStyle w:val="StyleUnderline"/>
        </w:rPr>
        <w:t>felt the budget crunch</w:t>
      </w:r>
      <w:r w:rsidRPr="00ED1A77">
        <w:rPr>
          <w:sz w:val="16"/>
        </w:rPr>
        <w:t>. After much excruciating negotiation, Congress finally passed a budget and now we are on the road to what we hope will be a saner way to govern and plan.</w:t>
      </w:r>
      <w:r w:rsidRPr="00ED1A77">
        <w:rPr>
          <w:sz w:val="12"/>
        </w:rPr>
        <w:t>¶</w:t>
      </w:r>
      <w:r w:rsidRPr="00ED1A77">
        <w:rPr>
          <w:sz w:val="16"/>
        </w:rPr>
        <w:t xml:space="preserve"> The President has just released his budget for </w:t>
      </w:r>
      <w:r w:rsidRPr="00ED1A77">
        <w:rPr>
          <w:rStyle w:val="StyleUnderline"/>
        </w:rPr>
        <w:t>F</w:t>
      </w:r>
      <w:r w:rsidRPr="00ED1A77">
        <w:rPr>
          <w:sz w:val="16"/>
        </w:rPr>
        <w:t xml:space="preserve">iscal </w:t>
      </w:r>
      <w:r w:rsidRPr="00ED1A77">
        <w:rPr>
          <w:rStyle w:val="StyleUnderline"/>
        </w:rPr>
        <w:t>Y</w:t>
      </w:r>
      <w:r w:rsidRPr="00ED1A77">
        <w:rPr>
          <w:sz w:val="16"/>
        </w:rPr>
        <w:t xml:space="preserve">ear </w:t>
      </w:r>
      <w:r w:rsidRPr="00ED1A77">
        <w:rPr>
          <w:rStyle w:val="StyleUnderline"/>
        </w:rPr>
        <w:t>2015</w:t>
      </w:r>
      <w:r w:rsidRPr="00ED1A77">
        <w:rPr>
          <w:sz w:val="16"/>
        </w:rPr>
        <w:t>. The National Oceanic and Atmospheric Administration (</w:t>
      </w:r>
      <w:r w:rsidRPr="00ED1A77">
        <w:rPr>
          <w:rStyle w:val="StyleUnderline"/>
        </w:rPr>
        <w:t>NOAA</w:t>
      </w:r>
      <w:r w:rsidRPr="00ED1A77">
        <w:rPr>
          <w:sz w:val="16"/>
        </w:rPr>
        <w:t xml:space="preserve">) </w:t>
      </w:r>
      <w:r w:rsidRPr="00ED1A77">
        <w:rPr>
          <w:rStyle w:val="StyleUnderline"/>
        </w:rPr>
        <w:t>budget</w:t>
      </w:r>
      <w:r w:rsidRPr="00ED1A77">
        <w:rPr>
          <w:sz w:val="16"/>
        </w:rPr>
        <w:t xml:space="preserve"> can mean the difference between thriving oceans and coastal communities, or the decline in this invaluable public resource. This year’s budget signals that we will invest in protecting that resource, but </w:t>
      </w:r>
      <w:r w:rsidRPr="00ED1A77">
        <w:rPr>
          <w:rStyle w:val="StyleUnderline"/>
        </w:rPr>
        <w:t>by no means provides all that will be needed for the big job ahead</w:t>
      </w:r>
      <w:r w:rsidRPr="00ED1A77">
        <w:rPr>
          <w:sz w:val="16"/>
        </w:rPr>
        <w:t>. With half of Americans living in coastal areas, NOAA’s work means protecting our citizens and our natural resources. Moreover, with a national ocean economy that is larger than the entire U.S. farm sector in terms of jobs and economic output, keeping this economic powerhouse functioning matters to us all.</w:t>
      </w:r>
      <w:r w:rsidRPr="00ED1A77">
        <w:rPr>
          <w:sz w:val="12"/>
        </w:rPr>
        <w:t>¶</w:t>
      </w:r>
      <w:r w:rsidRPr="00ED1A77">
        <w:rPr>
          <w:sz w:val="16"/>
        </w:rPr>
        <w:t xml:space="preserve"> For fiscal year 2015, NOAA has proposed a budget of approximately $5.5 billion, </w:t>
      </w:r>
      <w:r w:rsidRPr="00ED1A77">
        <w:rPr>
          <w:rStyle w:val="StyleUnderline"/>
        </w:rPr>
        <w:t xml:space="preserve">an increase of 3.2% </w:t>
      </w:r>
      <w:r w:rsidRPr="00ED1A77">
        <w:rPr>
          <w:sz w:val="16"/>
        </w:rPr>
        <w:t xml:space="preserve">above the 2014 enacted funding levels, </w:t>
      </w:r>
      <w:r w:rsidRPr="00ED1A77">
        <w:rPr>
          <w:rStyle w:val="StyleUnderline"/>
        </w:rPr>
        <w:t xml:space="preserve">which took steps to mitigate </w:t>
      </w:r>
      <w:r w:rsidRPr="00ED1A77">
        <w:rPr>
          <w:sz w:val="16"/>
        </w:rPr>
        <w:t xml:space="preserve">the worst effects of </w:t>
      </w:r>
      <w:r w:rsidRPr="00ED1A77">
        <w:rPr>
          <w:rStyle w:val="StyleUnderline"/>
        </w:rPr>
        <w:t xml:space="preserve">sequestration but </w:t>
      </w:r>
      <w:r w:rsidRPr="00ED1A77">
        <w:rPr>
          <w:rStyle w:val="StyleUnderline"/>
        </w:rPr>
        <w:lastRenderedPageBreak/>
        <w:t>did not fund programs at the levels to which they ultimately need to be supported</w:t>
      </w:r>
      <w:r w:rsidRPr="00ED1A77">
        <w:rPr>
          <w:sz w:val="16"/>
        </w:rPr>
        <w:t>. This is a very modest increase, given the enormity of the agency’s task. Based on this request, there is every reason why Congress should fund the President’s Budget. Even the small increases this year recognize the agency’s critical role in feeding our nation, protecting our coastal economies and preserving our precious ocean resources.</w:t>
      </w:r>
      <w:r w:rsidRPr="00ED1A77">
        <w:rPr>
          <w:sz w:val="12"/>
        </w:rPr>
        <w:t>¶</w:t>
      </w:r>
      <w:r w:rsidRPr="00ED1A77">
        <w:rPr>
          <w:sz w:val="16"/>
        </w:rPr>
        <w:t xml:space="preserve"> NOAA has dual </w:t>
      </w:r>
      <w:proofErr w:type="spellStart"/>
      <w:r w:rsidRPr="00ED1A77">
        <w:rPr>
          <w:sz w:val="16"/>
        </w:rPr>
        <w:t>responsiblilities</w:t>
      </w:r>
      <w:proofErr w:type="spellEnd"/>
      <w:r w:rsidRPr="00ED1A77">
        <w:rPr>
          <w:sz w:val="16"/>
        </w:rPr>
        <w:t xml:space="preserve"> ranging from mapping the ocean floor to maintaining orbiting satellites for weather forecasting. And if we want to see investments in protecting coastal economies and ocean health, in addition to accurate weather data, we need to ensure that NOAA’s budget is able to support both its “wet”, ocean side, as well as the “dry” weather forecasting activities. This means funding both </w:t>
      </w:r>
      <w:proofErr w:type="gramStart"/>
      <w:r w:rsidRPr="00ED1A77">
        <w:rPr>
          <w:sz w:val="16"/>
        </w:rPr>
        <w:t>effective ocean</w:t>
      </w:r>
      <w:proofErr w:type="gramEnd"/>
      <w:r w:rsidRPr="00ED1A77">
        <w:rPr>
          <w:sz w:val="16"/>
        </w:rPr>
        <w:t>, coastal, and fisheries programs, in addition to weather forecasts, warnings and satellites. The National Ocean Service (NOS), which helps us understand and protect our oceans and coasts, will need investments to continue its work. In FY 2015, NOAA requests a small increase of $20.6 million for NOS over the 2014 enacted levels.</w:t>
      </w:r>
      <w:r w:rsidRPr="00ED1A77">
        <w:rPr>
          <w:sz w:val="12"/>
        </w:rPr>
        <w:t>¶</w:t>
      </w:r>
      <w:r w:rsidRPr="00ED1A77">
        <w:rPr>
          <w:sz w:val="16"/>
        </w:rPr>
        <w:t xml:space="preserve"> </w:t>
      </w:r>
      <w:r w:rsidRPr="00ED1A77">
        <w:rPr>
          <w:sz w:val="12"/>
        </w:rPr>
        <w:t>¶</w:t>
      </w:r>
      <w:r w:rsidRPr="00ED1A77">
        <w:rPr>
          <w:sz w:val="16"/>
        </w:rPr>
        <w:t xml:space="preserve"> </w:t>
      </w:r>
      <w:proofErr w:type="gramStart"/>
      <w:r w:rsidRPr="00ED1A77">
        <w:rPr>
          <w:sz w:val="16"/>
        </w:rPr>
        <w:t>With</w:t>
      </w:r>
      <w:proofErr w:type="gramEnd"/>
      <w:r w:rsidRPr="00ED1A77">
        <w:rPr>
          <w:sz w:val="16"/>
        </w:rPr>
        <w:t xml:space="preserve"> renewed commitment from both the Administration and communities around our nation to prepare for the impacts of a changing climate, NOAA’s budget includes programs to help our nation adapt</w:t>
      </w:r>
      <w:r w:rsidRPr="00ED1A77">
        <w:rPr>
          <w:rStyle w:val="StyleUnderline"/>
        </w:rPr>
        <w:t xml:space="preserve"> </w:t>
      </w:r>
      <w:r w:rsidRPr="00ED1A77">
        <w:rPr>
          <w:sz w:val="16"/>
        </w:rPr>
        <w:t>to these changes. Some of our nation’s fishermen are on the front lines of climate impacts, as they watch more acidic waters decimate oyster harvests while fish populations shift away from their classic geographic range. Because ocean acidification is changing the very chemistry of our waters and threatening productive coastal economies, the President’s Budget has committed $15 million in funding for ocean acidification research and monitoring. Just ask any shellfish farmer and you will hear that this investment is long overdue and will help make the difference between abundant harvests and seasons without oysters to sell.</w:t>
      </w:r>
      <w:r w:rsidRPr="00ED1A77">
        <w:rPr>
          <w:sz w:val="12"/>
        </w:rPr>
        <w:t>¶</w:t>
      </w:r>
      <w:r w:rsidRPr="00ED1A77">
        <w:rPr>
          <w:sz w:val="16"/>
        </w:rPr>
        <w:t xml:space="preserve"> NOAA’s National Marine Fisheries Service (NMFS) is tasked with managing our ocean’s fisheries. In years past we have seen our fish stocks crash, but thanks to Congressional action in 1996 and 2006 on the Magnuson-Stevens Fisheries Management Act, stocks around the nation are now rebounding. Implementing this highly successful Act requires funding to gather accurate data on the status of our fish stocks and fishery managers to help implement programs. Funding these programs will help ensure our nations fisheries can continue to support coastal economies while filling our dinner plates for years to come. This year, NOAA is requesting nearly flat funding for NMFS compared to the FY14 enacted levels, as those provided funds for fisheries disaster assistance which are not reoccurring. </w:t>
      </w:r>
      <w:r w:rsidRPr="00ED1A77">
        <w:rPr>
          <w:sz w:val="12"/>
        </w:rPr>
        <w:t>¶</w:t>
      </w:r>
      <w:r w:rsidRPr="00ED1A77">
        <w:rPr>
          <w:sz w:val="16"/>
        </w:rPr>
        <w:t xml:space="preserve"> </w:t>
      </w:r>
      <w:proofErr w:type="gramStart"/>
      <w:r w:rsidRPr="00ED1A77">
        <w:rPr>
          <w:sz w:val="16"/>
        </w:rPr>
        <w:t>Unfortunately</w:t>
      </w:r>
      <w:proofErr w:type="gramEnd"/>
      <w:r w:rsidRPr="00ED1A77">
        <w:rPr>
          <w:sz w:val="16"/>
        </w:rPr>
        <w:t xml:space="preserve">, some </w:t>
      </w:r>
      <w:r w:rsidRPr="00ED1A77">
        <w:rPr>
          <w:rStyle w:val="StyleUnderline"/>
        </w:rPr>
        <w:t>critical programs won’t get what they need this year</w:t>
      </w:r>
      <w:r w:rsidRPr="00ED1A77">
        <w:rPr>
          <w:sz w:val="16"/>
        </w:rPr>
        <w:t xml:space="preserve">. </w:t>
      </w:r>
      <w:proofErr w:type="gramStart"/>
      <w:r w:rsidRPr="00ED1A77">
        <w:rPr>
          <w:rStyle w:val="StyleUnderline"/>
        </w:rPr>
        <w:t>This year’s budget cuts funding for Ocean Exploration</w:t>
      </w:r>
      <w:r w:rsidRPr="00ED1A77">
        <w:rPr>
          <w:sz w:val="16"/>
        </w:rPr>
        <w:t xml:space="preserve"> and Research </w:t>
      </w:r>
      <w:r w:rsidRPr="00ED1A77">
        <w:rPr>
          <w:rStyle w:val="StyleUnderline"/>
        </w:rPr>
        <w:t>by $7 million</w:t>
      </w:r>
      <w:r w:rsidRPr="00ED1A77">
        <w:rPr>
          <w:sz w:val="16"/>
        </w:rPr>
        <w:t>.</w:t>
      </w:r>
      <w:proofErr w:type="gramEnd"/>
      <w:r w:rsidRPr="00ED1A77">
        <w:rPr>
          <w:sz w:val="16"/>
        </w:rPr>
        <w:t xml:space="preserve"> This funding has supported exploration by the research vessel </w:t>
      </w:r>
      <w:proofErr w:type="spellStart"/>
      <w:r w:rsidRPr="00ED1A77">
        <w:rPr>
          <w:sz w:val="16"/>
        </w:rPr>
        <w:t>Okeanos</w:t>
      </w:r>
      <w:proofErr w:type="spellEnd"/>
      <w:r w:rsidRPr="00ED1A77">
        <w:rPr>
          <w:sz w:val="16"/>
        </w:rPr>
        <w:t xml:space="preserve"> of deep sea corals and other marine life in the submarine canyons and seamounts off the Mid-Atlantic and New England coasts that fisheries managers and ocean conservation groups, including NRDC, are working to protect. Even though funds are stretched, shortchanging exploration and research will lead to weaker protections for species and resources that are already under stress.</w:t>
      </w:r>
    </w:p>
    <w:p w:rsidR="002F416D" w:rsidRPr="00800B49" w:rsidRDefault="002F416D" w:rsidP="00D0169D">
      <w:pPr>
        <w:rPr>
          <w:sz w:val="16"/>
        </w:rPr>
      </w:pPr>
    </w:p>
    <w:p w:rsidR="00800B49" w:rsidRPr="00800B49" w:rsidRDefault="00800B49" w:rsidP="00800B49">
      <w:pPr>
        <w:pStyle w:val="Heading3"/>
      </w:pPr>
      <w:r w:rsidRPr="00800B49">
        <w:lastRenderedPageBreak/>
        <w:t>Uniqueness—NOAA Spending</w:t>
      </w:r>
    </w:p>
    <w:p w:rsidR="00800B49" w:rsidRPr="007828DE" w:rsidRDefault="00800B49" w:rsidP="00800B49">
      <w:pPr>
        <w:pStyle w:val="Heading4"/>
        <w:rPr>
          <w:rStyle w:val="Style13ptBold"/>
          <w:b/>
        </w:rPr>
      </w:pPr>
      <w:r>
        <w:rPr>
          <w:rStyle w:val="Style13ptBold"/>
          <w:b/>
        </w:rPr>
        <w:t>No new NOAA spending means no trade off now</w:t>
      </w:r>
    </w:p>
    <w:p w:rsidR="00800B49" w:rsidRPr="00C73FF5" w:rsidRDefault="00800B49" w:rsidP="00800B49">
      <w:pPr>
        <w:rPr>
          <w:rStyle w:val="Style13ptBold"/>
        </w:rPr>
      </w:pPr>
      <w:r w:rsidRPr="00C73FF5">
        <w:rPr>
          <w:rStyle w:val="Style13ptBold"/>
        </w:rPr>
        <w:t xml:space="preserve">Congress 93 </w:t>
      </w:r>
      <w:r w:rsidRPr="00C73FF5">
        <w:t>(U.S. Congress, Office of Technology Assessment, “Lessons Learned From the GOES Experience,” July 1993, http://goes.gsfc.nasa.gov/text/goes.lessons.html</w:t>
      </w:r>
      <w:r>
        <w:t>, Aaron C</w:t>
      </w:r>
      <w:r w:rsidRPr="00C73FF5">
        <w:t>)</w:t>
      </w:r>
    </w:p>
    <w:p w:rsidR="00800B49" w:rsidRDefault="00800B49" w:rsidP="00800B49">
      <w:pPr>
        <w:rPr>
          <w:sz w:val="16"/>
        </w:rPr>
      </w:pPr>
      <w:r w:rsidRPr="00D54AB1">
        <w:rPr>
          <w:sz w:val="16"/>
        </w:rPr>
        <w:t>NASA and NOAA have a long history of cooperation in developing spacecraft. An agreement between the two agencies, originally signed in 1973, gives the Department of Commerce and NOAA responsibility for operating the environmental systems and requires NASA to fund development of new systems, and fund and manage research satellites. This NASA line item is known as the Operational Satellite Improvement Program, and was usually funded at an average level of about $15 million per year.(2) Prior to initiating GOES-Next development, this division of labor seemed to work well. NASA had developed the TIROS and Nimbus research satellites, which carry instruments that were eventually transferred to NOAA operational satellite systems</w:t>
      </w:r>
      <w:r w:rsidRPr="00352386">
        <w:t xml:space="preserve">. </w:t>
      </w:r>
      <w:r w:rsidRPr="0056069E">
        <w:rPr>
          <w:rStyle w:val="StyleUnderline"/>
        </w:rPr>
        <w:t>NASA and NOAA budgets and organizational structure were based to an extent on the agreed upon division of responsibility</w:t>
      </w:r>
      <w:r w:rsidRPr="00D54AB1">
        <w:rPr>
          <w:sz w:val="16"/>
        </w:rPr>
        <w:t>.</w:t>
      </w:r>
      <w:r>
        <w:rPr>
          <w:sz w:val="16"/>
        </w:rPr>
        <w:t xml:space="preserve"> </w:t>
      </w:r>
      <w:r w:rsidRPr="00D54AB1">
        <w:rPr>
          <w:sz w:val="16"/>
        </w:rPr>
        <w:t xml:space="preserve">NASA and NOAA cooperation became less effective over time. During the transition to the Reagan Administration in 1981, NASA faced cost overruns with ongoing programs and began to spend more of the available resources, including the line item that was used for NOAA development, on the Space Shuttle. In addition, the Reagan Administration was slow to appoint senior agency management in NASA. </w:t>
      </w:r>
      <w:r w:rsidRPr="00352386">
        <w:rPr>
          <w:rStyle w:val="StyleUnderline"/>
        </w:rPr>
        <w:t>As internal pressures mounted, NASA decided not to fund development of NOAA operational sensors and spacecraft</w:t>
      </w:r>
      <w:r w:rsidRPr="00D54AB1">
        <w:rPr>
          <w:sz w:val="16"/>
        </w:rPr>
        <w:t xml:space="preserve">. </w:t>
      </w:r>
    </w:p>
    <w:p w:rsidR="00800B49" w:rsidRDefault="00800B49" w:rsidP="00800B49">
      <w:pPr>
        <w:pStyle w:val="Heading3"/>
      </w:pPr>
      <w:r>
        <w:lastRenderedPageBreak/>
        <w:t>Uniqueness—SLS/Orion</w:t>
      </w:r>
    </w:p>
    <w:p w:rsidR="00800B49" w:rsidRPr="00955C93" w:rsidRDefault="00800B49" w:rsidP="00800B49">
      <w:pPr>
        <w:pStyle w:val="Heading4"/>
        <w:rPr>
          <w:rStyle w:val="Style13ptBold"/>
          <w:b/>
        </w:rPr>
      </w:pPr>
      <w:r>
        <w:rPr>
          <w:rStyle w:val="Style13ptBold"/>
          <w:b/>
        </w:rPr>
        <w:t>Funding levels for SLS and Orion are being maintained now – no trade offs</w:t>
      </w:r>
    </w:p>
    <w:p w:rsidR="00800B49" w:rsidRPr="007B6972" w:rsidRDefault="00800B49" w:rsidP="00800B49">
      <w:pPr>
        <w:rPr>
          <w:rStyle w:val="Style13ptBold"/>
          <w:b w:val="0"/>
        </w:rPr>
      </w:pPr>
      <w:r>
        <w:rPr>
          <w:rStyle w:val="Style13ptBold"/>
        </w:rPr>
        <w:t xml:space="preserve">Foust 12 </w:t>
      </w:r>
      <w:r w:rsidRPr="00C71AFD">
        <w:t xml:space="preserve">(Jeff, “NOAA concerns overshadow NASA in Senate appropriations bill,” 04/18/2012, </w:t>
      </w:r>
      <w:hyperlink r:id="rId7" w:history="1">
        <w:r w:rsidRPr="00C71AFD">
          <w:rPr>
            <w:rStyle w:val="Hyperlink"/>
          </w:rPr>
          <w:t>http://www.spacepolitics.com/2012/04/18/noaa-concerns-overshadow-nasa-in-senate-appropriations-bill/</w:t>
        </w:r>
      </w:hyperlink>
      <w:r w:rsidRPr="00C71AFD">
        <w:t>, AC)</w:t>
      </w:r>
    </w:p>
    <w:p w:rsidR="00800B49" w:rsidRDefault="00800B49" w:rsidP="00800B49">
      <w:pPr>
        <w:rPr>
          <w:sz w:val="16"/>
        </w:rPr>
      </w:pPr>
      <w:r w:rsidRPr="00E2038E">
        <w:rPr>
          <w:sz w:val="16"/>
        </w:rPr>
        <w:t xml:space="preserve">If you looked at only the first sentence of the NASA section of the fiscal year 2013 appropriations bill summary released by the Senate Appropriations Committee after its markup of the bill Tuesday afternoon, you might have jumped for joy. “The National Aeronautics and Space Administration (NASA) </w:t>
      </w:r>
      <w:proofErr w:type="gramStart"/>
      <w:r w:rsidRPr="00E2038E">
        <w:rPr>
          <w:sz w:val="16"/>
        </w:rPr>
        <w:t>is</w:t>
      </w:r>
      <w:proofErr w:type="gramEnd"/>
      <w:r w:rsidRPr="00E2038E">
        <w:rPr>
          <w:sz w:val="16"/>
        </w:rPr>
        <w:t xml:space="preserve"> funded at $19.4 billion, an increase of $1.6 billion over the fiscal year 2012 enacted level,” it reads. Were senators suddenly feeling generous? Well, not really. </w:t>
      </w:r>
      <w:r w:rsidRPr="001350B7">
        <w:rPr>
          <w:rStyle w:val="StyleUnderline"/>
        </w:rPr>
        <w:t>The increase is due entirely to the transfer of NOAA’s satellite programs to NASA</w:t>
      </w:r>
      <w:r w:rsidRPr="00E2038E">
        <w:rPr>
          <w:sz w:val="16"/>
        </w:rPr>
        <w:t>. Without that transfer, NASA’s budget is $41 million less than the agency’s fiscal year 2012 appropriations and just above the $17.71 billion requested by the administration.</w:t>
      </w:r>
      <w:r>
        <w:rPr>
          <w:sz w:val="16"/>
        </w:rPr>
        <w:t xml:space="preserve"> </w:t>
      </w:r>
      <w:r w:rsidRPr="00E2038E">
        <w:rPr>
          <w:sz w:val="16"/>
        </w:rPr>
        <w:t xml:space="preserve">The chairwoman of the Commerce, Justice, Science, and Related Agencies (CJS) appropriations subcommittee, Sen. Barbara Mikulski (D-MD), singled out NOAA for criticism in her comments about the budget, explaining the decision to move NOAA’s programs to NASA. “Unfortunately, </w:t>
      </w:r>
      <w:r w:rsidRPr="00E00C59">
        <w:rPr>
          <w:rStyle w:val="StyleUnderline"/>
        </w:rPr>
        <w:t>the Committee has lost confidence in NOAA’s ability to control procurement costs or articulate reliable funding profiles</w:t>
      </w:r>
      <w:r w:rsidRPr="00E2038E">
        <w:rPr>
          <w:sz w:val="16"/>
        </w:rPr>
        <w:t xml:space="preserve">. Therefore, </w:t>
      </w:r>
      <w:r w:rsidRPr="000E1612">
        <w:rPr>
          <w:rStyle w:val="StyleUnderline"/>
        </w:rPr>
        <w:t>we have taken the unprecedented step of transferring responsibility for building our Nation’s operational weather satellites from NOAA to NASA</w:t>
      </w:r>
      <w:r w:rsidRPr="00E2038E">
        <w:rPr>
          <w:sz w:val="16"/>
        </w:rPr>
        <w:t>,” she said in a statement. “While NASA missions have also experienced cost overruns and schedule slippages</w:t>
      </w:r>
      <w:r w:rsidRPr="000E1612">
        <w:rPr>
          <w:rStyle w:val="StyleUnderline"/>
        </w:rPr>
        <w:t>, NASA has been more responsive and competent in correcting these deficiencies</w:t>
      </w:r>
      <w:r w:rsidRPr="00E2038E">
        <w:rPr>
          <w:sz w:val="16"/>
        </w:rPr>
        <w:t>.” The transferred funding would be placed in a separate, new account, called Operational Satellite Acquisition, within the NASA budget.</w:t>
      </w:r>
      <w:r>
        <w:rPr>
          <w:sz w:val="16"/>
        </w:rPr>
        <w:t xml:space="preserve"> </w:t>
      </w:r>
      <w:r w:rsidRPr="00E2038E">
        <w:rPr>
          <w:sz w:val="16"/>
        </w:rPr>
        <w:t>That move was endorsed by the committee’s ranking member, Sen. Kay Bailey Hutchison (R-TX). “NOAA and the Department of Commerce have failed to rein in the life-cycle costs which are now exceeding $1 billion above last year’s revised budget projections,” she said in her opening statement. “</w:t>
      </w:r>
      <w:r w:rsidRPr="000E1612">
        <w:rPr>
          <w:rStyle w:val="StyleUnderline"/>
        </w:rPr>
        <w:t>NOAA is traveling in the wrong direction, and NASA is the right agency</w:t>
      </w:r>
      <w:r w:rsidRPr="00E2038E">
        <w:rPr>
          <w:sz w:val="16"/>
        </w:rPr>
        <w:t xml:space="preserve"> to oversee the procurement of satellites.”</w:t>
      </w:r>
      <w:r>
        <w:rPr>
          <w:sz w:val="16"/>
        </w:rPr>
        <w:t xml:space="preserve"> </w:t>
      </w:r>
      <w:r w:rsidRPr="00E2038E">
        <w:rPr>
          <w:sz w:val="16"/>
        </w:rPr>
        <w:t xml:space="preserve">Beyond the shift of NOAA funds, the committee largely made tweaks to the administration’s budget request. The subcommittee restored $100 million to NASA’s Mars science programs, although didn’t allocate that funding to any particular Mars program. The administration’s request for commercial crew was cut by just over $300 million, from $830 million to $525 million, but that reduced level is still above both the program’s 2012 funding of $406 million and the authorized level of $500 million for FY13. </w:t>
      </w:r>
      <w:r w:rsidRPr="007B6972">
        <w:rPr>
          <w:rStyle w:val="StyleUnderline"/>
        </w:rPr>
        <w:t>The Space Launch System and Orion Multi-Purpose Crew Vehicle are funded at effectively the levels in the budget proposal:</w:t>
      </w:r>
      <w:r w:rsidRPr="00E2038E">
        <w:rPr>
          <w:sz w:val="16"/>
        </w:rPr>
        <w:t xml:space="preserve"> $1.5 and $1.2 billion, respectively.</w:t>
      </w:r>
      <w:r>
        <w:rPr>
          <w:sz w:val="16"/>
        </w:rPr>
        <w:t xml:space="preserve"> </w:t>
      </w:r>
      <w:r w:rsidRPr="00E2038E">
        <w:rPr>
          <w:sz w:val="16"/>
        </w:rPr>
        <w:t>The full appropriations committee will take up the CJS appropriations bill in a hearing at 10:30 am Thursday morning.</w:t>
      </w:r>
    </w:p>
    <w:p w:rsidR="00800B49" w:rsidRDefault="00800B49" w:rsidP="00800B49">
      <w:pPr>
        <w:pStyle w:val="Heading3"/>
      </w:pPr>
      <w:r>
        <w:lastRenderedPageBreak/>
        <w:t>Uniqueness—NASA Funding</w:t>
      </w:r>
    </w:p>
    <w:p w:rsidR="00800B49" w:rsidRPr="008C7B19" w:rsidRDefault="00800B49" w:rsidP="00800B49">
      <w:pPr>
        <w:pStyle w:val="Heading4"/>
        <w:rPr>
          <w:rStyle w:val="Style13ptBold"/>
          <w:b/>
        </w:rPr>
      </w:pPr>
      <w:r>
        <w:rPr>
          <w:rStyle w:val="Style13ptBold"/>
          <w:b/>
        </w:rPr>
        <w:t>NASA receiving funding increases now</w:t>
      </w:r>
    </w:p>
    <w:p w:rsidR="00800B49" w:rsidRDefault="00800B49" w:rsidP="00800B49">
      <w:pPr>
        <w:rPr>
          <w:sz w:val="16"/>
        </w:rPr>
      </w:pPr>
      <w:r>
        <w:rPr>
          <w:rStyle w:val="Style13ptBold"/>
        </w:rPr>
        <w:t xml:space="preserve">Smith 6/6 </w:t>
      </w:r>
      <w:r>
        <w:rPr>
          <w:rStyle w:val="Style13ptBold"/>
          <w:b w:val="0"/>
        </w:rPr>
        <w:t xml:space="preserve">(Marcia S., </w:t>
      </w:r>
      <w:r w:rsidRPr="000E3A03">
        <w:rPr>
          <w:sz w:val="16"/>
        </w:rPr>
        <w:t xml:space="preserve">Senate Appropriators Increase NASA Budget, Save SOFIA, Transfer Two Programs from NOAA to NASA </w:t>
      </w:r>
      <w:r>
        <w:rPr>
          <w:sz w:val="16"/>
        </w:rPr>
        <w:t>–</w:t>
      </w:r>
      <w:r w:rsidRPr="000E3A03">
        <w:rPr>
          <w:sz w:val="16"/>
        </w:rPr>
        <w:t xml:space="preserve"> UPDATE</w:t>
      </w:r>
      <w:r>
        <w:rPr>
          <w:sz w:val="16"/>
        </w:rPr>
        <w:t xml:space="preserve">, 06/06/2014, </w:t>
      </w:r>
      <w:r w:rsidRPr="00FC02D1">
        <w:rPr>
          <w:sz w:val="16"/>
        </w:rPr>
        <w:t>http://www.spacepolicyonline.com/news/senate-appropriators-increase-nasa-budget-save-sofia-transfer-2-programs-from-noaa-to-nasa</w:t>
      </w:r>
      <w:r>
        <w:rPr>
          <w:sz w:val="16"/>
        </w:rPr>
        <w:t>)</w:t>
      </w:r>
    </w:p>
    <w:p w:rsidR="00800B49" w:rsidRPr="00800B49" w:rsidRDefault="00800B49" w:rsidP="00D0169D">
      <w:pPr>
        <w:rPr>
          <w:sz w:val="16"/>
        </w:rPr>
      </w:pPr>
      <w:proofErr w:type="gramStart"/>
      <w:r w:rsidRPr="008610C3">
        <w:rPr>
          <w:sz w:val="16"/>
        </w:rPr>
        <w:t>Earth Science.</w:t>
      </w:r>
      <w:proofErr w:type="gramEnd"/>
      <w:r w:rsidRPr="008610C3">
        <w:rPr>
          <w:sz w:val="16"/>
        </w:rPr>
        <w:t xml:space="preserve">  </w:t>
      </w:r>
      <w:r w:rsidRPr="00233967">
        <w:rPr>
          <w:rStyle w:val="StyleUnderline"/>
        </w:rPr>
        <w:t>The Senate</w:t>
      </w:r>
      <w:r w:rsidRPr="008610C3">
        <w:rPr>
          <w:sz w:val="16"/>
        </w:rPr>
        <w:t xml:space="preserve"> committee </w:t>
      </w:r>
      <w:r w:rsidRPr="00233967">
        <w:rPr>
          <w:rStyle w:val="StyleUnderline"/>
        </w:rPr>
        <w:t>substantially increased NASA’s earth science budget</w:t>
      </w:r>
      <w:r w:rsidRPr="008610C3">
        <w:rPr>
          <w:sz w:val="16"/>
        </w:rPr>
        <w:t xml:space="preserve">, in part because it transferred two programs to NASA from NOAA: Jason-3, an ocean altimetry mission, and DSCOVR, a space weather mission.  Both are cooperative programs that involve NOAA, NASA and other domestic and international agencies.  They both have long histories, but </w:t>
      </w:r>
      <w:r w:rsidRPr="000E3A03">
        <w:rPr>
          <w:rStyle w:val="StyleUnderline"/>
        </w:rPr>
        <w:t>NOAA has been managing the programs most recently</w:t>
      </w:r>
      <w:r w:rsidRPr="008610C3">
        <w:rPr>
          <w:sz w:val="16"/>
        </w:rPr>
        <w:t>.  The Senate committee would put NASA in charge and adds money to NASA’s budget resulting in a total of $25.6 million for Jason-3 and $24.8 million for DSCOVR.  (NOAA requested $25.656 million for Jason-3 and $21.1 million for DSCOVR.)  The Senate committee also eschews NASA’s efforts at finding innovative methods for providing continuity of Landsat data.  It directs NASA to proceed with a new Landsat mission for launch no later than 2020 and a cost of no more than $650 million (including launch) that would “maximize the utilization of non-recurring engineering efforts from Landsat 8.”</w:t>
      </w:r>
    </w:p>
    <w:p w:rsidR="00D0169D" w:rsidRDefault="00D0169D" w:rsidP="00D0169D">
      <w:pPr>
        <w:pStyle w:val="Heading3"/>
      </w:pPr>
      <w:r>
        <w:lastRenderedPageBreak/>
        <w:t>I/L—Spritzer</w:t>
      </w:r>
    </w:p>
    <w:p w:rsidR="00D0169D" w:rsidRDefault="00D0169D" w:rsidP="00D0169D">
      <w:pPr>
        <w:pStyle w:val="Heading4"/>
      </w:pPr>
      <w:r>
        <w:t xml:space="preserve">Spritzer </w:t>
      </w:r>
    </w:p>
    <w:p w:rsidR="00D0169D" w:rsidRDefault="00D0169D" w:rsidP="00D0169D">
      <w:proofErr w:type="spellStart"/>
      <w:r w:rsidRPr="00D0169D">
        <w:rPr>
          <w:rStyle w:val="Style13ptBold"/>
        </w:rPr>
        <w:t>Algar</w:t>
      </w:r>
      <w:proofErr w:type="spellEnd"/>
      <w:r w:rsidRPr="00D0169D">
        <w:rPr>
          <w:rStyle w:val="Style13ptBold"/>
        </w:rPr>
        <w:t xml:space="preserve"> 14</w:t>
      </w:r>
      <w:r>
        <w:t xml:space="preserve"> (Jim, “Budget cut may force NASA to axe Spitzer and turn down </w:t>
      </w:r>
      <w:proofErr w:type="spellStart"/>
      <w:r>
        <w:t>MaxWISE</w:t>
      </w:r>
      <w:proofErr w:type="spellEnd"/>
      <w:r>
        <w:t xml:space="preserve"> proposal”, May 25, Tech Times, </w:t>
      </w:r>
      <w:hyperlink r:id="rId8" w:history="1">
        <w:r w:rsidRPr="00E91334">
          <w:rPr>
            <w:rStyle w:val="Hyperlink"/>
          </w:rPr>
          <w:t>http://www.techtimes.com/articles/7481/20140525/budget-cut-may-force-nasa-to-axe-spitzer-and-neowise-missions.htm)//DLG</w:t>
        </w:r>
      </w:hyperlink>
    </w:p>
    <w:p w:rsidR="00D0169D" w:rsidRPr="00800B49" w:rsidRDefault="00D0169D" w:rsidP="00D0169D">
      <w:pPr>
        <w:rPr>
          <w:sz w:val="16"/>
        </w:rPr>
      </w:pPr>
      <w:r w:rsidRPr="001D19A0">
        <w:rPr>
          <w:rStyle w:val="StyleUnderline"/>
        </w:rPr>
        <w:t xml:space="preserve">NASA may have to make some tough choices </w:t>
      </w:r>
      <w:r w:rsidRPr="00800B49">
        <w:rPr>
          <w:sz w:val="16"/>
        </w:rPr>
        <w:t>if it wants to continue its space exploration missions</w:t>
      </w:r>
      <w:r w:rsidRPr="001D19A0">
        <w:rPr>
          <w:rStyle w:val="StyleUnderline"/>
        </w:rPr>
        <w:t>, with two particular</w:t>
      </w:r>
      <w:r w:rsidRPr="00800B49">
        <w:rPr>
          <w:sz w:val="16"/>
        </w:rPr>
        <w:t xml:space="preserve">ly </w:t>
      </w:r>
      <w:r w:rsidRPr="001D19A0">
        <w:rPr>
          <w:rStyle w:val="StyleUnderline"/>
        </w:rPr>
        <w:t>efforts</w:t>
      </w:r>
      <w:r w:rsidRPr="00800B49">
        <w:rPr>
          <w:sz w:val="16"/>
        </w:rPr>
        <w:t xml:space="preserve"> -- t</w:t>
      </w:r>
      <w:r w:rsidRPr="001D19A0">
        <w:rPr>
          <w:rStyle w:val="StyleUnderline"/>
        </w:rPr>
        <w:t xml:space="preserve">he Spitzer Space Telescope </w:t>
      </w:r>
      <w:r w:rsidRPr="00800B49">
        <w:rPr>
          <w:sz w:val="16"/>
        </w:rPr>
        <w:t>and part of the NEOWISE mission</w:t>
      </w:r>
      <w:r w:rsidRPr="001D19A0">
        <w:rPr>
          <w:rStyle w:val="StyleUnderline"/>
        </w:rPr>
        <w:t xml:space="preserve"> -- possibly on the chopping block</w:t>
      </w:r>
      <w:r w:rsidRPr="00800B49">
        <w:rPr>
          <w:sz w:val="16"/>
        </w:rPr>
        <w:t>.</w:t>
      </w:r>
      <w:r w:rsidR="00800B49" w:rsidRPr="00800B49">
        <w:rPr>
          <w:sz w:val="12"/>
        </w:rPr>
        <w:t>¶</w:t>
      </w:r>
      <w:r w:rsidRPr="00800B49">
        <w:rPr>
          <w:sz w:val="16"/>
        </w:rPr>
        <w:t xml:space="preserve"> Looking at the findings presented after a review by an independent panel, </w:t>
      </w:r>
      <w:r w:rsidRPr="001D19A0">
        <w:rPr>
          <w:rStyle w:val="StyleUnderline"/>
        </w:rPr>
        <w:t>NASA may be forced to shut down</w:t>
      </w:r>
      <w:r w:rsidRPr="00800B49">
        <w:rPr>
          <w:sz w:val="16"/>
        </w:rPr>
        <w:t xml:space="preserve"> one space telescope -- </w:t>
      </w:r>
      <w:r w:rsidRPr="001D19A0">
        <w:rPr>
          <w:rStyle w:val="StyleUnderline"/>
        </w:rPr>
        <w:t xml:space="preserve">the Spitzer -- to save others, including the Hubble and the </w:t>
      </w:r>
      <w:proofErr w:type="spellStart"/>
      <w:r w:rsidRPr="001D19A0">
        <w:rPr>
          <w:rStyle w:val="StyleUnderline"/>
        </w:rPr>
        <w:t>Kepler</w:t>
      </w:r>
      <w:proofErr w:type="spellEnd"/>
      <w:r w:rsidRPr="00800B49">
        <w:rPr>
          <w:sz w:val="16"/>
        </w:rPr>
        <w:t xml:space="preserve"> exoplanet-hunter.</w:t>
      </w:r>
      <w:r w:rsidR="00800B49" w:rsidRPr="00800B49">
        <w:rPr>
          <w:sz w:val="12"/>
        </w:rPr>
        <w:t>¶</w:t>
      </w:r>
      <w:r w:rsidRPr="00800B49">
        <w:rPr>
          <w:sz w:val="16"/>
        </w:rPr>
        <w:t xml:space="preserve"> Spitzer could be shut down </w:t>
      </w:r>
      <w:r w:rsidRPr="001D19A0">
        <w:rPr>
          <w:rStyle w:val="StyleUnderline"/>
        </w:rPr>
        <w:t>for a lack of funds</w:t>
      </w:r>
      <w:r w:rsidRPr="00800B49">
        <w:rPr>
          <w:sz w:val="16"/>
        </w:rPr>
        <w:t xml:space="preserve">, while a proposal called </w:t>
      </w:r>
      <w:proofErr w:type="spellStart"/>
      <w:r w:rsidRPr="00800B49">
        <w:rPr>
          <w:sz w:val="16"/>
        </w:rPr>
        <w:t>MaxWISE</w:t>
      </w:r>
      <w:proofErr w:type="spellEnd"/>
      <w:r w:rsidRPr="00800B49">
        <w:rPr>
          <w:sz w:val="16"/>
        </w:rPr>
        <w:t xml:space="preserve"> meant to re-purpose the NEOWISE -- the Near-Earth Object Wide-field Infrared Survey Explorer -- data for astrophysical studies is also unlikely given the expense.</w:t>
      </w:r>
      <w:r w:rsidR="00800B49" w:rsidRPr="00800B49">
        <w:rPr>
          <w:sz w:val="12"/>
        </w:rPr>
        <w:t>¶</w:t>
      </w:r>
      <w:r w:rsidRPr="00800B49">
        <w:rPr>
          <w:sz w:val="16"/>
        </w:rPr>
        <w:t xml:space="preserve"> </w:t>
      </w:r>
      <w:r w:rsidRPr="001D19A0">
        <w:rPr>
          <w:rStyle w:val="StyleUnderline"/>
        </w:rPr>
        <w:t>NASA is facing a Congress that has been zealously tightening the space agency's budget</w:t>
      </w:r>
      <w:r w:rsidRPr="00800B49">
        <w:rPr>
          <w:sz w:val="16"/>
        </w:rPr>
        <w:t>.</w:t>
      </w:r>
      <w:r w:rsidR="00800B49" w:rsidRPr="00800B49">
        <w:rPr>
          <w:sz w:val="12"/>
        </w:rPr>
        <w:t>¶</w:t>
      </w:r>
      <w:r w:rsidRPr="00800B49">
        <w:rPr>
          <w:sz w:val="16"/>
        </w:rPr>
        <w:t xml:space="preserve"> </w:t>
      </w:r>
      <w:r w:rsidRPr="001D19A0">
        <w:rPr>
          <w:rStyle w:val="StyleUnderline"/>
        </w:rPr>
        <w:t>Although NASA has cut funding</w:t>
      </w:r>
      <w:r w:rsidRPr="00800B49">
        <w:rPr>
          <w:sz w:val="16"/>
        </w:rPr>
        <w:t xml:space="preserve"> for the 11-year Spitzer program after fiscal 2014, </w:t>
      </w:r>
      <w:r w:rsidRPr="001D19A0">
        <w:rPr>
          <w:rStyle w:val="StyleUnderline"/>
        </w:rPr>
        <w:t>it hasn't completely closed the door and ways to keep the space telescope conducting at least some scientific work</w:t>
      </w:r>
      <w:r w:rsidRPr="00800B49">
        <w:rPr>
          <w:sz w:val="16"/>
        </w:rPr>
        <w:t>.</w:t>
      </w:r>
      <w:r w:rsidR="00800B49" w:rsidRPr="00800B49">
        <w:rPr>
          <w:sz w:val="12"/>
        </w:rPr>
        <w:t>¶</w:t>
      </w:r>
      <w:r w:rsidRPr="00800B49">
        <w:rPr>
          <w:sz w:val="16"/>
        </w:rPr>
        <w:t xml:space="preserve"> "The Spitzer project is invited to respond with a request for a budget augmentation to conduct continued operations with reduced operations costs," the agency said in a statement responding to the independent review.</w:t>
      </w:r>
      <w:r w:rsidR="00800B49" w:rsidRPr="00800B49">
        <w:rPr>
          <w:sz w:val="12"/>
        </w:rPr>
        <w:t>¶</w:t>
      </w:r>
      <w:r w:rsidRPr="00800B49">
        <w:rPr>
          <w:sz w:val="16"/>
        </w:rPr>
        <w:t xml:space="preserve"> </w:t>
      </w:r>
      <w:r w:rsidRPr="001D19A0">
        <w:rPr>
          <w:rStyle w:val="StyleUnderline"/>
        </w:rPr>
        <w:t>Officials</w:t>
      </w:r>
      <w:r w:rsidRPr="00800B49">
        <w:rPr>
          <w:sz w:val="16"/>
        </w:rPr>
        <w:t xml:space="preserve"> with the Spitzer project </w:t>
      </w:r>
      <w:r w:rsidRPr="001D19A0">
        <w:rPr>
          <w:rStyle w:val="StyleUnderline"/>
        </w:rPr>
        <w:t>were quick to seize on that</w:t>
      </w:r>
      <w:r w:rsidRPr="00800B49">
        <w:rPr>
          <w:sz w:val="16"/>
        </w:rPr>
        <w:t>.</w:t>
      </w:r>
      <w:r w:rsidR="00800B49" w:rsidRPr="00800B49">
        <w:rPr>
          <w:sz w:val="12"/>
        </w:rPr>
        <w:t>¶</w:t>
      </w:r>
      <w:r w:rsidRPr="00800B49">
        <w:rPr>
          <w:sz w:val="16"/>
        </w:rPr>
        <w:t xml:space="preserve"> "To be clear: Spitzer has not been canceled. </w:t>
      </w:r>
      <w:r w:rsidRPr="001D19A0">
        <w:rPr>
          <w:rStyle w:val="StyleUnderline"/>
        </w:rPr>
        <w:t>Funding not yet identified, but NASA has asked us for a revised budget</w:t>
      </w:r>
      <w:r w:rsidRPr="00800B49">
        <w:rPr>
          <w:sz w:val="16"/>
        </w:rPr>
        <w:t>," they posted on the projects' Twitter account.</w:t>
      </w:r>
      <w:r w:rsidR="00800B49" w:rsidRPr="00800B49">
        <w:rPr>
          <w:sz w:val="12"/>
        </w:rPr>
        <w:t>¶</w:t>
      </w:r>
      <w:r w:rsidRPr="00800B49">
        <w:rPr>
          <w:sz w:val="16"/>
        </w:rPr>
        <w:t xml:space="preserve"> </w:t>
      </w:r>
    </w:p>
    <w:p w:rsidR="00D0169D" w:rsidRPr="00754825" w:rsidRDefault="00D0169D" w:rsidP="00D0169D">
      <w:pPr>
        <w:pStyle w:val="Heading3"/>
      </w:pPr>
      <w:r>
        <w:lastRenderedPageBreak/>
        <w:t>I/L—Europa, Orion, SLS, Mars</w:t>
      </w:r>
    </w:p>
    <w:p w:rsidR="00D0169D" w:rsidRDefault="00D0169D" w:rsidP="00D0169D">
      <w:pPr>
        <w:pStyle w:val="Heading4"/>
      </w:pPr>
      <w:r>
        <w:t>Programs – Europa, Orion capsule, SLS rocket, Mars 2020</w:t>
      </w:r>
    </w:p>
    <w:p w:rsidR="00D0169D" w:rsidRPr="0036111B" w:rsidRDefault="00D0169D" w:rsidP="00D0169D">
      <w:pPr>
        <w:rPr>
          <w:rStyle w:val="Style13ptBold"/>
        </w:rPr>
      </w:pPr>
      <w:r>
        <w:rPr>
          <w:rStyle w:val="Style13ptBold"/>
        </w:rPr>
        <w:t>Foust 14</w:t>
      </w:r>
      <w:r w:rsidRPr="00392CC4">
        <w:rPr>
          <w:rStyle w:val="Style13ptBold"/>
          <w:b w:val="0"/>
        </w:rPr>
        <w:t xml:space="preserve"> (Jeff, </w:t>
      </w:r>
      <w:r>
        <w:rPr>
          <w:rStyle w:val="Style13ptBold"/>
          <w:b w:val="0"/>
        </w:rPr>
        <w:t xml:space="preserve">senior aerospace analyst with the </w:t>
      </w:r>
      <w:proofErr w:type="spellStart"/>
      <w:r>
        <w:rPr>
          <w:rStyle w:val="Style13ptBold"/>
          <w:b w:val="0"/>
        </w:rPr>
        <w:t>Futron</w:t>
      </w:r>
      <w:proofErr w:type="spellEnd"/>
      <w:r>
        <w:rPr>
          <w:rStyle w:val="Style13ptBold"/>
          <w:b w:val="0"/>
        </w:rPr>
        <w:t xml:space="preserve"> Corporation, PhD in planetary sciences from MIT, </w:t>
      </w:r>
      <w:r w:rsidRPr="00392CC4">
        <w:rPr>
          <w:rStyle w:val="Style13ptBold"/>
          <w:b w:val="0"/>
        </w:rPr>
        <w:t>“NASA Facing New Space Science Cuts”, May 30, National Geographic, http://news.nationalgeographic.com/news/2014/05/140530-space-politics-planetary-science-funding-exploration/?</w:t>
      </w:r>
      <w:r>
        <w:rPr>
          <w:rStyle w:val="Style13ptBold"/>
          <w:b w:val="0"/>
        </w:rPr>
        <w:t>)//DLG</w:t>
      </w:r>
    </w:p>
    <w:p w:rsidR="00D0169D" w:rsidRPr="00800B49" w:rsidRDefault="00D0169D" w:rsidP="00D0169D">
      <w:pPr>
        <w:rPr>
          <w:sz w:val="16"/>
        </w:rPr>
      </w:pPr>
      <w:r w:rsidRPr="00A50887">
        <w:rPr>
          <w:rStyle w:val="StyleUnderline"/>
        </w:rPr>
        <w:t>The</w:t>
      </w:r>
      <w:r w:rsidRPr="00800B49">
        <w:rPr>
          <w:sz w:val="16"/>
        </w:rPr>
        <w:t xml:space="preserve"> House </w:t>
      </w:r>
      <w:r w:rsidRPr="00A50887">
        <w:rPr>
          <w:rStyle w:val="StyleUnderline"/>
        </w:rPr>
        <w:t>bill adds $270 million to the president's proposal for the Orion capsule and the Space Launch System heavy-lift rocket, which are being developed to carry out NASA's future deep-space missions even though it's unclear what specific missions they'll fly beyond initial test flights</w:t>
      </w:r>
      <w:r w:rsidRPr="00800B49">
        <w:rPr>
          <w:sz w:val="16"/>
        </w:rPr>
        <w:t xml:space="preserve"> in 2017 and 2021. However, the bill cuts by nearly 10 percent funding for NASA's Commercial Crew program, which supports private development of spacecraft to transport astronauts to the International Space Station.</w:t>
      </w:r>
      <w:r w:rsidR="00800B49" w:rsidRPr="00800B49">
        <w:rPr>
          <w:sz w:val="12"/>
        </w:rPr>
        <w:t>¶</w:t>
      </w:r>
      <w:r w:rsidRPr="00800B49">
        <w:rPr>
          <w:sz w:val="16"/>
        </w:rPr>
        <w:t xml:space="preserve"> </w:t>
      </w:r>
      <w:proofErr w:type="gramStart"/>
      <w:r w:rsidRPr="00A50887">
        <w:rPr>
          <w:rStyle w:val="StyleUnderline"/>
        </w:rPr>
        <w:t>The</w:t>
      </w:r>
      <w:proofErr w:type="gramEnd"/>
      <w:r w:rsidRPr="00A50887">
        <w:rPr>
          <w:rStyle w:val="StyleUnderline"/>
        </w:rPr>
        <w:t xml:space="preserve"> House's budget would also set aside $100 million for a proposed mission to Jupiter's icy moon Europa</w:t>
      </w:r>
      <w:r w:rsidRPr="00800B49">
        <w:rPr>
          <w:sz w:val="16"/>
        </w:rPr>
        <w:t xml:space="preserve"> </w:t>
      </w:r>
      <w:r w:rsidRPr="00A50887">
        <w:rPr>
          <w:rStyle w:val="StyleUnderline"/>
        </w:rPr>
        <w:t>that would launch in the early 2020s</w:t>
      </w:r>
      <w:r w:rsidRPr="00800B49">
        <w:rPr>
          <w:sz w:val="16"/>
        </w:rPr>
        <w:t>. By comparison, NASA requested just $15 million for the mission in its proposed budget, the first time the agency had specifically requested funding for the mission, although Congress provided some funding for it in 2013 and 2014.</w:t>
      </w:r>
      <w:r w:rsidR="00800B49" w:rsidRPr="00800B49">
        <w:rPr>
          <w:sz w:val="12"/>
        </w:rPr>
        <w:t>¶</w:t>
      </w:r>
      <w:r w:rsidRPr="00800B49">
        <w:rPr>
          <w:sz w:val="16"/>
        </w:rPr>
        <w:t xml:space="preserve"> </w:t>
      </w:r>
      <w:r w:rsidRPr="00A50887">
        <w:rPr>
          <w:rStyle w:val="StyleUnderline"/>
        </w:rPr>
        <w:t>"With this funding increase, we will be able to keep Mars 2020 on track and begin an exciting new mission to Europa, two of the science community's highest priorities</w:t>
      </w:r>
      <w:r w:rsidRPr="00800B49">
        <w:rPr>
          <w:sz w:val="16"/>
        </w:rPr>
        <w:t>," said Representative Adam Schiff, a Democratic member of the House Appropriations Committee whose California district includes NASA's Jet Propulsion Laboratory.</w:t>
      </w:r>
    </w:p>
    <w:p w:rsidR="00D0169D" w:rsidRDefault="00D0169D" w:rsidP="00D0169D">
      <w:pPr>
        <w:pStyle w:val="Heading3"/>
      </w:pPr>
      <w:r>
        <w:lastRenderedPageBreak/>
        <w:t>I/L—Innovation</w:t>
      </w:r>
    </w:p>
    <w:p w:rsidR="00D0169D" w:rsidRDefault="00D0169D" w:rsidP="00D0169D">
      <w:pPr>
        <w:pStyle w:val="Heading4"/>
      </w:pPr>
      <w:r>
        <w:t>Key to innovation – laundry list</w:t>
      </w:r>
    </w:p>
    <w:p w:rsidR="00D0169D" w:rsidRPr="006F65AF" w:rsidRDefault="00D0169D" w:rsidP="00D0169D">
      <w:r w:rsidRPr="00C33CD8">
        <w:rPr>
          <w:rStyle w:val="Style13ptBold"/>
        </w:rPr>
        <w:t>ISECG 13</w:t>
      </w:r>
      <w:r>
        <w:t xml:space="preserve"> (International Space Exploration Coordination Group, “Benefits Stemming from Space Exploration”, September, NASA, http://www.nasa.gov/sites/default/files/files/Benefits-Stemming-from-Space-Exploration-2013-TAGGED.pdf)//DLG</w:t>
      </w:r>
    </w:p>
    <w:p w:rsidR="00D0169D" w:rsidRPr="00800B49" w:rsidRDefault="00D0169D" w:rsidP="00D0169D">
      <w:pPr>
        <w:rPr>
          <w:sz w:val="16"/>
        </w:rPr>
      </w:pPr>
      <w:r w:rsidRPr="00461563">
        <w:rPr>
          <w:rStyle w:val="StyleUnderline"/>
        </w:rPr>
        <w:t>There</w:t>
      </w:r>
      <w:r w:rsidR="000417E4">
        <w:rPr>
          <w:rStyle w:val="StyleUnderline"/>
        </w:rPr>
        <w:t xml:space="preserve"> </w:t>
      </w:r>
      <w:r w:rsidRPr="00461563">
        <w:rPr>
          <w:rStyle w:val="StyleUnderline"/>
        </w:rPr>
        <w:t>are</w:t>
      </w:r>
      <w:r w:rsidR="000417E4">
        <w:rPr>
          <w:rStyle w:val="StyleUnderline"/>
        </w:rPr>
        <w:t xml:space="preserve"> </w:t>
      </w:r>
      <w:r w:rsidRPr="00461563">
        <w:rPr>
          <w:rStyle w:val="StyleUnderline"/>
        </w:rPr>
        <w:t>numerous</w:t>
      </w:r>
      <w:r w:rsidR="000417E4" w:rsidRPr="00800B49">
        <w:rPr>
          <w:sz w:val="16"/>
        </w:rPr>
        <w:t xml:space="preserve"> </w:t>
      </w:r>
      <w:r w:rsidRPr="00800B49">
        <w:rPr>
          <w:sz w:val="16"/>
        </w:rPr>
        <w:t>cases</w:t>
      </w:r>
      <w:r w:rsidR="000417E4" w:rsidRPr="00800B49">
        <w:rPr>
          <w:sz w:val="16"/>
        </w:rPr>
        <w:t xml:space="preserve"> </w:t>
      </w:r>
      <w:r w:rsidRPr="00800B49">
        <w:rPr>
          <w:sz w:val="16"/>
        </w:rPr>
        <w:t>of </w:t>
      </w:r>
      <w:r w:rsidRPr="00461563">
        <w:rPr>
          <w:rStyle w:val="StyleUnderline"/>
        </w:rPr>
        <w:t>societal</w:t>
      </w:r>
      <w:r w:rsidR="000417E4">
        <w:rPr>
          <w:rStyle w:val="StyleUnderline"/>
        </w:rPr>
        <w:t xml:space="preserve"> </w:t>
      </w:r>
      <w:r w:rsidRPr="00461563">
        <w:rPr>
          <w:rStyle w:val="StyleUnderline"/>
        </w:rPr>
        <w:t>benefits</w:t>
      </w:r>
      <w:r w:rsidR="000417E4">
        <w:rPr>
          <w:rStyle w:val="StyleUnderline"/>
        </w:rPr>
        <w:t xml:space="preserve"> </w:t>
      </w:r>
      <w:r w:rsidRPr="00461563">
        <w:rPr>
          <w:rStyle w:val="StyleUnderline"/>
        </w:rPr>
        <w:t>linked</w:t>
      </w:r>
      <w:r w:rsidR="000417E4">
        <w:rPr>
          <w:rStyle w:val="StyleUnderline"/>
        </w:rPr>
        <w:t xml:space="preserve"> </w:t>
      </w:r>
      <w:r w:rsidRPr="00461563">
        <w:rPr>
          <w:rStyle w:val="StyleUnderline"/>
        </w:rPr>
        <w:t>to</w:t>
      </w:r>
      <w:r w:rsidR="000417E4">
        <w:rPr>
          <w:rStyle w:val="StyleUnderline"/>
        </w:rPr>
        <w:t xml:space="preserve"> </w:t>
      </w:r>
      <w:r w:rsidRPr="00461563">
        <w:rPr>
          <w:rStyle w:val="StyleUnderline"/>
        </w:rPr>
        <w:t>new</w:t>
      </w:r>
      <w:r>
        <w:rPr>
          <w:rStyle w:val="StyleUnderline"/>
        </w:rPr>
        <w:t xml:space="preserve"> </w:t>
      </w:r>
      <w:r w:rsidRPr="00461563">
        <w:rPr>
          <w:rStyle w:val="StyleUnderline"/>
        </w:rPr>
        <w:t>knowledge</w:t>
      </w:r>
      <w:r>
        <w:rPr>
          <w:rStyle w:val="StyleUnderline"/>
        </w:rPr>
        <w:t xml:space="preserve"> </w:t>
      </w:r>
      <w:r w:rsidRPr="00461563">
        <w:rPr>
          <w:rStyle w:val="StyleUnderline"/>
        </w:rPr>
        <w:t>and</w:t>
      </w:r>
      <w:r w:rsidR="000417E4">
        <w:rPr>
          <w:rStyle w:val="StyleUnderline"/>
        </w:rPr>
        <w:t xml:space="preserve"> </w:t>
      </w:r>
      <w:r w:rsidRPr="00461563">
        <w:rPr>
          <w:rStyle w:val="StyleUnderline"/>
        </w:rPr>
        <w:t>technology</w:t>
      </w:r>
      <w:r>
        <w:rPr>
          <w:rStyle w:val="StyleUnderline"/>
        </w:rPr>
        <w:t xml:space="preserve"> </w:t>
      </w:r>
      <w:r w:rsidRPr="00461563">
        <w:rPr>
          <w:rStyle w:val="StyleUnderline"/>
        </w:rPr>
        <w:t>from</w:t>
      </w:r>
      <w:r>
        <w:rPr>
          <w:rStyle w:val="StyleUnderline"/>
        </w:rPr>
        <w:t xml:space="preserve"> </w:t>
      </w:r>
      <w:r w:rsidRPr="00461563">
        <w:rPr>
          <w:rStyle w:val="StyleUnderline"/>
        </w:rPr>
        <w:t>space</w:t>
      </w:r>
      <w:r>
        <w:rPr>
          <w:rStyle w:val="StyleUnderline"/>
        </w:rPr>
        <w:t xml:space="preserve"> </w:t>
      </w:r>
      <w:r w:rsidRPr="00461563">
        <w:rPr>
          <w:rStyle w:val="StyleUnderline"/>
        </w:rPr>
        <w:t>exploration</w:t>
      </w:r>
      <w:r w:rsidRPr="00800B49">
        <w:rPr>
          <w:sz w:val="16"/>
        </w:rPr>
        <w:t xml:space="preserve">. </w:t>
      </w:r>
      <w:r w:rsidRPr="00461563">
        <w:rPr>
          <w:rStyle w:val="StyleUnderline"/>
        </w:rPr>
        <w:t>Space</w:t>
      </w:r>
      <w:r>
        <w:rPr>
          <w:rStyle w:val="StyleUnderline"/>
        </w:rPr>
        <w:t xml:space="preserve"> </w:t>
      </w:r>
      <w:r w:rsidRPr="00461563">
        <w:rPr>
          <w:rStyle w:val="StyleUnderline"/>
        </w:rPr>
        <w:t>exploration</w:t>
      </w:r>
      <w:r>
        <w:rPr>
          <w:rStyle w:val="StyleUnderline"/>
        </w:rPr>
        <w:t xml:space="preserve"> </w:t>
      </w:r>
      <w:r w:rsidRPr="00461563">
        <w:rPr>
          <w:rStyle w:val="StyleUnderline"/>
        </w:rPr>
        <w:t>has</w:t>
      </w:r>
      <w:r>
        <w:rPr>
          <w:rStyle w:val="StyleUnderline"/>
        </w:rPr>
        <w:t xml:space="preserve"> </w:t>
      </w:r>
      <w:r w:rsidRPr="00461563">
        <w:rPr>
          <w:rStyle w:val="StyleUnderline"/>
        </w:rPr>
        <w:t>contributed</w:t>
      </w:r>
      <w:r>
        <w:rPr>
          <w:rStyle w:val="StyleUnderline"/>
        </w:rPr>
        <w:t xml:space="preserve"> </w:t>
      </w:r>
      <w:r w:rsidRPr="00461563">
        <w:rPr>
          <w:rStyle w:val="StyleUnderline"/>
        </w:rPr>
        <w:t>to</w:t>
      </w:r>
      <w:r w:rsidRPr="00800B49">
        <w:rPr>
          <w:sz w:val="16"/>
        </w:rPr>
        <w:t xml:space="preserve"> many </w:t>
      </w:r>
      <w:r w:rsidRPr="00461563">
        <w:rPr>
          <w:rStyle w:val="StyleUnderline"/>
        </w:rPr>
        <w:t>diverse</w:t>
      </w:r>
      <w:r>
        <w:rPr>
          <w:rStyle w:val="StyleUnderline"/>
        </w:rPr>
        <w:t xml:space="preserve"> </w:t>
      </w:r>
      <w:r w:rsidRPr="00461563">
        <w:rPr>
          <w:rStyle w:val="StyleUnderline"/>
        </w:rPr>
        <w:t>aspects</w:t>
      </w:r>
      <w:r w:rsidR="000417E4">
        <w:rPr>
          <w:rStyle w:val="StyleUnderline"/>
        </w:rPr>
        <w:t xml:space="preserve"> </w:t>
      </w:r>
      <w:r w:rsidRPr="00800B49">
        <w:rPr>
          <w:sz w:val="16"/>
        </w:rPr>
        <w:t>of everyday life, from</w:t>
      </w:r>
      <w:r>
        <w:rPr>
          <w:rStyle w:val="StyleUnderline"/>
        </w:rPr>
        <w:t xml:space="preserve"> </w:t>
      </w:r>
      <w:r w:rsidRPr="00461563">
        <w:rPr>
          <w:rStyle w:val="StyleUnderline"/>
        </w:rPr>
        <w:t>solar</w:t>
      </w:r>
      <w:r>
        <w:rPr>
          <w:rStyle w:val="StyleUnderline"/>
        </w:rPr>
        <w:t xml:space="preserve"> </w:t>
      </w:r>
      <w:r w:rsidRPr="00461563">
        <w:rPr>
          <w:rStyle w:val="StyleUnderline"/>
        </w:rPr>
        <w:t>panels</w:t>
      </w:r>
      <w:r>
        <w:rPr>
          <w:rStyle w:val="StyleUnderline"/>
        </w:rPr>
        <w:t xml:space="preserve"> </w:t>
      </w:r>
      <w:r w:rsidRPr="00800B49">
        <w:rPr>
          <w:sz w:val="16"/>
        </w:rPr>
        <w:t>to</w:t>
      </w:r>
      <w:r>
        <w:rPr>
          <w:rStyle w:val="StyleUnderline"/>
        </w:rPr>
        <w:t xml:space="preserve"> </w:t>
      </w:r>
      <w:r w:rsidRPr="00461563">
        <w:rPr>
          <w:rStyle w:val="StyleUnderline"/>
        </w:rPr>
        <w:t>implantable</w:t>
      </w:r>
      <w:r>
        <w:rPr>
          <w:rStyle w:val="StyleUnderline"/>
        </w:rPr>
        <w:t xml:space="preserve"> </w:t>
      </w:r>
      <w:r w:rsidRPr="00461563">
        <w:rPr>
          <w:rStyle w:val="StyleUnderline"/>
        </w:rPr>
        <w:t>heart</w:t>
      </w:r>
      <w:r>
        <w:rPr>
          <w:rStyle w:val="StyleUnderline"/>
        </w:rPr>
        <w:t xml:space="preserve"> </w:t>
      </w:r>
      <w:r w:rsidRPr="00461563">
        <w:rPr>
          <w:rStyle w:val="StyleUnderline"/>
        </w:rPr>
        <w:t>monitors</w:t>
      </w:r>
      <w:r w:rsidRPr="00800B49">
        <w:rPr>
          <w:sz w:val="16"/>
        </w:rPr>
        <w:t xml:space="preserve">, from </w:t>
      </w:r>
      <w:r w:rsidRPr="00461563">
        <w:rPr>
          <w:rStyle w:val="StyleUnderline"/>
        </w:rPr>
        <w:t>cancer</w:t>
      </w:r>
      <w:r>
        <w:rPr>
          <w:rStyle w:val="StyleUnderline"/>
        </w:rPr>
        <w:t xml:space="preserve"> </w:t>
      </w:r>
      <w:r w:rsidRPr="00461563">
        <w:rPr>
          <w:rStyle w:val="StyleUnderline"/>
        </w:rPr>
        <w:t>therapy</w:t>
      </w:r>
      <w:r w:rsidRPr="00800B49">
        <w:rPr>
          <w:sz w:val="16"/>
        </w:rPr>
        <w:t xml:space="preserve"> to </w:t>
      </w:r>
      <w:r w:rsidRPr="00461563">
        <w:rPr>
          <w:rStyle w:val="StyleUnderline"/>
        </w:rPr>
        <w:t>light</w:t>
      </w:r>
      <w:r w:rsidRPr="00461563">
        <w:rPr>
          <w:rStyle w:val="StyleUnderline"/>
          <w:rFonts w:ascii="Cambria Math" w:hAnsi="Cambria Math" w:cs="Cambria Math"/>
        </w:rPr>
        <w:t>‐</w:t>
      </w:r>
      <w:r w:rsidR="00800B49" w:rsidRPr="00800B49">
        <w:rPr>
          <w:rStyle w:val="StyleUnderline"/>
          <w:sz w:val="12"/>
          <w:u w:val="none"/>
        </w:rPr>
        <w:t>¶</w:t>
      </w:r>
      <w:r w:rsidRPr="00461563">
        <w:rPr>
          <w:rStyle w:val="StyleUnderline"/>
          <w:sz w:val="12"/>
        </w:rPr>
        <w:t xml:space="preserve"> </w:t>
      </w:r>
      <w:r w:rsidRPr="00461563">
        <w:rPr>
          <w:rStyle w:val="StyleUnderline"/>
        </w:rPr>
        <w:t>weight</w:t>
      </w:r>
      <w:r>
        <w:rPr>
          <w:rStyle w:val="StyleUnderline"/>
        </w:rPr>
        <w:t xml:space="preserve"> </w:t>
      </w:r>
      <w:r w:rsidRPr="00461563">
        <w:rPr>
          <w:rStyle w:val="StyleUnderline"/>
        </w:rPr>
        <w:t>materials</w:t>
      </w:r>
      <w:r w:rsidRPr="00800B49">
        <w:rPr>
          <w:sz w:val="16"/>
        </w:rPr>
        <w:t xml:space="preserve">, and from </w:t>
      </w:r>
      <w:r w:rsidRPr="00461563">
        <w:rPr>
          <w:rStyle w:val="StyleUnderline"/>
        </w:rPr>
        <w:t>water</w:t>
      </w:r>
      <w:r w:rsidRPr="00461563">
        <w:rPr>
          <w:rStyle w:val="StyleUnderline"/>
          <w:rFonts w:ascii="Cambria Math" w:hAnsi="Cambria Math" w:cs="Cambria Math"/>
        </w:rPr>
        <w:t>‐</w:t>
      </w:r>
      <w:r w:rsidRPr="00461563">
        <w:rPr>
          <w:rStyle w:val="StyleUnderline"/>
        </w:rPr>
        <w:t>purification</w:t>
      </w:r>
      <w:r>
        <w:rPr>
          <w:rStyle w:val="StyleUnderline"/>
        </w:rPr>
        <w:t xml:space="preserve"> </w:t>
      </w:r>
      <w:r w:rsidRPr="00461563">
        <w:rPr>
          <w:rStyle w:val="StyleUnderline"/>
        </w:rPr>
        <w:t>systems</w:t>
      </w:r>
      <w:r w:rsidRPr="00800B49">
        <w:rPr>
          <w:sz w:val="16"/>
        </w:rPr>
        <w:t xml:space="preserve"> to </w:t>
      </w:r>
      <w:r w:rsidRPr="00461563">
        <w:rPr>
          <w:rStyle w:val="StyleUnderline"/>
        </w:rPr>
        <w:t>improved</w:t>
      </w:r>
      <w:r>
        <w:rPr>
          <w:rStyle w:val="StyleUnderline"/>
        </w:rPr>
        <w:t xml:space="preserve"> </w:t>
      </w:r>
      <w:r w:rsidRPr="00461563">
        <w:rPr>
          <w:rStyle w:val="StyleUnderline"/>
        </w:rPr>
        <w:t>computing</w:t>
      </w:r>
      <w:r>
        <w:rPr>
          <w:rStyle w:val="StyleUnderline"/>
        </w:rPr>
        <w:t xml:space="preserve"> </w:t>
      </w:r>
      <w:r w:rsidRPr="00461563">
        <w:rPr>
          <w:rStyle w:val="StyleUnderline"/>
        </w:rPr>
        <w:t>systems</w:t>
      </w:r>
      <w:r w:rsidRPr="00800B49">
        <w:rPr>
          <w:sz w:val="16"/>
        </w:rPr>
        <w:t xml:space="preserve"> and to a</w:t>
      </w:r>
      <w:r w:rsidR="000417E4" w:rsidRPr="00800B49">
        <w:rPr>
          <w:sz w:val="16"/>
        </w:rPr>
        <w:t xml:space="preserve"> </w:t>
      </w:r>
      <w:r w:rsidRPr="00461563">
        <w:rPr>
          <w:rStyle w:val="StyleUnderline"/>
        </w:rPr>
        <w:t>global</w:t>
      </w:r>
      <w:r>
        <w:rPr>
          <w:rStyle w:val="StyleUnderline"/>
        </w:rPr>
        <w:t xml:space="preserve"> </w:t>
      </w:r>
      <w:r w:rsidRPr="00461563">
        <w:rPr>
          <w:rStyle w:val="StyleUnderline"/>
        </w:rPr>
        <w:t>search</w:t>
      </w:r>
      <w:r w:rsidRPr="00461563">
        <w:rPr>
          <w:rStyle w:val="StyleUnderline"/>
          <w:rFonts w:ascii="Cambria Math" w:hAnsi="Cambria Math" w:cs="Cambria Math"/>
        </w:rPr>
        <w:t>‐</w:t>
      </w:r>
      <w:r w:rsidRPr="00461563">
        <w:rPr>
          <w:rStyle w:val="StyleUnderline"/>
        </w:rPr>
        <w:t>and</w:t>
      </w:r>
      <w:r w:rsidRPr="00461563">
        <w:rPr>
          <w:rStyle w:val="StyleUnderline"/>
          <w:rFonts w:ascii="Cambria Math" w:hAnsi="Cambria Math" w:cs="Cambria Math"/>
        </w:rPr>
        <w:t>‐</w:t>
      </w:r>
      <w:r w:rsidRPr="00461563">
        <w:rPr>
          <w:rStyle w:val="StyleUnderline"/>
        </w:rPr>
        <w:t>rescue</w:t>
      </w:r>
      <w:r w:rsidRPr="00800B49">
        <w:rPr>
          <w:sz w:val="16"/>
        </w:rPr>
        <w:t xml:space="preserve"> </w:t>
      </w:r>
      <w:proofErr w:type="gramStart"/>
      <w:r w:rsidRPr="00800B49">
        <w:rPr>
          <w:sz w:val="16"/>
        </w:rPr>
        <w:t>system4</w:t>
      </w:r>
      <w:r w:rsidR="000417E4" w:rsidRPr="00800B49">
        <w:rPr>
          <w:sz w:val="16"/>
        </w:rPr>
        <w:t xml:space="preserve"> </w:t>
      </w:r>
      <w:r w:rsidRPr="00800B49">
        <w:rPr>
          <w:sz w:val="16"/>
        </w:rPr>
        <w:t>.</w:t>
      </w:r>
      <w:proofErr w:type="gramEnd"/>
      <w:r w:rsidRPr="00800B49">
        <w:rPr>
          <w:sz w:val="16"/>
        </w:rPr>
        <w:t xml:space="preserve"> </w:t>
      </w:r>
      <w:r w:rsidRPr="00461563">
        <w:rPr>
          <w:rStyle w:val="StyleUnderline"/>
        </w:rPr>
        <w:t>Achieving</w:t>
      </w:r>
      <w:r w:rsidRPr="00800B49">
        <w:rPr>
          <w:sz w:val="16"/>
        </w:rPr>
        <w:t xml:space="preserve"> the ambitious </w:t>
      </w:r>
      <w:r w:rsidRPr="00461563">
        <w:rPr>
          <w:rStyle w:val="StyleUnderline"/>
        </w:rPr>
        <w:t>future</w:t>
      </w:r>
      <w:r>
        <w:rPr>
          <w:rStyle w:val="StyleUnderline"/>
        </w:rPr>
        <w:t xml:space="preserve"> </w:t>
      </w:r>
      <w:r w:rsidRPr="00461563">
        <w:rPr>
          <w:rStyle w:val="StyleUnderline"/>
        </w:rPr>
        <w:t>exploration</w:t>
      </w:r>
      <w:r w:rsidRPr="00800B49">
        <w:rPr>
          <w:sz w:val="16"/>
        </w:rPr>
        <w:t xml:space="preserve"> goals as outlined</w:t>
      </w:r>
      <w:r w:rsidR="000417E4" w:rsidRPr="00800B49">
        <w:rPr>
          <w:sz w:val="16"/>
        </w:rPr>
        <w:t xml:space="preserve"> </w:t>
      </w:r>
      <w:r w:rsidRPr="00800B49">
        <w:rPr>
          <w:sz w:val="16"/>
        </w:rPr>
        <w:t xml:space="preserve">above </w:t>
      </w:r>
      <w:r w:rsidRPr="00461563">
        <w:rPr>
          <w:rStyle w:val="StyleUnderline"/>
        </w:rPr>
        <w:t>will</w:t>
      </w:r>
      <w:r w:rsidRPr="00800B49">
        <w:rPr>
          <w:sz w:val="16"/>
        </w:rPr>
        <w:t xml:space="preserve"> further </w:t>
      </w:r>
      <w:r w:rsidRPr="00461563">
        <w:rPr>
          <w:rStyle w:val="StyleUnderline"/>
        </w:rPr>
        <w:t>expand</w:t>
      </w:r>
      <w:r>
        <w:rPr>
          <w:rStyle w:val="StyleUnderline"/>
        </w:rPr>
        <w:t xml:space="preserve"> </w:t>
      </w:r>
      <w:r w:rsidRPr="00461563">
        <w:rPr>
          <w:rStyle w:val="StyleUnderline"/>
        </w:rPr>
        <w:t>the</w:t>
      </w:r>
      <w:r>
        <w:rPr>
          <w:rStyle w:val="StyleUnderline"/>
        </w:rPr>
        <w:t xml:space="preserve"> </w:t>
      </w:r>
      <w:r w:rsidRPr="00461563">
        <w:rPr>
          <w:rStyle w:val="StyleUnderline"/>
        </w:rPr>
        <w:t>economic</w:t>
      </w:r>
      <w:r>
        <w:rPr>
          <w:rStyle w:val="StyleUnderline"/>
        </w:rPr>
        <w:t xml:space="preserve"> </w:t>
      </w:r>
      <w:r w:rsidRPr="00461563">
        <w:rPr>
          <w:rStyle w:val="StyleUnderline"/>
        </w:rPr>
        <w:t>relevance</w:t>
      </w:r>
      <w:r>
        <w:rPr>
          <w:rStyle w:val="StyleUnderline"/>
        </w:rPr>
        <w:t xml:space="preserve"> </w:t>
      </w:r>
      <w:r w:rsidRPr="00461563">
        <w:rPr>
          <w:rStyle w:val="StyleUnderline"/>
        </w:rPr>
        <w:t>of</w:t>
      </w:r>
      <w:r>
        <w:rPr>
          <w:rStyle w:val="StyleUnderline"/>
        </w:rPr>
        <w:t xml:space="preserve"> </w:t>
      </w:r>
      <w:r w:rsidRPr="00461563">
        <w:rPr>
          <w:rStyle w:val="StyleUnderline"/>
        </w:rPr>
        <w:t>space</w:t>
      </w:r>
      <w:r w:rsidRPr="00800B49">
        <w:rPr>
          <w:sz w:val="16"/>
        </w:rPr>
        <w:t>. Space exploration will continue to</w:t>
      </w:r>
      <w:r w:rsidR="000417E4" w:rsidRPr="00800B49">
        <w:rPr>
          <w:sz w:val="16"/>
        </w:rPr>
        <w:t xml:space="preserve"> </w:t>
      </w:r>
      <w:r w:rsidRPr="00800B49">
        <w:rPr>
          <w:sz w:val="16"/>
        </w:rPr>
        <w:t xml:space="preserve">be </w:t>
      </w:r>
      <w:r w:rsidRPr="00461563">
        <w:rPr>
          <w:rStyle w:val="StyleUnderline"/>
        </w:rPr>
        <w:t>an</w:t>
      </w:r>
      <w:r>
        <w:rPr>
          <w:rStyle w:val="StyleUnderline"/>
        </w:rPr>
        <w:t xml:space="preserve"> </w:t>
      </w:r>
      <w:r w:rsidRPr="00461563">
        <w:rPr>
          <w:rStyle w:val="StyleUnderline"/>
        </w:rPr>
        <w:t>essential</w:t>
      </w:r>
      <w:r>
        <w:rPr>
          <w:rStyle w:val="StyleUnderline"/>
        </w:rPr>
        <w:t xml:space="preserve"> </w:t>
      </w:r>
      <w:r w:rsidRPr="00461563">
        <w:rPr>
          <w:rStyle w:val="StyleUnderline"/>
        </w:rPr>
        <w:t>driver</w:t>
      </w:r>
      <w:r>
        <w:rPr>
          <w:rStyle w:val="StyleUnderline"/>
        </w:rPr>
        <w:t xml:space="preserve"> </w:t>
      </w:r>
      <w:r w:rsidRPr="00461563">
        <w:rPr>
          <w:rStyle w:val="StyleUnderline"/>
        </w:rPr>
        <w:t>for</w:t>
      </w:r>
      <w:r>
        <w:rPr>
          <w:rStyle w:val="StyleUnderline"/>
        </w:rPr>
        <w:t xml:space="preserve"> </w:t>
      </w:r>
      <w:r w:rsidRPr="00461563">
        <w:rPr>
          <w:rStyle w:val="StyleUnderline"/>
        </w:rPr>
        <w:t>opening</w:t>
      </w:r>
      <w:r>
        <w:rPr>
          <w:rStyle w:val="StyleUnderline"/>
        </w:rPr>
        <w:t xml:space="preserve"> </w:t>
      </w:r>
      <w:r w:rsidRPr="00461563">
        <w:rPr>
          <w:rStyle w:val="StyleUnderline"/>
        </w:rPr>
        <w:t>up</w:t>
      </w:r>
      <w:r>
        <w:rPr>
          <w:rStyle w:val="StyleUnderline"/>
        </w:rPr>
        <w:t xml:space="preserve"> </w:t>
      </w:r>
      <w:r w:rsidRPr="00461563">
        <w:rPr>
          <w:rStyle w:val="StyleUnderline"/>
        </w:rPr>
        <w:t>new</w:t>
      </w:r>
      <w:r>
        <w:rPr>
          <w:rStyle w:val="StyleUnderline"/>
        </w:rPr>
        <w:t xml:space="preserve"> </w:t>
      </w:r>
      <w:r w:rsidRPr="00461563">
        <w:rPr>
          <w:rStyle w:val="StyleUnderline"/>
        </w:rPr>
        <w:t>domains</w:t>
      </w:r>
      <w:r>
        <w:rPr>
          <w:rStyle w:val="StyleUnderline"/>
        </w:rPr>
        <w:t xml:space="preserve"> </w:t>
      </w:r>
      <w:r w:rsidRPr="00461563">
        <w:rPr>
          <w:rStyle w:val="StyleUnderline"/>
        </w:rPr>
        <w:t>in</w:t>
      </w:r>
      <w:r>
        <w:rPr>
          <w:rStyle w:val="StyleUnderline"/>
        </w:rPr>
        <w:t xml:space="preserve"> </w:t>
      </w:r>
      <w:r w:rsidRPr="00461563">
        <w:rPr>
          <w:rStyle w:val="StyleUnderline"/>
        </w:rPr>
        <w:t>science</w:t>
      </w:r>
      <w:r>
        <w:rPr>
          <w:rStyle w:val="StyleUnderline"/>
        </w:rPr>
        <w:t xml:space="preserve"> </w:t>
      </w:r>
      <w:r w:rsidRPr="00461563">
        <w:rPr>
          <w:rStyle w:val="StyleUnderline"/>
        </w:rPr>
        <w:t>and</w:t>
      </w:r>
      <w:r>
        <w:rPr>
          <w:rStyle w:val="StyleUnderline"/>
        </w:rPr>
        <w:t xml:space="preserve"> </w:t>
      </w:r>
      <w:r w:rsidRPr="00461563">
        <w:rPr>
          <w:rStyle w:val="StyleUnderline"/>
        </w:rPr>
        <w:t>technology</w:t>
      </w:r>
      <w:r w:rsidRPr="00800B49">
        <w:rPr>
          <w:sz w:val="16"/>
        </w:rPr>
        <w:t xml:space="preserve">, </w:t>
      </w:r>
      <w:r w:rsidRPr="00461563">
        <w:rPr>
          <w:rStyle w:val="StyleUnderline"/>
        </w:rPr>
        <w:t>triggering</w:t>
      </w:r>
      <w:r>
        <w:rPr>
          <w:rStyle w:val="StyleUnderline"/>
        </w:rPr>
        <w:t xml:space="preserve"> </w:t>
      </w:r>
      <w:r w:rsidRPr="00461563">
        <w:rPr>
          <w:rStyle w:val="StyleUnderline"/>
        </w:rPr>
        <w:t>other</w:t>
      </w:r>
      <w:r w:rsidR="000417E4">
        <w:rPr>
          <w:rStyle w:val="StyleUnderline"/>
        </w:rPr>
        <w:t xml:space="preserve"> </w:t>
      </w:r>
      <w:r w:rsidRPr="00461563">
        <w:rPr>
          <w:rStyle w:val="StyleUnderline"/>
        </w:rPr>
        <w:t>sectors</w:t>
      </w:r>
      <w:r>
        <w:rPr>
          <w:rStyle w:val="StyleUnderline"/>
        </w:rPr>
        <w:t xml:space="preserve"> </w:t>
      </w:r>
      <w:r w:rsidRPr="00461563">
        <w:rPr>
          <w:rStyle w:val="StyleUnderline"/>
        </w:rPr>
        <w:t>to</w:t>
      </w:r>
      <w:r>
        <w:rPr>
          <w:rStyle w:val="StyleUnderline"/>
        </w:rPr>
        <w:t xml:space="preserve"> </w:t>
      </w:r>
      <w:r w:rsidRPr="00461563">
        <w:rPr>
          <w:rStyle w:val="StyleUnderline"/>
        </w:rPr>
        <w:t>partner</w:t>
      </w:r>
      <w:r>
        <w:rPr>
          <w:rStyle w:val="StyleUnderline"/>
        </w:rPr>
        <w:t xml:space="preserve"> </w:t>
      </w:r>
      <w:r w:rsidRPr="00461563">
        <w:rPr>
          <w:rStyle w:val="StyleUnderline"/>
        </w:rPr>
        <w:t>with</w:t>
      </w:r>
      <w:r w:rsidRPr="00800B49">
        <w:rPr>
          <w:sz w:val="16"/>
        </w:rPr>
        <w:t xml:space="preserve"> the space sector </w:t>
      </w:r>
      <w:r w:rsidRPr="00461563">
        <w:rPr>
          <w:rStyle w:val="StyleUnderline"/>
        </w:rPr>
        <w:t>for</w:t>
      </w:r>
      <w:r>
        <w:rPr>
          <w:rStyle w:val="StyleUnderline"/>
        </w:rPr>
        <w:t xml:space="preserve"> </w:t>
      </w:r>
      <w:r w:rsidRPr="00461563">
        <w:rPr>
          <w:rStyle w:val="StyleUnderline"/>
        </w:rPr>
        <w:t>joint</w:t>
      </w:r>
      <w:r>
        <w:rPr>
          <w:rStyle w:val="StyleUnderline"/>
        </w:rPr>
        <w:t xml:space="preserve"> </w:t>
      </w:r>
      <w:r w:rsidRPr="00461563">
        <w:rPr>
          <w:rStyle w:val="StyleUnderline"/>
        </w:rPr>
        <w:t>research</w:t>
      </w:r>
      <w:r>
        <w:rPr>
          <w:rStyle w:val="StyleUnderline"/>
        </w:rPr>
        <w:t xml:space="preserve"> </w:t>
      </w:r>
      <w:r w:rsidRPr="00461563">
        <w:rPr>
          <w:rStyle w:val="StyleUnderline"/>
        </w:rPr>
        <w:t>and</w:t>
      </w:r>
      <w:r>
        <w:rPr>
          <w:rStyle w:val="StyleUnderline"/>
        </w:rPr>
        <w:t xml:space="preserve"> </w:t>
      </w:r>
      <w:r w:rsidRPr="00461563">
        <w:rPr>
          <w:rStyle w:val="StyleUnderline"/>
        </w:rPr>
        <w:t>developmen</w:t>
      </w:r>
      <w:r w:rsidRPr="00800B49">
        <w:rPr>
          <w:sz w:val="16"/>
        </w:rPr>
        <w:t xml:space="preserve">t. </w:t>
      </w:r>
      <w:r w:rsidRPr="00461563">
        <w:rPr>
          <w:rStyle w:val="StyleUnderline"/>
        </w:rPr>
        <w:t>This</w:t>
      </w:r>
      <w:r>
        <w:rPr>
          <w:rStyle w:val="StyleUnderline"/>
        </w:rPr>
        <w:t xml:space="preserve"> </w:t>
      </w:r>
      <w:r w:rsidRPr="00461563">
        <w:rPr>
          <w:rStyle w:val="StyleUnderline"/>
        </w:rPr>
        <w:t>will</w:t>
      </w:r>
      <w:r>
        <w:rPr>
          <w:rStyle w:val="StyleUnderline"/>
        </w:rPr>
        <w:t xml:space="preserve"> </w:t>
      </w:r>
      <w:r w:rsidRPr="00461563">
        <w:rPr>
          <w:rStyle w:val="StyleUnderline"/>
        </w:rPr>
        <w:t>return</w:t>
      </w:r>
      <w:r w:rsidR="000417E4">
        <w:rPr>
          <w:rStyle w:val="StyleUnderline"/>
        </w:rPr>
        <w:t xml:space="preserve"> </w:t>
      </w:r>
      <w:r w:rsidRPr="00461563">
        <w:rPr>
          <w:rStyle w:val="StyleUnderline"/>
        </w:rPr>
        <w:t>immediate</w:t>
      </w:r>
      <w:r>
        <w:rPr>
          <w:rStyle w:val="StyleUnderline"/>
        </w:rPr>
        <w:t xml:space="preserve"> </w:t>
      </w:r>
      <w:r w:rsidRPr="00461563">
        <w:rPr>
          <w:rStyle w:val="StyleUnderline"/>
        </w:rPr>
        <w:t>benefits</w:t>
      </w:r>
      <w:r w:rsidRPr="00800B49">
        <w:rPr>
          <w:sz w:val="16"/>
        </w:rPr>
        <w:t xml:space="preserve"> back to Earth in areas </w:t>
      </w:r>
      <w:r w:rsidRPr="00461563">
        <w:rPr>
          <w:rStyle w:val="StyleUnderline"/>
        </w:rPr>
        <w:t>such</w:t>
      </w:r>
      <w:r>
        <w:rPr>
          <w:rStyle w:val="StyleUnderline"/>
        </w:rPr>
        <w:t xml:space="preserve"> </w:t>
      </w:r>
      <w:r w:rsidRPr="00461563">
        <w:rPr>
          <w:rStyle w:val="StyleUnderline"/>
        </w:rPr>
        <w:t>as</w:t>
      </w:r>
      <w:r>
        <w:rPr>
          <w:rStyle w:val="StyleUnderline"/>
        </w:rPr>
        <w:t xml:space="preserve"> </w:t>
      </w:r>
      <w:r w:rsidRPr="00461563">
        <w:rPr>
          <w:rStyle w:val="StyleUnderline"/>
        </w:rPr>
        <w:t>materials,</w:t>
      </w:r>
      <w:r>
        <w:rPr>
          <w:rStyle w:val="StyleUnderline"/>
        </w:rPr>
        <w:t xml:space="preserve"> </w:t>
      </w:r>
      <w:r w:rsidRPr="00461563">
        <w:rPr>
          <w:rStyle w:val="StyleUnderline"/>
        </w:rPr>
        <w:t>power</w:t>
      </w:r>
      <w:r>
        <w:rPr>
          <w:rStyle w:val="StyleUnderline"/>
        </w:rPr>
        <w:t xml:space="preserve"> </w:t>
      </w:r>
      <w:r w:rsidRPr="00461563">
        <w:rPr>
          <w:rStyle w:val="StyleUnderline"/>
        </w:rPr>
        <w:t>generation</w:t>
      </w:r>
      <w:r>
        <w:rPr>
          <w:rStyle w:val="StyleUnderline"/>
        </w:rPr>
        <w:t xml:space="preserve"> </w:t>
      </w:r>
      <w:r w:rsidRPr="00461563">
        <w:rPr>
          <w:rStyle w:val="StyleUnderline"/>
        </w:rPr>
        <w:t>and</w:t>
      </w:r>
      <w:r>
        <w:rPr>
          <w:rStyle w:val="StyleUnderline"/>
        </w:rPr>
        <w:t xml:space="preserve"> </w:t>
      </w:r>
      <w:r w:rsidRPr="00461563">
        <w:rPr>
          <w:rStyle w:val="StyleUnderline"/>
        </w:rPr>
        <w:t>energy</w:t>
      </w:r>
      <w:r w:rsidR="000417E4" w:rsidRPr="00800B49">
        <w:rPr>
          <w:sz w:val="16"/>
        </w:rPr>
        <w:t xml:space="preserve"> </w:t>
      </w:r>
      <w:r w:rsidRPr="007A450C">
        <w:rPr>
          <w:rStyle w:val="StyleUnderline"/>
        </w:rPr>
        <w:t>storage</w:t>
      </w:r>
      <w:r w:rsidRPr="00800B49">
        <w:rPr>
          <w:sz w:val="16"/>
        </w:rPr>
        <w:t xml:space="preserve">, </w:t>
      </w:r>
      <w:r w:rsidRPr="007A450C">
        <w:rPr>
          <w:rStyle w:val="StyleUnderline"/>
        </w:rPr>
        <w:t>recycling</w:t>
      </w:r>
      <w:r>
        <w:rPr>
          <w:rStyle w:val="StyleUnderline"/>
        </w:rPr>
        <w:t xml:space="preserve"> </w:t>
      </w:r>
      <w:r w:rsidRPr="007A450C">
        <w:rPr>
          <w:rStyle w:val="StyleUnderline"/>
        </w:rPr>
        <w:t>and</w:t>
      </w:r>
      <w:r>
        <w:rPr>
          <w:rStyle w:val="StyleUnderline"/>
        </w:rPr>
        <w:t xml:space="preserve"> </w:t>
      </w:r>
      <w:r w:rsidRPr="007A450C">
        <w:rPr>
          <w:rStyle w:val="StyleUnderline"/>
        </w:rPr>
        <w:t>waste</w:t>
      </w:r>
      <w:r>
        <w:rPr>
          <w:rStyle w:val="StyleUnderline"/>
        </w:rPr>
        <w:t xml:space="preserve"> </w:t>
      </w:r>
      <w:r w:rsidRPr="007A450C">
        <w:rPr>
          <w:rStyle w:val="StyleUnderline"/>
        </w:rPr>
        <w:t>management</w:t>
      </w:r>
      <w:r w:rsidRPr="00800B49">
        <w:rPr>
          <w:sz w:val="16"/>
        </w:rPr>
        <w:t xml:space="preserve">, </w:t>
      </w:r>
      <w:r w:rsidRPr="007A450C">
        <w:rPr>
          <w:rStyle w:val="StyleUnderline"/>
        </w:rPr>
        <w:t>advanced</w:t>
      </w:r>
      <w:r>
        <w:rPr>
          <w:rStyle w:val="StyleUnderline"/>
        </w:rPr>
        <w:t xml:space="preserve"> </w:t>
      </w:r>
      <w:r w:rsidRPr="007A450C">
        <w:rPr>
          <w:rStyle w:val="StyleUnderline"/>
        </w:rPr>
        <w:t>robotics,</w:t>
      </w:r>
      <w:r>
        <w:rPr>
          <w:rStyle w:val="StyleUnderline"/>
        </w:rPr>
        <w:t xml:space="preserve"> </w:t>
      </w:r>
      <w:r w:rsidRPr="007A450C">
        <w:rPr>
          <w:rStyle w:val="StyleUnderline"/>
        </w:rPr>
        <w:t>health</w:t>
      </w:r>
      <w:r>
        <w:rPr>
          <w:rStyle w:val="StyleUnderline"/>
        </w:rPr>
        <w:t xml:space="preserve"> </w:t>
      </w:r>
      <w:r w:rsidRPr="007A450C">
        <w:rPr>
          <w:rStyle w:val="StyleUnderline"/>
        </w:rPr>
        <w:t>and</w:t>
      </w:r>
      <w:r>
        <w:rPr>
          <w:rStyle w:val="StyleUnderline"/>
        </w:rPr>
        <w:t xml:space="preserve"> </w:t>
      </w:r>
      <w:r w:rsidRPr="007A450C">
        <w:rPr>
          <w:rStyle w:val="StyleUnderline"/>
        </w:rPr>
        <w:t>medicine</w:t>
      </w:r>
      <w:r w:rsidRPr="00800B49">
        <w:rPr>
          <w:sz w:val="16"/>
        </w:rPr>
        <w:t>,</w:t>
      </w:r>
      <w:r w:rsidR="000417E4" w:rsidRPr="00800B49">
        <w:rPr>
          <w:sz w:val="16"/>
        </w:rPr>
        <w:t xml:space="preserve"> </w:t>
      </w:r>
      <w:r w:rsidRPr="007A450C">
        <w:rPr>
          <w:rStyle w:val="StyleUnderline"/>
        </w:rPr>
        <w:t>transportation</w:t>
      </w:r>
      <w:r w:rsidRPr="00800B49">
        <w:rPr>
          <w:sz w:val="16"/>
        </w:rPr>
        <w:t xml:space="preserve">, </w:t>
      </w:r>
      <w:r w:rsidRPr="007A450C">
        <w:rPr>
          <w:rStyle w:val="StyleUnderline"/>
        </w:rPr>
        <w:t>engineering</w:t>
      </w:r>
      <w:r w:rsidRPr="00800B49">
        <w:rPr>
          <w:sz w:val="16"/>
        </w:rPr>
        <w:t xml:space="preserve">, </w:t>
      </w:r>
      <w:r w:rsidRPr="007A450C">
        <w:rPr>
          <w:rStyle w:val="StyleUnderline"/>
        </w:rPr>
        <w:t>computing</w:t>
      </w:r>
      <w:r>
        <w:rPr>
          <w:rStyle w:val="StyleUnderline"/>
        </w:rPr>
        <w:t xml:space="preserve"> </w:t>
      </w:r>
      <w:r w:rsidRPr="007A450C">
        <w:rPr>
          <w:rStyle w:val="StyleUnderline"/>
        </w:rPr>
        <w:t>and</w:t>
      </w:r>
      <w:r>
        <w:rPr>
          <w:rStyle w:val="StyleUnderline"/>
        </w:rPr>
        <w:t xml:space="preserve"> </w:t>
      </w:r>
      <w:r w:rsidRPr="007A450C">
        <w:rPr>
          <w:rStyle w:val="StyleUnderline"/>
        </w:rPr>
        <w:t>software</w:t>
      </w:r>
      <w:r w:rsidRPr="00800B49">
        <w:rPr>
          <w:sz w:val="16"/>
        </w:rPr>
        <w:t xml:space="preserve">. Furthermore, </w:t>
      </w:r>
      <w:r w:rsidRPr="007A450C">
        <w:rPr>
          <w:rStyle w:val="StyleUnderline"/>
        </w:rPr>
        <w:t>innovations</w:t>
      </w:r>
      <w:r w:rsidRPr="00800B49">
        <w:rPr>
          <w:sz w:val="16"/>
        </w:rPr>
        <w:t xml:space="preserve"> required for</w:t>
      </w:r>
      <w:r w:rsidR="000417E4" w:rsidRPr="00800B49">
        <w:rPr>
          <w:sz w:val="16"/>
        </w:rPr>
        <w:t xml:space="preserve"> </w:t>
      </w:r>
      <w:r w:rsidRPr="00800B49">
        <w:rPr>
          <w:sz w:val="16"/>
        </w:rPr>
        <w:t xml:space="preserve">space exploration, such as those related to </w:t>
      </w:r>
      <w:proofErr w:type="spellStart"/>
      <w:r w:rsidRPr="00800B49">
        <w:rPr>
          <w:sz w:val="16"/>
        </w:rPr>
        <w:t>miniaturisation</w:t>
      </w:r>
      <w:proofErr w:type="spellEnd"/>
      <w:r w:rsidRPr="00800B49">
        <w:rPr>
          <w:sz w:val="16"/>
        </w:rPr>
        <w:t xml:space="preserve">, </w:t>
      </w:r>
      <w:r w:rsidRPr="007A450C">
        <w:rPr>
          <w:rStyle w:val="StyleUnderline"/>
        </w:rPr>
        <w:t>will</w:t>
      </w:r>
      <w:r w:rsidRPr="00800B49">
        <w:rPr>
          <w:sz w:val="16"/>
        </w:rPr>
        <w:t xml:space="preserve"> drive improvements in other</w:t>
      </w:r>
      <w:r w:rsidR="000417E4" w:rsidRPr="00800B49">
        <w:rPr>
          <w:sz w:val="16"/>
        </w:rPr>
        <w:t xml:space="preserve"> </w:t>
      </w:r>
      <w:r w:rsidRPr="00800B49">
        <w:rPr>
          <w:sz w:val="16"/>
        </w:rPr>
        <w:t xml:space="preserve">space systems and services </w:t>
      </w:r>
      <w:r w:rsidRPr="007A450C">
        <w:rPr>
          <w:rStyle w:val="StyleUnderline"/>
        </w:rPr>
        <w:t>result</w:t>
      </w:r>
      <w:r w:rsidRPr="00800B49">
        <w:rPr>
          <w:sz w:val="16"/>
        </w:rPr>
        <w:t xml:space="preserve">ing </w:t>
      </w:r>
      <w:r w:rsidRPr="007A450C">
        <w:rPr>
          <w:rStyle w:val="StyleUnderline"/>
        </w:rPr>
        <w:t>in</w:t>
      </w:r>
      <w:r>
        <w:rPr>
          <w:rStyle w:val="StyleUnderline"/>
        </w:rPr>
        <w:t xml:space="preserve"> </w:t>
      </w:r>
      <w:r w:rsidRPr="007A450C">
        <w:rPr>
          <w:rStyle w:val="StyleUnderline"/>
        </w:rPr>
        <w:t>higher</w:t>
      </w:r>
      <w:r>
        <w:rPr>
          <w:rStyle w:val="StyleUnderline"/>
        </w:rPr>
        <w:t xml:space="preserve"> </w:t>
      </w:r>
      <w:r w:rsidRPr="007A450C">
        <w:rPr>
          <w:rStyle w:val="StyleUnderline"/>
        </w:rPr>
        <w:t>performance</w:t>
      </w:r>
      <w:r>
        <w:rPr>
          <w:rStyle w:val="StyleUnderline"/>
        </w:rPr>
        <w:t xml:space="preserve"> </w:t>
      </w:r>
      <w:r w:rsidRPr="007A450C">
        <w:rPr>
          <w:rStyle w:val="StyleUnderline"/>
        </w:rPr>
        <w:t>and</w:t>
      </w:r>
      <w:r>
        <w:rPr>
          <w:rStyle w:val="StyleUnderline"/>
        </w:rPr>
        <w:t xml:space="preserve"> </w:t>
      </w:r>
      <w:r w:rsidRPr="007A450C">
        <w:rPr>
          <w:rStyle w:val="StyleUnderline"/>
        </w:rPr>
        <w:t>lower</w:t>
      </w:r>
      <w:r>
        <w:rPr>
          <w:rStyle w:val="StyleUnderline"/>
        </w:rPr>
        <w:t xml:space="preserve"> </w:t>
      </w:r>
      <w:r w:rsidRPr="007A450C">
        <w:rPr>
          <w:rStyle w:val="StyleUnderline"/>
        </w:rPr>
        <w:t>cost</w:t>
      </w:r>
      <w:r w:rsidRPr="00800B49">
        <w:rPr>
          <w:sz w:val="16"/>
        </w:rPr>
        <w:t>. These will in turn</w:t>
      </w:r>
      <w:r w:rsidR="000417E4" w:rsidRPr="00800B49">
        <w:rPr>
          <w:sz w:val="16"/>
        </w:rPr>
        <w:t xml:space="preserve"> </w:t>
      </w:r>
      <w:r w:rsidRPr="00800B49">
        <w:rPr>
          <w:sz w:val="16"/>
        </w:rPr>
        <w:t>result in better services on Earth and better return of investment in institutional and</w:t>
      </w:r>
      <w:r w:rsidR="000417E4" w:rsidRPr="00800B49">
        <w:rPr>
          <w:sz w:val="16"/>
        </w:rPr>
        <w:t xml:space="preserve"> </w:t>
      </w:r>
      <w:r w:rsidRPr="00800B49">
        <w:rPr>
          <w:sz w:val="16"/>
        </w:rPr>
        <w:t>commercial space activities. In addition, the excitement generated by space exploration attracts</w:t>
      </w:r>
      <w:r w:rsidR="000417E4" w:rsidRPr="00800B49">
        <w:rPr>
          <w:sz w:val="16"/>
        </w:rPr>
        <w:t xml:space="preserve"> </w:t>
      </w:r>
      <w:r w:rsidRPr="00800B49">
        <w:rPr>
          <w:sz w:val="16"/>
        </w:rPr>
        <w:t>young people to careers in science, technology, engineering and mathematics, helping to build</w:t>
      </w:r>
      <w:r w:rsidR="000417E4" w:rsidRPr="00800B49">
        <w:rPr>
          <w:sz w:val="16"/>
        </w:rPr>
        <w:t xml:space="preserve"> </w:t>
      </w:r>
      <w:r w:rsidRPr="00800B49">
        <w:rPr>
          <w:sz w:val="16"/>
        </w:rPr>
        <w:t>global capacity for scientific and technological innovation.</w:t>
      </w:r>
    </w:p>
    <w:p w:rsidR="00D0169D" w:rsidRDefault="00D0169D" w:rsidP="00D0169D">
      <w:pPr>
        <w:pStyle w:val="Heading3"/>
      </w:pPr>
      <w:r>
        <w:lastRenderedPageBreak/>
        <w:t>I/L—Partnerships</w:t>
      </w:r>
    </w:p>
    <w:p w:rsidR="00D0169D" w:rsidRDefault="00D0169D" w:rsidP="00D0169D">
      <w:pPr>
        <w:pStyle w:val="Heading4"/>
      </w:pPr>
      <w:r>
        <w:t xml:space="preserve">Leads to international partnerships and key to address global problems – solar flares, asteroids, sustainable growth </w:t>
      </w:r>
    </w:p>
    <w:p w:rsidR="00D0169D" w:rsidRPr="006F65AF" w:rsidRDefault="00D0169D" w:rsidP="00D0169D">
      <w:r w:rsidRPr="00C33CD8">
        <w:rPr>
          <w:rStyle w:val="Style13ptBold"/>
        </w:rPr>
        <w:t>ISECG 13</w:t>
      </w:r>
      <w:r>
        <w:t xml:space="preserve"> (International Space Exploration Coordination Group, “Benefits Stemming from Space Exploration”, September, NASA, http://www.nasa.gov/sites/default/files/files/Benefits-Stemming-from-Space-Exploration-2013-TAGGED.pdf)//DLG</w:t>
      </w:r>
    </w:p>
    <w:p w:rsidR="00D0169D" w:rsidRPr="00800B49" w:rsidRDefault="00D0169D" w:rsidP="00D0169D">
      <w:pPr>
        <w:rPr>
          <w:sz w:val="16"/>
        </w:rPr>
      </w:pPr>
      <w:r w:rsidRPr="00800B49">
        <w:rPr>
          <w:sz w:val="16"/>
        </w:rPr>
        <w:t>Partnerships and capabilities</w:t>
      </w:r>
      <w:r w:rsidR="000417E4" w:rsidRPr="00800B49">
        <w:rPr>
          <w:sz w:val="16"/>
        </w:rPr>
        <w:t xml:space="preserve"> </w:t>
      </w:r>
      <w:r w:rsidRPr="00800B49">
        <w:rPr>
          <w:sz w:val="16"/>
        </w:rPr>
        <w:t>developed</w:t>
      </w:r>
      <w:r w:rsidR="000417E4" w:rsidRPr="00800B49">
        <w:rPr>
          <w:sz w:val="16"/>
        </w:rPr>
        <w:t xml:space="preserve"> </w:t>
      </w:r>
      <w:r w:rsidRPr="00800B49">
        <w:rPr>
          <w:sz w:val="16"/>
        </w:rPr>
        <w:t>through</w:t>
      </w:r>
      <w:r w:rsidR="000417E4" w:rsidRPr="00800B49">
        <w:rPr>
          <w:sz w:val="16"/>
        </w:rPr>
        <w:t xml:space="preserve"> </w:t>
      </w:r>
      <w:r w:rsidRPr="00800B49">
        <w:rPr>
          <w:sz w:val="16"/>
        </w:rPr>
        <w:t>human</w:t>
      </w:r>
      <w:r w:rsidR="000417E4">
        <w:rPr>
          <w:rStyle w:val="StyleUnderline"/>
        </w:rPr>
        <w:t xml:space="preserve"> </w:t>
      </w:r>
      <w:r w:rsidRPr="00015584">
        <w:rPr>
          <w:rStyle w:val="StyleUnderline"/>
        </w:rPr>
        <w:t>space exploration create new</w:t>
      </w:r>
      <w:r w:rsidR="000417E4">
        <w:rPr>
          <w:rStyle w:val="StyleUnderline"/>
        </w:rPr>
        <w:t xml:space="preserve"> </w:t>
      </w:r>
      <w:r w:rsidRPr="00015584">
        <w:rPr>
          <w:rStyle w:val="StyleUnderline"/>
        </w:rPr>
        <w:t>opportunities for addressing global challenges</w:t>
      </w:r>
      <w:r w:rsidRPr="00800B49">
        <w:rPr>
          <w:sz w:val="16"/>
        </w:rPr>
        <w:t xml:space="preserve">. Space exploration is </w:t>
      </w:r>
      <w:r w:rsidRPr="00015584">
        <w:rPr>
          <w:rStyle w:val="StyleUnderline"/>
        </w:rPr>
        <w:t>an inherently worldwide</w:t>
      </w:r>
      <w:r w:rsidR="000417E4">
        <w:rPr>
          <w:rStyle w:val="StyleUnderline"/>
        </w:rPr>
        <w:t xml:space="preserve"> </w:t>
      </w:r>
      <w:proofErr w:type="spellStart"/>
      <w:r w:rsidRPr="00015584">
        <w:rPr>
          <w:rStyle w:val="StyleUnderline"/>
        </w:rPr>
        <w:t>endeavour</w:t>
      </w:r>
      <w:proofErr w:type="spellEnd"/>
      <w:r w:rsidRPr="00015584">
        <w:rPr>
          <w:rStyle w:val="StyleUnderline"/>
        </w:rPr>
        <w:t xml:space="preserve"> that attracts broad international interest</w:t>
      </w:r>
      <w:r w:rsidRPr="00800B49">
        <w:rPr>
          <w:sz w:val="16"/>
        </w:rPr>
        <w:t xml:space="preserve"> and affects people all across the globe by</w:t>
      </w:r>
      <w:r w:rsidR="000417E4" w:rsidRPr="00800B49">
        <w:rPr>
          <w:sz w:val="16"/>
        </w:rPr>
        <w:t xml:space="preserve"> </w:t>
      </w:r>
      <w:r w:rsidRPr="00015584">
        <w:rPr>
          <w:rStyle w:val="StyleUnderline"/>
        </w:rPr>
        <w:t>producing knowledge, capabilities, and relationships</w:t>
      </w:r>
      <w:r w:rsidRPr="00800B49">
        <w:rPr>
          <w:sz w:val="16"/>
        </w:rPr>
        <w:t xml:space="preserve"> that help society deal with some of the</w:t>
      </w:r>
      <w:r w:rsidR="000417E4" w:rsidRPr="00800B49">
        <w:rPr>
          <w:sz w:val="16"/>
        </w:rPr>
        <w:t xml:space="preserve"> </w:t>
      </w:r>
      <w:r w:rsidRPr="00800B49">
        <w:rPr>
          <w:sz w:val="16"/>
        </w:rPr>
        <w:t>most pressing long</w:t>
      </w:r>
      <w:r w:rsidRPr="00800B49">
        <w:rPr>
          <w:rFonts w:ascii="Cambria Math" w:hAnsi="Cambria Math" w:cs="Cambria Math"/>
          <w:sz w:val="16"/>
        </w:rPr>
        <w:t>‐</w:t>
      </w:r>
      <w:r w:rsidRPr="00800B49">
        <w:rPr>
          <w:sz w:val="16"/>
        </w:rPr>
        <w:t xml:space="preserve">term global challenges. </w:t>
      </w:r>
      <w:r w:rsidRPr="00015584">
        <w:rPr>
          <w:rStyle w:val="StyleUnderline"/>
        </w:rPr>
        <w:t>Space</w:t>
      </w:r>
      <w:r w:rsidRPr="00800B49">
        <w:rPr>
          <w:sz w:val="16"/>
        </w:rPr>
        <w:t xml:space="preserve"> </w:t>
      </w:r>
      <w:r w:rsidRPr="00015584">
        <w:rPr>
          <w:rStyle w:val="StyleUnderline"/>
        </w:rPr>
        <w:t xml:space="preserve">exploration is a catalyst for nations to build </w:t>
      </w:r>
      <w:r w:rsidRPr="00800B49">
        <w:rPr>
          <w:sz w:val="16"/>
        </w:rPr>
        <w:t xml:space="preserve">mutual understanding and </w:t>
      </w:r>
      <w:r w:rsidRPr="00015584">
        <w:rPr>
          <w:rStyle w:val="StyleUnderline"/>
        </w:rPr>
        <w:t>trust</w:t>
      </w:r>
      <w:r w:rsidRPr="00800B49">
        <w:rPr>
          <w:sz w:val="16"/>
        </w:rPr>
        <w:t>, and international partnerships that advance common</w:t>
      </w:r>
      <w:r w:rsidR="000417E4" w:rsidRPr="00800B49">
        <w:rPr>
          <w:sz w:val="16"/>
        </w:rPr>
        <w:t xml:space="preserve"> </w:t>
      </w:r>
      <w:r w:rsidRPr="00800B49">
        <w:rPr>
          <w:sz w:val="16"/>
        </w:rPr>
        <w:t xml:space="preserve">exploration goals help to align interests among nations and promote diplomacy. </w:t>
      </w:r>
      <w:r w:rsidRPr="00015584">
        <w:rPr>
          <w:rStyle w:val="StyleUnderline"/>
        </w:rPr>
        <w:t>As</w:t>
      </w:r>
      <w:r w:rsidR="000417E4">
        <w:rPr>
          <w:rStyle w:val="StyleUnderline"/>
        </w:rPr>
        <w:t xml:space="preserve"> </w:t>
      </w:r>
      <w:proofErr w:type="spellStart"/>
      <w:r w:rsidRPr="00015584">
        <w:rPr>
          <w:rStyle w:val="StyleUnderline"/>
        </w:rPr>
        <w:t>programmes</w:t>
      </w:r>
      <w:proofErr w:type="spellEnd"/>
      <w:r w:rsidRPr="00015584">
        <w:rPr>
          <w:rStyle w:val="StyleUnderline"/>
        </w:rPr>
        <w:t xml:space="preserve"> become more ambitious</w:t>
      </w:r>
      <w:r w:rsidRPr="00800B49">
        <w:rPr>
          <w:sz w:val="16"/>
        </w:rPr>
        <w:t>, like the ISS (see text box below) and human missions to</w:t>
      </w:r>
      <w:r w:rsidR="000417E4" w:rsidRPr="00800B49">
        <w:rPr>
          <w:sz w:val="16"/>
        </w:rPr>
        <w:t xml:space="preserve"> </w:t>
      </w:r>
      <w:r w:rsidRPr="00800B49">
        <w:rPr>
          <w:sz w:val="16"/>
        </w:rPr>
        <w:t xml:space="preserve">the Moon, asteroids, and Mars, </w:t>
      </w:r>
      <w:r w:rsidRPr="00015584">
        <w:rPr>
          <w:rStyle w:val="StyleUnderline"/>
        </w:rPr>
        <w:t>they require more extensive international cooperation</w:t>
      </w:r>
      <w:r w:rsidRPr="00800B49">
        <w:rPr>
          <w:sz w:val="16"/>
        </w:rPr>
        <w:t>, and this</w:t>
      </w:r>
      <w:r w:rsidR="000417E4" w:rsidRPr="00800B49">
        <w:rPr>
          <w:sz w:val="16"/>
        </w:rPr>
        <w:t xml:space="preserve"> </w:t>
      </w:r>
      <w:r w:rsidRPr="00800B49">
        <w:rPr>
          <w:sz w:val="16"/>
        </w:rPr>
        <w:t>creates opportunities to strengthen the capacity for peaceful, globally</w:t>
      </w:r>
      <w:r w:rsidRPr="00800B49">
        <w:rPr>
          <w:rFonts w:ascii="Cambria Math" w:hAnsi="Cambria Math" w:cs="Cambria Math"/>
          <w:sz w:val="16"/>
        </w:rPr>
        <w:t>‐</w:t>
      </w:r>
      <w:r w:rsidRPr="00800B49">
        <w:rPr>
          <w:sz w:val="16"/>
        </w:rPr>
        <w:t>coordinated activities in</w:t>
      </w:r>
      <w:r w:rsidR="000417E4" w:rsidRPr="00800B49">
        <w:rPr>
          <w:sz w:val="16"/>
        </w:rPr>
        <w:t xml:space="preserve"> </w:t>
      </w:r>
      <w:r w:rsidRPr="00800B49">
        <w:rPr>
          <w:sz w:val="16"/>
        </w:rPr>
        <w:t>space and on Earth. Complex and demanding exploration missions will benefit from</w:t>
      </w:r>
      <w:r w:rsidR="000417E4" w:rsidRPr="00800B49">
        <w:rPr>
          <w:sz w:val="16"/>
        </w:rPr>
        <w:t xml:space="preserve"> </w:t>
      </w:r>
      <w:r w:rsidRPr="00800B49">
        <w:rPr>
          <w:sz w:val="16"/>
        </w:rPr>
        <w:t>contributions by a wide pool of partners. Future partnerships for space exploration will build on</w:t>
      </w:r>
      <w:r w:rsidR="000417E4" w:rsidRPr="00800B49">
        <w:rPr>
          <w:sz w:val="16"/>
        </w:rPr>
        <w:t xml:space="preserve"> </w:t>
      </w:r>
      <w:r w:rsidRPr="00800B49">
        <w:rPr>
          <w:sz w:val="16"/>
        </w:rPr>
        <w:t>existing partnership such as the one for the ISS, but will also be open to include new partners.</w:t>
      </w:r>
      <w:r w:rsidR="000417E4" w:rsidRPr="00800B49">
        <w:rPr>
          <w:sz w:val="16"/>
        </w:rPr>
        <w:t xml:space="preserve"> </w:t>
      </w:r>
      <w:r w:rsidRPr="00800B49">
        <w:rPr>
          <w:sz w:val="16"/>
        </w:rPr>
        <w:t>Partnership opportunities can be adapted to the needs and resources of developed as well as of</w:t>
      </w:r>
      <w:r w:rsidR="000417E4" w:rsidRPr="00800B49">
        <w:rPr>
          <w:sz w:val="16"/>
        </w:rPr>
        <w:t xml:space="preserve"> </w:t>
      </w:r>
      <w:r w:rsidRPr="00800B49">
        <w:rPr>
          <w:sz w:val="16"/>
        </w:rPr>
        <w:t>developing countries.</w:t>
      </w:r>
      <w:r w:rsidR="000417E4" w:rsidRPr="00800B49">
        <w:rPr>
          <w:sz w:val="16"/>
        </w:rPr>
        <w:t xml:space="preserve"> </w:t>
      </w:r>
      <w:r w:rsidRPr="00800B49">
        <w:rPr>
          <w:sz w:val="16"/>
        </w:rPr>
        <w:t>International partnerships and technical capabilities for space exploration contribute to</w:t>
      </w:r>
      <w:r w:rsidR="000417E4" w:rsidRPr="00800B49">
        <w:rPr>
          <w:sz w:val="16"/>
        </w:rPr>
        <w:t xml:space="preserve"> </w:t>
      </w:r>
      <w:r w:rsidRPr="00800B49">
        <w:rPr>
          <w:sz w:val="16"/>
        </w:rPr>
        <w:t xml:space="preserve">developing new options for dealing with global challenges for which </w:t>
      </w:r>
      <w:r w:rsidRPr="00015584">
        <w:rPr>
          <w:rStyle w:val="StyleUnderline"/>
        </w:rPr>
        <w:t>space activities offer</w:t>
      </w:r>
      <w:r w:rsidR="000417E4">
        <w:rPr>
          <w:rStyle w:val="StyleUnderline"/>
        </w:rPr>
        <w:t xml:space="preserve"> </w:t>
      </w:r>
      <w:r w:rsidRPr="00015584">
        <w:rPr>
          <w:rStyle w:val="StyleUnderline"/>
        </w:rPr>
        <w:t>unique solutions</w:t>
      </w:r>
      <w:r w:rsidRPr="00800B49">
        <w:rPr>
          <w:sz w:val="16"/>
        </w:rPr>
        <w:t xml:space="preserve">. </w:t>
      </w:r>
      <w:r w:rsidRPr="00015584">
        <w:rPr>
          <w:rStyle w:val="StyleUnderline"/>
        </w:rPr>
        <w:t>These include</w:t>
      </w:r>
      <w:r w:rsidRPr="00800B49">
        <w:rPr>
          <w:sz w:val="16"/>
        </w:rPr>
        <w:t xml:space="preserve"> the challenges of </w:t>
      </w:r>
      <w:r w:rsidRPr="00015584">
        <w:rPr>
          <w:rStyle w:val="StyleUnderline"/>
        </w:rPr>
        <w:t>dealing</w:t>
      </w:r>
      <w:r w:rsidRPr="00800B49">
        <w:rPr>
          <w:sz w:val="16"/>
        </w:rPr>
        <w:t xml:space="preserve"> </w:t>
      </w:r>
      <w:r w:rsidRPr="00015584">
        <w:rPr>
          <w:rStyle w:val="StyleUnderline"/>
        </w:rPr>
        <w:t>with</w:t>
      </w:r>
      <w:r w:rsidRPr="00800B49">
        <w:rPr>
          <w:sz w:val="16"/>
        </w:rPr>
        <w:t xml:space="preserve"> hazardous </w:t>
      </w:r>
      <w:r w:rsidRPr="00015584">
        <w:rPr>
          <w:rStyle w:val="StyleUnderline"/>
        </w:rPr>
        <w:t>near</w:t>
      </w:r>
      <w:r w:rsidRPr="00015584">
        <w:rPr>
          <w:rStyle w:val="StyleUnderline"/>
          <w:rFonts w:ascii="Cambria Math" w:hAnsi="Cambria Math" w:cs="Cambria Math"/>
        </w:rPr>
        <w:t>‐</w:t>
      </w:r>
      <w:r w:rsidRPr="00015584">
        <w:rPr>
          <w:rStyle w:val="StyleUnderline"/>
        </w:rPr>
        <w:t>Earth asteroids</w:t>
      </w:r>
      <w:r w:rsidR="000417E4" w:rsidRPr="00800B49">
        <w:rPr>
          <w:sz w:val="16"/>
        </w:rPr>
        <w:t xml:space="preserve"> </w:t>
      </w:r>
      <w:r w:rsidRPr="00800B49">
        <w:rPr>
          <w:sz w:val="16"/>
        </w:rPr>
        <w:t xml:space="preserve">and </w:t>
      </w:r>
      <w:r w:rsidRPr="00015584">
        <w:rPr>
          <w:rStyle w:val="StyleUnderline"/>
        </w:rPr>
        <w:t>managing the threat posed by solar storms</w:t>
      </w:r>
      <w:r w:rsidRPr="00800B49">
        <w:rPr>
          <w:sz w:val="16"/>
        </w:rPr>
        <w:t xml:space="preserve"> to the people and equipment in space and on</w:t>
      </w:r>
      <w:r w:rsidR="00800B49" w:rsidRPr="00800B49">
        <w:rPr>
          <w:sz w:val="12"/>
        </w:rPr>
        <w:t>¶</w:t>
      </w:r>
      <w:r w:rsidRPr="00800B49">
        <w:rPr>
          <w:sz w:val="16"/>
        </w:rPr>
        <w:t xml:space="preserve"> Earth. Enhanced global partnerships and exploration capabilities may also contribute to</w:t>
      </w:r>
      <w:r w:rsidR="000417E4" w:rsidRPr="00800B49">
        <w:rPr>
          <w:sz w:val="16"/>
        </w:rPr>
        <w:t xml:space="preserve"> </w:t>
      </w:r>
      <w:r w:rsidRPr="00800B49">
        <w:rPr>
          <w:sz w:val="16"/>
        </w:rPr>
        <w:t>protecting spacecraft by developing new means for space debris removal. Furthermore,</w:t>
      </w:r>
      <w:r w:rsidR="000417E4" w:rsidRPr="00800B49">
        <w:rPr>
          <w:sz w:val="16"/>
        </w:rPr>
        <w:t xml:space="preserve"> </w:t>
      </w:r>
      <w:r w:rsidRPr="00015584">
        <w:rPr>
          <w:rStyle w:val="StyleUnderline"/>
        </w:rPr>
        <w:t>knowledge gained from space exploration can also contribute</w:t>
      </w:r>
      <w:r w:rsidRPr="00800B49">
        <w:rPr>
          <w:sz w:val="16"/>
        </w:rPr>
        <w:t xml:space="preserve">s </w:t>
      </w:r>
      <w:r w:rsidRPr="00015584">
        <w:rPr>
          <w:rStyle w:val="StyleUnderline"/>
        </w:rPr>
        <w:t>to</w:t>
      </w:r>
      <w:r w:rsidRPr="00800B49">
        <w:rPr>
          <w:sz w:val="16"/>
        </w:rPr>
        <w:t xml:space="preserve"> implementing policies related</w:t>
      </w:r>
      <w:r w:rsidR="000417E4" w:rsidRPr="00800B49">
        <w:rPr>
          <w:sz w:val="16"/>
        </w:rPr>
        <w:t xml:space="preserve"> </w:t>
      </w:r>
      <w:r w:rsidRPr="00800B49">
        <w:rPr>
          <w:sz w:val="16"/>
        </w:rPr>
        <w:t xml:space="preserve">to </w:t>
      </w:r>
      <w:r w:rsidRPr="00015584">
        <w:rPr>
          <w:rStyle w:val="StyleUnderline"/>
        </w:rPr>
        <w:t>environmentally sustainable development</w:t>
      </w:r>
      <w:r w:rsidRPr="00800B49">
        <w:rPr>
          <w:sz w:val="16"/>
        </w:rPr>
        <w:t>. Earth can be regarded as a spaceship floating in</w:t>
      </w:r>
      <w:r w:rsidR="000417E4" w:rsidRPr="00800B49">
        <w:rPr>
          <w:sz w:val="16"/>
        </w:rPr>
        <w:t xml:space="preserve"> </w:t>
      </w:r>
      <w:r w:rsidRPr="00800B49">
        <w:rPr>
          <w:sz w:val="16"/>
        </w:rPr>
        <w:t xml:space="preserve">our solar system. Many aspects of </w:t>
      </w:r>
      <w:r w:rsidRPr="00015584">
        <w:rPr>
          <w:rStyle w:val="StyleUnderline"/>
        </w:rPr>
        <w:t>sustainability, recycling, or efficient use of scarce resources</w:t>
      </w:r>
      <w:r w:rsidR="000417E4">
        <w:rPr>
          <w:rStyle w:val="StyleUnderline"/>
        </w:rPr>
        <w:t xml:space="preserve"> </w:t>
      </w:r>
      <w:r w:rsidRPr="00015584">
        <w:rPr>
          <w:rStyle w:val="StyleUnderline"/>
        </w:rPr>
        <w:t>have to be tackled in the course of exploration missions and can be transferred to systems on</w:t>
      </w:r>
      <w:r w:rsidR="000417E4">
        <w:rPr>
          <w:rStyle w:val="StyleUnderline"/>
        </w:rPr>
        <w:t xml:space="preserve"> </w:t>
      </w:r>
      <w:r w:rsidRPr="00015584">
        <w:rPr>
          <w:rStyle w:val="StyleUnderline"/>
        </w:rPr>
        <w:t xml:space="preserve">Earth. </w:t>
      </w:r>
    </w:p>
    <w:p w:rsidR="00D0169D" w:rsidRDefault="00D0169D" w:rsidP="00D0169D">
      <w:pPr>
        <w:pStyle w:val="Heading3"/>
      </w:pPr>
      <w:r>
        <w:lastRenderedPageBreak/>
        <w:t>I/L—Asteroids</w:t>
      </w:r>
    </w:p>
    <w:p w:rsidR="00D0169D" w:rsidRPr="006963C4" w:rsidRDefault="00D0169D" w:rsidP="00D0169D">
      <w:pPr>
        <w:pStyle w:val="Heading4"/>
      </w:pPr>
      <w:r>
        <w:t>Proposal to increase funding for asteroids, GOP on the fence</w:t>
      </w:r>
    </w:p>
    <w:p w:rsidR="00D0169D" w:rsidRPr="00766156" w:rsidRDefault="00D0169D" w:rsidP="00D0169D">
      <w:r w:rsidRPr="00766156">
        <w:rPr>
          <w:rStyle w:val="Style13ptBold"/>
        </w:rPr>
        <w:t>King 14 (</w:t>
      </w:r>
      <w:r>
        <w:t>Ledyard, “NASA budget would ramp up the asteroid mission”, March 5, Tallahassee Democrat, http://www.tallahassee.com/story/local/2014/03/05/nasa-budget-would-ramp-up-the-asteroid-mission-/6054577/)//DLG</w:t>
      </w:r>
    </w:p>
    <w:p w:rsidR="00D0169D" w:rsidRPr="000A6E98" w:rsidRDefault="00D0169D" w:rsidP="00D0169D">
      <w:pPr>
        <w:rPr>
          <w:rStyle w:val="StyleUnderline"/>
        </w:rPr>
      </w:pPr>
      <w:r w:rsidRPr="000A6E98">
        <w:rPr>
          <w:sz w:val="16"/>
        </w:rPr>
        <w:t xml:space="preserve">WASHINGTON – </w:t>
      </w:r>
      <w:r w:rsidRPr="00DB0804">
        <w:rPr>
          <w:rStyle w:val="StyleUnderline"/>
        </w:rPr>
        <w:t>NASA’s</w:t>
      </w:r>
      <w:r w:rsidRPr="000A6E98">
        <w:rPr>
          <w:sz w:val="16"/>
        </w:rPr>
        <w:t xml:space="preserve"> proposed </w:t>
      </w:r>
      <w:r w:rsidRPr="00DB0804">
        <w:rPr>
          <w:rStyle w:val="StyleUnderline"/>
        </w:rPr>
        <w:t>budget</w:t>
      </w:r>
      <w:r w:rsidRPr="000A6E98">
        <w:rPr>
          <w:sz w:val="16"/>
        </w:rPr>
        <w:t xml:space="preserve"> for fiscal 2015 w</w:t>
      </w:r>
      <w:r w:rsidRPr="00DB0804">
        <w:rPr>
          <w:rStyle w:val="StyleUnderline"/>
        </w:rPr>
        <w:t>ould ramp up funding to fly astronauts to an asteroid by 2025 as part of a stepping-stone approach to Mars</w:t>
      </w:r>
      <w:r w:rsidRPr="000A6E98">
        <w:rPr>
          <w:sz w:val="16"/>
        </w:rPr>
        <w:t>, a mission some lawmakers want to replace with a return trip to the moon.</w:t>
      </w:r>
      <w:r w:rsidRPr="000A6E98">
        <w:rPr>
          <w:sz w:val="12"/>
        </w:rPr>
        <w:t>¶</w:t>
      </w:r>
      <w:r w:rsidRPr="000A6E98">
        <w:rPr>
          <w:sz w:val="16"/>
        </w:rPr>
        <w:t xml:space="preserve"> </w:t>
      </w:r>
      <w:r w:rsidRPr="00DB0804">
        <w:rPr>
          <w:rStyle w:val="StyleUnderline"/>
        </w:rPr>
        <w:t>The $133 million for the mission, which would deflect a small asteroid into near-Earth orbit so astronauts could practice landing on it to study its characteristics, is part of the space agency’s proposed $17.46 billion budget</w:t>
      </w:r>
      <w:r w:rsidRPr="000A6E98">
        <w:rPr>
          <w:sz w:val="16"/>
        </w:rPr>
        <w:t xml:space="preserve"> released by the administration Tuesday.</w:t>
      </w:r>
      <w:r w:rsidRPr="000A6E98">
        <w:rPr>
          <w:sz w:val="12"/>
        </w:rPr>
        <w:t>¶</w:t>
      </w:r>
      <w:r w:rsidRPr="000A6E98">
        <w:rPr>
          <w:sz w:val="16"/>
        </w:rPr>
        <w:t xml:space="preserve"> Fiscal 2015 begins on Oct. 1 and ends on Sept. 30, 2015.</w:t>
      </w:r>
      <w:r w:rsidRPr="000A6E98">
        <w:rPr>
          <w:sz w:val="12"/>
        </w:rPr>
        <w:t>¶</w:t>
      </w:r>
      <w:r w:rsidRPr="000A6E98">
        <w:rPr>
          <w:sz w:val="16"/>
        </w:rPr>
        <w:t xml:space="preserve"> The budget also includes funding to continue NASA’s other top priorities: a deep-space Space Launch System rocket and the Orion multi-purpose vehicle it will carry to Mars, the James Webb Space Telescope due for launch in 2018, and the Commercial Crew Program that helps fund private efforts to send astronauts from the U.S. to the International Space Station.</w:t>
      </w:r>
      <w:r w:rsidRPr="000A6E98">
        <w:rPr>
          <w:sz w:val="12"/>
        </w:rPr>
        <w:t>¶</w:t>
      </w:r>
      <w:r w:rsidRPr="000A6E98">
        <w:rPr>
          <w:sz w:val="16"/>
        </w:rPr>
        <w:t xml:space="preserve"> Now that the space shuttle has retired, NASA pays Russia about $70 million every time an astronaut needs a ride to the orbiting lab.</w:t>
      </w:r>
      <w:r w:rsidRPr="000A6E98">
        <w:rPr>
          <w:sz w:val="12"/>
        </w:rPr>
        <w:t>¶</w:t>
      </w:r>
      <w:r w:rsidRPr="000A6E98">
        <w:rPr>
          <w:sz w:val="16"/>
        </w:rPr>
        <w:t xml:space="preserve"> U.S.-Russia tensions stoked by the unrest in Ukraine haven’t affected the countries’ partnership in space, but NASA Administrator Charles F. Bolden Jr. said it’s “ultra-critical” Congress fully fund the president’s $848 million request for the Commercial Crew Program.</w:t>
      </w:r>
      <w:r w:rsidRPr="000A6E98">
        <w:rPr>
          <w:sz w:val="12"/>
        </w:rPr>
        <w:t>¶</w:t>
      </w:r>
      <w:r w:rsidRPr="000A6E98">
        <w:rPr>
          <w:sz w:val="16"/>
        </w:rPr>
        <w:t xml:space="preserve"> “We really need to get on with giving America its own capability to launch our astronauts from American soil on American spacecraft so that we’re not dependent on other nations to do that,” he told reporters Tuesday.</w:t>
      </w:r>
      <w:r w:rsidRPr="000A6E98">
        <w:rPr>
          <w:sz w:val="12"/>
        </w:rPr>
        <w:t>¶</w:t>
      </w:r>
      <w:r w:rsidRPr="000A6E98">
        <w:rPr>
          <w:sz w:val="16"/>
        </w:rPr>
        <w:t xml:space="preserve"> NASA’s entire budget request is about $185 million below the fiscal 2014 level but roughly $600 million more than NASA received in fiscal 2013, when sequestration cut discretionary spending across the board.</w:t>
      </w:r>
      <w:r w:rsidRPr="000A6E98">
        <w:rPr>
          <w:sz w:val="12"/>
        </w:rPr>
        <w:t>¶</w:t>
      </w:r>
      <w:r w:rsidRPr="000A6E98">
        <w:rPr>
          <w:sz w:val="16"/>
        </w:rPr>
        <w:t xml:space="preserve"> NASA could have access to an additional $900 million — its share of a $56 billion Opportunity, Growth and Security Initiative that would be separate from the regular budget.</w:t>
      </w:r>
      <w:r w:rsidRPr="000A6E98">
        <w:rPr>
          <w:sz w:val="12"/>
        </w:rPr>
        <w:t>¶</w:t>
      </w:r>
      <w:r w:rsidRPr="000A6E98">
        <w:rPr>
          <w:sz w:val="16"/>
        </w:rPr>
        <w:t xml:space="preserve"> President Barack Obama has proposed the fund for special programs — split evenly between defense and non-defense projects — that would be financed by closing tax loopholes and cutting spending elsewhere.</w:t>
      </w:r>
      <w:r w:rsidRPr="000A6E98">
        <w:rPr>
          <w:sz w:val="12"/>
        </w:rPr>
        <w:t>¶</w:t>
      </w:r>
      <w:r w:rsidRPr="000A6E98">
        <w:rPr>
          <w:sz w:val="16"/>
        </w:rPr>
        <w:t xml:space="preserve"> The budget plan now goes to Congress, which likely will make significant changes. </w:t>
      </w:r>
      <w:r w:rsidRPr="000A6E98">
        <w:rPr>
          <w:rStyle w:val="StyleUnderline"/>
        </w:rPr>
        <w:t>Several key GOP lawmakers already have expressed their distaste for the asteroid mission, saying a return to the moon is a more logical stepping-stone to Mars, especially given other nations’ interest in a lunar mission.</w:t>
      </w:r>
      <w:r w:rsidRPr="000A6E98">
        <w:rPr>
          <w:rStyle w:val="StyleUnderline"/>
          <w:sz w:val="12"/>
          <w:u w:val="none"/>
        </w:rPr>
        <w:t>¶</w:t>
      </w:r>
      <w:r w:rsidRPr="000A6E98">
        <w:rPr>
          <w:sz w:val="16"/>
        </w:rPr>
        <w:t xml:space="preserve"> </w:t>
      </w:r>
      <w:proofErr w:type="gramStart"/>
      <w:r w:rsidRPr="000A6E98">
        <w:rPr>
          <w:sz w:val="16"/>
        </w:rPr>
        <w:t>The</w:t>
      </w:r>
      <w:proofErr w:type="gramEnd"/>
      <w:r w:rsidRPr="000A6E98">
        <w:rPr>
          <w:sz w:val="16"/>
        </w:rPr>
        <w:t xml:space="preserve"> administration has decided an asteroid mission makes the most sense. Aside from deflecting a small asteroid, the agency is also examining a proposal to chip a boulder off a larger asteroid and bringing it closer to Earth.</w:t>
      </w:r>
      <w:r w:rsidRPr="000A6E98">
        <w:rPr>
          <w:sz w:val="12"/>
        </w:rPr>
        <w:t>¶</w:t>
      </w:r>
      <w:r w:rsidRPr="000A6E98">
        <w:rPr>
          <w:sz w:val="16"/>
        </w:rPr>
        <w:t xml:space="preserve"> </w:t>
      </w:r>
      <w:r w:rsidRPr="000A6E98">
        <w:rPr>
          <w:rStyle w:val="StyleUnderline"/>
        </w:rPr>
        <w:t>The fiscal 2014 budget in effect now includes $78 million for asteroid redirection</w:t>
      </w:r>
      <w:r w:rsidRPr="000A6E98">
        <w:rPr>
          <w:sz w:val="16"/>
        </w:rPr>
        <w:t xml:space="preserve">. </w:t>
      </w:r>
      <w:r w:rsidRPr="000A6E98">
        <w:rPr>
          <w:rStyle w:val="StyleUnderline"/>
        </w:rPr>
        <w:t>NASA officials said they’re confident lawmakers will approve the $133 million request for fiscal 2015 for a mission that would launch around 2025.</w:t>
      </w:r>
    </w:p>
    <w:p w:rsidR="00D0169D" w:rsidRDefault="00D0169D" w:rsidP="00D0169D">
      <w:pPr>
        <w:pStyle w:val="Heading4"/>
      </w:pPr>
      <w:r>
        <w:t>NASA key to asteroid detection and deflection – collision would be catastrophic</w:t>
      </w:r>
    </w:p>
    <w:p w:rsidR="00D0169D" w:rsidRPr="00A73214" w:rsidRDefault="00D0169D" w:rsidP="00D0169D">
      <w:proofErr w:type="spellStart"/>
      <w:r w:rsidRPr="00C922E6">
        <w:rPr>
          <w:rStyle w:val="Style13ptBold"/>
        </w:rPr>
        <w:t>McBrien</w:t>
      </w:r>
      <w:proofErr w:type="spellEnd"/>
      <w:r w:rsidRPr="00C922E6">
        <w:rPr>
          <w:rStyle w:val="Style13ptBold"/>
        </w:rPr>
        <w:t xml:space="preserve"> 14</w:t>
      </w:r>
      <w:r>
        <w:t xml:space="preserve"> (Michael, “GOVERNMENT FUNDING FOR NASA SHOULD NOT BE REDUCED YET”, Apr 20, </w:t>
      </w:r>
      <w:proofErr w:type="spellStart"/>
      <w:r>
        <w:t>Northeasterm</w:t>
      </w:r>
      <w:proofErr w:type="spellEnd"/>
      <w:r>
        <w:t xml:space="preserve"> University, http://www.northeastern.edu/nuwriting/a-case-for-nasa/)//DLG</w:t>
      </w:r>
    </w:p>
    <w:p w:rsidR="00D0169D" w:rsidRPr="00A73214" w:rsidRDefault="00D0169D" w:rsidP="00D0169D">
      <w:pPr>
        <w:rPr>
          <w:sz w:val="16"/>
        </w:rPr>
      </w:pPr>
      <w:r w:rsidRPr="00A73214">
        <w:rPr>
          <w:sz w:val="16"/>
        </w:rPr>
        <w:t xml:space="preserve">These advances were all made in the past, and looking forward it might not be as easy to determine how NASA can help the economy. </w:t>
      </w:r>
      <w:r w:rsidRPr="00A73214">
        <w:rPr>
          <w:rStyle w:val="StyleUnderline"/>
        </w:rPr>
        <w:t>NASA is often tasked with extremely difficult challenges and they often succeed</w:t>
      </w:r>
      <w:r w:rsidRPr="00A73214">
        <w:rPr>
          <w:sz w:val="16"/>
        </w:rPr>
        <w:t xml:space="preserve">. Who could have guessed 50 years ago that today our country would have hundreds of man-made satellites in orbit around the Earth? [6] </w:t>
      </w:r>
      <w:r w:rsidRPr="00A73214">
        <w:rPr>
          <w:rStyle w:val="StyleUnderline"/>
        </w:rPr>
        <w:t>Many of the devices we use every day require these satellites to operate</w:t>
      </w:r>
      <w:r w:rsidRPr="00A73214">
        <w:rPr>
          <w:sz w:val="16"/>
        </w:rPr>
        <w:t xml:space="preserve">, including cell phones, GPS systems, satellite television, and weather satellites. </w:t>
      </w:r>
      <w:r w:rsidRPr="00A73214">
        <w:rPr>
          <w:rStyle w:val="StyleUnderline"/>
        </w:rPr>
        <w:t>They all rely on advances NASA made years ago.</w:t>
      </w:r>
      <w:r w:rsidRPr="00A73214">
        <w:rPr>
          <w:sz w:val="16"/>
        </w:rPr>
        <w:t xml:space="preserve"> </w:t>
      </w:r>
      <w:r w:rsidRPr="00A73214">
        <w:rPr>
          <w:rStyle w:val="StyleUnderline"/>
        </w:rPr>
        <w:t>In the past, it was not known that NASA would contribute so much to society, so how can one claim that NASA will not provide even more advances in the science and technology fields that will greatly alter the economy for the better</w:t>
      </w:r>
      <w:r w:rsidRPr="00A73214">
        <w:rPr>
          <w:sz w:val="16"/>
        </w:rPr>
        <w:t xml:space="preserve">? The truth is that </w:t>
      </w:r>
      <w:r w:rsidRPr="00A73214">
        <w:rPr>
          <w:rStyle w:val="StyleUnderline"/>
        </w:rPr>
        <w:t>NASA pushes boundaries</w:t>
      </w:r>
      <w:r w:rsidRPr="00A73214">
        <w:rPr>
          <w:sz w:val="16"/>
        </w:rPr>
        <w:t xml:space="preserve">. While it appears that NASA does contribute positively to the economy, the point of NASA is not to make money for the economy. Therefore, “for a mission-focused organization like NASA, which isn’t making a play for profits, any ratio of economic benefits versus spending that exceeds 1-to-1 is a success” [5]. </w:t>
      </w:r>
      <w:r w:rsidRPr="00A73214">
        <w:rPr>
          <w:rStyle w:val="StyleUnderline"/>
        </w:rPr>
        <w:t>NASA serves many other purposes which are reason enough to continue to fund it at a steady, if not increasing, level</w:t>
      </w:r>
      <w:r w:rsidRPr="00A73214">
        <w:rPr>
          <w:sz w:val="16"/>
        </w:rPr>
        <w:t xml:space="preserve">. </w:t>
      </w:r>
      <w:r w:rsidRPr="00A73214">
        <w:rPr>
          <w:rStyle w:val="StyleUnderline"/>
        </w:rPr>
        <w:t>One extremely important reason NASA must continue to be funded is defense.</w:t>
      </w:r>
      <w:r w:rsidRPr="00A73214">
        <w:rPr>
          <w:sz w:val="16"/>
        </w:rPr>
        <w:t xml:space="preserve"> More specifically, </w:t>
      </w:r>
      <w:r w:rsidRPr="00A73214">
        <w:rPr>
          <w:rStyle w:val="StyleUnderline"/>
        </w:rPr>
        <w:t>defense of the entire planet and</w:t>
      </w:r>
      <w:r w:rsidR="000417E4">
        <w:rPr>
          <w:rStyle w:val="StyleUnderline"/>
        </w:rPr>
        <w:t xml:space="preserve"> </w:t>
      </w:r>
      <w:r w:rsidRPr="00A73214">
        <w:rPr>
          <w:rStyle w:val="StyleUnderline"/>
        </w:rPr>
        <w:t>the human species as a whole</w:t>
      </w:r>
      <w:r w:rsidRPr="00A73214">
        <w:rPr>
          <w:sz w:val="16"/>
        </w:rPr>
        <w:t xml:space="preserve"> from extraterrestrial threats. </w:t>
      </w:r>
      <w:r w:rsidRPr="00A73214">
        <w:rPr>
          <w:rStyle w:val="StyleUnderline"/>
        </w:rPr>
        <w:t>Asteroids</w:t>
      </w:r>
      <w:r w:rsidRPr="00A73214">
        <w:rPr>
          <w:sz w:val="16"/>
        </w:rPr>
        <w:t xml:space="preserve"> can be as big as football stadiums and travel more than ten times the speed of a bullet, and they </w:t>
      </w:r>
      <w:r w:rsidRPr="00A73214">
        <w:rPr>
          <w:rStyle w:val="StyleUnderline"/>
        </w:rPr>
        <w:t>pose a serious risk to life on Earth.</w:t>
      </w:r>
      <w:r w:rsidRPr="00A73214">
        <w:rPr>
          <w:sz w:val="16"/>
        </w:rPr>
        <w:t xml:space="preserve"> </w:t>
      </w:r>
      <w:r w:rsidRPr="00A73214">
        <w:rPr>
          <w:rStyle w:val="StyleUnderline"/>
        </w:rPr>
        <w:t>It is widely believed that an asteroid caused the mass extinction of the dinosaurs 65 million years ago</w:t>
      </w:r>
      <w:r w:rsidRPr="00A73214">
        <w:rPr>
          <w:sz w:val="16"/>
        </w:rPr>
        <w:t>. This asteroid, known as the</w:t>
      </w:r>
      <w:r w:rsidR="000417E4">
        <w:rPr>
          <w:sz w:val="16"/>
        </w:rPr>
        <w:t xml:space="preserve"> </w:t>
      </w:r>
      <w:proofErr w:type="spellStart"/>
      <w:r w:rsidRPr="00A73214">
        <w:rPr>
          <w:sz w:val="16"/>
        </w:rPr>
        <w:t>Chicxulub</w:t>
      </w:r>
      <w:proofErr w:type="spellEnd"/>
      <w:r w:rsidRPr="00A73214">
        <w:rPr>
          <w:sz w:val="16"/>
        </w:rPr>
        <w:t xml:space="preserve"> asteroid, is thought to have been 10km in diameter and, </w:t>
      </w:r>
      <w:r w:rsidRPr="00A73214">
        <w:rPr>
          <w:rStyle w:val="StyleUnderline"/>
        </w:rPr>
        <w:t>upon impact, caused planet-wide fires and tsunamis, subsequently ending most life on Earth</w:t>
      </w:r>
      <w:r w:rsidRPr="00A73214">
        <w:rPr>
          <w:sz w:val="16"/>
        </w:rPr>
        <w:t xml:space="preserve"> [7]. Asteroids of this magnitude obviously do not strike Earth </w:t>
      </w:r>
      <w:r w:rsidRPr="00A73214">
        <w:rPr>
          <w:sz w:val="16"/>
        </w:rPr>
        <w:lastRenderedPageBreak/>
        <w:t xml:space="preserve">very often, but </w:t>
      </w:r>
      <w:r w:rsidRPr="00A73214">
        <w:rPr>
          <w:rStyle w:val="StyleUnderline"/>
        </w:rPr>
        <w:t>smaller asteroids do pose a threat</w:t>
      </w:r>
      <w:r w:rsidRPr="00A73214">
        <w:rPr>
          <w:sz w:val="16"/>
        </w:rPr>
        <w:t xml:space="preserve">. Asteroids over 10m in diameter are not terribly frequent but can punch through the atmosphere and strike the ground causing an explosion [8]. Due to the huge surface area of the Earth and the relatively tiny surface area people have covered, the chances of an injury being caused by such an asteroid are still quite small. The Tunguska asteroid in June of 1908 was about 50 meters in diameter and struck in an isolated region of Siberia. The impact caused devastation in a region about 70km by 50km and people were reportedly knocked off their feet at distances of 60km away from the impact [7]. Nobody was harmed in this particular incident, </w:t>
      </w:r>
      <w:r w:rsidRPr="00A73214">
        <w:rPr>
          <w:rStyle w:val="StyleUnderline"/>
        </w:rPr>
        <w:t>but if an impact of this magnitude were to occur</w:t>
      </w:r>
      <w:r w:rsidRPr="00A73214">
        <w:rPr>
          <w:sz w:val="16"/>
        </w:rPr>
        <w:t xml:space="preserve"> today </w:t>
      </w:r>
      <w:r w:rsidRPr="00A73214">
        <w:rPr>
          <w:rStyle w:val="StyleUnderline"/>
        </w:rPr>
        <w:t>in a populated region, the effects could be tragic</w:t>
      </w:r>
      <w:r w:rsidRPr="00A73214">
        <w:rPr>
          <w:sz w:val="16"/>
        </w:rPr>
        <w:t>. Wi</w:t>
      </w:r>
      <w:r w:rsidRPr="00A73214">
        <w:rPr>
          <w:rStyle w:val="StyleUnderline"/>
        </w:rPr>
        <w:t>t</w:t>
      </w:r>
      <w:r w:rsidRPr="00A73214">
        <w:rPr>
          <w:sz w:val="16"/>
        </w:rPr>
        <w:t xml:space="preserve">h asteroids of this size, the damage depends on where they strike. However, </w:t>
      </w:r>
      <w:r w:rsidRPr="00A73214">
        <w:rPr>
          <w:rStyle w:val="StyleUnderline"/>
        </w:rPr>
        <w:t>asteroids over 100m in diameter can be expected to kill a hundred thousand to a million people if they strike the Earth.</w:t>
      </w:r>
      <w:r w:rsidRPr="00A73214">
        <w:rPr>
          <w:sz w:val="16"/>
        </w:rPr>
        <w:t xml:space="preserve"> These </w:t>
      </w:r>
      <w:r w:rsidRPr="00A73214">
        <w:rPr>
          <w:rStyle w:val="StyleUnderline"/>
        </w:rPr>
        <w:t>casualties</w:t>
      </w:r>
      <w:r w:rsidRPr="00A73214">
        <w:rPr>
          <w:sz w:val="16"/>
        </w:rPr>
        <w:t xml:space="preserve"> can be </w:t>
      </w:r>
      <w:r w:rsidRPr="00A73214">
        <w:rPr>
          <w:rStyle w:val="StyleUnderline"/>
        </w:rPr>
        <w:t>caused by the impact itself</w:t>
      </w:r>
      <w:r w:rsidRPr="00A73214">
        <w:rPr>
          <w:sz w:val="16"/>
        </w:rPr>
        <w:t xml:space="preserve"> and </w:t>
      </w:r>
      <w:r w:rsidRPr="00A73214">
        <w:rPr>
          <w:rStyle w:val="StyleUnderline"/>
        </w:rPr>
        <w:t>the massive explosion</w:t>
      </w:r>
      <w:r w:rsidRPr="00A73214">
        <w:rPr>
          <w:sz w:val="16"/>
        </w:rPr>
        <w:t xml:space="preserve"> that would ensue, </w:t>
      </w:r>
      <w:r w:rsidRPr="00A73214">
        <w:rPr>
          <w:rStyle w:val="StyleUnderline"/>
        </w:rPr>
        <w:t>or</w:t>
      </w:r>
      <w:r w:rsidRPr="00A73214">
        <w:rPr>
          <w:sz w:val="16"/>
        </w:rPr>
        <w:t xml:space="preserve"> by </w:t>
      </w:r>
      <w:r w:rsidRPr="00A73214">
        <w:rPr>
          <w:rStyle w:val="StyleUnderline"/>
        </w:rPr>
        <w:t>the effects of tsunamis</w:t>
      </w:r>
      <w:r w:rsidRPr="00A73214">
        <w:rPr>
          <w:sz w:val="16"/>
        </w:rPr>
        <w:t xml:space="preserve"> created if the asteroid strikes an ocean. If an asteroid bigger than one kilometer in diameter struck the Earth, it could cause over a billion deaths. </w:t>
      </w:r>
      <w:r w:rsidRPr="00A73214">
        <w:rPr>
          <w:rStyle w:val="StyleUnderline"/>
        </w:rPr>
        <w:t>Debris</w:t>
      </w:r>
      <w:r w:rsidRPr="00A73214">
        <w:rPr>
          <w:sz w:val="16"/>
        </w:rPr>
        <w:t xml:space="preserve"> </w:t>
      </w:r>
      <w:r w:rsidRPr="00A73214">
        <w:rPr>
          <w:rStyle w:val="StyleUnderline"/>
        </w:rPr>
        <w:t>thrown up from the impact</w:t>
      </w:r>
      <w:r w:rsidRPr="00A73214">
        <w:rPr>
          <w:sz w:val="16"/>
        </w:rPr>
        <w:t xml:space="preserve"> </w:t>
      </w:r>
      <w:r w:rsidRPr="00A73214">
        <w:rPr>
          <w:rStyle w:val="StyleUnderline"/>
        </w:rPr>
        <w:t>and</w:t>
      </w:r>
      <w:r w:rsidRPr="00A73214">
        <w:rPr>
          <w:sz w:val="16"/>
        </w:rPr>
        <w:t xml:space="preserve"> the possible </w:t>
      </w:r>
      <w:r w:rsidRPr="00A73214">
        <w:rPr>
          <w:rStyle w:val="StyleUnderline"/>
        </w:rPr>
        <w:t>fires</w:t>
      </w:r>
      <w:r w:rsidRPr="00A73214">
        <w:rPr>
          <w:sz w:val="16"/>
        </w:rPr>
        <w:t xml:space="preserve"> caused </w:t>
      </w:r>
      <w:r w:rsidRPr="00A73214">
        <w:rPr>
          <w:rStyle w:val="StyleUnderline"/>
        </w:rPr>
        <w:t>could block out sunlight and change the global climate. This could lead to worldwide crop failures and widespread starvation</w:t>
      </w:r>
      <w:r w:rsidRPr="00A73214">
        <w:rPr>
          <w:sz w:val="16"/>
        </w:rPr>
        <w:t xml:space="preserve">. Incredibly, asteroids of this size strike the Earth about once every million years on average [8], however, this is averaged over a very long period of time, and </w:t>
      </w:r>
      <w:r w:rsidRPr="00A73214">
        <w:rPr>
          <w:rStyle w:val="StyleUnderline"/>
        </w:rPr>
        <w:t>there is no way to know what can be expected in the near future</w:t>
      </w:r>
      <w:r w:rsidRPr="00A73214">
        <w:rPr>
          <w:sz w:val="16"/>
        </w:rPr>
        <w:t>, at least not yet.</w:t>
      </w:r>
      <w:r w:rsidRPr="00A73214">
        <w:rPr>
          <w:sz w:val="12"/>
        </w:rPr>
        <w:t>¶</w:t>
      </w:r>
      <w:r w:rsidRPr="00A73214">
        <w:rPr>
          <w:sz w:val="16"/>
        </w:rPr>
        <w:t xml:space="preserve"> In 1991 after studies related to asteroids were released, “the U.S. Congress directed NASA to conduct workshops on how potentially threatening asteroids could be detected, and how they could be deflected or destroyed” and later in 1994 ” the House Committee on Science and Technology directed NASA…to identify and catalogue within 10 years the orbital characteristics of 90% of all comets and asteroids larger than 1 km and in orbits that cross the orbit of Earth” [9].</w:t>
      </w:r>
      <w:r w:rsidRPr="00A73214">
        <w:rPr>
          <w:rStyle w:val="StyleUnderline"/>
          <w:sz w:val="12"/>
          <w:u w:val="none"/>
        </w:rPr>
        <w:t>¶</w:t>
      </w:r>
      <w:r w:rsidR="000417E4">
        <w:rPr>
          <w:rStyle w:val="StyleUnderline"/>
          <w:sz w:val="12"/>
        </w:rPr>
        <w:t xml:space="preserve"> </w:t>
      </w:r>
      <w:r w:rsidRPr="00A73214">
        <w:rPr>
          <w:sz w:val="16"/>
        </w:rPr>
        <w:t xml:space="preserve">Congress finally realized the importance of the defense of the planet against asteroids and asked NASA to take action. This was continued even further in 2005 when </w:t>
      </w:r>
      <w:r w:rsidRPr="00A73214">
        <w:rPr>
          <w:rStyle w:val="StyleUnderline"/>
        </w:rPr>
        <w:t xml:space="preserve">Congress tasked NASA </w:t>
      </w:r>
      <w:proofErr w:type="gramStart"/>
      <w:r w:rsidRPr="00A73214">
        <w:rPr>
          <w:rStyle w:val="StyleUnderline"/>
        </w:rPr>
        <w:t>with ”</w:t>
      </w:r>
      <w:proofErr w:type="gramEnd"/>
      <w:r w:rsidRPr="00A73214">
        <w:rPr>
          <w:rStyle w:val="StyleUnderline"/>
        </w:rPr>
        <w:t xml:space="preserve"> detecting</w:t>
      </w:r>
      <w:r w:rsidRPr="00A73214">
        <w:rPr>
          <w:sz w:val="16"/>
        </w:rPr>
        <w:t xml:space="preserve"> 90% of </w:t>
      </w:r>
      <w:r w:rsidRPr="00A73214">
        <w:rPr>
          <w:rStyle w:val="StyleUnderline"/>
        </w:rPr>
        <w:t>near-Earth objects</w:t>
      </w:r>
      <w:r w:rsidRPr="00A73214">
        <w:rPr>
          <w:sz w:val="16"/>
        </w:rPr>
        <w:t xml:space="preserve"> with a size greater than 140 meters in diameter by 2020″[9</w:t>
      </w:r>
      <w:r w:rsidRPr="00A73214">
        <w:rPr>
          <w:rStyle w:val="StyleUnderline"/>
        </w:rPr>
        <w:t xml:space="preserve">]. </w:t>
      </w:r>
      <w:r w:rsidRPr="00A73214">
        <w:rPr>
          <w:sz w:val="16"/>
        </w:rPr>
        <w:t>NASA was to attempt to find most of the dangerous asteroids that had a chance of hitting the Earth. In response to these challenges, several programs were started including the Lincoln Near Earth Asteroid Research (LINEAR) and the Lowell Near Earth Object Search (LONEOS), among others, to map all Near Earth Objects (NEOs</w:t>
      </w:r>
      <w:proofErr w:type="gramStart"/>
      <w:r w:rsidRPr="00A73214">
        <w:rPr>
          <w:sz w:val="16"/>
        </w:rPr>
        <w:t>) .</w:t>
      </w:r>
      <w:proofErr w:type="gramEnd"/>
      <w:r w:rsidRPr="00A73214">
        <w:rPr>
          <w:sz w:val="16"/>
        </w:rPr>
        <w:t xml:space="preserve"> </w:t>
      </w:r>
      <w:r w:rsidRPr="00A73214">
        <w:rPr>
          <w:rStyle w:val="StyleUnderline"/>
        </w:rPr>
        <w:t>They have made progress but have not catalogued all of the</w:t>
      </w:r>
      <w:r w:rsidRPr="00A73214">
        <w:rPr>
          <w:sz w:val="16"/>
        </w:rPr>
        <w:t xml:space="preserve"> 1 km and larger </w:t>
      </w:r>
      <w:proofErr w:type="gramStart"/>
      <w:r w:rsidRPr="00A73214">
        <w:rPr>
          <w:rStyle w:val="StyleUnderline"/>
        </w:rPr>
        <w:t>NEOs ,let</w:t>
      </w:r>
      <w:proofErr w:type="gramEnd"/>
      <w:r w:rsidRPr="00A73214">
        <w:rPr>
          <w:rStyle w:val="StyleUnderline"/>
        </w:rPr>
        <w:t xml:space="preserve"> alone the still-very-dangerous greater-than-140m asteroids</w:t>
      </w:r>
      <w:r w:rsidRPr="00A73214">
        <w:rPr>
          <w:sz w:val="16"/>
        </w:rPr>
        <w:t xml:space="preserve"> [9]. Congress has told NASA that they should be mapping these imminent dangers, at least the ones that pose a serious risk to humans, </w:t>
      </w:r>
      <w:r w:rsidRPr="00A73214">
        <w:rPr>
          <w:rStyle w:val="StyleUnderline"/>
        </w:rPr>
        <w:t>yet funding is still being cut year after year</w:t>
      </w:r>
      <w:r w:rsidRPr="00A73214">
        <w:rPr>
          <w:sz w:val="16"/>
        </w:rPr>
        <w:t xml:space="preserve">. The plans for NASA’s funding are approximated at just </w:t>
      </w:r>
      <w:proofErr w:type="gramStart"/>
      <w:r w:rsidRPr="00A73214">
        <w:rPr>
          <w:sz w:val="16"/>
        </w:rPr>
        <w:t>under</w:t>
      </w:r>
      <w:proofErr w:type="gramEnd"/>
      <w:r w:rsidRPr="00A73214">
        <w:rPr>
          <w:sz w:val="16"/>
        </w:rPr>
        <w:t xml:space="preserve"> 18 billion dollars for 2012 and potentially the same for 2013 as well [2]. This is less than 18 billion dollars a year to learn about and defend against global threat. This is a race against time, and </w:t>
      </w:r>
      <w:r w:rsidRPr="00A73214">
        <w:rPr>
          <w:rStyle w:val="StyleUnderline"/>
        </w:rPr>
        <w:t xml:space="preserve">with more money there is a greater chance of predicting and preventing catastrophe. </w:t>
      </w:r>
      <w:r w:rsidRPr="00A73214">
        <w:rPr>
          <w:sz w:val="16"/>
        </w:rPr>
        <w:t xml:space="preserve">Yet there is still more money going into the defense of the United States from whatever threats there might be from other groups of people. In 2013 the plan is to spend 614 billion dollars on National Defense [2]. Every year the government spends more money in the Department of Defense than has been spent on NASA in its entire history. Everything NASA has ever produced, everything they have accomplished in 50 years – going to the moon multiple times, implementing the Hubble Telescope, placing many weather detection satellites into orbit, sending spacecraft to the far reaches of our solar system, landing a rover on Mars, and so much more – has been done with less money [10] than is spent on two years of defending United States citizens [2] from whatever threats are coming from other people and nations. If the new focus of NASA is directed towards finding and protecting us from asteroids, why is it not being given the resources required to do so? </w:t>
      </w:r>
      <w:r w:rsidRPr="00A73214">
        <w:rPr>
          <w:rStyle w:val="StyleUnderline"/>
        </w:rPr>
        <w:t>Is space defense really that much less important than any other defense</w:t>
      </w:r>
      <w:r w:rsidRPr="00A73214">
        <w:rPr>
          <w:sz w:val="16"/>
        </w:rPr>
        <w:t xml:space="preserve">? If there is such a desperate need for spending cuts in these upcoming years, the cuts should be made elsewhere in the enormous budget, and, at the very least, maintain the current level of funding for NASA, as they represent a vital part of the country’s, as well as the world’s, defense. This poses the question of “What could NASA accomplish with more money?” </w:t>
      </w:r>
      <w:r w:rsidRPr="00A73214">
        <w:rPr>
          <w:rStyle w:val="StyleUnderline"/>
        </w:rPr>
        <w:t>With more funding, more telescopes and radar can be focused on locating and predicting the paths of asteroids</w:t>
      </w:r>
      <w:r w:rsidRPr="00A73214">
        <w:rPr>
          <w:sz w:val="16"/>
        </w:rPr>
        <w:t xml:space="preserve"> that pose even a slight threat to the world. With more funding, essential employees can be trained to run these early-detection systems. This catalogue of </w:t>
      </w:r>
      <w:proofErr w:type="spellStart"/>
      <w:r w:rsidRPr="00A73214">
        <w:rPr>
          <w:sz w:val="16"/>
        </w:rPr>
        <w:t>determing</w:t>
      </w:r>
      <w:proofErr w:type="spellEnd"/>
      <w:r w:rsidRPr="00A73214">
        <w:rPr>
          <w:sz w:val="16"/>
        </w:rPr>
        <w:t xml:space="preserve"> threatening asteroids needs to be completed as soon as possible, and a system for detecting new threats needs to be developed. To potentially save lives on Earth, </w:t>
      </w:r>
      <w:r w:rsidRPr="00A73214">
        <w:rPr>
          <w:rStyle w:val="StyleUnderline"/>
        </w:rPr>
        <w:t>it is not enough to simply know where all these asteroids are and where they are headed</w:t>
      </w:r>
      <w:r w:rsidRPr="00A73214">
        <w:rPr>
          <w:sz w:val="16"/>
        </w:rPr>
        <w:t xml:space="preserve">. Asteroid 99942 </w:t>
      </w:r>
      <w:proofErr w:type="spellStart"/>
      <w:r w:rsidRPr="00A73214">
        <w:rPr>
          <w:sz w:val="16"/>
        </w:rPr>
        <w:t>Apophis</w:t>
      </w:r>
      <w:proofErr w:type="spellEnd"/>
      <w:r w:rsidRPr="00A73214">
        <w:rPr>
          <w:sz w:val="16"/>
        </w:rPr>
        <w:t xml:space="preserve"> is 325 meters in diameter and was found in 2004. When it was first discovered it was thought to have a significant probability of colliding with the Earth in 2029. This has since been ruled out, however there is a chance that when the asteroid does fly by in 2029 the Earth’s gravity will change the orbit of the asteroid enough to cause an impact on the next pass in 2068[11]. This may not seem like a great threat, but there is a 2.3 in a million chance that our entire planet could be at risk. And if the asteroid had been on a collision course for 2029, it may have been too late for us to do anything about it. It is not enough to simply know about all the asteroids and their paths; </w:t>
      </w:r>
      <w:r w:rsidRPr="00A73214">
        <w:rPr>
          <w:rStyle w:val="StyleUnderline"/>
        </w:rPr>
        <w:t>further actions must be taken to prevent an impact</w:t>
      </w:r>
      <w:r w:rsidRPr="00A73214">
        <w:rPr>
          <w:sz w:val="16"/>
        </w:rPr>
        <w:t xml:space="preserve">. </w:t>
      </w:r>
      <w:r w:rsidRPr="00A73214">
        <w:rPr>
          <w:rStyle w:val="StyleUnderline"/>
        </w:rPr>
        <w:t>Right now there are not many feasible options for stopping an asteroid of that size from hurtling towards Earth</w:t>
      </w:r>
      <w:r w:rsidRPr="00A73214">
        <w:rPr>
          <w:sz w:val="16"/>
        </w:rPr>
        <w:t>. One of the problems involved in this are that the asteroids are so massive that it takes a lot of force and time to change their paths. Currently, the most promising strategy is something called the “gravity tractor.” It works by flying a spacecraft near the asteroid and slowly moving away, drawing the asteroid towards it ever so slightly. Over a long period of time this could be enough to change the trajectory of the asteroid enough to avoid an impact with Earth. This method was created by NASA astronauts Ed Lu and Stan Love as part of a private foundation B612 [9]. Although this foundation is now private, its founders began at NASA, and they are just a piece of the network that NASA has been working with to help detect and conjure solutions to avoid an impact.</w:t>
      </w:r>
    </w:p>
    <w:p w:rsidR="00D0169D" w:rsidRDefault="00D0169D" w:rsidP="00D0169D">
      <w:pPr>
        <w:pStyle w:val="Heading3"/>
      </w:pPr>
      <w:r>
        <w:lastRenderedPageBreak/>
        <w:t>I/L—Econ</w:t>
      </w:r>
    </w:p>
    <w:p w:rsidR="00D0169D" w:rsidRDefault="00D0169D" w:rsidP="00D0169D">
      <w:pPr>
        <w:pStyle w:val="Heading4"/>
      </w:pPr>
      <w:r>
        <w:t>NASA has positive impact on the economy – even with most conservative estimates</w:t>
      </w:r>
    </w:p>
    <w:p w:rsidR="00D0169D" w:rsidRPr="00A73214" w:rsidRDefault="00D0169D" w:rsidP="00D0169D">
      <w:proofErr w:type="spellStart"/>
      <w:r w:rsidRPr="00C922E6">
        <w:rPr>
          <w:rStyle w:val="Style13ptBold"/>
        </w:rPr>
        <w:t>McBrien</w:t>
      </w:r>
      <w:proofErr w:type="spellEnd"/>
      <w:r w:rsidRPr="00C922E6">
        <w:rPr>
          <w:rStyle w:val="Style13ptBold"/>
        </w:rPr>
        <w:t xml:space="preserve"> 14</w:t>
      </w:r>
      <w:r>
        <w:t xml:space="preserve"> (Michael, “GOVERNMENT FUNDING FOR NASA SHOULD NOT BE REDUCED YET”, Apr 20, </w:t>
      </w:r>
      <w:proofErr w:type="spellStart"/>
      <w:r>
        <w:t>Northeasterm</w:t>
      </w:r>
      <w:proofErr w:type="spellEnd"/>
      <w:r>
        <w:t xml:space="preserve"> University, http://www.northeastern.edu/nuwriting/a-case-for-nasa/)//DLG</w:t>
      </w:r>
    </w:p>
    <w:p w:rsidR="00D0169D" w:rsidRPr="00951BE6" w:rsidRDefault="00D0169D" w:rsidP="00D0169D">
      <w:pPr>
        <w:rPr>
          <w:sz w:val="16"/>
        </w:rPr>
      </w:pPr>
      <w:r w:rsidRPr="00951BE6">
        <w:rPr>
          <w:sz w:val="16"/>
        </w:rPr>
        <w:t xml:space="preserve">The United States government is in huge debt and is adding to that every year with the deficit, which has prompted many to push for a more balanced budget. This raises the question: should revenue be increased or spending reduced? It seems that the answer is a little bit of both. Surely, this has its advantages and drawbacks, and it is very important to consider where these cuts have been made. Most of the reduced spending has come from programmatic cuts [1]. This means that funding for different government programs has been reevaluated and many programs have experienced a decrease in support. </w:t>
      </w:r>
      <w:r w:rsidRPr="00A73214">
        <w:rPr>
          <w:rStyle w:val="StyleUnderline"/>
        </w:rPr>
        <w:t>The National Aeronautics and Space Administration, NASA, is one of the programs that the government has decided it cannot continue to finance at its current rates</w:t>
      </w:r>
      <w:r w:rsidRPr="00951BE6">
        <w:rPr>
          <w:sz w:val="16"/>
        </w:rPr>
        <w:t xml:space="preserve">, and the money being put into NASA has been cut back. </w:t>
      </w:r>
      <w:r w:rsidRPr="00A73214">
        <w:rPr>
          <w:rStyle w:val="StyleUnderline"/>
        </w:rPr>
        <w:t>This is</w:t>
      </w:r>
      <w:r w:rsidRPr="00951BE6">
        <w:rPr>
          <w:sz w:val="16"/>
        </w:rPr>
        <w:t xml:space="preserve"> definitely </w:t>
      </w:r>
      <w:r w:rsidRPr="00A73214">
        <w:rPr>
          <w:rStyle w:val="StyleUnderline"/>
        </w:rPr>
        <w:t xml:space="preserve">not a smart place to make spending cuts </w:t>
      </w:r>
      <w:r w:rsidRPr="00951BE6">
        <w:rPr>
          <w:sz w:val="16"/>
        </w:rPr>
        <w:t xml:space="preserve">and, at least for the near future, this trend of lessened government support needs to be reversed. By using budget cuts as a possible solution to the massive deficit, many important programs have seen huge chunks cut out of their funds, and NASA is one of those programs. NASA’s budget continues to be reduced from almost $18.5 billion in 2011 to $17.8 billion in 2012, with potentially increased cuts in 2013 [2]. Evidently, the United States government does not think that NASA is worth more than about 0.4% of the federal budget. In light of these recent cuts, world-renowned physicist </w:t>
      </w:r>
      <w:proofErr w:type="spellStart"/>
      <w:r w:rsidRPr="00951BE6">
        <w:rPr>
          <w:sz w:val="16"/>
        </w:rPr>
        <w:t>Michio</w:t>
      </w:r>
      <w:proofErr w:type="spellEnd"/>
      <w:r w:rsidRPr="00951BE6">
        <w:rPr>
          <w:sz w:val="16"/>
        </w:rPr>
        <w:t xml:space="preserve"> </w:t>
      </w:r>
      <w:proofErr w:type="spellStart"/>
      <w:r w:rsidRPr="00951BE6">
        <w:rPr>
          <w:sz w:val="16"/>
        </w:rPr>
        <w:t>Kaku</w:t>
      </w:r>
      <w:proofErr w:type="spellEnd"/>
      <w:r w:rsidRPr="00951BE6">
        <w:rPr>
          <w:sz w:val="16"/>
        </w:rPr>
        <w:t xml:space="preserve"> has said</w:t>
      </w:r>
      <w:proofErr w:type="gramStart"/>
      <w:r w:rsidRPr="00951BE6">
        <w:rPr>
          <w:sz w:val="16"/>
        </w:rPr>
        <w:t>:</w:t>
      </w:r>
      <w:r w:rsidRPr="00951BE6">
        <w:rPr>
          <w:sz w:val="12"/>
        </w:rPr>
        <w:t>¶</w:t>
      </w:r>
      <w:proofErr w:type="gramEnd"/>
      <w:r w:rsidRPr="00951BE6">
        <w:rPr>
          <w:sz w:val="16"/>
        </w:rPr>
        <w:t xml:space="preserve"> Back in 2004, President George W. Bush laid out an ambition plan. The space shuttle was to be phased out this year, and five years later the replacement for the space shuttle (the Ares system) would be fully functional and operational. Then, by 2020, the plan was to establish a permanent human presence on the moon, and after that maybe even the planet Mars. Forget about it – everything is out the window! [3]</w:t>
      </w:r>
      <w:r w:rsidRPr="00951BE6">
        <w:rPr>
          <w:sz w:val="12"/>
        </w:rPr>
        <w:t>¶</w:t>
      </w:r>
      <w:r w:rsidRPr="00951BE6">
        <w:rPr>
          <w:sz w:val="16"/>
        </w:rPr>
        <w:t xml:space="preserve"> </w:t>
      </w:r>
      <w:proofErr w:type="gramStart"/>
      <w:r w:rsidRPr="00951BE6">
        <w:rPr>
          <w:sz w:val="16"/>
        </w:rPr>
        <w:t>The</w:t>
      </w:r>
      <w:proofErr w:type="gramEnd"/>
      <w:r w:rsidRPr="00951BE6">
        <w:rPr>
          <w:sz w:val="16"/>
        </w:rPr>
        <w:t xml:space="preserve"> government has decided to slash funding for many of NASA’s projects in an attempt to cut back on the deficit and ultimately boost the economy. They claim they need every penny they can get in these rough times. The economy is doing poorly, and government money is better spent elsewhere, and apparently they feel that government money would be better spent outside of programs like NASA. However, there are many sources that directly counter this opinion, claiming that NASA is an investment to stimulate the economy, and not just money being “shot into space”. The cost of </w:t>
      </w:r>
      <w:r w:rsidRPr="00A73214">
        <w:rPr>
          <w:rStyle w:val="StyleUnderline"/>
        </w:rPr>
        <w:t>NASA</w:t>
      </w:r>
      <w:r w:rsidRPr="00951BE6">
        <w:rPr>
          <w:sz w:val="16"/>
        </w:rPr>
        <w:t xml:space="preserve">, as is true of almost any government agency, is worth it, because it </w:t>
      </w:r>
      <w:r w:rsidRPr="00A73214">
        <w:rPr>
          <w:rStyle w:val="StyleUnderline"/>
        </w:rPr>
        <w:t>can benefit the economy</w:t>
      </w:r>
      <w:r w:rsidRPr="00951BE6">
        <w:rPr>
          <w:sz w:val="16"/>
        </w:rPr>
        <w:t xml:space="preserve"> </w:t>
      </w:r>
      <w:r w:rsidRPr="00A73214">
        <w:rPr>
          <w:rStyle w:val="StyleUnderline"/>
        </w:rPr>
        <w:t>directly through the purchase of goods and creation of jobs, and indirectly by inspiring people in industries</w:t>
      </w:r>
      <w:r w:rsidRPr="00951BE6">
        <w:rPr>
          <w:sz w:val="16"/>
        </w:rPr>
        <w:t xml:space="preserve"> that spawn from invented technologies or materials. Many companies have gone on to be very successful private businesses after working with materials invented by NASA. The </w:t>
      </w:r>
      <w:proofErr w:type="spellStart"/>
      <w:r w:rsidRPr="00A73214">
        <w:rPr>
          <w:rStyle w:val="StyleUnderline"/>
        </w:rPr>
        <w:t>Tempur-Pedic</w:t>
      </w:r>
      <w:proofErr w:type="spellEnd"/>
      <w:r w:rsidRPr="00951BE6">
        <w:rPr>
          <w:sz w:val="16"/>
        </w:rPr>
        <w:t xml:space="preserve"> mattress company </w:t>
      </w:r>
      <w:r w:rsidRPr="00A73214">
        <w:rPr>
          <w:rStyle w:val="StyleUnderline"/>
        </w:rPr>
        <w:t>got its start when NASA scientists wanted to provide comfortable seating for pilots that needed to remain in one position for a long time</w:t>
      </w:r>
      <w:r w:rsidRPr="00951BE6">
        <w:rPr>
          <w:sz w:val="16"/>
        </w:rPr>
        <w:t xml:space="preserve">. </w:t>
      </w:r>
      <w:proofErr w:type="spellStart"/>
      <w:r w:rsidRPr="00A73214">
        <w:rPr>
          <w:rStyle w:val="StyleUnderline"/>
        </w:rPr>
        <w:t>Umqua</w:t>
      </w:r>
      <w:proofErr w:type="spellEnd"/>
      <w:r w:rsidRPr="00A73214">
        <w:rPr>
          <w:rStyle w:val="StyleUnderline"/>
        </w:rPr>
        <w:t xml:space="preserve"> is a water purification company that began with NASA</w:t>
      </w:r>
      <w:r w:rsidRPr="00951BE6">
        <w:rPr>
          <w:sz w:val="16"/>
        </w:rPr>
        <w:t xml:space="preserve">, </w:t>
      </w:r>
      <w:r w:rsidRPr="00A73214">
        <w:rPr>
          <w:rStyle w:val="StyleUnderline"/>
        </w:rPr>
        <w:t>and</w:t>
      </w:r>
      <w:r w:rsidRPr="00951BE6">
        <w:rPr>
          <w:sz w:val="16"/>
        </w:rPr>
        <w:t xml:space="preserve"> has continued to be successful in the private marketplace [4]. There are many cases like these in which </w:t>
      </w:r>
      <w:r w:rsidRPr="00A73214">
        <w:rPr>
          <w:rStyle w:val="StyleUnderline"/>
        </w:rPr>
        <w:t>niches have been created for companies due to progress made at NASA</w:t>
      </w:r>
      <w:r w:rsidRPr="00951BE6">
        <w:rPr>
          <w:sz w:val="16"/>
        </w:rPr>
        <w:t>.</w:t>
      </w:r>
      <w:r w:rsidRPr="00951BE6">
        <w:rPr>
          <w:sz w:val="12"/>
        </w:rPr>
        <w:t>¶</w:t>
      </w:r>
      <w:r w:rsidRPr="00951BE6">
        <w:rPr>
          <w:sz w:val="16"/>
        </w:rPr>
        <w:t xml:space="preserve"> </w:t>
      </w:r>
      <w:r w:rsidRPr="00A73214">
        <w:rPr>
          <w:rStyle w:val="StyleUnderline"/>
        </w:rPr>
        <w:t>Cutting spending to NASA</w:t>
      </w:r>
      <w:r w:rsidRPr="00951BE6">
        <w:rPr>
          <w:sz w:val="16"/>
        </w:rPr>
        <w:t xml:space="preserve"> also harms the economy because it </w:t>
      </w:r>
      <w:r w:rsidRPr="00A73214">
        <w:rPr>
          <w:rStyle w:val="StyleUnderline"/>
        </w:rPr>
        <w:t>cuts jobs</w:t>
      </w:r>
      <w:r w:rsidRPr="00951BE6">
        <w:rPr>
          <w:sz w:val="16"/>
        </w:rPr>
        <w:t xml:space="preserve">. </w:t>
      </w:r>
      <w:r w:rsidRPr="00A73214">
        <w:rPr>
          <w:rStyle w:val="StyleUnderline"/>
        </w:rPr>
        <w:t>The recent retiring of the space shuttle</w:t>
      </w:r>
      <w:r w:rsidRPr="00951BE6">
        <w:rPr>
          <w:sz w:val="16"/>
        </w:rPr>
        <w:t xml:space="preserve"> has been estimated to have </w:t>
      </w:r>
      <w:r w:rsidRPr="00A73214">
        <w:rPr>
          <w:rStyle w:val="StyleUnderline"/>
        </w:rPr>
        <w:t>cut over 4,600 jobs</w:t>
      </w:r>
      <w:r w:rsidRPr="00951BE6">
        <w:rPr>
          <w:sz w:val="16"/>
        </w:rPr>
        <w:t xml:space="preserve"> [5]. Indeed, many attempts have been made to directly measure the affect NASA has had on the economy, but ultimately none have been very successful in finding a conclusive answer. Undoubtedly</w:t>
      </w:r>
      <w:r w:rsidRPr="00A73214">
        <w:rPr>
          <w:rStyle w:val="StyleUnderline"/>
        </w:rPr>
        <w:t>, NASA</w:t>
      </w:r>
      <w:r w:rsidRPr="00951BE6">
        <w:rPr>
          <w:sz w:val="16"/>
        </w:rPr>
        <w:t xml:space="preserve">’s promotion has obvious </w:t>
      </w:r>
      <w:r w:rsidRPr="00A73214">
        <w:rPr>
          <w:rStyle w:val="StyleUnderline"/>
        </w:rPr>
        <w:t>benefits</w:t>
      </w:r>
      <w:r w:rsidRPr="00951BE6">
        <w:rPr>
          <w:sz w:val="16"/>
        </w:rPr>
        <w:t xml:space="preserve">, such as the improvements it makes to </w:t>
      </w:r>
      <w:r w:rsidRPr="00A73214">
        <w:rPr>
          <w:rStyle w:val="StyleUnderline"/>
        </w:rPr>
        <w:t>the telecommunications industry</w:t>
      </w:r>
      <w:r w:rsidRPr="00951BE6">
        <w:rPr>
          <w:sz w:val="16"/>
        </w:rPr>
        <w:t>, but it is very difficult and costly to distinguish what effects NASA has had on any part of the economy, and much more difficult to determine its effects on the economy as a whole [4]. However, some “</w:t>
      </w:r>
      <w:r w:rsidRPr="00A73214">
        <w:rPr>
          <w:rStyle w:val="StyleUnderline"/>
        </w:rPr>
        <w:t>estimated ratios of revenue generated compared to spending have been as high as 14-to-1</w:t>
      </w:r>
      <w:r w:rsidRPr="00951BE6">
        <w:rPr>
          <w:sz w:val="16"/>
        </w:rPr>
        <w:t xml:space="preserve">″ [5] for NASA. </w:t>
      </w:r>
      <w:r w:rsidRPr="00A73214">
        <w:rPr>
          <w:rStyle w:val="StyleUnderline"/>
        </w:rPr>
        <w:t>This indicates a very high return</w:t>
      </w:r>
      <w:r w:rsidRPr="00951BE6">
        <w:rPr>
          <w:sz w:val="16"/>
        </w:rPr>
        <w:t xml:space="preserve"> on the money spent by the government on NASA, but many dismiss these ratios as very generous. There have been more conservative results that are closer to 3-to-1 or 2-to-1 [5]. </w:t>
      </w:r>
      <w:r w:rsidRPr="00A73214">
        <w:rPr>
          <w:rStyle w:val="StyleUnderline"/>
        </w:rPr>
        <w:t xml:space="preserve">Even if </w:t>
      </w:r>
      <w:r w:rsidRPr="00951BE6">
        <w:rPr>
          <w:sz w:val="16"/>
        </w:rPr>
        <w:t>these</w:t>
      </w:r>
      <w:r w:rsidRPr="00A73214">
        <w:rPr>
          <w:rStyle w:val="StyleUnderline"/>
        </w:rPr>
        <w:t xml:space="preserve"> conservative estimates can be believed, it still means that NASA ultimately provides more money to the economy than the government spends on it. </w:t>
      </w:r>
      <w:r w:rsidRPr="00951BE6">
        <w:rPr>
          <w:sz w:val="16"/>
        </w:rPr>
        <w:t>Other e</w:t>
      </w:r>
      <w:r w:rsidRPr="00A73214">
        <w:rPr>
          <w:rStyle w:val="StyleUnderline"/>
        </w:rPr>
        <w:t>s</w:t>
      </w:r>
      <w:r w:rsidRPr="00951BE6">
        <w:rPr>
          <w:sz w:val="16"/>
        </w:rPr>
        <w:t xml:space="preserve">timates have been made, and the conclusion has been widely drawn that based on “the mission success of the life sciences effort and ample evidence of other social benefits… it can be concluded that </w:t>
      </w:r>
      <w:r w:rsidRPr="00A73214">
        <w:rPr>
          <w:rStyle w:val="StyleUnderline"/>
        </w:rPr>
        <w:t>NASA Life Sciences</w:t>
      </w:r>
      <w:r w:rsidRPr="00951BE6">
        <w:rPr>
          <w:sz w:val="16"/>
        </w:rPr>
        <w:t xml:space="preserve"> </w:t>
      </w:r>
      <w:r w:rsidRPr="00A73214">
        <w:rPr>
          <w:rStyle w:val="StyleUnderline"/>
        </w:rPr>
        <w:t>investments</w:t>
      </w:r>
      <w:r w:rsidRPr="00951BE6">
        <w:rPr>
          <w:sz w:val="16"/>
        </w:rPr>
        <w:t xml:space="preserve"> have </w:t>
      </w:r>
      <w:r w:rsidRPr="00A73214">
        <w:rPr>
          <w:rStyle w:val="StyleUnderline"/>
        </w:rPr>
        <w:t>more than ‘paid for themselves’</w:t>
      </w:r>
      <w:r w:rsidRPr="00951BE6">
        <w:rPr>
          <w:sz w:val="16"/>
        </w:rPr>
        <w:t>” [5]. While all of the studies don’t agree on the exact numbers, all of these studies do agree that NASA is a generally good investment for the US government. Therefore, the argument that NASA funding should be cut because of the tough economy is not one that can be supported with any substantial evidence.</w:t>
      </w:r>
    </w:p>
    <w:p w:rsidR="00D0169D" w:rsidRPr="00A2768C" w:rsidRDefault="00D0169D" w:rsidP="00D0169D"/>
    <w:p w:rsidR="00D0169D" w:rsidRPr="00991045" w:rsidRDefault="00D0169D" w:rsidP="00D0169D"/>
    <w:p w:rsidR="00D0169D" w:rsidRDefault="00D0169D" w:rsidP="00D0169D">
      <w:pPr>
        <w:spacing w:after="160" w:line="259" w:lineRule="auto"/>
        <w:rPr>
          <w:rFonts w:asciiTheme="minorHAnsi" w:hAnsiTheme="minorHAnsi"/>
        </w:rPr>
      </w:pPr>
    </w:p>
    <w:p w:rsidR="00D0169D" w:rsidRDefault="00D0169D" w:rsidP="00D0169D">
      <w:pPr>
        <w:pStyle w:val="Heading3"/>
      </w:pPr>
      <w:r>
        <w:lastRenderedPageBreak/>
        <w:t>I/L—Launch Dependence</w:t>
      </w:r>
    </w:p>
    <w:p w:rsidR="00D0169D" w:rsidRDefault="00D0169D" w:rsidP="00D0169D">
      <w:pPr>
        <w:pStyle w:val="Heading4"/>
      </w:pPr>
      <w:r>
        <w:t>NASA needs secure funding to create spacecraft to transport astronauts to the space station</w:t>
      </w:r>
    </w:p>
    <w:p w:rsidR="00D0169D" w:rsidRPr="001C59AA" w:rsidRDefault="00D0169D" w:rsidP="00D0169D">
      <w:r w:rsidRPr="00344CCA">
        <w:rPr>
          <w:rStyle w:val="Style13ptBold"/>
        </w:rPr>
        <w:t>Leone 14</w:t>
      </w:r>
      <w:r>
        <w:t xml:space="preserve"> (Dan, NASA reporter for </w:t>
      </w:r>
      <w:proofErr w:type="spellStart"/>
      <w:r>
        <w:t>SpaceNews</w:t>
      </w:r>
      <w:proofErr w:type="spellEnd"/>
      <w:r>
        <w:t>, “NASA's $17.5B 2015 budget would fund new science missions”, Mar 04, Fox News, http://www.foxnews.com/science/2014/03/04/nasa-175-billion-budget-request-for-2015/)//DLG</w:t>
      </w:r>
    </w:p>
    <w:p w:rsidR="00D0169D" w:rsidRDefault="00D0169D" w:rsidP="00D0169D">
      <w:r w:rsidRPr="008044D2">
        <w:rPr>
          <w:rStyle w:val="StyleUnderline"/>
        </w:rPr>
        <w:t>NASA is</w:t>
      </w:r>
      <w:r>
        <w:t xml:space="preserve"> once again </w:t>
      </w:r>
      <w:r w:rsidRPr="008044D2">
        <w:rPr>
          <w:rStyle w:val="StyleUnderline"/>
        </w:rPr>
        <w:t xml:space="preserve">seeking more money </w:t>
      </w:r>
      <w:r>
        <w:t xml:space="preserve">than lawmakers have been willing to provide </w:t>
      </w:r>
      <w:r w:rsidRPr="008044D2">
        <w:rPr>
          <w:rStyle w:val="StyleUnderline"/>
        </w:rPr>
        <w:t>for an ongoing competition to build commercially designed spacecraft to take astronauts to the international space station by late 2017</w:t>
      </w:r>
      <w:r>
        <w:t>. NASA wants $848 million for 2015, nearly $150 million more than Congress provided in the 2014 omnibus bill, which is the high-water mark for the program.</w:t>
      </w:r>
      <w:r w:rsidRPr="008044D2">
        <w:rPr>
          <w:sz w:val="12"/>
        </w:rPr>
        <w:t>¶</w:t>
      </w:r>
      <w:r w:rsidR="000417E4">
        <w:rPr>
          <w:sz w:val="12"/>
        </w:rPr>
        <w:t xml:space="preserve"> </w:t>
      </w:r>
      <w:r>
        <w:t xml:space="preserve">At the same time, </w:t>
      </w:r>
      <w:r w:rsidRPr="008044D2">
        <w:rPr>
          <w:rStyle w:val="StyleUnderline"/>
        </w:rPr>
        <w:t>NASA is seeking about $2.8 billion for the Space Launch System (SLS) heavy-lift rocket and companion Orion deep-space crew capsule</w:t>
      </w:r>
      <w:r>
        <w:t xml:space="preserve"> — about $300 million less than Congress appropriated in the 2014 omnibus. SLS and Orion would debut in 2017 on an </w:t>
      </w:r>
      <w:proofErr w:type="spellStart"/>
      <w:r>
        <w:t>uncrewed</w:t>
      </w:r>
      <w:proofErr w:type="spellEnd"/>
      <w:r>
        <w:t xml:space="preserve"> test flight to lunar space, with a crewed mission to follow in 2021.</w:t>
      </w:r>
    </w:p>
    <w:p w:rsidR="00D0169D" w:rsidRDefault="00D0169D" w:rsidP="00D0169D">
      <w:pPr>
        <w:pStyle w:val="Heading4"/>
      </w:pPr>
      <w:r>
        <w:t>Rising tensions make space coop uncertain – US needs to develop launch capabilities critical to telecommunications and national security</w:t>
      </w:r>
    </w:p>
    <w:p w:rsidR="00D0169D" w:rsidRPr="003C4B50" w:rsidRDefault="00D0169D" w:rsidP="00D0169D">
      <w:r w:rsidRPr="003C4B50">
        <w:rPr>
          <w:rStyle w:val="Style13ptBold"/>
        </w:rPr>
        <w:t>O’Rourke 14</w:t>
      </w:r>
      <w:r w:rsidRPr="003C4B50">
        <w:t xml:space="preserve"> (PJ, “Why Does the USA Depend on Russian Rockets to Get Us Into Space?</w:t>
      </w:r>
      <w:proofErr w:type="gramStart"/>
      <w:r w:rsidRPr="003C4B50">
        <w:t>”,</w:t>
      </w:r>
      <w:proofErr w:type="gramEnd"/>
      <w:r w:rsidRPr="003C4B50">
        <w:t xml:space="preserve"> 6-22, The Daily Beast, http://www.thedailybeast.com/articles/2014/06/22/why-does-the-usa-depend-on-russian-rockets-to-get-us-into-space.html)//DLG </w:t>
      </w:r>
    </w:p>
    <w:p w:rsidR="00D0169D" w:rsidRPr="00D91016" w:rsidRDefault="00D0169D" w:rsidP="00D0169D">
      <w:pPr>
        <w:rPr>
          <w:sz w:val="16"/>
        </w:rPr>
      </w:pPr>
      <w:r w:rsidRPr="00D91016">
        <w:rPr>
          <w:sz w:val="16"/>
        </w:rPr>
        <w:t>“</w:t>
      </w:r>
      <w:r w:rsidRPr="005B3EAC">
        <w:rPr>
          <w:rStyle w:val="StyleUnderline"/>
        </w:rPr>
        <w:t>After analyzing the sanctions against our space industry, I suggest to the USA to bring their astronauts to the International Space Station using a trampoline.”</w:t>
      </w:r>
      <w:r w:rsidR="000417E4">
        <w:rPr>
          <w:rStyle w:val="StyleUnderline"/>
        </w:rPr>
        <w:t xml:space="preserve"> </w:t>
      </w:r>
      <w:r w:rsidRPr="00D91016">
        <w:rPr>
          <w:sz w:val="16"/>
        </w:rPr>
        <w:t xml:space="preserve">That was an April 29 </w:t>
      </w:r>
      <w:r w:rsidRPr="005B3EAC">
        <w:rPr>
          <w:rStyle w:val="StyleUnderline"/>
        </w:rPr>
        <w:t>tweet from</w:t>
      </w:r>
      <w:r w:rsidRPr="00D91016">
        <w:rPr>
          <w:sz w:val="16"/>
        </w:rPr>
        <w:t xml:space="preserve"> Russian Deputy Prime Minister Dmitry </w:t>
      </w:r>
      <w:proofErr w:type="spellStart"/>
      <w:r w:rsidRPr="005B3EAC">
        <w:rPr>
          <w:rStyle w:val="StyleUnderline"/>
        </w:rPr>
        <w:t>Rogozin</w:t>
      </w:r>
      <w:proofErr w:type="spellEnd"/>
      <w:r w:rsidRPr="00D91016">
        <w:rPr>
          <w:sz w:val="16"/>
        </w:rPr>
        <w:t xml:space="preserve">, who is </w:t>
      </w:r>
      <w:r w:rsidRPr="005B3EAC">
        <w:rPr>
          <w:rStyle w:val="StyleUnderline"/>
        </w:rPr>
        <w:t>head of Russia’s space program</w:t>
      </w:r>
      <w:r w:rsidRPr="00D91016">
        <w:rPr>
          <w:sz w:val="16"/>
        </w:rPr>
        <w:t xml:space="preserve"> and who is also </w:t>
      </w:r>
      <w:r w:rsidRPr="005B3EAC">
        <w:rPr>
          <w:rStyle w:val="StyleUnderline"/>
        </w:rPr>
        <w:t>individually targeted by U.S. sanctions imposed due to the Ukraine unpleasantness</w:t>
      </w:r>
      <w:r w:rsidRPr="00D91016">
        <w:rPr>
          <w:sz w:val="16"/>
        </w:rPr>
        <w:t>.</w:t>
      </w:r>
      <w:r w:rsidRPr="00D91016">
        <w:rPr>
          <w:sz w:val="12"/>
        </w:rPr>
        <w:t>¶</w:t>
      </w:r>
      <w:r w:rsidRPr="00D91016">
        <w:rPr>
          <w:sz w:val="16"/>
        </w:rPr>
        <w:t xml:space="preserve"> He sounds irked. Possibly Russian President Vladimir Putin instructed </w:t>
      </w:r>
      <w:proofErr w:type="spellStart"/>
      <w:r w:rsidRPr="00D91016">
        <w:rPr>
          <w:sz w:val="16"/>
        </w:rPr>
        <w:t>Rogozin</w:t>
      </w:r>
      <w:proofErr w:type="spellEnd"/>
      <w:r w:rsidRPr="00D91016">
        <w:rPr>
          <w:sz w:val="16"/>
        </w:rPr>
        <w:t xml:space="preserve"> to be irked. Possibly </w:t>
      </w:r>
      <w:proofErr w:type="spellStart"/>
      <w:r w:rsidRPr="00D91016">
        <w:rPr>
          <w:sz w:val="16"/>
        </w:rPr>
        <w:t>Rogozin</w:t>
      </w:r>
      <w:proofErr w:type="spellEnd"/>
      <w:r w:rsidRPr="00D91016">
        <w:rPr>
          <w:sz w:val="16"/>
        </w:rPr>
        <w:t xml:space="preserve"> is irked that he’s individually targeted by U.S. sanctions because the U.S. didn’t have the guts to target individuals of real importance at the Kremlin, and </w:t>
      </w:r>
      <w:proofErr w:type="spellStart"/>
      <w:r w:rsidRPr="00D91016">
        <w:rPr>
          <w:sz w:val="16"/>
        </w:rPr>
        <w:t>Rogozin’s</w:t>
      </w:r>
      <w:proofErr w:type="spellEnd"/>
      <w:r w:rsidRPr="00D91016">
        <w:rPr>
          <w:sz w:val="16"/>
        </w:rPr>
        <w:t xml:space="preserve"> feelings are hurt.</w:t>
      </w:r>
      <w:r w:rsidRPr="00D91016">
        <w:rPr>
          <w:sz w:val="12"/>
        </w:rPr>
        <w:t>¶</w:t>
      </w:r>
      <w:r w:rsidRPr="00D91016">
        <w:rPr>
          <w:sz w:val="16"/>
        </w:rPr>
        <w:t xml:space="preserve"> Here is an April 3 tweet from </w:t>
      </w:r>
      <w:proofErr w:type="spellStart"/>
      <w:r w:rsidRPr="00D91016">
        <w:rPr>
          <w:sz w:val="16"/>
        </w:rPr>
        <w:t>Rogozin</w:t>
      </w:r>
      <w:proofErr w:type="spellEnd"/>
      <w:r w:rsidRPr="00D91016">
        <w:rPr>
          <w:sz w:val="16"/>
        </w:rPr>
        <w:t xml:space="preserve"> about Russian-made rocket engines used to launch U.S. satellites: “A Russian broom for an American witch.”</w:t>
      </w:r>
      <w:r w:rsidRPr="00D91016">
        <w:rPr>
          <w:sz w:val="12"/>
        </w:rPr>
        <w:t>¶</w:t>
      </w:r>
      <w:r w:rsidRPr="00D91016">
        <w:rPr>
          <w:sz w:val="16"/>
        </w:rPr>
        <w:t xml:space="preserve"> </w:t>
      </w:r>
      <w:proofErr w:type="gramStart"/>
      <w:r w:rsidRPr="00D91016">
        <w:rPr>
          <w:sz w:val="16"/>
        </w:rPr>
        <w:t>We’re</w:t>
      </w:r>
      <w:proofErr w:type="gramEnd"/>
      <w:r w:rsidRPr="00D91016">
        <w:rPr>
          <w:sz w:val="16"/>
        </w:rPr>
        <w:t xml:space="preserve"> </w:t>
      </w:r>
      <w:proofErr w:type="spellStart"/>
      <w:r w:rsidRPr="00D91016">
        <w:rPr>
          <w:sz w:val="16"/>
        </w:rPr>
        <w:t>Glinda</w:t>
      </w:r>
      <w:proofErr w:type="spellEnd"/>
      <w:r w:rsidRPr="00D91016">
        <w:rPr>
          <w:sz w:val="16"/>
        </w:rPr>
        <w:t>, the Good Witch of the Free World. And we’re embarrassed about needing Russian flying monkeys to get us into space.</w:t>
      </w:r>
      <w:r w:rsidRPr="00D91016">
        <w:rPr>
          <w:sz w:val="12"/>
        </w:rPr>
        <w:t>¶</w:t>
      </w:r>
      <w:r w:rsidRPr="00D91016">
        <w:rPr>
          <w:sz w:val="16"/>
        </w:rPr>
        <w:t xml:space="preserve"> </w:t>
      </w:r>
      <w:proofErr w:type="gramStart"/>
      <w:r w:rsidRPr="00D91016">
        <w:rPr>
          <w:sz w:val="16"/>
        </w:rPr>
        <w:t>It</w:t>
      </w:r>
      <w:proofErr w:type="gramEnd"/>
      <w:r w:rsidRPr="00D91016">
        <w:rPr>
          <w:sz w:val="16"/>
        </w:rPr>
        <w:t xml:space="preserve"> didn’t have to be this way. United Launch Alliance, a joint venture between Lockheed Martin and Boeing, puts U.S. satellites into orbit aboard all-American Delta IV rockets. ULA presented a paper to the American Institute of Aeronautics and Astronautics detailing how quickly the Delta IV-Heavy could be “human-rated” (Washington politician-speak for “safer than sending Christa McAuliffe up in the Space Shuttle Challenger”). ULA said 4 1/2 years. The paper was published in 2009.</w:t>
      </w:r>
      <w:r w:rsidRPr="00D91016">
        <w:rPr>
          <w:sz w:val="12"/>
        </w:rPr>
        <w:t>¶</w:t>
      </w:r>
      <w:r w:rsidRPr="00D91016">
        <w:rPr>
          <w:sz w:val="16"/>
        </w:rPr>
        <w:t xml:space="preserve"> </w:t>
      </w:r>
      <w:proofErr w:type="gramStart"/>
      <w:r w:rsidRPr="00D91016">
        <w:rPr>
          <w:sz w:val="16"/>
        </w:rPr>
        <w:t>But</w:t>
      </w:r>
      <w:proofErr w:type="gramEnd"/>
      <w:r w:rsidRPr="00D91016">
        <w:rPr>
          <w:sz w:val="16"/>
        </w:rPr>
        <w:t xml:space="preserve"> leadership of the U.S. space program has been lacking. Don’t blame NASA. Every NASA official I’ve talked to, including its present chief, Maj. Gen. Charles Bolden Jr., and the head of NASA under George W. Bush, Dr. Michael Griffin, is eager to put the </w:t>
      </w:r>
      <w:proofErr w:type="spellStart"/>
      <w:r w:rsidRPr="00D91016">
        <w:rPr>
          <w:sz w:val="16"/>
        </w:rPr>
        <w:t>astro</w:t>
      </w:r>
      <w:proofErr w:type="spellEnd"/>
      <w:r w:rsidRPr="00D91016">
        <w:rPr>
          <w:sz w:val="16"/>
        </w:rPr>
        <w:t xml:space="preserve"> back in astronaut.</w:t>
      </w:r>
      <w:r w:rsidRPr="00D91016">
        <w:rPr>
          <w:sz w:val="12"/>
        </w:rPr>
        <w:t>¶</w:t>
      </w:r>
      <w:r w:rsidRPr="00D91016">
        <w:rPr>
          <w:sz w:val="16"/>
        </w:rPr>
        <w:t xml:space="preserve"> However, President Bush said we were going to Mars, and we went to Iraq instead. And U.S. lack of space capabilities took President Obama by surprise, like everything else has—opposition to Obamacare, Tea Party, NSA snooping, IRS targeting of conservative nonprofits, Crimea, VA screw-ups, ISIS fanatics pushing toward Baghdad.</w:t>
      </w:r>
      <w:r w:rsidRPr="00D91016">
        <w:rPr>
          <w:sz w:val="12"/>
        </w:rPr>
        <w:t>¶</w:t>
      </w:r>
      <w:r w:rsidRPr="00D91016">
        <w:rPr>
          <w:sz w:val="16"/>
        </w:rPr>
        <w:t xml:space="preserve"> </w:t>
      </w:r>
      <w:proofErr w:type="gramStart"/>
      <w:r w:rsidRPr="00D91016">
        <w:rPr>
          <w:sz w:val="16"/>
        </w:rPr>
        <w:t>And</w:t>
      </w:r>
      <w:proofErr w:type="gramEnd"/>
      <w:r w:rsidRPr="00D91016">
        <w:rPr>
          <w:sz w:val="16"/>
        </w:rPr>
        <w:t xml:space="preserve"> we’re a democracy. So we the people share blame for Russia finally winning the space race. (Tortoise disqualified for technical reasons, first place awarded to Sputnik hare.)</w:t>
      </w:r>
      <w:r w:rsidRPr="00D91016">
        <w:rPr>
          <w:sz w:val="12"/>
        </w:rPr>
        <w:t>¶</w:t>
      </w:r>
      <w:r w:rsidRPr="00D91016">
        <w:rPr>
          <w:sz w:val="16"/>
        </w:rPr>
        <w:t xml:space="preserve"> Just at a moment when we’re all making telephone calls to remote places, getting weather forecasts for July 4 weekend, looking at Google Earth to see if our neighbor’s new addition violates zoning ordinances, watching DirecTV, listening to </w:t>
      </w:r>
      <w:proofErr w:type="spellStart"/>
      <w:r w:rsidRPr="00D91016">
        <w:rPr>
          <w:sz w:val="16"/>
        </w:rPr>
        <w:t>SiriusXM</w:t>
      </w:r>
      <w:proofErr w:type="spellEnd"/>
      <w:r w:rsidRPr="00D91016">
        <w:rPr>
          <w:sz w:val="16"/>
        </w:rPr>
        <w:t xml:space="preserve"> radio, and unable to find our way home from our local bar without GPS, we’ve lost interest in space.</w:t>
      </w:r>
      <w:r w:rsidRPr="00D91016">
        <w:rPr>
          <w:sz w:val="12"/>
        </w:rPr>
        <w:t>¶</w:t>
      </w:r>
      <w:r w:rsidRPr="00D91016">
        <w:rPr>
          <w:sz w:val="16"/>
        </w:rPr>
        <w:t xml:space="preserve"> That we’re unable, for the time being, get to space personally is one thing. </w:t>
      </w:r>
      <w:r w:rsidRPr="00774CFA">
        <w:rPr>
          <w:rStyle w:val="StyleUnderline"/>
        </w:rPr>
        <w:t>The more important thing is our ability to get stuff into space—stuff that keeps the CIA informed, connects and positions our defense forces</w:t>
      </w:r>
      <w:r w:rsidRPr="00D91016">
        <w:rPr>
          <w:sz w:val="16"/>
        </w:rPr>
        <w:t xml:space="preserve">, and helps us get home from the bar. </w:t>
      </w:r>
      <w:r w:rsidRPr="00774CFA">
        <w:rPr>
          <w:rStyle w:val="StyleUnderline"/>
        </w:rPr>
        <w:t>Much of our ability is dependent on two rocket engines,</w:t>
      </w:r>
      <w:r w:rsidRPr="00D91016">
        <w:rPr>
          <w:sz w:val="16"/>
        </w:rPr>
        <w:t xml:space="preserve"> the RD-180 and the NK-33/AJ26. These are </w:t>
      </w:r>
      <w:r w:rsidRPr="00774CFA">
        <w:rPr>
          <w:rStyle w:val="StyleUnderline"/>
        </w:rPr>
        <w:t>made in Russia</w:t>
      </w:r>
      <w:r w:rsidRPr="00D91016">
        <w:rPr>
          <w:sz w:val="16"/>
        </w:rPr>
        <w:t>.</w:t>
      </w:r>
      <w:r w:rsidRPr="00D91016">
        <w:rPr>
          <w:sz w:val="12"/>
        </w:rPr>
        <w:t>¶</w:t>
      </w:r>
      <w:r w:rsidR="000417E4">
        <w:rPr>
          <w:sz w:val="16"/>
        </w:rPr>
        <w:t xml:space="preserve"> </w:t>
      </w:r>
      <w:proofErr w:type="gramStart"/>
      <w:r w:rsidRPr="00D91016">
        <w:rPr>
          <w:sz w:val="16"/>
        </w:rPr>
        <w:t>On</w:t>
      </w:r>
      <w:proofErr w:type="gramEnd"/>
      <w:r w:rsidRPr="00D91016">
        <w:rPr>
          <w:sz w:val="16"/>
        </w:rPr>
        <w:t xml:space="preserve"> April 11, </w:t>
      </w:r>
      <w:r w:rsidRPr="00774CFA">
        <w:rPr>
          <w:rStyle w:val="StyleUnderline"/>
        </w:rPr>
        <w:t>the Space Foundation</w:t>
      </w:r>
      <w:r w:rsidRPr="00D91016">
        <w:rPr>
          <w:sz w:val="16"/>
        </w:rPr>
        <w:t xml:space="preserve"> issued a “</w:t>
      </w:r>
      <w:r w:rsidRPr="00774CFA">
        <w:rPr>
          <w:rStyle w:val="StyleUnderline"/>
        </w:rPr>
        <w:t>Fact Sheet</w:t>
      </w:r>
      <w:r w:rsidRPr="00D91016">
        <w:rPr>
          <w:sz w:val="16"/>
        </w:rPr>
        <w:t xml:space="preserve">: Russian Rocket Engines Used by the United States.” The Space Foundation is a non-profit international organization that has, for more than 30 years, been the foremost “advocate for all sectors of space.” Its mission is “to advance space-related endeavors to inspire, enable, and propel humanity.” Its Fact Sheet, released nearly a month after The Daily Beast’s Christopher Dickey </w:t>
      </w:r>
      <w:r w:rsidRPr="00774CFA">
        <w:rPr>
          <w:rStyle w:val="StyleUnderline"/>
        </w:rPr>
        <w:t>reported on U.S. satellites using Russian rocket engines,</w:t>
      </w:r>
      <w:r w:rsidRPr="00D91016">
        <w:rPr>
          <w:sz w:val="16"/>
        </w:rPr>
        <w:t xml:space="preserve"> is just the facts.</w:t>
      </w:r>
      <w:r w:rsidRPr="00D91016">
        <w:rPr>
          <w:sz w:val="12"/>
        </w:rPr>
        <w:t>¶</w:t>
      </w:r>
      <w:r w:rsidRPr="00D91016">
        <w:rPr>
          <w:sz w:val="16"/>
        </w:rPr>
        <w:t xml:space="preserve"> (I’m a member of SF’s board. Because, I guess, every institution needs a class clown—in which capacity I got to talk to Charles Bolden and Michael Griffin. But I do not speak here, in any way, officially or unofficially, for the Space Foundation. I don’t speak for anyone, not even, sometimes, as my wife and children have pointed out, for </w:t>
      </w:r>
      <w:proofErr w:type="gramStart"/>
      <w:r w:rsidRPr="00D91016">
        <w:rPr>
          <w:sz w:val="16"/>
        </w:rPr>
        <w:t>myself</w:t>
      </w:r>
      <w:proofErr w:type="gramEnd"/>
      <w:r w:rsidRPr="00D91016">
        <w:rPr>
          <w:sz w:val="16"/>
        </w:rPr>
        <w:t>.)</w:t>
      </w:r>
      <w:r w:rsidRPr="00D91016">
        <w:rPr>
          <w:sz w:val="12"/>
        </w:rPr>
        <w:t>¶</w:t>
      </w:r>
      <w:r w:rsidRPr="00D91016">
        <w:rPr>
          <w:sz w:val="16"/>
        </w:rPr>
        <w:t xml:space="preserve"> </w:t>
      </w:r>
      <w:proofErr w:type="gramStart"/>
      <w:r w:rsidRPr="00D91016">
        <w:rPr>
          <w:sz w:val="16"/>
        </w:rPr>
        <w:t>The</w:t>
      </w:r>
      <w:proofErr w:type="gramEnd"/>
      <w:r w:rsidRPr="00D91016">
        <w:rPr>
          <w:sz w:val="16"/>
        </w:rPr>
        <w:t xml:space="preserve"> factual situation is that </w:t>
      </w:r>
      <w:r w:rsidRPr="00774CFA">
        <w:rPr>
          <w:rStyle w:val="StyleUnderline"/>
        </w:rPr>
        <w:t xml:space="preserve">ULA’s </w:t>
      </w:r>
      <w:r w:rsidRPr="00D91016">
        <w:rPr>
          <w:sz w:val="16"/>
        </w:rPr>
        <w:t xml:space="preserve">workhorse </w:t>
      </w:r>
      <w:r w:rsidRPr="00774CFA">
        <w:rPr>
          <w:rStyle w:val="StyleUnderline"/>
        </w:rPr>
        <w:t>Atlas V</w:t>
      </w:r>
      <w:r w:rsidRPr="00D91016">
        <w:rPr>
          <w:sz w:val="16"/>
        </w:rPr>
        <w:t xml:space="preserve"> </w:t>
      </w:r>
      <w:r w:rsidRPr="00774CFA">
        <w:rPr>
          <w:rStyle w:val="StyleUnderline"/>
        </w:rPr>
        <w:t>rocket</w:t>
      </w:r>
      <w:r w:rsidRPr="00D91016">
        <w:rPr>
          <w:sz w:val="16"/>
        </w:rPr>
        <w:t xml:space="preserve"> (more than three dozen launches vs. Delta IV-Heavy’s seven) </w:t>
      </w:r>
      <w:r w:rsidRPr="00774CFA">
        <w:rPr>
          <w:rStyle w:val="StyleUnderline"/>
        </w:rPr>
        <w:t>was built around the RD-180 engine.</w:t>
      </w:r>
      <w:r w:rsidRPr="00D91016">
        <w:rPr>
          <w:sz w:val="16"/>
        </w:rPr>
        <w:t xml:space="preserve"> </w:t>
      </w:r>
      <w:r w:rsidRPr="00774CFA">
        <w:rPr>
          <w:rStyle w:val="StyleUnderline"/>
        </w:rPr>
        <w:t>Atlas V missions include</w:t>
      </w:r>
      <w:r w:rsidRPr="00D91016">
        <w:rPr>
          <w:sz w:val="16"/>
        </w:rPr>
        <w:t>, per the SF Fact Sheet, “</w:t>
      </w:r>
      <w:r w:rsidRPr="00774CFA">
        <w:rPr>
          <w:rStyle w:val="StyleUnderline"/>
        </w:rPr>
        <w:t>military communications, intelligence collection, missile warning, planetary exploration…earth science payloads, a few commercial satellites, and possible human spaceflights</w:t>
      </w:r>
      <w:r w:rsidRPr="00D91016">
        <w:rPr>
          <w:sz w:val="16"/>
        </w:rPr>
        <w:t xml:space="preserve"> in the future.”</w:t>
      </w:r>
      <w:r w:rsidRPr="00D91016">
        <w:rPr>
          <w:sz w:val="12"/>
        </w:rPr>
        <w:t>¶</w:t>
      </w:r>
      <w:r w:rsidRPr="00D91016">
        <w:rPr>
          <w:sz w:val="16"/>
        </w:rPr>
        <w:t xml:space="preserve"> </w:t>
      </w:r>
      <w:r w:rsidRPr="00774CFA">
        <w:rPr>
          <w:rStyle w:val="StyleUnderline"/>
        </w:rPr>
        <w:t xml:space="preserve">The </w:t>
      </w:r>
      <w:r w:rsidRPr="00774CFA">
        <w:rPr>
          <w:rStyle w:val="StyleUnderline"/>
        </w:rPr>
        <w:lastRenderedPageBreak/>
        <w:t>NK-33 engine</w:t>
      </w:r>
      <w:r w:rsidRPr="00D91016">
        <w:rPr>
          <w:sz w:val="16"/>
        </w:rPr>
        <w:t xml:space="preserve">, designated AJ26 after modification by America’s </w:t>
      </w:r>
      <w:proofErr w:type="spellStart"/>
      <w:r w:rsidRPr="00D91016">
        <w:rPr>
          <w:sz w:val="16"/>
        </w:rPr>
        <w:t>Aerojet</w:t>
      </w:r>
      <w:proofErr w:type="spellEnd"/>
      <w:r w:rsidRPr="00D91016">
        <w:rPr>
          <w:sz w:val="16"/>
        </w:rPr>
        <w:t xml:space="preserve"> </w:t>
      </w:r>
      <w:proofErr w:type="spellStart"/>
      <w:r w:rsidRPr="00D91016">
        <w:rPr>
          <w:sz w:val="16"/>
        </w:rPr>
        <w:t>Rocketdyne</w:t>
      </w:r>
      <w:proofErr w:type="spellEnd"/>
      <w:r w:rsidRPr="00D91016">
        <w:rPr>
          <w:sz w:val="16"/>
        </w:rPr>
        <w:t xml:space="preserve"> </w:t>
      </w:r>
      <w:proofErr w:type="gramStart"/>
      <w:r w:rsidRPr="00D91016">
        <w:rPr>
          <w:sz w:val="16"/>
        </w:rPr>
        <w:t>company</w:t>
      </w:r>
      <w:proofErr w:type="gramEnd"/>
      <w:r w:rsidRPr="00D91016">
        <w:rPr>
          <w:sz w:val="16"/>
        </w:rPr>
        <w:t xml:space="preserve">, </w:t>
      </w:r>
      <w:r w:rsidRPr="00774CFA">
        <w:rPr>
          <w:rStyle w:val="StyleUnderline"/>
        </w:rPr>
        <w:t>is key to the design of Orbital Sciences Corporation’s Antares rocket</w:t>
      </w:r>
      <w:r w:rsidRPr="00D91016">
        <w:rPr>
          <w:sz w:val="16"/>
        </w:rPr>
        <w:t>. Fact Sheet: “The primary mission of the Antares</w:t>
      </w:r>
      <w:proofErr w:type="gramStart"/>
      <w:r w:rsidRPr="00D91016">
        <w:rPr>
          <w:sz w:val="16"/>
        </w:rPr>
        <w:t>…[</w:t>
      </w:r>
      <w:proofErr w:type="gramEnd"/>
      <w:r w:rsidRPr="00D91016">
        <w:rPr>
          <w:sz w:val="16"/>
        </w:rPr>
        <w:t>is] to service the International Space Station. Orbital is pursuing future commercial satellite launches and possible military satellite launches using Antares.”</w:t>
      </w:r>
      <w:r w:rsidRPr="00D91016">
        <w:rPr>
          <w:sz w:val="12"/>
        </w:rPr>
        <w:t>¶</w:t>
      </w:r>
      <w:r w:rsidRPr="00D91016">
        <w:rPr>
          <w:sz w:val="16"/>
        </w:rPr>
        <w:t xml:space="preserve"> </w:t>
      </w:r>
      <w:proofErr w:type="gramStart"/>
      <w:r w:rsidRPr="00D91016">
        <w:rPr>
          <w:sz w:val="16"/>
        </w:rPr>
        <w:t>A</w:t>
      </w:r>
      <w:proofErr w:type="gramEnd"/>
      <w:r w:rsidRPr="00D91016">
        <w:rPr>
          <w:sz w:val="16"/>
        </w:rPr>
        <w:t xml:space="preserve"> month after the Space Foundation published the Fact Sheet, the ever-twittering Dmitry </w:t>
      </w:r>
      <w:proofErr w:type="spellStart"/>
      <w:r w:rsidRPr="00D91016">
        <w:rPr>
          <w:sz w:val="16"/>
        </w:rPr>
        <w:t>Rogozin</w:t>
      </w:r>
      <w:proofErr w:type="spellEnd"/>
      <w:r w:rsidRPr="00D91016">
        <w:rPr>
          <w:sz w:val="16"/>
        </w:rPr>
        <w:t xml:space="preserve"> tweeted: “</w:t>
      </w:r>
      <w:r w:rsidRPr="00774CFA">
        <w:rPr>
          <w:rStyle w:val="StyleUnderline"/>
        </w:rPr>
        <w:t>Russia is ready to continue deliveries of RD-180 engines to the US only under the guarantee that they won’t be used in the interests of the Pentagon.”</w:t>
      </w:r>
      <w:r w:rsidRPr="00D91016">
        <w:rPr>
          <w:rStyle w:val="StyleUnderline"/>
          <w:sz w:val="12"/>
          <w:u w:val="none"/>
        </w:rPr>
        <w:t>¶</w:t>
      </w:r>
      <w:r w:rsidR="000417E4">
        <w:rPr>
          <w:rStyle w:val="StyleUnderline"/>
          <w:sz w:val="12"/>
        </w:rPr>
        <w:t xml:space="preserve"> </w:t>
      </w:r>
      <w:proofErr w:type="spellStart"/>
      <w:r w:rsidRPr="00774CFA">
        <w:rPr>
          <w:rStyle w:val="StyleUnderline"/>
        </w:rPr>
        <w:t>Rogozin</w:t>
      </w:r>
      <w:proofErr w:type="spellEnd"/>
      <w:r w:rsidRPr="00774CFA">
        <w:rPr>
          <w:rStyle w:val="StyleUnderline"/>
        </w:rPr>
        <w:t xml:space="preserve"> also announced that Russia will call it quits with the International Space Station in</w:t>
      </w:r>
      <w:r w:rsidRPr="00D91016">
        <w:rPr>
          <w:sz w:val="16"/>
        </w:rPr>
        <w:t xml:space="preserve"> 2020. That is four years before the U.S. plans to leave.</w:t>
      </w:r>
      <w:r w:rsidRPr="00D91016">
        <w:rPr>
          <w:sz w:val="12"/>
        </w:rPr>
        <w:t>¶</w:t>
      </w:r>
      <w:r w:rsidRPr="00D91016">
        <w:rPr>
          <w:sz w:val="16"/>
        </w:rPr>
        <w:t xml:space="preserve"> The ISS, launched in 1998, </w:t>
      </w:r>
      <w:proofErr w:type="gramStart"/>
      <w:r w:rsidRPr="00D91016">
        <w:rPr>
          <w:sz w:val="16"/>
        </w:rPr>
        <w:t>is the most expensive thing ever built—$150</w:t>
      </w:r>
      <w:proofErr w:type="gramEnd"/>
      <w:r w:rsidRPr="00D91016">
        <w:rPr>
          <w:sz w:val="16"/>
        </w:rPr>
        <w:t xml:space="preserve"> billion and counting. The U.S. has provided more than $100 billion of that. There’s no astronomic reason the ISS can’t stay in use for another 10 to 14 years or longer. But it needs to be “</w:t>
      </w:r>
      <w:proofErr w:type="spellStart"/>
      <w:r w:rsidRPr="00D91016">
        <w:rPr>
          <w:sz w:val="16"/>
        </w:rPr>
        <w:t>reboosted</w:t>
      </w:r>
      <w:proofErr w:type="spellEnd"/>
      <w:r w:rsidRPr="00D91016">
        <w:rPr>
          <w:sz w:val="16"/>
        </w:rPr>
        <w:t xml:space="preserve">” from time to time to lift it back into proper low earth orbit. Otherwise the ISS becomes a 357-foot million-pound surprise for earthlings. (Don’t worry too much. While the meteor that injured 1,000 people in Chelyabinsk last year was only 55 feet wide, it was 20 times as heavy.) </w:t>
      </w:r>
      <w:r w:rsidRPr="00774CFA">
        <w:rPr>
          <w:rStyle w:val="StyleUnderline"/>
        </w:rPr>
        <w:t xml:space="preserve">Currently only Russian rocket engines, fitted with the Russian ISS docking system, can </w:t>
      </w:r>
      <w:proofErr w:type="spellStart"/>
      <w:r w:rsidRPr="00774CFA">
        <w:rPr>
          <w:rStyle w:val="StyleUnderline"/>
        </w:rPr>
        <w:t>reboost</w:t>
      </w:r>
      <w:proofErr w:type="spellEnd"/>
      <w:r w:rsidRPr="00774CFA">
        <w:rPr>
          <w:rStyle w:val="StyleUnderline"/>
        </w:rPr>
        <w:t xml:space="preserve"> the Space Station.</w:t>
      </w:r>
      <w:r w:rsidRPr="00D91016">
        <w:rPr>
          <w:rStyle w:val="StyleUnderline"/>
          <w:sz w:val="12"/>
          <w:u w:val="none"/>
        </w:rPr>
        <w:t>¶</w:t>
      </w:r>
      <w:r w:rsidRPr="00D91016">
        <w:rPr>
          <w:sz w:val="16"/>
        </w:rPr>
        <w:t xml:space="preserve"> To these Russian nose-</w:t>
      </w:r>
      <w:proofErr w:type="spellStart"/>
      <w:r w:rsidRPr="00D91016">
        <w:rPr>
          <w:sz w:val="16"/>
        </w:rPr>
        <w:t>thumbings</w:t>
      </w:r>
      <w:proofErr w:type="spellEnd"/>
      <w:r w:rsidRPr="00D91016">
        <w:rPr>
          <w:sz w:val="16"/>
        </w:rPr>
        <w:t xml:space="preserve">, one finger salutes, and social media </w:t>
      </w:r>
      <w:proofErr w:type="spellStart"/>
      <w:r w:rsidRPr="00D91016">
        <w:rPr>
          <w:sz w:val="16"/>
        </w:rPr>
        <w:t>bullyings</w:t>
      </w:r>
      <w:proofErr w:type="spellEnd"/>
      <w:r w:rsidRPr="00D91016">
        <w:rPr>
          <w:sz w:val="16"/>
        </w:rPr>
        <w:t>, we do have alternatives.</w:t>
      </w:r>
      <w:r w:rsidRPr="00D91016">
        <w:rPr>
          <w:sz w:val="12"/>
        </w:rPr>
        <w:t>¶</w:t>
      </w:r>
      <w:r w:rsidRPr="00D91016">
        <w:rPr>
          <w:sz w:val="16"/>
        </w:rPr>
        <w:t xml:space="preserve"> The Delta IV can carry a larger payload into low earth orbit than the Atlas V, 60,779 lbs. vs. 41,478 lbs. But a Delta launch is much more expensive.</w:t>
      </w:r>
      <w:r w:rsidRPr="00D91016">
        <w:rPr>
          <w:sz w:val="12"/>
        </w:rPr>
        <w:t>¶</w:t>
      </w:r>
      <w:r w:rsidRPr="00D91016">
        <w:rPr>
          <w:sz w:val="16"/>
        </w:rPr>
        <w:t xml:space="preserve"> </w:t>
      </w:r>
      <w:proofErr w:type="gramStart"/>
      <w:r w:rsidRPr="00D91016">
        <w:rPr>
          <w:sz w:val="16"/>
        </w:rPr>
        <w:t>Plus</w:t>
      </w:r>
      <w:proofErr w:type="gramEnd"/>
      <w:r w:rsidRPr="00D91016">
        <w:rPr>
          <w:sz w:val="16"/>
        </w:rPr>
        <w:t>, the Delta IV is—strange thing to say about an enormous rocket—very fast and noisy. According to Aviation Week, “There is some concern that the acoustic environment and acceleration profiles in the Delta IV nosecone could be too violent [for some Air Force and Navy satellite payloads].” Getting payloads “dual manifested” so that they can fly on either the Atlas or the Delta “requires detailed engineering work,” says AV, meaning “is slow as hell.”</w:t>
      </w:r>
      <w:r w:rsidRPr="00D91016">
        <w:rPr>
          <w:sz w:val="12"/>
        </w:rPr>
        <w:t>¶</w:t>
      </w:r>
      <w:r w:rsidRPr="00D91016">
        <w:rPr>
          <w:sz w:val="16"/>
        </w:rPr>
        <w:t xml:space="preserve"> Also Made in the U.S.A. is Orbital Science Corporation’s air-launched Pegasus. But it can carry a payload of only 977 lbs. The company’s Minotaur V can carry 1,390 lbs. but has flown just once. And its Taurus XL, now designated Minotaur-C, has been trouble-plagued, with three of nine launches ending in failure and the loss of $700 million worth of items supposed to go into orbit.</w:t>
      </w:r>
      <w:r w:rsidRPr="00D91016">
        <w:rPr>
          <w:sz w:val="12"/>
        </w:rPr>
        <w:t>¶</w:t>
      </w:r>
      <w:r w:rsidRPr="00D91016">
        <w:rPr>
          <w:sz w:val="16"/>
        </w:rPr>
        <w:t xml:space="preserve"> The </w:t>
      </w:r>
      <w:proofErr w:type="spellStart"/>
      <w:r w:rsidRPr="00D91016">
        <w:rPr>
          <w:sz w:val="16"/>
        </w:rPr>
        <w:t>SpaceX</w:t>
      </w:r>
      <w:proofErr w:type="spellEnd"/>
      <w:r w:rsidRPr="00D91016">
        <w:rPr>
          <w:sz w:val="16"/>
        </w:rPr>
        <w:t xml:space="preserve"> Falcon 9v1.1, all privately funded, all domestically sourced, can carry 28,990 lbs. It’s made three cargo deliveries to the International Space Station. But the </w:t>
      </w:r>
      <w:r w:rsidRPr="00774CFA">
        <w:rPr>
          <w:rStyle w:val="StyleUnderline"/>
        </w:rPr>
        <w:t>Falcon is not yet Air Force certified for military and intelligence payloads.</w:t>
      </w:r>
      <w:r w:rsidRPr="00D91016">
        <w:rPr>
          <w:sz w:val="16"/>
        </w:rPr>
        <w:t xml:space="preserve"> </w:t>
      </w:r>
      <w:proofErr w:type="spellStart"/>
      <w:r w:rsidRPr="00D91016">
        <w:rPr>
          <w:sz w:val="16"/>
        </w:rPr>
        <w:t>SpaceX</w:t>
      </w:r>
      <w:proofErr w:type="spellEnd"/>
      <w:r w:rsidRPr="00D91016">
        <w:rPr>
          <w:sz w:val="16"/>
        </w:rPr>
        <w:t xml:space="preserve"> is suing the Air Force over the slowness of this certification, although going to the U.S. court system is not a famous way of speeding things up.</w:t>
      </w:r>
      <w:r w:rsidRPr="00D91016">
        <w:rPr>
          <w:sz w:val="12"/>
        </w:rPr>
        <w:t>¶</w:t>
      </w:r>
      <w:r w:rsidRPr="00D91016">
        <w:rPr>
          <w:sz w:val="16"/>
        </w:rPr>
        <w:t xml:space="preserve"> U.S. Air Force four-star Gen. William </w:t>
      </w:r>
      <w:r w:rsidRPr="00774CFA">
        <w:rPr>
          <w:rStyle w:val="StyleUnderline"/>
        </w:rPr>
        <w:t>Shelton, commandeer of Air Force Space Command</w:t>
      </w:r>
      <w:r w:rsidRPr="00D91016">
        <w:rPr>
          <w:sz w:val="16"/>
        </w:rPr>
        <w:t xml:space="preserve"> and a guy who knows about these matters, </w:t>
      </w:r>
      <w:r w:rsidRPr="00774CFA">
        <w:rPr>
          <w:rStyle w:val="StyleUnderline"/>
        </w:rPr>
        <w:t>said</w:t>
      </w:r>
      <w:r w:rsidRPr="00D91016">
        <w:rPr>
          <w:sz w:val="16"/>
        </w:rPr>
        <w:t xml:space="preserve"> during a keynote address at the Space Foundation’s May 2014 Space Symposium that </w:t>
      </w:r>
      <w:r w:rsidRPr="00774CFA">
        <w:rPr>
          <w:rStyle w:val="StyleUnderline"/>
        </w:rPr>
        <w:t>he would prefer the U.S. to develop its own equivalent to the RD-180</w:t>
      </w:r>
      <w:r w:rsidRPr="00D91016">
        <w:rPr>
          <w:sz w:val="16"/>
        </w:rPr>
        <w:t>. But he noted that would cost more than $1 billion and take between five and eight years.</w:t>
      </w:r>
      <w:r w:rsidRPr="00D91016">
        <w:rPr>
          <w:sz w:val="12"/>
        </w:rPr>
        <w:t>¶</w:t>
      </w:r>
      <w:r w:rsidRPr="00D91016">
        <w:rPr>
          <w:sz w:val="16"/>
        </w:rPr>
        <w:t xml:space="preserve"> </w:t>
      </w:r>
      <w:proofErr w:type="gramStart"/>
      <w:r w:rsidRPr="00D91016">
        <w:rPr>
          <w:sz w:val="16"/>
        </w:rPr>
        <w:t>So</w:t>
      </w:r>
      <w:proofErr w:type="gramEnd"/>
      <w:r w:rsidRPr="00D91016">
        <w:rPr>
          <w:sz w:val="16"/>
        </w:rPr>
        <w:t xml:space="preserve"> we have alternatives, sort of like the veggie burger alternatives we have on the backyard grill.</w:t>
      </w:r>
      <w:r w:rsidRPr="00D91016">
        <w:rPr>
          <w:sz w:val="12"/>
        </w:rPr>
        <w:t>¶</w:t>
      </w:r>
      <w:r w:rsidRPr="00D91016">
        <w:rPr>
          <w:sz w:val="16"/>
        </w:rPr>
        <w:t xml:space="preserve"> We’re dependent on the RD-180, which has flown 50 times on U.S. missions with 100 percent success. And to a lesser extent, we’re dependent on the NK33/AJ26 engine, which we’ve used six times with 100 percent success.</w:t>
      </w:r>
      <w:r w:rsidRPr="00D91016">
        <w:rPr>
          <w:sz w:val="12"/>
        </w:rPr>
        <w:t>¶</w:t>
      </w:r>
      <w:r w:rsidRPr="00D91016">
        <w:rPr>
          <w:sz w:val="16"/>
        </w:rPr>
        <w:t xml:space="preserve"> </w:t>
      </w:r>
      <w:proofErr w:type="gramStart"/>
      <w:r w:rsidRPr="00D91016">
        <w:rPr>
          <w:sz w:val="16"/>
        </w:rPr>
        <w:t>Plus</w:t>
      </w:r>
      <w:proofErr w:type="gramEnd"/>
      <w:r w:rsidRPr="00D91016">
        <w:rPr>
          <w:sz w:val="16"/>
        </w:rPr>
        <w:t xml:space="preserve">, of course, there are U.S. political as well as U.S. technological headaches. </w:t>
      </w:r>
      <w:r w:rsidRPr="00774CFA">
        <w:rPr>
          <w:rStyle w:val="StyleUnderline"/>
        </w:rPr>
        <w:t xml:space="preserve">The National Defense Authorization Act of 2015, </w:t>
      </w:r>
      <w:r w:rsidRPr="00D91016">
        <w:rPr>
          <w:sz w:val="16"/>
        </w:rPr>
        <w:t>passed by the Senate Armed Services Committee and now going to the full Senate,</w:t>
      </w:r>
      <w:r w:rsidRPr="00774CFA">
        <w:rPr>
          <w:rStyle w:val="StyleUnderline"/>
        </w:rPr>
        <w:t xml:space="preserve"> contains an amendment </w:t>
      </w:r>
      <w:r w:rsidRPr="00D91016">
        <w:rPr>
          <w:sz w:val="16"/>
        </w:rPr>
        <w:t>from Sen. John McCain (R-AZ)</w:t>
      </w:r>
      <w:r w:rsidRPr="00774CFA">
        <w:rPr>
          <w:rStyle w:val="StyleUnderline"/>
        </w:rPr>
        <w:t xml:space="preserve"> forbidding purchase of Russian RD-180 engines for national security missions after fiscal year 2017. </w:t>
      </w:r>
      <w:r w:rsidRPr="00D91016">
        <w:rPr>
          <w:sz w:val="16"/>
        </w:rPr>
        <w:t>The amendment is expected to survive the House-Senate conference and be in the bill signed by the president.</w:t>
      </w:r>
    </w:p>
    <w:p w:rsidR="00D0169D" w:rsidRPr="005B3EAC" w:rsidRDefault="00D0169D" w:rsidP="00D0169D"/>
    <w:p w:rsidR="00D0169D" w:rsidRDefault="00D0169D" w:rsidP="00D0169D">
      <w:pPr>
        <w:pStyle w:val="Heading4"/>
      </w:pPr>
      <w:r>
        <w:t>CCP solves launch dependence</w:t>
      </w:r>
      <w:r w:rsidR="000417E4">
        <w:t xml:space="preserve"> </w:t>
      </w:r>
    </w:p>
    <w:p w:rsidR="00D0169D" w:rsidRPr="00766156" w:rsidRDefault="00D0169D" w:rsidP="00D0169D">
      <w:r w:rsidRPr="00766156">
        <w:rPr>
          <w:rStyle w:val="Style13ptBold"/>
        </w:rPr>
        <w:t>King 14 (</w:t>
      </w:r>
      <w:r>
        <w:t>Ledyard, “NASA budget would ramp up the asteroid mission”, March 5, Tallahassee Democrat, http://www.tallahassee.com/story/local/2014/03/05/nasa-budget-would-ramp-up-the-asteroid-mission-/6054577/)//DLG</w:t>
      </w:r>
    </w:p>
    <w:p w:rsidR="00D0169D" w:rsidRDefault="00D0169D" w:rsidP="00D0169D">
      <w:r w:rsidRPr="00DB0804">
        <w:rPr>
          <w:rStyle w:val="StyleUnderline"/>
        </w:rPr>
        <w:t xml:space="preserve">Now that the space shuttle has retired, NASA pays Russia </w:t>
      </w:r>
      <w:r w:rsidRPr="00DB0804">
        <w:t>about</w:t>
      </w:r>
      <w:r w:rsidRPr="00DB0804">
        <w:rPr>
          <w:rStyle w:val="StyleUnderline"/>
        </w:rPr>
        <w:t xml:space="preserve"> $70 million</w:t>
      </w:r>
      <w:r>
        <w:t xml:space="preserve"> </w:t>
      </w:r>
      <w:r w:rsidRPr="00DB0804">
        <w:rPr>
          <w:rStyle w:val="StyleUnderline"/>
        </w:rPr>
        <w:t>every time an astronaut needs a ride to the orbiting lab.</w:t>
      </w:r>
      <w:r w:rsidRPr="00DB0804">
        <w:rPr>
          <w:sz w:val="12"/>
        </w:rPr>
        <w:t xml:space="preserve">¶ </w:t>
      </w:r>
      <w:r>
        <w:t xml:space="preserve">U.S.-Russia tensions stoked by the unrest in Ukraine haven’t affected the countries’ partnership in space, but </w:t>
      </w:r>
      <w:r w:rsidRPr="00DB0804">
        <w:rPr>
          <w:rStyle w:val="StyleUnderline"/>
        </w:rPr>
        <w:t>NASA Administrator</w:t>
      </w:r>
      <w:r>
        <w:t xml:space="preserve"> Charles F. Bolden Jr. </w:t>
      </w:r>
      <w:r w:rsidRPr="00DB0804">
        <w:rPr>
          <w:rStyle w:val="StyleUnderline"/>
        </w:rPr>
        <w:t>said it’s “ultra-critical” Congress fully fund the president’s $848 million request for the Commercial Crew Program.</w:t>
      </w:r>
      <w:r w:rsidRPr="00DB0804">
        <w:rPr>
          <w:rStyle w:val="StyleUnderline"/>
          <w:sz w:val="12"/>
        </w:rPr>
        <w:t>¶</w:t>
      </w:r>
      <w:r w:rsidRPr="00DB0804">
        <w:rPr>
          <w:sz w:val="12"/>
        </w:rPr>
        <w:t xml:space="preserve"> </w:t>
      </w:r>
      <w:r>
        <w:t>“</w:t>
      </w:r>
      <w:r w:rsidRPr="00DB0804">
        <w:rPr>
          <w:rStyle w:val="StyleUnderline"/>
        </w:rPr>
        <w:t>We really need to get on with giving America its own capability to launch our astronauts from American soil on American spacecraft so that we’re not dependent on other nations to do that</w:t>
      </w:r>
      <w:r>
        <w:t>,” he told reporters Tuesday.</w:t>
      </w:r>
    </w:p>
    <w:p w:rsidR="00D0169D" w:rsidRDefault="00D0169D" w:rsidP="00D0169D"/>
    <w:p w:rsidR="00D0169D" w:rsidRPr="00F55F62" w:rsidRDefault="00D0169D" w:rsidP="00D0169D">
      <w:pPr>
        <w:pStyle w:val="Heading4"/>
      </w:pPr>
      <w:r>
        <w:t xml:space="preserve">K/ </w:t>
      </w:r>
      <w:proofErr w:type="spellStart"/>
      <w:r>
        <w:t>nat</w:t>
      </w:r>
      <w:proofErr w:type="spellEnd"/>
      <w:r>
        <w:t xml:space="preserve"> sec</w:t>
      </w:r>
    </w:p>
    <w:p w:rsidR="00D0169D" w:rsidRPr="00B256CD" w:rsidRDefault="00D0169D" w:rsidP="00D0169D">
      <w:proofErr w:type="spellStart"/>
      <w:r w:rsidRPr="003A7EFA">
        <w:rPr>
          <w:rStyle w:val="Style13ptBold"/>
        </w:rPr>
        <w:t>MacKenzie</w:t>
      </w:r>
      <w:proofErr w:type="spellEnd"/>
      <w:r w:rsidRPr="003A7EFA">
        <w:rPr>
          <w:rStyle w:val="Style13ptBold"/>
        </w:rPr>
        <w:t xml:space="preserve"> 14</w:t>
      </w:r>
      <w:r>
        <w:t xml:space="preserve"> (Jean, Senior </w:t>
      </w:r>
      <w:proofErr w:type="spellStart"/>
      <w:r>
        <w:t>Correspondant</w:t>
      </w:r>
      <w:proofErr w:type="spellEnd"/>
      <w:r>
        <w:t xml:space="preserve"> @ GP, program director for the Institute for War &amp; Peace Reporting, “How Russia could strangle the US space program”, March 25, Global Post, http://www.globalpost.com/dispatch/news/regions/americas/united-states/140324/nasa-russia-sanctions-rocket-rd-180-atlas-v)//DLG</w:t>
      </w:r>
    </w:p>
    <w:p w:rsidR="00D0169D" w:rsidRDefault="00D0169D" w:rsidP="00D0169D">
      <w:r>
        <w:t>BUZZARDS BAY, Mass. — Think Russia has no way to put pressure on the United States? Think again.</w:t>
      </w:r>
      <w:r w:rsidRPr="002B01DE">
        <w:rPr>
          <w:sz w:val="12"/>
        </w:rPr>
        <w:t xml:space="preserve">¶ </w:t>
      </w:r>
      <w:r w:rsidRPr="00F55F62">
        <w:rPr>
          <w:rStyle w:val="StyleUnderline"/>
        </w:rPr>
        <w:t>The US relies heavily on Russia to furnish</w:t>
      </w:r>
      <w:r>
        <w:t xml:space="preserve"> the </w:t>
      </w:r>
      <w:r w:rsidRPr="00F55F62">
        <w:rPr>
          <w:rStyle w:val="StyleUnderline"/>
        </w:rPr>
        <w:t>engines</w:t>
      </w:r>
      <w:r>
        <w:t xml:space="preserve"> that power rockets </w:t>
      </w:r>
      <w:r w:rsidRPr="00F55F62">
        <w:rPr>
          <w:rStyle w:val="StyleUnderline"/>
        </w:rPr>
        <w:t>that deliver</w:t>
      </w:r>
      <w:r>
        <w:t xml:space="preserve"> </w:t>
      </w:r>
      <w:r>
        <w:lastRenderedPageBreak/>
        <w:t xml:space="preserve">both </w:t>
      </w:r>
      <w:r w:rsidRPr="00F55F62">
        <w:rPr>
          <w:rStyle w:val="StyleUnderline"/>
        </w:rPr>
        <w:t>military and civil payloads into space</w:t>
      </w:r>
      <w:r>
        <w:t>.</w:t>
      </w:r>
      <w:r w:rsidRPr="002B01DE">
        <w:rPr>
          <w:sz w:val="12"/>
        </w:rPr>
        <w:t xml:space="preserve">¶ </w:t>
      </w:r>
      <w:proofErr w:type="gramStart"/>
      <w:r w:rsidRPr="00F55F62">
        <w:rPr>
          <w:rStyle w:val="StyleUnderline"/>
        </w:rPr>
        <w:t>This</w:t>
      </w:r>
      <w:proofErr w:type="gramEnd"/>
      <w:r w:rsidRPr="00F55F62">
        <w:rPr>
          <w:rStyle w:val="StyleUnderline"/>
        </w:rPr>
        <w:t xml:space="preserve"> includes GPS</w:t>
      </w:r>
      <w:r>
        <w:t xml:space="preserve"> systems in cars and cellphones, and even systems that allow ATMs to function. </w:t>
      </w:r>
      <w:r w:rsidRPr="00F55F62">
        <w:rPr>
          <w:rStyle w:val="StyleUnderline"/>
        </w:rPr>
        <w:t>Weather satellites</w:t>
      </w:r>
      <w:r>
        <w:t xml:space="preserve"> are launched into space via Russian-powered rockets, </w:t>
      </w:r>
      <w:r w:rsidRPr="00F55F62">
        <w:rPr>
          <w:rStyle w:val="StyleUnderline"/>
        </w:rPr>
        <w:t>and military systems</w:t>
      </w:r>
      <w:r>
        <w:t xml:space="preserve"> such as early missile detection also depend on our friends in Moscow.</w:t>
      </w:r>
      <w:r w:rsidRPr="002B01DE">
        <w:rPr>
          <w:sz w:val="12"/>
        </w:rPr>
        <w:t xml:space="preserve">¶ </w:t>
      </w:r>
      <w:r>
        <w:t xml:space="preserve">In addition, since NASA scrapped the space shuttle program in 2011, </w:t>
      </w:r>
      <w:r w:rsidRPr="00F55F62">
        <w:rPr>
          <w:rStyle w:val="StyleUnderline"/>
        </w:rPr>
        <w:t>the US has to rely on Russian Soyuz capsules to get its astronauts to the space station and to bring them back home.</w:t>
      </w:r>
      <w:r w:rsidRPr="002B01DE">
        <w:rPr>
          <w:rStyle w:val="StyleUnderline"/>
          <w:sz w:val="12"/>
        </w:rPr>
        <w:t>¶</w:t>
      </w:r>
      <w:r w:rsidRPr="002B01DE">
        <w:rPr>
          <w:sz w:val="12"/>
        </w:rPr>
        <w:t xml:space="preserve"> </w:t>
      </w:r>
      <w:r w:rsidRPr="00F55F62">
        <w:rPr>
          <w:rStyle w:val="StyleUnderline"/>
        </w:rPr>
        <w:t>As the crisis over Crimea deepens and tit-for-tat sanctions go into effect</w:t>
      </w:r>
      <w:r>
        <w:t>, conventional wisdom has held that the US is holding all the cards. Given the relatively small amount of trade the US conducts with Russia each year, and its pre-eminent position as the world’s largest economy, Washington has projected confidence as it moves to isolate Moscow diplomatically and economically.</w:t>
      </w:r>
      <w:r w:rsidRPr="002B01DE">
        <w:rPr>
          <w:sz w:val="12"/>
        </w:rPr>
        <w:t xml:space="preserve">¶ </w:t>
      </w:r>
      <w:r>
        <w:t xml:space="preserve">But </w:t>
      </w:r>
      <w:r w:rsidRPr="00F55F62">
        <w:rPr>
          <w:rStyle w:val="StyleUnderline"/>
        </w:rPr>
        <w:t>Russia is unlikely to take it lying down</w:t>
      </w:r>
      <w:r>
        <w:t>. As Stephen Walt, professor of international affairs at Harvard’s Kennedy School of Government, warned in a talk at Harvard recently, “They have ways of responding [to sanctions] that … we’re not going to like.”</w:t>
      </w:r>
      <w:r w:rsidRPr="002B01DE">
        <w:rPr>
          <w:sz w:val="12"/>
        </w:rPr>
        <w:t xml:space="preserve">¶ </w:t>
      </w:r>
      <w:r>
        <w:t xml:space="preserve">One of the things Americans may dislike very much indeed is a possible ban on the sale of RD-180 engines to the US under a contract with Russian manufacturer NPO </w:t>
      </w:r>
      <w:proofErr w:type="spellStart"/>
      <w:r>
        <w:t>Energomash</w:t>
      </w:r>
      <w:proofErr w:type="spellEnd"/>
      <w:r>
        <w:t>.</w:t>
      </w:r>
      <w:r w:rsidRPr="002B01DE">
        <w:rPr>
          <w:sz w:val="12"/>
        </w:rPr>
        <w:t xml:space="preserve">¶ </w:t>
      </w:r>
      <w:r>
        <w:t>The RD-180 powers the Atlas V rocket, the main launch vehicle used to get US military and civil payloads into space.</w:t>
      </w:r>
      <w:r w:rsidRPr="002B01DE">
        <w:rPr>
          <w:sz w:val="12"/>
        </w:rPr>
        <w:t xml:space="preserve">¶ </w:t>
      </w:r>
      <w:r>
        <w:t xml:space="preserve">“The Russian rocket engines are the best in the world,” said Royce </w:t>
      </w:r>
      <w:proofErr w:type="spellStart"/>
      <w:r>
        <w:t>Dalby</w:t>
      </w:r>
      <w:proofErr w:type="spellEnd"/>
      <w:r>
        <w:t xml:space="preserve">, a space systems expert and managing director of </w:t>
      </w:r>
      <w:proofErr w:type="spellStart"/>
      <w:r>
        <w:t>Avascent</w:t>
      </w:r>
      <w:proofErr w:type="spellEnd"/>
      <w:r>
        <w:t>, an aerospace and defense consulting firm in Washington, DC. “RD-180 provides the most efficient and least expensive means of getting our national security payloads into space.”</w:t>
      </w:r>
      <w:r w:rsidRPr="002B01DE">
        <w:rPr>
          <w:sz w:val="12"/>
        </w:rPr>
        <w:t xml:space="preserve">¶ </w:t>
      </w:r>
      <w:r>
        <w:t>The dollar amounts are not great, relatively speaking: While the actual price paid for the engines is proprietary, experts estimate the cost from $11 million to $15 million per engine.</w:t>
      </w:r>
      <w:r w:rsidRPr="002B01DE">
        <w:rPr>
          <w:sz w:val="12"/>
        </w:rPr>
        <w:t xml:space="preserve">¶ </w:t>
      </w:r>
      <w:r w:rsidRPr="00F55F62">
        <w:rPr>
          <w:rStyle w:val="StyleUnderline"/>
        </w:rPr>
        <w:t>In an average year the US launches eight or nine satellites with the Atlas V</w:t>
      </w:r>
      <w:r>
        <w:t>.</w:t>
      </w:r>
      <w:r w:rsidRPr="002B01DE">
        <w:rPr>
          <w:sz w:val="12"/>
        </w:rPr>
        <w:t xml:space="preserve">¶ </w:t>
      </w:r>
      <w:r>
        <w:t xml:space="preserve">But </w:t>
      </w:r>
      <w:r w:rsidRPr="00F55F62">
        <w:rPr>
          <w:rStyle w:val="StyleUnderline"/>
        </w:rPr>
        <w:t>it gives the Russians a virtual stranglehold on the US space program, including systems vital for national security.</w:t>
      </w:r>
      <w:r w:rsidRPr="002B01DE">
        <w:rPr>
          <w:rStyle w:val="StyleUnderline"/>
          <w:sz w:val="12"/>
        </w:rPr>
        <w:t>¶</w:t>
      </w:r>
      <w:r w:rsidRPr="002B01DE">
        <w:rPr>
          <w:sz w:val="12"/>
        </w:rPr>
        <w:t xml:space="preserve"> </w:t>
      </w:r>
      <w:r w:rsidRPr="00F55F62">
        <w:rPr>
          <w:rStyle w:val="StyleUnderline"/>
        </w:rPr>
        <w:t>Over the next 24 months,</w:t>
      </w:r>
      <w:r>
        <w:t xml:space="preserve"> according to </w:t>
      </w:r>
      <w:proofErr w:type="spellStart"/>
      <w:r>
        <w:t>Dalby</w:t>
      </w:r>
      <w:proofErr w:type="spellEnd"/>
      <w:r>
        <w:t xml:space="preserve">, the </w:t>
      </w:r>
      <w:r w:rsidRPr="00F55F62">
        <w:rPr>
          <w:rStyle w:val="StyleUnderline"/>
        </w:rPr>
        <w:t>Atlas</w:t>
      </w:r>
      <w:r>
        <w:t xml:space="preserve"> V </w:t>
      </w:r>
      <w:r w:rsidRPr="00F55F62">
        <w:rPr>
          <w:rStyle w:val="StyleUnderline"/>
        </w:rPr>
        <w:t>will</w:t>
      </w:r>
      <w:r>
        <w:t xml:space="preserve"> be used to </w:t>
      </w:r>
      <w:r w:rsidRPr="00F55F62">
        <w:rPr>
          <w:rStyle w:val="StyleUnderline"/>
        </w:rPr>
        <w:t>launch four</w:t>
      </w:r>
      <w:r>
        <w:t xml:space="preserve"> classified </w:t>
      </w:r>
      <w:r w:rsidRPr="00F55F62">
        <w:rPr>
          <w:rStyle w:val="StyleUnderline"/>
        </w:rPr>
        <w:t>spy satellites for the</w:t>
      </w:r>
      <w:r>
        <w:t xml:space="preserve"> National Reconnaissance Office (</w:t>
      </w:r>
      <w:r w:rsidRPr="00F55F62">
        <w:rPr>
          <w:rStyle w:val="StyleUnderline"/>
        </w:rPr>
        <w:t>NRO</w:t>
      </w:r>
      <w:r>
        <w:t xml:space="preserve">), </w:t>
      </w:r>
      <w:r w:rsidRPr="00F55F62">
        <w:rPr>
          <w:rStyle w:val="StyleUnderline"/>
        </w:rPr>
        <w:t>one unclassified imagery satellite, two weather satellites, four GPS satellites, three military communications satellites, two classified payloads for the Air Force and one NASA science satellite</w:t>
      </w:r>
      <w:r>
        <w:t>.</w:t>
      </w:r>
      <w:r w:rsidRPr="002B01DE">
        <w:rPr>
          <w:sz w:val="12"/>
        </w:rPr>
        <w:t xml:space="preserve">¶ </w:t>
      </w:r>
      <w:r>
        <w:t>“[</w:t>
      </w:r>
      <w:r w:rsidRPr="00F55F62">
        <w:rPr>
          <w:rStyle w:val="StyleUnderline"/>
        </w:rPr>
        <w:t>Losing the RD-180] would be a blow to our national security</w:t>
      </w:r>
      <w:r>
        <w:t>,” said John Logsdon, the founder and long-time director of the Space Policy Institute at George Washington University. “The Atlas V is the primary vehicle we use to launch military and civil pay loads into space.”</w:t>
      </w:r>
    </w:p>
    <w:p w:rsidR="00D0169D" w:rsidRDefault="00D0169D" w:rsidP="00D0169D">
      <w:pPr>
        <w:pStyle w:val="Heading4"/>
      </w:pPr>
      <w:r>
        <w:t>Domestic solutions fail</w:t>
      </w:r>
    </w:p>
    <w:p w:rsidR="00D0169D" w:rsidRPr="00B256CD" w:rsidRDefault="00D0169D" w:rsidP="00D0169D">
      <w:proofErr w:type="spellStart"/>
      <w:r w:rsidRPr="003A7EFA">
        <w:rPr>
          <w:rStyle w:val="Style13ptBold"/>
        </w:rPr>
        <w:t>MacKenzie</w:t>
      </w:r>
      <w:proofErr w:type="spellEnd"/>
      <w:r w:rsidRPr="003A7EFA">
        <w:rPr>
          <w:rStyle w:val="Style13ptBold"/>
        </w:rPr>
        <w:t xml:space="preserve"> 14</w:t>
      </w:r>
      <w:r>
        <w:t xml:space="preserve"> (Jean, Senior </w:t>
      </w:r>
      <w:proofErr w:type="spellStart"/>
      <w:r>
        <w:t>Correspondant</w:t>
      </w:r>
      <w:proofErr w:type="spellEnd"/>
      <w:r>
        <w:t xml:space="preserve"> @ GP, program director for the Institute for War &amp; Peace Reporting, “How Russia could strangle the US space program”, March 25, Global Post, http://www.globalpost.com/dispatch/news/regions/americas/united-states/140324/nasa-russia-sanctions-rocket-rd-180-atlas-v)//DLG</w:t>
      </w:r>
    </w:p>
    <w:p w:rsidR="00D0169D" w:rsidRPr="00F55F62" w:rsidRDefault="00D0169D" w:rsidP="00D0169D">
      <w:pPr>
        <w:rPr>
          <w:rStyle w:val="StyleUnderline"/>
        </w:rPr>
      </w:pPr>
      <w:r>
        <w:t xml:space="preserve">There may be alternatives on the horizon. </w:t>
      </w:r>
      <w:proofErr w:type="spellStart"/>
      <w:r>
        <w:t>Elon</w:t>
      </w:r>
      <w:proofErr w:type="spellEnd"/>
      <w:r>
        <w:t xml:space="preserve"> Musk, head of </w:t>
      </w:r>
      <w:proofErr w:type="spellStart"/>
      <w:r w:rsidRPr="00F55F62">
        <w:rPr>
          <w:rStyle w:val="StyleUnderline"/>
        </w:rPr>
        <w:t>SpaceX</w:t>
      </w:r>
      <w:proofErr w:type="spellEnd"/>
      <w:r>
        <w:t xml:space="preserve">, a company looking to unseat ULA as </w:t>
      </w:r>
      <w:r w:rsidRPr="00F55F62">
        <w:rPr>
          <w:rStyle w:val="StyleUnderline"/>
        </w:rPr>
        <w:t>the Air Force’s go-to rocket builder, testified before Congress in mid-March.</w:t>
      </w:r>
      <w:r w:rsidRPr="00821773">
        <w:rPr>
          <w:rStyle w:val="StyleUnderline"/>
          <w:sz w:val="12"/>
        </w:rPr>
        <w:t>¶</w:t>
      </w:r>
      <w:r w:rsidRPr="00821773">
        <w:rPr>
          <w:sz w:val="12"/>
        </w:rPr>
        <w:t xml:space="preserve"> </w:t>
      </w:r>
      <w:r>
        <w:t>“In light of Russia’s de facto annexation of the Ukraine’s Crimea region and the formal severing of military ties, the Atlas V cannot possibly be described as providing ‘assured access to space‘ for our nation when supply of the main engine depends on President Putin’s permission,” Musk told the committee.</w:t>
      </w:r>
      <w:r w:rsidRPr="00821773">
        <w:rPr>
          <w:sz w:val="12"/>
        </w:rPr>
        <w:t xml:space="preserve">¶ </w:t>
      </w:r>
      <w:r>
        <w:t xml:space="preserve">Instead, </w:t>
      </w:r>
      <w:r w:rsidRPr="00F55F62">
        <w:rPr>
          <w:rStyle w:val="StyleUnderline"/>
        </w:rPr>
        <w:t>he proposed</w:t>
      </w:r>
      <w:r>
        <w:t xml:space="preserve"> his </w:t>
      </w:r>
      <w:r w:rsidRPr="00F55F62">
        <w:rPr>
          <w:rStyle w:val="StyleUnderline"/>
        </w:rPr>
        <w:t>Falcon rockets</w:t>
      </w:r>
      <w:r>
        <w:t>, which he said could provide high reliability at a much lower cost.</w:t>
      </w:r>
      <w:r w:rsidRPr="00821773">
        <w:rPr>
          <w:sz w:val="12"/>
        </w:rPr>
        <w:t xml:space="preserve">¶ </w:t>
      </w:r>
      <w:r w:rsidRPr="00F55F62">
        <w:rPr>
          <w:rStyle w:val="StyleUnderline"/>
        </w:rPr>
        <w:t>But</w:t>
      </w:r>
      <w:r>
        <w:t xml:space="preserve"> the </w:t>
      </w:r>
      <w:r w:rsidRPr="00F55F62">
        <w:rPr>
          <w:rStyle w:val="StyleUnderline"/>
        </w:rPr>
        <w:t>Falcon would not be able to do the job without extensive, and expensive, tweaking</w:t>
      </w:r>
      <w:r>
        <w:t xml:space="preserve">, </w:t>
      </w:r>
      <w:proofErr w:type="spellStart"/>
      <w:r>
        <w:t>Dalby</w:t>
      </w:r>
      <w:proofErr w:type="spellEnd"/>
      <w:r>
        <w:t xml:space="preserve"> says.</w:t>
      </w:r>
      <w:r w:rsidRPr="00821773">
        <w:rPr>
          <w:sz w:val="12"/>
        </w:rPr>
        <w:t xml:space="preserve">¶ </w:t>
      </w:r>
      <w:r>
        <w:t>“</w:t>
      </w:r>
      <w:r w:rsidRPr="00F55F62">
        <w:rPr>
          <w:rStyle w:val="StyleUnderline"/>
        </w:rPr>
        <w:t>The</w:t>
      </w:r>
      <w:r>
        <w:t xml:space="preserve"> Falcon </w:t>
      </w:r>
      <w:r w:rsidRPr="00F55F62">
        <w:rPr>
          <w:rStyle w:val="StyleUnderline"/>
        </w:rPr>
        <w:t xml:space="preserve">rocket is smaller and can’t loft most of the military payloads </w:t>
      </w:r>
      <w:r>
        <w:t xml:space="preserve">that the Atlas tackles,” </w:t>
      </w:r>
      <w:proofErr w:type="spellStart"/>
      <w:r>
        <w:t>Dalby</w:t>
      </w:r>
      <w:proofErr w:type="spellEnd"/>
      <w:r>
        <w:t xml:space="preserve"> said. “Also, </w:t>
      </w:r>
      <w:r w:rsidRPr="00F55F62">
        <w:rPr>
          <w:rStyle w:val="StyleUnderline"/>
        </w:rPr>
        <w:t xml:space="preserve">satellites are designed to fly on certain rockets from the outset, and it would take years to reconfigure, if </w:t>
      </w:r>
      <w:r w:rsidRPr="00F55F62">
        <w:t>it would</w:t>
      </w:r>
      <w:r w:rsidRPr="00F55F62">
        <w:rPr>
          <w:rStyle w:val="StyleUnderline"/>
        </w:rPr>
        <w:t xml:space="preserve"> even </w:t>
      </w:r>
      <w:r w:rsidRPr="00F55F62">
        <w:t>be</w:t>
      </w:r>
      <w:r w:rsidRPr="00F55F62">
        <w:rPr>
          <w:rStyle w:val="StyleUnderline"/>
        </w:rPr>
        <w:t xml:space="preserve"> possible.”</w:t>
      </w:r>
      <w:r w:rsidRPr="00821773">
        <w:rPr>
          <w:rStyle w:val="StyleUnderline"/>
          <w:sz w:val="12"/>
        </w:rPr>
        <w:t>¶</w:t>
      </w:r>
      <w:r w:rsidR="000417E4">
        <w:rPr>
          <w:rStyle w:val="StyleUnderline"/>
          <w:sz w:val="12"/>
        </w:rPr>
        <w:t xml:space="preserve"> </w:t>
      </w:r>
      <w:r>
        <w:t xml:space="preserve">According to </w:t>
      </w:r>
      <w:r w:rsidRPr="00F55F62">
        <w:t>G</w:t>
      </w:r>
      <w:r>
        <w:t xml:space="preserve">eorge </w:t>
      </w:r>
      <w:r w:rsidRPr="00F55F62">
        <w:t>W</w:t>
      </w:r>
      <w:r>
        <w:t xml:space="preserve">ashington University’s Logsdon, </w:t>
      </w:r>
      <w:r w:rsidRPr="00F55F62">
        <w:rPr>
          <w:rStyle w:val="StyleUnderline"/>
        </w:rPr>
        <w:t>the Delta IV engine</w:t>
      </w:r>
      <w:r>
        <w:t xml:space="preserve">, which is produced entirely in the US, </w:t>
      </w:r>
      <w:r w:rsidRPr="00F55F62">
        <w:rPr>
          <w:rStyle w:val="StyleUnderline"/>
        </w:rPr>
        <w:t>could step in, but it might have to be adjusted a bit for the task.</w:t>
      </w:r>
      <w:r w:rsidRPr="00821773">
        <w:rPr>
          <w:rStyle w:val="StyleUnderline"/>
          <w:sz w:val="12"/>
        </w:rPr>
        <w:t>¶</w:t>
      </w:r>
      <w:r w:rsidRPr="00821773">
        <w:rPr>
          <w:sz w:val="12"/>
        </w:rPr>
        <w:t xml:space="preserve"> </w:t>
      </w:r>
      <w:proofErr w:type="gramStart"/>
      <w:r>
        <w:t>There</w:t>
      </w:r>
      <w:proofErr w:type="gramEnd"/>
      <w:r>
        <w:t xml:space="preserve"> is also the possibility that </w:t>
      </w:r>
      <w:r w:rsidRPr="00F55F62">
        <w:rPr>
          <w:rStyle w:val="StyleUnderline"/>
        </w:rPr>
        <w:t xml:space="preserve">Pratt &amp; Whitney, </w:t>
      </w:r>
      <w:r w:rsidRPr="00F55F62">
        <w:t xml:space="preserve">which has a joint venture with NPO </w:t>
      </w:r>
      <w:proofErr w:type="spellStart"/>
      <w:r w:rsidRPr="00F55F62">
        <w:t>Energomash</w:t>
      </w:r>
      <w:proofErr w:type="spellEnd"/>
      <w:r w:rsidRPr="00F55F62">
        <w:rPr>
          <w:rStyle w:val="StyleUnderline"/>
        </w:rPr>
        <w:t xml:space="preserve">, could take over </w:t>
      </w:r>
      <w:r w:rsidRPr="00F55F62">
        <w:t>production. According to Logsdon,</w:t>
      </w:r>
      <w:r w:rsidRPr="00F55F62">
        <w:rPr>
          <w:rStyle w:val="StyleUnderline"/>
        </w:rPr>
        <w:t xml:space="preserve"> the US contractors have access to the</w:t>
      </w:r>
      <w:r>
        <w:t xml:space="preserve"> </w:t>
      </w:r>
      <w:r w:rsidRPr="00F55F62">
        <w:rPr>
          <w:rStyle w:val="StyleUnderline"/>
        </w:rPr>
        <w:t>blueprints</w:t>
      </w:r>
      <w:r>
        <w:t xml:space="preserve"> for the engine.</w:t>
      </w:r>
      <w:r w:rsidRPr="00821773">
        <w:rPr>
          <w:sz w:val="12"/>
        </w:rPr>
        <w:t>¶</w:t>
      </w:r>
      <w:r w:rsidR="000417E4">
        <w:rPr>
          <w:sz w:val="12"/>
        </w:rPr>
        <w:t xml:space="preserve"> </w:t>
      </w:r>
      <w:r>
        <w:t>“</w:t>
      </w:r>
      <w:r w:rsidRPr="00F55F62">
        <w:rPr>
          <w:rStyle w:val="StyleUnderline"/>
        </w:rPr>
        <w:t>But</w:t>
      </w:r>
      <w:r>
        <w:t xml:space="preserve"> there is a fair degree of art as well as science here,” he said. </w:t>
      </w:r>
      <w:r>
        <w:lastRenderedPageBreak/>
        <w:t>“</w:t>
      </w:r>
      <w:r w:rsidRPr="00F55F62">
        <w:rPr>
          <w:rStyle w:val="StyleUnderline"/>
        </w:rPr>
        <w:t>The Russians are extremely experienced in advanced metallurgy and design. You cannot just snap your fingers and make it happen.”</w:t>
      </w:r>
    </w:p>
    <w:p w:rsidR="00D0169D" w:rsidRDefault="00D0169D" w:rsidP="00D0169D">
      <w:pPr>
        <w:pStyle w:val="Heading4"/>
      </w:pPr>
      <w:r>
        <w:t>No alt to RS ISS transport</w:t>
      </w:r>
    </w:p>
    <w:p w:rsidR="00D0169D" w:rsidRPr="00B256CD" w:rsidRDefault="00D0169D" w:rsidP="00D0169D">
      <w:proofErr w:type="spellStart"/>
      <w:r w:rsidRPr="003A7EFA">
        <w:rPr>
          <w:rStyle w:val="Style13ptBold"/>
        </w:rPr>
        <w:t>MacKenzie</w:t>
      </w:r>
      <w:proofErr w:type="spellEnd"/>
      <w:r w:rsidRPr="003A7EFA">
        <w:rPr>
          <w:rStyle w:val="Style13ptBold"/>
        </w:rPr>
        <w:t xml:space="preserve"> 14</w:t>
      </w:r>
      <w:r>
        <w:t xml:space="preserve"> (Jean, Senior </w:t>
      </w:r>
      <w:proofErr w:type="spellStart"/>
      <w:r>
        <w:t>Correspondant</w:t>
      </w:r>
      <w:proofErr w:type="spellEnd"/>
      <w:r>
        <w:t xml:space="preserve"> @ GP, program director for the Institute for War &amp; Peace Reporting, “How Russia could strangle the US space program”, March 25, Global Post, http://www.globalpost.com/dispatch/news/regions/americas/united-states/140324/nasa-russia-sanctions-rocket-rd-180-atlas-v)//DLG</w:t>
      </w:r>
    </w:p>
    <w:p w:rsidR="00D0169D" w:rsidRDefault="00D0169D" w:rsidP="00D0169D">
      <w:r w:rsidRPr="00F55F62">
        <w:rPr>
          <w:rStyle w:val="StyleUnderline"/>
        </w:rPr>
        <w:t>Then there is the space station</w:t>
      </w:r>
      <w:r>
        <w:t xml:space="preserve"> — the US pays the Russians over $400 million a year to transport US astronauts there and back.</w:t>
      </w:r>
      <w:r w:rsidRPr="00F55F62">
        <w:rPr>
          <w:sz w:val="12"/>
        </w:rPr>
        <w:t xml:space="preserve">¶ </w:t>
      </w:r>
      <w:r>
        <w:t xml:space="preserve">“And </w:t>
      </w:r>
      <w:r w:rsidRPr="00F55F62">
        <w:rPr>
          <w:rStyle w:val="StyleUnderline"/>
        </w:rPr>
        <w:t>for that there is no alternative</w:t>
      </w:r>
      <w:r>
        <w:t xml:space="preserve">,” Logsdon said. So </w:t>
      </w:r>
      <w:r w:rsidRPr="00821773">
        <w:rPr>
          <w:rStyle w:val="StyleUnderline"/>
        </w:rPr>
        <w:t>for now the US is in a delicate balancing act</w:t>
      </w:r>
      <w:r>
        <w:t xml:space="preserve"> — </w:t>
      </w:r>
      <w:r w:rsidRPr="00821773">
        <w:rPr>
          <w:rStyle w:val="StyleUnderline"/>
        </w:rPr>
        <w:t>trying to combine</w:t>
      </w:r>
      <w:r>
        <w:t xml:space="preserve"> strong </w:t>
      </w:r>
      <w:r w:rsidRPr="00821773">
        <w:rPr>
          <w:rStyle w:val="StyleUnderline"/>
        </w:rPr>
        <w:t>censure</w:t>
      </w:r>
      <w:r>
        <w:t xml:space="preserve"> of the Kremlin’s behavior </w:t>
      </w:r>
      <w:r w:rsidRPr="00821773">
        <w:rPr>
          <w:rStyle w:val="StyleUnderline"/>
        </w:rPr>
        <w:t>with</w:t>
      </w:r>
      <w:r>
        <w:t xml:space="preserve"> </w:t>
      </w:r>
      <w:r w:rsidRPr="00821773">
        <w:rPr>
          <w:rStyle w:val="StyleUnderline"/>
        </w:rPr>
        <w:t>a cooperative relationship</w:t>
      </w:r>
      <w:r>
        <w:t xml:space="preserve"> with Russia on space.</w:t>
      </w:r>
    </w:p>
    <w:p w:rsidR="00D0169D" w:rsidRDefault="00D0169D" w:rsidP="00D0169D"/>
    <w:p w:rsidR="00D0169D" w:rsidRPr="006B4957" w:rsidRDefault="00D0169D" w:rsidP="00D0169D"/>
    <w:p w:rsidR="00D0169D" w:rsidRPr="00C14C89" w:rsidRDefault="00D0169D" w:rsidP="00D0169D">
      <w:pPr>
        <w:pStyle w:val="Heading3"/>
      </w:pPr>
      <w:r>
        <w:lastRenderedPageBreak/>
        <w:t>I/L—Telemedicine</w:t>
      </w:r>
    </w:p>
    <w:p w:rsidR="00D0169D" w:rsidRPr="004C789C" w:rsidRDefault="00D0169D" w:rsidP="00D0169D">
      <w:pPr>
        <w:pStyle w:val="Heading4"/>
        <w:rPr>
          <w:rStyle w:val="Style13ptBold"/>
          <w:b/>
        </w:rPr>
      </w:pPr>
      <w:r w:rsidRPr="004C789C">
        <w:rPr>
          <w:rStyle w:val="Style13ptBold"/>
          <w:b/>
        </w:rPr>
        <w:t>Telemedicine</w:t>
      </w:r>
    </w:p>
    <w:p w:rsidR="00D0169D" w:rsidRPr="006F65AF" w:rsidRDefault="00D0169D" w:rsidP="00D0169D">
      <w:r w:rsidRPr="00C33CD8">
        <w:rPr>
          <w:rStyle w:val="Style13ptBold"/>
        </w:rPr>
        <w:t>ISECG 13</w:t>
      </w:r>
      <w:r>
        <w:t xml:space="preserve"> (International Space Exploration Coordination Group, “Benefits Stemming from Space Exploration”, September, NASA, http://www.nasa.gov/sites/default/files/files/Benefits-Stemming-from-Space-Exploration-2013-TAGGED.pdf)//DLG</w:t>
      </w:r>
    </w:p>
    <w:p w:rsidR="00D0169D" w:rsidRDefault="00D0169D" w:rsidP="00D0169D">
      <w:r w:rsidRPr="006164FD">
        <w:rPr>
          <w:rStyle w:val="StyleUnderline"/>
        </w:rPr>
        <w:t>Maintaining</w:t>
      </w:r>
      <w:r>
        <w:t xml:space="preserve"> the </w:t>
      </w:r>
      <w:r w:rsidRPr="006164FD">
        <w:rPr>
          <w:rStyle w:val="StyleUnderline"/>
        </w:rPr>
        <w:t>health</w:t>
      </w:r>
      <w:r>
        <w:t xml:space="preserve"> </w:t>
      </w:r>
      <w:r w:rsidRPr="006164FD">
        <w:rPr>
          <w:rStyle w:val="StyleUnderline"/>
        </w:rPr>
        <w:t>of astronauts</w:t>
      </w:r>
      <w:r>
        <w:t xml:space="preserve"> as they explore beyond Low Earth Orbit and conduct</w:t>
      </w:r>
      <w:r w:rsidR="000417E4">
        <w:t xml:space="preserve"> </w:t>
      </w:r>
      <w:r>
        <w:t xml:space="preserve">missions of many months or years </w:t>
      </w:r>
      <w:r w:rsidRPr="006164FD">
        <w:rPr>
          <w:rStyle w:val="StyleUnderline"/>
        </w:rPr>
        <w:t>will require increasingly sophisticated methods</w:t>
      </w:r>
      <w:r>
        <w:t>.</w:t>
      </w:r>
      <w:r w:rsidR="000417E4">
        <w:t xml:space="preserve"> </w:t>
      </w:r>
      <w:r w:rsidRPr="006164FD">
        <w:rPr>
          <w:rStyle w:val="StyleUnderline"/>
        </w:rPr>
        <w:t>Telemedicine provides medical care to patients who may be located far away from medical</w:t>
      </w:r>
      <w:r w:rsidR="000417E4">
        <w:rPr>
          <w:rStyle w:val="StyleUnderline"/>
        </w:rPr>
        <w:t xml:space="preserve"> </w:t>
      </w:r>
      <w:r w:rsidRPr="006164FD">
        <w:rPr>
          <w:rStyle w:val="StyleUnderline"/>
        </w:rPr>
        <w:t>providers</w:t>
      </w:r>
      <w:r>
        <w:t xml:space="preserve">. It is critically important to the success of space exploration, and </w:t>
      </w:r>
      <w:r w:rsidRPr="006164FD">
        <w:rPr>
          <w:rStyle w:val="StyleUnderline"/>
        </w:rPr>
        <w:t>space agencies have</w:t>
      </w:r>
      <w:r w:rsidR="000417E4">
        <w:rPr>
          <w:rStyle w:val="StyleUnderline"/>
        </w:rPr>
        <w:t xml:space="preserve"> </w:t>
      </w:r>
      <w:r w:rsidRPr="006164FD">
        <w:rPr>
          <w:rStyle w:val="StyleUnderline"/>
        </w:rPr>
        <w:t>led</w:t>
      </w:r>
      <w:r>
        <w:t xml:space="preserve"> much of the </w:t>
      </w:r>
      <w:r w:rsidRPr="006164FD">
        <w:rPr>
          <w:rStyle w:val="StyleUnderline"/>
        </w:rPr>
        <w:t>innovation in this field</w:t>
      </w:r>
      <w:r>
        <w:t xml:space="preserve"> since its very beginnings. </w:t>
      </w:r>
      <w:r w:rsidRPr="006164FD">
        <w:rPr>
          <w:rStyle w:val="StyleUnderline"/>
        </w:rPr>
        <w:t>Meanwhile, the public is using</w:t>
      </w:r>
      <w:r w:rsidR="000417E4">
        <w:rPr>
          <w:rStyle w:val="StyleUnderline"/>
        </w:rPr>
        <w:t xml:space="preserve"> </w:t>
      </w:r>
      <w:r w:rsidRPr="006164FD">
        <w:rPr>
          <w:rStyle w:val="StyleUnderline"/>
        </w:rPr>
        <w:t>telemedicine capabilities more and more to send diagnostic images to doctors in other citie</w:t>
      </w:r>
      <w:r>
        <w:t>s, to</w:t>
      </w:r>
      <w:r w:rsidR="000417E4">
        <w:t xml:space="preserve"> </w:t>
      </w:r>
      <w:r>
        <w:t xml:space="preserve">allow patients in rural areas to remain at home while hospital </w:t>
      </w:r>
      <w:r w:rsidRPr="006164FD">
        <w:rPr>
          <w:rStyle w:val="StyleUnderline"/>
        </w:rPr>
        <w:t>nurses monitor vital parameters</w:t>
      </w:r>
      <w:r w:rsidR="000417E4">
        <w:rPr>
          <w:rStyle w:val="StyleUnderline"/>
        </w:rPr>
        <w:t xml:space="preserve"> </w:t>
      </w:r>
      <w:r w:rsidRPr="006164FD">
        <w:rPr>
          <w:rStyle w:val="StyleUnderline"/>
        </w:rPr>
        <w:t>such</w:t>
      </w:r>
      <w:r>
        <w:t xml:space="preserve"> as heart rate or blood pressure, </w:t>
      </w:r>
      <w:r w:rsidRPr="006164FD">
        <w:rPr>
          <w:rStyle w:val="StyleUnderline"/>
        </w:rPr>
        <w:t>and</w:t>
      </w:r>
      <w:r>
        <w:t xml:space="preserve"> to </w:t>
      </w:r>
      <w:r w:rsidRPr="006164FD">
        <w:rPr>
          <w:rStyle w:val="StyleUnderline"/>
        </w:rPr>
        <w:t>conduct interactive medical examinations and</w:t>
      </w:r>
      <w:r w:rsidR="000417E4">
        <w:rPr>
          <w:rStyle w:val="StyleUnderline"/>
        </w:rPr>
        <w:t xml:space="preserve"> </w:t>
      </w:r>
      <w:r w:rsidRPr="006164FD">
        <w:rPr>
          <w:rStyle w:val="StyleUnderline"/>
        </w:rPr>
        <w:t>diagnostic procedures</w:t>
      </w:r>
      <w:r>
        <w:t xml:space="preserve">. The </w:t>
      </w:r>
      <w:r w:rsidRPr="006164FD">
        <w:rPr>
          <w:rStyle w:val="StyleUnderline"/>
        </w:rPr>
        <w:t>convenience and efficien</w:t>
      </w:r>
      <w:r>
        <w:t>cy provided by telemedicine provides</w:t>
      </w:r>
      <w:r w:rsidR="000417E4">
        <w:t xml:space="preserve"> </w:t>
      </w:r>
      <w:r>
        <w:t xml:space="preserve">tangible benefits to society and </w:t>
      </w:r>
      <w:r w:rsidRPr="006164FD">
        <w:rPr>
          <w:rStyle w:val="StyleUnderline"/>
        </w:rPr>
        <w:t>is</w:t>
      </w:r>
      <w:r>
        <w:rPr>
          <w:rStyle w:val="StyleUnderline"/>
        </w:rPr>
        <w:t xml:space="preserve"> </w:t>
      </w:r>
      <w:r w:rsidRPr="006164FD">
        <w:rPr>
          <w:rStyle w:val="StyleUnderline"/>
        </w:rPr>
        <w:t>improving</w:t>
      </w:r>
      <w:r>
        <w:rPr>
          <w:rStyle w:val="StyleUnderline"/>
        </w:rPr>
        <w:t xml:space="preserve"> </w:t>
      </w:r>
      <w:r w:rsidRPr="006164FD">
        <w:rPr>
          <w:rStyle w:val="StyleUnderline"/>
        </w:rPr>
        <w:t>the</w:t>
      </w:r>
      <w:r>
        <w:rPr>
          <w:rStyle w:val="StyleUnderline"/>
        </w:rPr>
        <w:t xml:space="preserve"> </w:t>
      </w:r>
      <w:r w:rsidRPr="006164FD">
        <w:rPr>
          <w:rStyle w:val="StyleUnderline"/>
        </w:rPr>
        <w:t>quality</w:t>
      </w:r>
      <w:r>
        <w:rPr>
          <w:rStyle w:val="StyleUnderline"/>
        </w:rPr>
        <w:t xml:space="preserve"> </w:t>
      </w:r>
      <w:r w:rsidRPr="006164FD">
        <w:rPr>
          <w:rStyle w:val="StyleUnderline"/>
        </w:rPr>
        <w:t>of</w:t>
      </w:r>
      <w:r>
        <w:rPr>
          <w:rStyle w:val="StyleUnderline"/>
        </w:rPr>
        <w:t xml:space="preserve"> </w:t>
      </w:r>
      <w:r w:rsidRPr="006164FD">
        <w:rPr>
          <w:rStyle w:val="StyleUnderline"/>
        </w:rPr>
        <w:t>life</w:t>
      </w:r>
      <w:r>
        <w:rPr>
          <w:rStyle w:val="StyleUnderline"/>
        </w:rPr>
        <w:t xml:space="preserve"> </w:t>
      </w:r>
      <w:r w:rsidRPr="006164FD">
        <w:rPr>
          <w:rStyle w:val="StyleUnderline"/>
        </w:rPr>
        <w:t>for</w:t>
      </w:r>
      <w:r>
        <w:rPr>
          <w:rStyle w:val="StyleUnderline"/>
        </w:rPr>
        <w:t xml:space="preserve"> </w:t>
      </w:r>
      <w:r w:rsidRPr="006164FD">
        <w:rPr>
          <w:rStyle w:val="StyleUnderline"/>
        </w:rPr>
        <w:t>people</w:t>
      </w:r>
      <w:r>
        <w:rPr>
          <w:rStyle w:val="StyleUnderline"/>
        </w:rPr>
        <w:t xml:space="preserve"> </w:t>
      </w:r>
      <w:r w:rsidRPr="006164FD">
        <w:rPr>
          <w:rStyle w:val="StyleUnderline"/>
        </w:rPr>
        <w:t>around</w:t>
      </w:r>
      <w:r>
        <w:rPr>
          <w:rStyle w:val="StyleUnderline"/>
        </w:rPr>
        <w:t xml:space="preserve"> </w:t>
      </w:r>
      <w:r w:rsidRPr="006164FD">
        <w:rPr>
          <w:rStyle w:val="StyleUnderline"/>
        </w:rPr>
        <w:t>the</w:t>
      </w:r>
      <w:r>
        <w:rPr>
          <w:rStyle w:val="StyleUnderline"/>
        </w:rPr>
        <w:t xml:space="preserve"> </w:t>
      </w:r>
      <w:r w:rsidRPr="006164FD">
        <w:rPr>
          <w:rStyle w:val="StyleUnderline"/>
        </w:rPr>
        <w:t>globe</w:t>
      </w:r>
      <w:r>
        <w:t>.</w:t>
      </w:r>
      <w:r w:rsidR="000417E4">
        <w:t xml:space="preserve"> </w:t>
      </w:r>
      <w:r>
        <w:t>The Advanced Diagnostic Ultrasound in Microgravity (</w:t>
      </w:r>
      <w:r w:rsidRPr="006164FD">
        <w:rPr>
          <w:rStyle w:val="StyleUnderline"/>
        </w:rPr>
        <w:t>ADUM</w:t>
      </w:r>
      <w:r>
        <w:t xml:space="preserve">) </w:t>
      </w:r>
      <w:r w:rsidRPr="006164FD">
        <w:rPr>
          <w:rStyle w:val="StyleUnderline"/>
        </w:rPr>
        <w:t xml:space="preserve">developed by NASA </w:t>
      </w:r>
      <w:r>
        <w:t>in partnership</w:t>
      </w:r>
      <w:r w:rsidR="000417E4">
        <w:t xml:space="preserve"> </w:t>
      </w:r>
      <w:r>
        <w:t xml:space="preserve">with a hospital in Detroit </w:t>
      </w:r>
      <w:r w:rsidRPr="006164FD">
        <w:rPr>
          <w:rStyle w:val="StyleUnderline"/>
        </w:rPr>
        <w:t>is one example</w:t>
      </w:r>
      <w:r>
        <w:t xml:space="preserve"> of an exploration</w:t>
      </w:r>
      <w:r>
        <w:rPr>
          <w:rFonts w:ascii="Cambria Math" w:hAnsi="Cambria Math" w:cs="Cambria Math"/>
        </w:rPr>
        <w:t>‐</w:t>
      </w:r>
      <w:r>
        <w:t xml:space="preserve">driven telemedicine innovation. </w:t>
      </w:r>
      <w:r w:rsidRPr="006164FD">
        <w:rPr>
          <w:rStyle w:val="StyleUnderline"/>
        </w:rPr>
        <w:t>This</w:t>
      </w:r>
      <w:r w:rsidR="000417E4">
        <w:t xml:space="preserve"> </w:t>
      </w:r>
      <w:r w:rsidRPr="006164FD">
        <w:rPr>
          <w:rStyle w:val="StyleUnderline"/>
        </w:rPr>
        <w:t>portable ultrasound</w:t>
      </w:r>
      <w:r>
        <w:t xml:space="preserve"> device </w:t>
      </w:r>
      <w:r w:rsidRPr="006164FD">
        <w:rPr>
          <w:rStyle w:val="StyleUnderline"/>
        </w:rPr>
        <w:t>being tested on the ISS may one day help crew members</w:t>
      </w:r>
      <w:r>
        <w:t xml:space="preserve"> </w:t>
      </w:r>
      <w:r w:rsidRPr="006164FD">
        <w:rPr>
          <w:rStyle w:val="StyleUnderline"/>
        </w:rPr>
        <w:t>as far</w:t>
      </w:r>
      <w:r w:rsidR="000417E4">
        <w:rPr>
          <w:rStyle w:val="StyleUnderline"/>
        </w:rPr>
        <w:t xml:space="preserve"> </w:t>
      </w:r>
      <w:r w:rsidRPr="006164FD">
        <w:rPr>
          <w:rStyle w:val="StyleUnderline"/>
        </w:rPr>
        <w:t>away as Mars</w:t>
      </w:r>
      <w:r>
        <w:t xml:space="preserve">, </w:t>
      </w:r>
      <w:r w:rsidRPr="006164FD">
        <w:rPr>
          <w:rStyle w:val="StyleUnderline"/>
        </w:rPr>
        <w:t>and may</w:t>
      </w:r>
      <w:r>
        <w:t xml:space="preserve"> also </w:t>
      </w:r>
      <w:r w:rsidRPr="006164FD">
        <w:rPr>
          <w:rStyle w:val="StyleUnderline"/>
        </w:rPr>
        <w:t>be</w:t>
      </w:r>
      <w:r>
        <w:t xml:space="preserve"> particularly </w:t>
      </w:r>
      <w:r w:rsidRPr="006164FD">
        <w:rPr>
          <w:rStyle w:val="StyleUnderline"/>
        </w:rPr>
        <w:t>useful for emergency medical personnel on Earth</w:t>
      </w:r>
      <w:r>
        <w:t>.</w:t>
      </w:r>
      <w:r w:rsidR="000417E4">
        <w:t xml:space="preserve"> </w:t>
      </w:r>
      <w:r>
        <w:t xml:space="preserve">The </w:t>
      </w:r>
      <w:r w:rsidRPr="006164FD">
        <w:rPr>
          <w:rStyle w:val="StyleUnderline"/>
        </w:rPr>
        <w:t>ADUM can diagnose</w:t>
      </w:r>
      <w:r>
        <w:t xml:space="preserve"> a variety of </w:t>
      </w:r>
      <w:r w:rsidRPr="006164FD">
        <w:rPr>
          <w:rStyle w:val="StyleUnderline"/>
        </w:rPr>
        <w:t xml:space="preserve">ailments, </w:t>
      </w:r>
      <w:r w:rsidRPr="006164FD">
        <w:t>including</w:t>
      </w:r>
      <w:r>
        <w:t xml:space="preserve"> abdominal conditions, collapsed lungs,</w:t>
      </w:r>
      <w:r w:rsidR="000417E4">
        <w:t xml:space="preserve"> </w:t>
      </w:r>
      <w:r>
        <w:t xml:space="preserve">and tooth infections, and </w:t>
      </w:r>
      <w:r w:rsidRPr="006164FD">
        <w:rPr>
          <w:rStyle w:val="StyleUnderline"/>
        </w:rPr>
        <w:t>it promises to save lives while lowering health care costs</w:t>
      </w:r>
      <w:r>
        <w:t>.35 </w:t>
      </w:r>
    </w:p>
    <w:p w:rsidR="00D0169D" w:rsidRPr="00461563" w:rsidRDefault="00D0169D" w:rsidP="00D0169D"/>
    <w:p w:rsidR="00D0169D" w:rsidRDefault="00D0169D" w:rsidP="00D0169D">
      <w:pPr>
        <w:pStyle w:val="Heading4"/>
      </w:pPr>
      <w:r>
        <w:t>Telemedicine increases global health care access and reduces costs</w:t>
      </w:r>
    </w:p>
    <w:p w:rsidR="00D0169D" w:rsidRPr="00BE2A19" w:rsidRDefault="00D0169D" w:rsidP="00D0169D">
      <w:r w:rsidRPr="00BE2A19">
        <w:rPr>
          <w:rStyle w:val="Style13ptBold"/>
        </w:rPr>
        <w:t>Eccles 12</w:t>
      </w:r>
      <w:r w:rsidRPr="00BE2A19">
        <w:t xml:space="preserve"> (Nora, </w:t>
      </w:r>
      <w:r>
        <w:t xml:space="preserve">Research Assistant at the National Institutes of Health, “Telemedicine in Developing Countries: Challenges and Successes”, February 1, </w:t>
      </w:r>
      <w:r w:rsidRPr="00BE2A19">
        <w:t>http://www.hcs.harvard.edu/hghr/print/spring-2011/telemedicine-developing/</w:t>
      </w:r>
      <w:r>
        <w:t>)//DLG</w:t>
      </w:r>
    </w:p>
    <w:p w:rsidR="00D0169D" w:rsidRPr="00D34583" w:rsidRDefault="00D0169D" w:rsidP="00D0169D">
      <w:pPr>
        <w:rPr>
          <w:sz w:val="16"/>
        </w:rPr>
      </w:pPr>
      <w:r w:rsidRPr="00D34583">
        <w:rPr>
          <w:rStyle w:val="StyleUnderline"/>
        </w:rPr>
        <w:t xml:space="preserve">In </w:t>
      </w:r>
      <w:r w:rsidRPr="00D34583">
        <w:rPr>
          <w:sz w:val="16"/>
        </w:rPr>
        <w:t xml:space="preserve">rural or </w:t>
      </w:r>
      <w:r w:rsidRPr="00D34583">
        <w:rPr>
          <w:rStyle w:val="StyleUnderline"/>
        </w:rPr>
        <w:t>impoverished pockets of the world</w:t>
      </w:r>
      <w:r w:rsidRPr="00D34583">
        <w:rPr>
          <w:sz w:val="16"/>
        </w:rPr>
        <w:t xml:space="preserve">, where </w:t>
      </w:r>
      <w:r w:rsidRPr="00D34583">
        <w:rPr>
          <w:rStyle w:val="StyleUnderline"/>
        </w:rPr>
        <w:t>disease is prevalent, doctors are scarce, and health care infrastructure is inadequate</w:t>
      </w:r>
      <w:r w:rsidRPr="00D34583">
        <w:rPr>
          <w:sz w:val="16"/>
        </w:rPr>
        <w:t xml:space="preserve">, </w:t>
      </w:r>
      <w:r w:rsidRPr="00D34583">
        <w:rPr>
          <w:rStyle w:val="StyleUnderline"/>
        </w:rPr>
        <w:t>telemedicine is</w:t>
      </w:r>
      <w:r w:rsidRPr="00D34583">
        <w:rPr>
          <w:sz w:val="16"/>
        </w:rPr>
        <w:t xml:space="preserve"> </w:t>
      </w:r>
      <w:r w:rsidRPr="00D34583">
        <w:rPr>
          <w:rStyle w:val="StyleUnderline"/>
        </w:rPr>
        <w:t>an innovative</w:t>
      </w:r>
      <w:r w:rsidRPr="00D34583">
        <w:rPr>
          <w:sz w:val="16"/>
        </w:rPr>
        <w:t xml:space="preserve"> </w:t>
      </w:r>
      <w:r w:rsidRPr="00D34583">
        <w:rPr>
          <w:rStyle w:val="StyleUnderline"/>
        </w:rPr>
        <w:t>solution that connects the developing world to the resources of the developed world</w:t>
      </w:r>
      <w:r w:rsidRPr="00D34583">
        <w:rPr>
          <w:sz w:val="16"/>
        </w:rPr>
        <w:t xml:space="preserve">. </w:t>
      </w:r>
      <w:r w:rsidRPr="00D34583">
        <w:rPr>
          <w:rStyle w:val="StyleUnderline"/>
        </w:rPr>
        <w:t>Telemedicine</w:t>
      </w:r>
      <w:r w:rsidRPr="00D34583">
        <w:rPr>
          <w:sz w:val="16"/>
        </w:rPr>
        <w:t xml:space="preserve">, defined by the WHO as “the use of information and communications technology (ICT) to deliver health care particularly in settings where access to medical services is insufficient,” </w:t>
      </w:r>
      <w:r w:rsidRPr="00D34583">
        <w:rPr>
          <w:rStyle w:val="StyleUnderline"/>
        </w:rPr>
        <w:t>holds promise in expanding health care access worldwide</w:t>
      </w:r>
      <w:r w:rsidRPr="00D34583">
        <w:rPr>
          <w:sz w:val="16"/>
        </w:rPr>
        <w:t xml:space="preserve">. Certain aspects of </w:t>
      </w:r>
      <w:r w:rsidRPr="00D34583">
        <w:rPr>
          <w:rStyle w:val="StyleUnderline"/>
        </w:rPr>
        <w:t>telemedicine</w:t>
      </w:r>
      <w:r w:rsidRPr="00D34583">
        <w:rPr>
          <w:sz w:val="16"/>
        </w:rPr>
        <w:t>, however</w:t>
      </w:r>
      <w:r w:rsidRPr="00D34583">
        <w:rPr>
          <w:rStyle w:val="StyleUnderline"/>
        </w:rPr>
        <w:t>, are often difficult to implement in underdeveloped settings and should be addressed</w:t>
      </w:r>
      <w:r w:rsidRPr="00D34583">
        <w:rPr>
          <w:sz w:val="16"/>
        </w:rPr>
        <w:t xml:space="preserve"> to capitalize on the potential these new tools offer.</w:t>
      </w:r>
      <w:r w:rsidRPr="00D34583">
        <w:rPr>
          <w:sz w:val="12"/>
        </w:rPr>
        <w:t>¶</w:t>
      </w:r>
      <w:r w:rsidR="000417E4">
        <w:rPr>
          <w:sz w:val="16"/>
        </w:rPr>
        <w:t xml:space="preserve"> </w:t>
      </w:r>
      <w:r w:rsidRPr="00D34583">
        <w:rPr>
          <w:sz w:val="16"/>
        </w:rPr>
        <w:t>Courtesy of Glenn Edwards</w:t>
      </w:r>
      <w:r w:rsidRPr="00D34583">
        <w:rPr>
          <w:sz w:val="12"/>
        </w:rPr>
        <w:t>¶</w:t>
      </w:r>
      <w:r w:rsidRPr="00D34583">
        <w:rPr>
          <w:sz w:val="16"/>
        </w:rPr>
        <w:t xml:space="preserve"> </w:t>
      </w:r>
      <w:r w:rsidRPr="00D34583">
        <w:rPr>
          <w:rStyle w:val="StyleUnderline"/>
        </w:rPr>
        <w:t>Telemedicine can employ a multitude of modern technologies</w:t>
      </w:r>
      <w:r w:rsidRPr="00D34583">
        <w:rPr>
          <w:sz w:val="16"/>
        </w:rPr>
        <w:t xml:space="preserve">, transmitting information via text, audio, video, or still images to a range of specialists. It is relevant to a variety of disciplines including dermatology, radiology, and cardiology. </w:t>
      </w:r>
      <w:r w:rsidRPr="00D34583">
        <w:rPr>
          <w:rStyle w:val="StyleUnderline"/>
        </w:rPr>
        <w:t>With a simple Internet connection, patients can videoconference with a health care professional</w:t>
      </w:r>
      <w:r w:rsidRPr="00D34583">
        <w:rPr>
          <w:sz w:val="16"/>
        </w:rPr>
        <w:t xml:space="preserve"> half-way around the world or </w:t>
      </w:r>
      <w:r w:rsidRPr="00D34583">
        <w:rPr>
          <w:rStyle w:val="StyleUnderline"/>
        </w:rPr>
        <w:t>email MRI scans</w:t>
      </w:r>
      <w:r w:rsidRPr="00D34583">
        <w:rPr>
          <w:sz w:val="16"/>
        </w:rPr>
        <w:t xml:space="preserve"> for medical analysis. More remarkably, without any face-to-face interaction, doctors can distantly </w:t>
      </w:r>
      <w:r w:rsidRPr="00D34583">
        <w:rPr>
          <w:rStyle w:val="StyleUnderline"/>
        </w:rPr>
        <w:t>monitor</w:t>
      </w:r>
      <w:r w:rsidRPr="00D34583">
        <w:rPr>
          <w:sz w:val="16"/>
        </w:rPr>
        <w:t xml:space="preserve"> the </w:t>
      </w:r>
      <w:r w:rsidRPr="00D34583">
        <w:rPr>
          <w:rStyle w:val="StyleUnderline"/>
        </w:rPr>
        <w:t>blood pressure or glucose levels</w:t>
      </w:r>
      <w:r w:rsidRPr="00D34583">
        <w:rPr>
          <w:sz w:val="16"/>
        </w:rPr>
        <w:t xml:space="preserve"> of a clinic’s patients through a computer screen.</w:t>
      </w:r>
      <w:r w:rsidRPr="00D34583">
        <w:rPr>
          <w:sz w:val="12"/>
        </w:rPr>
        <w:t>¶</w:t>
      </w:r>
      <w:r w:rsidRPr="00D34583">
        <w:rPr>
          <w:sz w:val="16"/>
        </w:rPr>
        <w:t xml:space="preserve"> </w:t>
      </w:r>
      <w:proofErr w:type="gramStart"/>
      <w:r w:rsidRPr="00D34583">
        <w:rPr>
          <w:sz w:val="16"/>
        </w:rPr>
        <w:t>For</w:t>
      </w:r>
      <w:proofErr w:type="gramEnd"/>
      <w:r w:rsidRPr="00D34583">
        <w:rPr>
          <w:sz w:val="16"/>
        </w:rPr>
        <w:t xml:space="preserve"> regions without adequate healthcare infrastructure, the </w:t>
      </w:r>
      <w:r w:rsidRPr="00D34583">
        <w:rPr>
          <w:rStyle w:val="StyleUnderline"/>
        </w:rPr>
        <w:t>possibilities of telemedicine are tremendous</w:t>
      </w:r>
      <w:r w:rsidRPr="00D34583">
        <w:rPr>
          <w:sz w:val="16"/>
        </w:rPr>
        <w:t xml:space="preserve">, as </w:t>
      </w:r>
      <w:r w:rsidRPr="00D34583">
        <w:rPr>
          <w:rStyle w:val="StyleUnderline"/>
        </w:rPr>
        <w:t>it enables effective medical care despite understaffed clinics and undertrained practitioners</w:t>
      </w:r>
      <w:r w:rsidRPr="00D34583">
        <w:rPr>
          <w:sz w:val="16"/>
        </w:rPr>
        <w:t xml:space="preserve">. </w:t>
      </w:r>
      <w:r w:rsidRPr="00D34583">
        <w:rPr>
          <w:rStyle w:val="StyleUnderline"/>
        </w:rPr>
        <w:t>Basic</w:t>
      </w:r>
      <w:r w:rsidRPr="00D34583">
        <w:rPr>
          <w:sz w:val="16"/>
        </w:rPr>
        <w:t xml:space="preserve"> telemedicine </w:t>
      </w:r>
      <w:r w:rsidRPr="00D34583">
        <w:rPr>
          <w:rStyle w:val="StyleUnderline"/>
        </w:rPr>
        <w:t>initiatives can be established with low start-up costs</w:t>
      </w:r>
      <w:r w:rsidRPr="00D34583">
        <w:rPr>
          <w:sz w:val="16"/>
        </w:rPr>
        <w:t>.</w:t>
      </w:r>
      <w:r w:rsidRPr="00D34583">
        <w:rPr>
          <w:sz w:val="12"/>
        </w:rPr>
        <w:t>¶</w:t>
      </w:r>
      <w:r w:rsidRPr="00D34583">
        <w:rPr>
          <w:sz w:val="16"/>
        </w:rPr>
        <w:t xml:space="preserve"> As Kathleen </w:t>
      </w:r>
      <w:proofErr w:type="spellStart"/>
      <w:r w:rsidRPr="00D34583">
        <w:rPr>
          <w:sz w:val="16"/>
        </w:rPr>
        <w:t>Fiamma</w:t>
      </w:r>
      <w:proofErr w:type="spellEnd"/>
      <w:r w:rsidRPr="00D34583">
        <w:rPr>
          <w:sz w:val="16"/>
        </w:rPr>
        <w:t>, a Senior Remote Consultation Coordinator at the Center for Connected Health, said in an interview with the HCGHR, “As long as you have a computer, Internet access, and a camera, you can do telemedicine.” The Center for Connected Health is a Boston non-profit that runs Operation Village Health, a project that provides health services in two Cambodian villages using a few cameras and a handful of donated x-ray, ultrasound, and EKG machines. Doctors at Massachusetts General Hospital and Brigham and Women’s Hospital provide remote consultations for these patients at no charge.</w:t>
      </w:r>
      <w:r w:rsidRPr="00D34583">
        <w:rPr>
          <w:sz w:val="12"/>
        </w:rPr>
        <w:t>¶</w:t>
      </w:r>
      <w:r w:rsidRPr="00D34583">
        <w:rPr>
          <w:sz w:val="16"/>
        </w:rPr>
        <w:t xml:space="preserve"> In general, </w:t>
      </w:r>
      <w:r w:rsidRPr="00D34583">
        <w:rPr>
          <w:rStyle w:val="StyleUnderline"/>
        </w:rPr>
        <w:t>telemedicine</w:t>
      </w:r>
      <w:r w:rsidRPr="00D34583">
        <w:rPr>
          <w:sz w:val="16"/>
        </w:rPr>
        <w:t xml:space="preserve"> potentially </w:t>
      </w:r>
      <w:r w:rsidRPr="00D34583">
        <w:rPr>
          <w:rStyle w:val="StyleUnderline"/>
        </w:rPr>
        <w:t>eliminates</w:t>
      </w:r>
      <w:r w:rsidRPr="00D34583">
        <w:rPr>
          <w:sz w:val="16"/>
        </w:rPr>
        <w:t xml:space="preserve"> a number of </w:t>
      </w:r>
      <w:r w:rsidRPr="00D34583">
        <w:rPr>
          <w:rStyle w:val="StyleUnderline"/>
        </w:rPr>
        <w:t>other costs, including travel expenses for specialists and patient transfers</w:t>
      </w:r>
      <w:r w:rsidRPr="00D34583">
        <w:rPr>
          <w:sz w:val="16"/>
        </w:rPr>
        <w:t xml:space="preserve">. In a resource-constrained setting, </w:t>
      </w:r>
      <w:r w:rsidRPr="00D34583">
        <w:rPr>
          <w:rStyle w:val="StyleUnderline"/>
        </w:rPr>
        <w:t>this can have a substantial impact on health care access</w:t>
      </w:r>
      <w:r w:rsidRPr="00D34583">
        <w:rPr>
          <w:sz w:val="16"/>
        </w:rPr>
        <w:t>.</w:t>
      </w:r>
      <w:r w:rsidRPr="00D34583">
        <w:rPr>
          <w:sz w:val="12"/>
        </w:rPr>
        <w:t>¶</w:t>
      </w:r>
      <w:r w:rsidRPr="00D34583">
        <w:rPr>
          <w:sz w:val="16"/>
        </w:rPr>
        <w:t xml:space="preserve"> Local nurses can perform telemedicine by using a simple digital camera to document a patient’s </w:t>
      </w:r>
      <w:r w:rsidRPr="00D34583">
        <w:rPr>
          <w:sz w:val="16"/>
        </w:rPr>
        <w:lastRenderedPageBreak/>
        <w:t>ailment and sending it to a specialist doctor for consultation. (Courtesy of Glenn Edwards)</w:t>
      </w:r>
      <w:r w:rsidRPr="00D34583">
        <w:rPr>
          <w:sz w:val="12"/>
        </w:rPr>
        <w:t>¶</w:t>
      </w:r>
      <w:r w:rsidRPr="00D34583">
        <w:rPr>
          <w:sz w:val="16"/>
        </w:rPr>
        <w:t xml:space="preserve"> Moreover, by utilizing these technologies, </w:t>
      </w:r>
      <w:r w:rsidRPr="00D34583">
        <w:rPr>
          <w:rStyle w:val="StyleUnderline"/>
        </w:rPr>
        <w:t>local doctors are able to learn from more experienced physicians across the globe</w:t>
      </w:r>
      <w:r w:rsidRPr="00D34583">
        <w:rPr>
          <w:sz w:val="16"/>
        </w:rPr>
        <w:t xml:space="preserve">. For Operation Village Health, </w:t>
      </w:r>
      <w:r w:rsidRPr="00D34583">
        <w:rPr>
          <w:rStyle w:val="StyleUnderline"/>
        </w:rPr>
        <w:t>nurses provide a diagnosis and outline treatment strategies before e-mailing patient data to Boston doctors, who then revise these proposals as they see fit</w:t>
      </w:r>
      <w:r w:rsidRPr="00D34583">
        <w:rPr>
          <w:sz w:val="16"/>
        </w:rPr>
        <w:t xml:space="preserve">. With practice, </w:t>
      </w:r>
      <w:r w:rsidRPr="00D34583">
        <w:rPr>
          <w:rStyle w:val="StyleUnderline"/>
        </w:rPr>
        <w:t>local nurses are better able to recognize particular diseases and devise treatment options</w:t>
      </w:r>
      <w:r w:rsidRPr="00D34583">
        <w:rPr>
          <w:sz w:val="16"/>
        </w:rPr>
        <w:t>.</w:t>
      </w:r>
    </w:p>
    <w:p w:rsidR="00D0169D" w:rsidRDefault="00D0169D" w:rsidP="00D0169D"/>
    <w:p w:rsidR="002F416D" w:rsidRDefault="002F416D" w:rsidP="002F416D">
      <w:pPr>
        <w:pStyle w:val="Heading4"/>
      </w:pPr>
      <w:r>
        <w:t>Telemedicine has huge potential for cutting health care costs</w:t>
      </w:r>
    </w:p>
    <w:p w:rsidR="002F416D" w:rsidRPr="007362C1" w:rsidRDefault="002F416D" w:rsidP="002F416D">
      <w:r w:rsidRPr="00E90E2F">
        <w:rPr>
          <w:rStyle w:val="Style13ptBold"/>
        </w:rPr>
        <w:t>Kinsella 4</w:t>
      </w:r>
      <w:r>
        <w:t xml:space="preserve"> (Chad, “Corrections Health Care Costs”, January, Council of State Governments, http://www.prisonpolicy.org/scans/csg/Corrections+Health+Care+Costs+1-21-04.pdf)//DLG</w:t>
      </w:r>
    </w:p>
    <w:p w:rsidR="002F416D" w:rsidRDefault="002F416D" w:rsidP="002F416D">
      <w:r w:rsidRPr="000F1916">
        <w:rPr>
          <w:rStyle w:val="StyleUnderline"/>
        </w:rPr>
        <w:t xml:space="preserve">State </w:t>
      </w:r>
      <w:r w:rsidRPr="00E90E2F">
        <w:rPr>
          <w:rStyle w:val="StyleUnderline"/>
          <w:u w:val="none"/>
        </w:rPr>
        <w:t>corrections</w:t>
      </w:r>
      <w:r w:rsidRPr="000F1916">
        <w:rPr>
          <w:rStyle w:val="StyleUnderline"/>
        </w:rPr>
        <w:t xml:space="preserve"> departments are utilizing telemedicine technology to save money on specialized </w:t>
      </w:r>
      <w:r w:rsidRPr="000F1916">
        <w:rPr>
          <w:rStyle w:val="StyleUnderline"/>
          <w:sz w:val="12"/>
        </w:rPr>
        <w:t xml:space="preserve">¶ </w:t>
      </w:r>
      <w:r w:rsidRPr="000F1916">
        <w:rPr>
          <w:rStyle w:val="StyleUnderline"/>
        </w:rPr>
        <w:t>health care and transportation costs</w:t>
      </w:r>
      <w:r>
        <w:t xml:space="preserve"> for those seeking specialized treatment. </w:t>
      </w:r>
      <w:r w:rsidRPr="000F1916">
        <w:rPr>
          <w:rStyle w:val="StyleUnderline"/>
        </w:rPr>
        <w:t xml:space="preserve">Telemedicine allows </w:t>
      </w:r>
      <w:r w:rsidRPr="000F1916">
        <w:rPr>
          <w:rStyle w:val="StyleUnderline"/>
          <w:sz w:val="12"/>
        </w:rPr>
        <w:t xml:space="preserve">¶ </w:t>
      </w:r>
      <w:r>
        <w:t xml:space="preserve">a prisoner and prison </w:t>
      </w:r>
      <w:r w:rsidRPr="000F1916">
        <w:rPr>
          <w:rStyle w:val="StyleUnderline"/>
        </w:rPr>
        <w:t>health care professionals to hold a videoconference</w:t>
      </w:r>
      <w:r>
        <w:t xml:space="preserve"> with an outside </w:t>
      </w:r>
      <w:r w:rsidRPr="000F1916">
        <w:rPr>
          <w:sz w:val="12"/>
        </w:rPr>
        <w:t xml:space="preserve">¶ </w:t>
      </w:r>
      <w:r>
        <w:t xml:space="preserve">specialist. This on-camera examination typically results in diagnosis of the problem and </w:t>
      </w:r>
      <w:r w:rsidRPr="000F1916">
        <w:rPr>
          <w:sz w:val="12"/>
        </w:rPr>
        <w:t xml:space="preserve">¶ </w:t>
      </w:r>
      <w:r>
        <w:t xml:space="preserve">suggestions about further consultation. </w:t>
      </w:r>
      <w:r w:rsidRPr="000F1916">
        <w:rPr>
          <w:sz w:val="12"/>
        </w:rPr>
        <w:t xml:space="preserve">¶ </w:t>
      </w:r>
      <w:proofErr w:type="gramStart"/>
      <w:r>
        <w:t>Currently</w:t>
      </w:r>
      <w:proofErr w:type="gramEnd"/>
      <w:r>
        <w:t xml:space="preserve">, </w:t>
      </w:r>
      <w:r w:rsidRPr="000F1916">
        <w:rPr>
          <w:rStyle w:val="StyleUnderline"/>
        </w:rPr>
        <w:t>several state corrections departments are developing telemedicine capabilities</w:t>
      </w:r>
      <w:r>
        <w:t xml:space="preserve">. Both </w:t>
      </w:r>
      <w:r w:rsidRPr="000F1916">
        <w:rPr>
          <w:sz w:val="12"/>
        </w:rPr>
        <w:t xml:space="preserve">¶ </w:t>
      </w:r>
      <w:r w:rsidRPr="000F1916">
        <w:rPr>
          <w:rStyle w:val="StyleUnderline"/>
        </w:rPr>
        <w:t xml:space="preserve">Texas and Ohio have been able to save between $200 and $1000 every time they use </w:t>
      </w:r>
      <w:r w:rsidRPr="000F1916">
        <w:rPr>
          <w:rStyle w:val="StyleUnderline"/>
          <w:sz w:val="12"/>
        </w:rPr>
        <w:t xml:space="preserve">¶ </w:t>
      </w:r>
      <w:r w:rsidRPr="000F1916">
        <w:rPr>
          <w:rStyle w:val="StyleUnderline"/>
        </w:rPr>
        <w:t>telemedicine.</w:t>
      </w:r>
      <w:r>
        <w:t xml:space="preserve"> Telemedicine allows prison officials to bypass the high cost of transporting a </w:t>
      </w:r>
      <w:r w:rsidRPr="000F1916">
        <w:rPr>
          <w:sz w:val="12"/>
        </w:rPr>
        <w:t xml:space="preserve">¶ </w:t>
      </w:r>
      <w:r>
        <w:t xml:space="preserve">prisoner to a hospital and the cost of sending staff with the inmate.67 </w:t>
      </w:r>
      <w:r w:rsidRPr="000F1916">
        <w:rPr>
          <w:rStyle w:val="StyleUnderline"/>
        </w:rPr>
        <w:t xml:space="preserve">The average cost of </w:t>
      </w:r>
      <w:r w:rsidRPr="000F1916">
        <w:rPr>
          <w:rStyle w:val="StyleUnderline"/>
          <w:sz w:val="12"/>
        </w:rPr>
        <w:t xml:space="preserve">¶ </w:t>
      </w:r>
      <w:r w:rsidRPr="000F1916">
        <w:rPr>
          <w:rStyle w:val="StyleUnderline"/>
        </w:rPr>
        <w:t>installing telemedicine</w:t>
      </w:r>
      <w:r>
        <w:t xml:space="preserve"> in a prison unit </w:t>
      </w:r>
      <w:r w:rsidRPr="000F1916">
        <w:rPr>
          <w:rStyle w:val="StyleUnderline"/>
        </w:rPr>
        <w:t>ranges from $50,000 to $75,000</w:t>
      </w:r>
      <w:r>
        <w:t xml:space="preserve">, depending on the type of </w:t>
      </w:r>
      <w:r w:rsidRPr="000F1916">
        <w:rPr>
          <w:sz w:val="12"/>
        </w:rPr>
        <w:t xml:space="preserve">¶ </w:t>
      </w:r>
      <w:r>
        <w:t xml:space="preserve">equipment used and whether communication lines need to be placed. Also, it costs almost $60 </w:t>
      </w:r>
      <w:r w:rsidRPr="000F1916">
        <w:rPr>
          <w:sz w:val="12"/>
        </w:rPr>
        <w:t xml:space="preserve">¶ </w:t>
      </w:r>
      <w:r>
        <w:t xml:space="preserve">per hour to communicate via telemedicine. Fortunately, </w:t>
      </w:r>
      <w:r w:rsidRPr="000F1916">
        <w:rPr>
          <w:rStyle w:val="StyleUnderline"/>
        </w:rPr>
        <w:t xml:space="preserve">telemedicine equipment and </w:t>
      </w:r>
      <w:r w:rsidRPr="000F1916">
        <w:rPr>
          <w:rStyle w:val="StyleUnderline"/>
          <w:sz w:val="12"/>
        </w:rPr>
        <w:t xml:space="preserve">¶ </w:t>
      </w:r>
      <w:r w:rsidRPr="000F1916">
        <w:rPr>
          <w:rStyle w:val="StyleUnderline"/>
        </w:rPr>
        <w:t>transmission costs are decreasin</w:t>
      </w:r>
      <w:r>
        <w:t xml:space="preserve">g.68 </w:t>
      </w:r>
      <w:proofErr w:type="gramStart"/>
      <w:r>
        <w:t>A</w:t>
      </w:r>
      <w:proofErr w:type="gramEnd"/>
      <w:r>
        <w:t xml:space="preserve"> report by the National Institute of Justice found that the </w:t>
      </w:r>
      <w:r w:rsidRPr="000F1916">
        <w:rPr>
          <w:sz w:val="12"/>
        </w:rPr>
        <w:t xml:space="preserve">¶ </w:t>
      </w:r>
      <w:r>
        <w:t xml:space="preserve">initial </w:t>
      </w:r>
      <w:r w:rsidRPr="000F1916">
        <w:rPr>
          <w:rStyle w:val="StyleUnderline"/>
        </w:rPr>
        <w:t xml:space="preserve">equipment costs might be recovered in about 15 months, with monthly savings of $14,200 </w:t>
      </w:r>
      <w:r w:rsidRPr="000F1916">
        <w:rPr>
          <w:rStyle w:val="StyleUnderline"/>
          <w:sz w:val="12"/>
        </w:rPr>
        <w:t xml:space="preserve">¶ </w:t>
      </w:r>
      <w:r w:rsidRPr="000F1916">
        <w:rPr>
          <w:rStyle w:val="StyleUnderline"/>
        </w:rPr>
        <w:t>afterwards for most prisons that use telemedicine technology</w:t>
      </w:r>
      <w:r>
        <w:t xml:space="preserve">.69 </w:t>
      </w:r>
    </w:p>
    <w:p w:rsidR="00D0169D" w:rsidRPr="00562ABD" w:rsidRDefault="00D0169D" w:rsidP="00D0169D"/>
    <w:p w:rsidR="00D0169D" w:rsidRDefault="00D0169D" w:rsidP="00D0169D">
      <w:pPr>
        <w:pStyle w:val="Heading3"/>
      </w:pPr>
      <w:r>
        <w:lastRenderedPageBreak/>
        <w:t>Solar Flares Bad</w:t>
      </w:r>
    </w:p>
    <w:p w:rsidR="00D0169D" w:rsidRPr="0013152B" w:rsidRDefault="00D0169D" w:rsidP="00D0169D">
      <w:pPr>
        <w:pStyle w:val="Heading4"/>
      </w:pPr>
      <w:r>
        <w:t xml:space="preserve">Solar flares </w:t>
      </w:r>
      <w:r w:rsidR="004A0A20">
        <w:t>impact</w:t>
      </w:r>
    </w:p>
    <w:p w:rsidR="00D0169D" w:rsidRDefault="00D0169D" w:rsidP="00D0169D">
      <w:r w:rsidRPr="00D0169D">
        <w:rPr>
          <w:rStyle w:val="Style13ptBold"/>
        </w:rPr>
        <w:t>Adams 11</w:t>
      </w:r>
      <w:r>
        <w:t xml:space="preserve"> (Mike, </w:t>
      </w:r>
      <w:r w:rsidRPr="00340D41">
        <w:t xml:space="preserve">Editor </w:t>
      </w:r>
      <w:r>
        <w:t>at</w:t>
      </w:r>
      <w:r w:rsidRPr="00340D41">
        <w:t xml:space="preserve"> IBT</w:t>
      </w:r>
      <w:r>
        <w:t xml:space="preserve">, “Solar Flare Could Unleash Nuclear Holocaust </w:t>
      </w:r>
      <w:proofErr w:type="gramStart"/>
      <w:r>
        <w:t>Across</w:t>
      </w:r>
      <w:proofErr w:type="gramEnd"/>
      <w:r>
        <w:t xml:space="preserve"> Planet Earth, Forcing Hundreds of Nuclear Power Plants Into Total Meltdowns”, September 14, International Business Times, http://au.ibtimes.com/articles/213249/20110914/solar-flare-could-unleash-nuclear-holocaust-across-planet-earth-forcing-hundreds-of-nuclear-power-pl.htm)//DLG</w:t>
      </w:r>
    </w:p>
    <w:p w:rsidR="00D0169D" w:rsidRPr="0013152B" w:rsidRDefault="00D0169D" w:rsidP="00D0169D">
      <w:pPr>
        <w:rPr>
          <w:rStyle w:val="StyleUnderline"/>
        </w:rPr>
      </w:pPr>
      <w:r w:rsidRPr="0013152B">
        <w:rPr>
          <w:sz w:val="16"/>
        </w:rPr>
        <w:t>(</w:t>
      </w:r>
      <w:proofErr w:type="spellStart"/>
      <w:r w:rsidRPr="0013152B">
        <w:rPr>
          <w:sz w:val="16"/>
        </w:rPr>
        <w:t>NaturalNews</w:t>
      </w:r>
      <w:proofErr w:type="spellEnd"/>
      <w:r w:rsidRPr="0013152B">
        <w:rPr>
          <w:sz w:val="16"/>
        </w:rPr>
        <w:t xml:space="preserve">) Forget about the 2012 Mayan calendar, comet </w:t>
      </w:r>
      <w:proofErr w:type="spellStart"/>
      <w:r w:rsidRPr="0013152B">
        <w:rPr>
          <w:sz w:val="16"/>
        </w:rPr>
        <w:t>Elenin</w:t>
      </w:r>
      <w:proofErr w:type="spellEnd"/>
      <w:r w:rsidRPr="0013152B">
        <w:rPr>
          <w:sz w:val="16"/>
        </w:rPr>
        <w:t xml:space="preserve"> or the Rapture. </w:t>
      </w:r>
      <w:r w:rsidRPr="0013152B">
        <w:rPr>
          <w:rStyle w:val="StyleUnderline"/>
        </w:rPr>
        <w:t>The real threat to human civilization is</w:t>
      </w:r>
      <w:r w:rsidRPr="0013152B">
        <w:rPr>
          <w:sz w:val="16"/>
        </w:rPr>
        <w:t xml:space="preserve"> far more mundane, and it's </w:t>
      </w:r>
      <w:r w:rsidRPr="0013152B">
        <w:rPr>
          <w:rStyle w:val="StyleUnderline"/>
        </w:rPr>
        <w:t>right in front of our noses</w:t>
      </w:r>
      <w:r w:rsidRPr="0013152B">
        <w:rPr>
          <w:sz w:val="16"/>
        </w:rPr>
        <w:t xml:space="preserve">. </w:t>
      </w:r>
      <w:r w:rsidRPr="0013152B">
        <w:rPr>
          <w:rStyle w:val="StyleUnderline"/>
        </w:rPr>
        <w:t>If Fukushima has taught us anything, it's that just one runaway meltdown of fissionable nuclear material can have wide-ranging and potentially devastating consequences for life on Earth</w:t>
      </w:r>
      <w:r w:rsidRPr="0013152B">
        <w:rPr>
          <w:sz w:val="16"/>
        </w:rPr>
        <w:t>. To date, Fukushima has already released 168 times the total radiation released from the Hiroshima nuclear bomb detonated in 1945, and the Fukushima catastrophe is now undeniably the worst nuclear disaster in the history of human civilization.</w:t>
      </w:r>
      <w:r w:rsidRPr="0013152B">
        <w:rPr>
          <w:sz w:val="12"/>
        </w:rPr>
        <w:t>¶</w:t>
      </w:r>
      <w:r w:rsidRPr="0013152B">
        <w:rPr>
          <w:sz w:val="16"/>
        </w:rPr>
        <w:t xml:space="preserve"> But what if human civilization faced a far greater threat than a single tsunami destroying a nuclear power facility? What if a global tidal wave could destroy the power generating capacities of all the world's power plants, all at once?</w:t>
      </w:r>
      <w:r w:rsidRPr="0013152B">
        <w:rPr>
          <w:sz w:val="12"/>
        </w:rPr>
        <w:t>¶</w:t>
      </w:r>
      <w:r w:rsidRPr="0013152B">
        <w:rPr>
          <w:sz w:val="16"/>
        </w:rPr>
        <w:t xml:space="preserve"> </w:t>
      </w:r>
      <w:r w:rsidRPr="0013152B">
        <w:rPr>
          <w:rStyle w:val="StyleUnderline"/>
        </w:rPr>
        <w:t>Such a scenario</w:t>
      </w:r>
      <w:r w:rsidRPr="0013152B">
        <w:rPr>
          <w:sz w:val="16"/>
        </w:rPr>
        <w:t xml:space="preserve"> </w:t>
      </w:r>
      <w:r w:rsidRPr="0013152B">
        <w:rPr>
          <w:rStyle w:val="StyleUnderline"/>
        </w:rPr>
        <w:t>is</w:t>
      </w:r>
      <w:r w:rsidRPr="0013152B">
        <w:rPr>
          <w:sz w:val="16"/>
        </w:rPr>
        <w:t xml:space="preserve"> not merely possible, but factually </w:t>
      </w:r>
      <w:r w:rsidRPr="0013152B">
        <w:rPr>
          <w:rStyle w:val="StyleUnderline"/>
        </w:rPr>
        <w:t>inevitable</w:t>
      </w:r>
      <w:r w:rsidRPr="0013152B">
        <w:rPr>
          <w:sz w:val="16"/>
        </w:rPr>
        <w:t xml:space="preserve">. And </w:t>
      </w:r>
      <w:r w:rsidRPr="0013152B">
        <w:rPr>
          <w:rStyle w:val="StyleUnderline"/>
        </w:rPr>
        <w:t>the global tidal</w:t>
      </w:r>
      <w:r w:rsidRPr="0013152B">
        <w:rPr>
          <w:sz w:val="16"/>
        </w:rPr>
        <w:t xml:space="preserve"> </w:t>
      </w:r>
      <w:r w:rsidRPr="0013152B">
        <w:rPr>
          <w:rStyle w:val="StyleUnderline"/>
        </w:rPr>
        <w:t>wave</w:t>
      </w:r>
      <w:r w:rsidRPr="0013152B">
        <w:rPr>
          <w:sz w:val="16"/>
        </w:rPr>
        <w:t xml:space="preserve"> </w:t>
      </w:r>
      <w:r w:rsidRPr="0013152B">
        <w:rPr>
          <w:rStyle w:val="StyleUnderline"/>
        </w:rPr>
        <w:t>threatening all the nuclear power plants</w:t>
      </w:r>
      <w:r w:rsidRPr="0013152B">
        <w:rPr>
          <w:sz w:val="16"/>
        </w:rPr>
        <w:t xml:space="preserve"> of the world </w:t>
      </w:r>
      <w:r w:rsidRPr="0013152B">
        <w:rPr>
          <w:rStyle w:val="StyleUnderline"/>
        </w:rPr>
        <w:t>isn't made of water but solar emissions</w:t>
      </w:r>
      <w:r w:rsidRPr="0013152B">
        <w:rPr>
          <w:sz w:val="16"/>
        </w:rPr>
        <w:t>.</w:t>
      </w:r>
      <w:r w:rsidRPr="0013152B">
        <w:rPr>
          <w:sz w:val="12"/>
        </w:rPr>
        <w:t>¶</w:t>
      </w:r>
      <w:r w:rsidRPr="0013152B">
        <w:rPr>
          <w:sz w:val="16"/>
        </w:rPr>
        <w:t xml:space="preserve"> </w:t>
      </w:r>
      <w:proofErr w:type="gramStart"/>
      <w:r w:rsidRPr="0013152B">
        <w:rPr>
          <w:sz w:val="16"/>
        </w:rPr>
        <w:t>The</w:t>
      </w:r>
      <w:proofErr w:type="gramEnd"/>
      <w:r w:rsidRPr="0013152B">
        <w:rPr>
          <w:sz w:val="16"/>
        </w:rPr>
        <w:t xml:space="preserve"> sun, you see, is acting up again. </w:t>
      </w:r>
      <w:r w:rsidRPr="0013152B">
        <w:rPr>
          <w:rStyle w:val="StyleUnderline"/>
        </w:rPr>
        <w:t>NASA</w:t>
      </w:r>
      <w:r w:rsidRPr="0013152B">
        <w:rPr>
          <w:sz w:val="16"/>
        </w:rPr>
        <w:t xml:space="preserve"> recently </w:t>
      </w:r>
      <w:r w:rsidRPr="0013152B">
        <w:rPr>
          <w:rStyle w:val="StyleUnderline"/>
        </w:rPr>
        <w:t>warned</w:t>
      </w:r>
      <w:r w:rsidRPr="0013152B">
        <w:rPr>
          <w:sz w:val="16"/>
        </w:rPr>
        <w:t xml:space="preserve"> that </w:t>
      </w:r>
      <w:r w:rsidRPr="0013152B">
        <w:rPr>
          <w:rStyle w:val="StyleUnderline"/>
        </w:rPr>
        <w:t>solar activity is surging</w:t>
      </w:r>
      <w:r w:rsidRPr="0013152B">
        <w:rPr>
          <w:sz w:val="16"/>
        </w:rPr>
        <w:t xml:space="preserve">, with a peak expected to happen in 2013 that could generate enormous radiation levels that sweep across planet Earth. The National Oceanic and Atmospheric Administration (NOAA) </w:t>
      </w:r>
      <w:proofErr w:type="gramStart"/>
      <w:r w:rsidRPr="0013152B">
        <w:rPr>
          <w:sz w:val="16"/>
        </w:rPr>
        <w:t>has</w:t>
      </w:r>
      <w:proofErr w:type="gramEnd"/>
      <w:r w:rsidRPr="0013152B">
        <w:rPr>
          <w:sz w:val="16"/>
        </w:rPr>
        <w:t xml:space="preserve"> even issued an urgent warning about solar flares due to strike in 2012 and 2013. </w:t>
      </w:r>
      <w:proofErr w:type="spellStart"/>
      <w:r w:rsidRPr="0013152B">
        <w:rPr>
          <w:sz w:val="16"/>
        </w:rPr>
        <w:t>IBtimes</w:t>
      </w:r>
      <w:proofErr w:type="spellEnd"/>
      <w:r w:rsidRPr="0013152B">
        <w:rPr>
          <w:sz w:val="16"/>
        </w:rPr>
        <w:t xml:space="preserve"> wrote, "With solar activity expected to peak around 2013, </w:t>
      </w:r>
      <w:r w:rsidRPr="0013152B">
        <w:rPr>
          <w:rStyle w:val="StyleUnderline"/>
        </w:rPr>
        <w:t>the Sun is entering a particularly active time and big flares like the recent one will likely be common during the next few years. ...</w:t>
      </w:r>
      <w:r w:rsidRPr="0013152B">
        <w:rPr>
          <w:sz w:val="16"/>
        </w:rPr>
        <w:t xml:space="preserve">A major flare in the mid-19th century blocked the nascent telegraph system, and some scientists believe that </w:t>
      </w:r>
      <w:r w:rsidRPr="0013152B">
        <w:rPr>
          <w:rStyle w:val="StyleUnderline"/>
        </w:rPr>
        <w:t>another such event is now overdue</w:t>
      </w:r>
      <w:r w:rsidRPr="0013152B">
        <w:rPr>
          <w:sz w:val="16"/>
        </w:rPr>
        <w:t>." (http://www.IBTimes.com/articles/194...)</w:t>
      </w:r>
      <w:r w:rsidRPr="0013152B">
        <w:rPr>
          <w:sz w:val="12"/>
        </w:rPr>
        <w:t>¶</w:t>
      </w:r>
      <w:r w:rsidRPr="0013152B">
        <w:rPr>
          <w:sz w:val="16"/>
        </w:rPr>
        <w:t xml:space="preserve"> The story goes on to explain</w:t>
      </w:r>
      <w:proofErr w:type="gramStart"/>
      <w:r w:rsidRPr="0013152B">
        <w:rPr>
          <w:sz w:val="16"/>
        </w:rPr>
        <w:t>:</w:t>
      </w:r>
      <w:r w:rsidRPr="0013152B">
        <w:rPr>
          <w:sz w:val="12"/>
        </w:rPr>
        <w:t>¶</w:t>
      </w:r>
      <w:proofErr w:type="gramEnd"/>
      <w:r w:rsidRPr="0013152B">
        <w:rPr>
          <w:sz w:val="16"/>
        </w:rPr>
        <w:t xml:space="preserve"> "Several federal government studies suggest that this </w:t>
      </w:r>
      <w:r w:rsidRPr="0013152B">
        <w:rPr>
          <w:rStyle w:val="StyleUnderline"/>
        </w:rPr>
        <w:t>extreme solar activity and emissions may result in complete blackouts for years in some areas of the nation.</w:t>
      </w:r>
      <w:r w:rsidRPr="0013152B">
        <w:rPr>
          <w:sz w:val="16"/>
        </w:rPr>
        <w:t xml:space="preserve"> Moreover, </w:t>
      </w:r>
      <w:r w:rsidRPr="0013152B">
        <w:rPr>
          <w:rStyle w:val="StyleUnderline"/>
        </w:rPr>
        <w:t>there may also be disruption of power supply for years, or even decades, as geomagnetic currents attracted by the storm could debilitate the transformers."</w:t>
      </w:r>
      <w:r w:rsidRPr="0013152B">
        <w:rPr>
          <w:rStyle w:val="StyleUnderline"/>
          <w:sz w:val="12"/>
          <w:u w:val="none"/>
        </w:rPr>
        <w:t>¶</w:t>
      </w:r>
      <w:r w:rsidRPr="0013152B">
        <w:rPr>
          <w:sz w:val="16"/>
        </w:rPr>
        <w:t xml:space="preserve"> Why does all this matter? To understand that, you have to understand how nuclear power plants function. Or, put another way, how is nuclear material prevented from "going nuclear" every single day across our planet?</w:t>
      </w:r>
      <w:r w:rsidRPr="0013152B">
        <w:rPr>
          <w:sz w:val="12"/>
        </w:rPr>
        <w:t>¶</w:t>
      </w:r>
      <w:r w:rsidRPr="0013152B">
        <w:rPr>
          <w:sz w:val="16"/>
        </w:rPr>
        <w:t xml:space="preserve"> Every nuclear power plant operates in a near-meltdown state</w:t>
      </w:r>
      <w:r w:rsidRPr="0013152B">
        <w:rPr>
          <w:sz w:val="12"/>
        </w:rPr>
        <w:t>¶</w:t>
      </w:r>
      <w:r w:rsidRPr="0013152B">
        <w:rPr>
          <w:sz w:val="16"/>
        </w:rPr>
        <w:t xml:space="preserve"> All nuclear power plants are operated in a near-meltdown status. They operate at very high heat, relying on nuclear fission to boil water that produces steam to dri</w:t>
      </w:r>
      <w:bookmarkStart w:id="0" w:name="_GoBack"/>
      <w:bookmarkEnd w:id="0"/>
      <w:r w:rsidRPr="0013152B">
        <w:rPr>
          <w:sz w:val="16"/>
        </w:rPr>
        <w:t xml:space="preserve">ve the turbines that generate electricity. Critically, the </w:t>
      </w:r>
      <w:r w:rsidRPr="0013152B">
        <w:rPr>
          <w:rStyle w:val="StyleUnderline"/>
        </w:rPr>
        <w:t>nuclear fuel is prevented from melting down through the steady circulation of coolants which are pushed through the cooling system using very high powered electric pumps.</w:t>
      </w:r>
      <w:r w:rsidRPr="0013152B">
        <w:rPr>
          <w:rStyle w:val="StyleUnderline"/>
          <w:sz w:val="12"/>
          <w:u w:val="none"/>
        </w:rPr>
        <w:t>¶</w:t>
      </w:r>
      <w:r w:rsidR="000417E4">
        <w:rPr>
          <w:rStyle w:val="StyleUnderline"/>
          <w:sz w:val="12"/>
        </w:rPr>
        <w:t xml:space="preserve"> </w:t>
      </w:r>
      <w:proofErr w:type="gramStart"/>
      <w:r w:rsidRPr="0013152B">
        <w:rPr>
          <w:rStyle w:val="StyleUnderline"/>
        </w:rPr>
        <w:t>If</w:t>
      </w:r>
      <w:proofErr w:type="gramEnd"/>
      <w:r w:rsidRPr="0013152B">
        <w:rPr>
          <w:rStyle w:val="StyleUnderline"/>
        </w:rPr>
        <w:t xml:space="preserve"> you stop the electric pumps, the coolant stops flowing and the fuel rods go critical (and then melt down</w:t>
      </w:r>
      <w:r w:rsidRPr="0013152B">
        <w:rPr>
          <w:sz w:val="16"/>
        </w:rPr>
        <w:t xml:space="preserve">). </w:t>
      </w:r>
      <w:r w:rsidRPr="0013152B">
        <w:rPr>
          <w:rStyle w:val="StyleUnderline"/>
        </w:rPr>
        <w:t>This is what happened in Fukushima, where the melted fuel rods dropped through the concrete floor of the containment vessels, unleashing enormous quantities of ionizing radiation into the surrounding environment. The full extent of the Fukushima contamination is not even known yet, as the facility is still emitting radiation.</w:t>
      </w:r>
      <w:r w:rsidRPr="0013152B">
        <w:rPr>
          <w:rStyle w:val="StyleUnderline"/>
          <w:sz w:val="12"/>
          <w:u w:val="none"/>
        </w:rPr>
        <w:t>¶</w:t>
      </w:r>
      <w:r w:rsidRPr="0013152B">
        <w:rPr>
          <w:sz w:val="16"/>
        </w:rPr>
        <w:t xml:space="preserve"> </w:t>
      </w:r>
      <w:proofErr w:type="gramStart"/>
      <w:r w:rsidRPr="0013152B">
        <w:rPr>
          <w:sz w:val="16"/>
        </w:rPr>
        <w:t>It's</w:t>
      </w:r>
      <w:proofErr w:type="gramEnd"/>
      <w:r w:rsidRPr="0013152B">
        <w:rPr>
          <w:sz w:val="16"/>
        </w:rPr>
        <w:t xml:space="preserve"> crucial to understand that nuclear </w:t>
      </w:r>
      <w:r w:rsidRPr="0013152B">
        <w:rPr>
          <w:rStyle w:val="StyleUnderline"/>
        </w:rPr>
        <w:t>coolant pumps are</w:t>
      </w:r>
      <w:r w:rsidRPr="0013152B">
        <w:rPr>
          <w:sz w:val="16"/>
        </w:rPr>
        <w:t xml:space="preserve"> usually </w:t>
      </w:r>
      <w:r w:rsidRPr="0013152B">
        <w:rPr>
          <w:rStyle w:val="StyleUnderline"/>
        </w:rPr>
        <w:t>driven by power from the electrical grid</w:t>
      </w:r>
      <w:r w:rsidRPr="0013152B">
        <w:rPr>
          <w:sz w:val="16"/>
        </w:rPr>
        <w:t xml:space="preserve">. They are not normally driven by power generated locally from the nuclear power plant itself. Instead, </w:t>
      </w:r>
      <w:r w:rsidRPr="0013152B">
        <w:rPr>
          <w:rStyle w:val="StyleUnderline"/>
        </w:rPr>
        <w:t>they're connected to the grid</w:t>
      </w:r>
      <w:r w:rsidRPr="0013152B">
        <w:rPr>
          <w:sz w:val="16"/>
        </w:rPr>
        <w:t xml:space="preserve">. In other words, even though nuclear power plants are generating megawatts of electricity for the grid, they are also </w:t>
      </w:r>
      <w:proofErr w:type="spellStart"/>
      <w:r w:rsidRPr="0013152B">
        <w:rPr>
          <w:sz w:val="16"/>
        </w:rPr>
        <w:t>dependant</w:t>
      </w:r>
      <w:proofErr w:type="spellEnd"/>
      <w:r w:rsidRPr="0013152B">
        <w:rPr>
          <w:sz w:val="16"/>
        </w:rPr>
        <w:t xml:space="preserve"> on the grid to run their own coolant pumps. If the grid goes down, the coolant pumps go down, too, which is why they are quickly switched to emergency backup power -- either generators or batteries.</w:t>
      </w:r>
      <w:r w:rsidRPr="0013152B">
        <w:rPr>
          <w:sz w:val="12"/>
        </w:rPr>
        <w:t>¶</w:t>
      </w:r>
      <w:r w:rsidRPr="0013152B">
        <w:rPr>
          <w:sz w:val="16"/>
        </w:rPr>
        <w:t xml:space="preserve"> </w:t>
      </w:r>
      <w:proofErr w:type="gramStart"/>
      <w:r w:rsidRPr="0013152B">
        <w:rPr>
          <w:sz w:val="16"/>
        </w:rPr>
        <w:t>As</w:t>
      </w:r>
      <w:proofErr w:type="gramEnd"/>
      <w:r w:rsidRPr="0013152B">
        <w:rPr>
          <w:sz w:val="16"/>
        </w:rPr>
        <w:t xml:space="preserve"> we learned with Fukushima, the </w:t>
      </w:r>
      <w:r w:rsidRPr="0013152B">
        <w:rPr>
          <w:rStyle w:val="StyleUnderline"/>
        </w:rPr>
        <w:t>on-site batteries can only drive the coolant pumps for around eight hours. After that, the nuclear facility is dependent on diesel generators</w:t>
      </w:r>
      <w:r w:rsidRPr="0013152B">
        <w:rPr>
          <w:sz w:val="16"/>
        </w:rPr>
        <w:t xml:space="preserve"> (or sometimes propane) to run the pumps that circulate the coolant which prevents the whole site from going Chernobyl. And yet, critically, </w:t>
      </w:r>
      <w:r w:rsidRPr="0013152B">
        <w:rPr>
          <w:rStyle w:val="StyleUnderline"/>
        </w:rPr>
        <w:t xml:space="preserve">this depends on </w:t>
      </w:r>
      <w:r w:rsidRPr="0013152B">
        <w:rPr>
          <w:sz w:val="16"/>
        </w:rPr>
        <w:t xml:space="preserve">something rather obvious: The </w:t>
      </w:r>
      <w:r w:rsidRPr="0013152B">
        <w:rPr>
          <w:rStyle w:val="StyleUnderline"/>
        </w:rPr>
        <w:t>delivery of diesel fuel to the site. If diesel cannot be delivered, the generators can't be fired up and the coolant can't be circulated</w:t>
      </w:r>
      <w:r w:rsidRPr="0013152B">
        <w:rPr>
          <w:sz w:val="16"/>
        </w:rPr>
        <w:t xml:space="preserve">. When you grasp the importance of this supply line dependency, you will instantly understand why </w:t>
      </w:r>
      <w:r w:rsidRPr="0013152B">
        <w:rPr>
          <w:rStyle w:val="StyleUnderline"/>
        </w:rPr>
        <w:t xml:space="preserve">a single solar flare could unleash a nuclear </w:t>
      </w:r>
      <w:r w:rsidRPr="0013152B">
        <w:rPr>
          <w:sz w:val="16"/>
        </w:rPr>
        <w:t>holocaust</w:t>
      </w:r>
      <w:r w:rsidRPr="0013152B">
        <w:rPr>
          <w:rStyle w:val="StyleUnderline"/>
        </w:rPr>
        <w:t xml:space="preserve"> across the planet</w:t>
      </w:r>
      <w:r w:rsidRPr="0013152B">
        <w:rPr>
          <w:sz w:val="16"/>
        </w:rPr>
        <w:t>.</w:t>
      </w:r>
      <w:r w:rsidRPr="0013152B">
        <w:rPr>
          <w:sz w:val="12"/>
        </w:rPr>
        <w:t>¶</w:t>
      </w:r>
      <w:r w:rsidRPr="0013152B">
        <w:rPr>
          <w:sz w:val="16"/>
        </w:rPr>
        <w:t xml:space="preserve"> When the generators fail and the coolant pumps stop pumping, nuclear fuel rods begin to melt through their containment rods, </w:t>
      </w:r>
      <w:r w:rsidRPr="0013152B">
        <w:rPr>
          <w:rStyle w:val="StyleUnderline"/>
        </w:rPr>
        <w:t>unleashing ungodly amounts of life-destroying radiation directly into the atmosphere</w:t>
      </w:r>
      <w:r w:rsidRPr="0013152B">
        <w:rPr>
          <w:sz w:val="16"/>
        </w:rPr>
        <w:t xml:space="preserve">. This is precisely why Japanese engineers worked so hard to reconnect the local power grid to the Fukushima facility after the tidal wave -- they needed to bring power back to the generators to run the pumps that circulate the coolant. This effort failed, of course, which is why Fukushima became such a nuclear disaster and released countless </w:t>
      </w:r>
      <w:proofErr w:type="spellStart"/>
      <w:r w:rsidRPr="0013152B">
        <w:rPr>
          <w:sz w:val="16"/>
        </w:rPr>
        <w:t>becquerels</w:t>
      </w:r>
      <w:proofErr w:type="spellEnd"/>
      <w:r w:rsidRPr="0013152B">
        <w:rPr>
          <w:sz w:val="16"/>
        </w:rPr>
        <w:t xml:space="preserve"> of radiation into the environment (with no end in </w:t>
      </w:r>
      <w:r w:rsidRPr="0013152B">
        <w:rPr>
          <w:sz w:val="16"/>
        </w:rPr>
        <w:lastRenderedPageBreak/>
        <w:t>sight).</w:t>
      </w:r>
      <w:r w:rsidRPr="0013152B">
        <w:rPr>
          <w:sz w:val="12"/>
        </w:rPr>
        <w:t>¶</w:t>
      </w:r>
      <w:r w:rsidRPr="0013152B">
        <w:rPr>
          <w:sz w:val="16"/>
        </w:rPr>
        <w:t xml:space="preserve"> And yet, despite the destruction we've already seen with Fukushima, </w:t>
      </w:r>
      <w:r w:rsidRPr="0013152B">
        <w:rPr>
          <w:rStyle w:val="StyleUnderline"/>
        </w:rPr>
        <w:t xml:space="preserve">U.S. nuclear power plants are nowhere near being prepared to handle sustained power grid failures. </w:t>
      </w:r>
      <w:r w:rsidRPr="0013152B">
        <w:rPr>
          <w:sz w:val="16"/>
        </w:rPr>
        <w:t xml:space="preserve">As </w:t>
      </w:r>
      <w:proofErr w:type="spellStart"/>
      <w:r w:rsidRPr="0013152B">
        <w:rPr>
          <w:sz w:val="16"/>
        </w:rPr>
        <w:t>IBtimes</w:t>
      </w:r>
      <w:proofErr w:type="spellEnd"/>
      <w:r w:rsidRPr="0013152B">
        <w:rPr>
          <w:sz w:val="16"/>
        </w:rPr>
        <w:t xml:space="preserve"> reports:</w:t>
      </w:r>
      <w:r w:rsidRPr="0013152B">
        <w:rPr>
          <w:sz w:val="12"/>
        </w:rPr>
        <w:t>¶</w:t>
      </w:r>
      <w:r w:rsidRPr="0013152B">
        <w:rPr>
          <w:sz w:val="16"/>
        </w:rPr>
        <w:t xml:space="preserve"> "Last month, the Nuclear Regulatory Commission said U.S. plants affected by a blackout should be able to cope without electricity for at least eight hours and should have procedures to keep the reactor and spent-fuel pool cool for 72 hours. Nuclear plants depend on standby batteries and backup diesel generators. Most standby power systems would continue to function after a severe solar storm, but supplying the standby power systems with adequate fuel, when the main power grids are offline for years, could become a very critical problem. If the spent fuel rod pools at the country's 104 nuclear power plants lose their connection to the power grid, the current regulations aren't sufficient to guarantee those pools won't boil over -- exposing the hot, zirconium-clad rods and sparking fires that would release deadly radiation." (http://www.IBTimes.com/articles/194...)</w:t>
      </w:r>
      <w:r w:rsidRPr="0013152B">
        <w:rPr>
          <w:sz w:val="12"/>
        </w:rPr>
        <w:t>¶</w:t>
      </w:r>
      <w:r w:rsidRPr="0013152B">
        <w:rPr>
          <w:sz w:val="16"/>
        </w:rPr>
        <w:t xml:space="preserve"> Now, what does all this have to do with solar flares?</w:t>
      </w:r>
      <w:r w:rsidRPr="0013152B">
        <w:rPr>
          <w:sz w:val="12"/>
        </w:rPr>
        <w:t>¶</w:t>
      </w:r>
      <w:r w:rsidRPr="0013152B">
        <w:rPr>
          <w:sz w:val="16"/>
        </w:rPr>
        <w:t xml:space="preserve"> How the end of modern civilization will most likely occur</w:t>
      </w:r>
      <w:r w:rsidRPr="0013152B">
        <w:rPr>
          <w:sz w:val="12"/>
        </w:rPr>
        <w:t>¶</w:t>
      </w:r>
      <w:r w:rsidRPr="0013152B">
        <w:rPr>
          <w:sz w:val="16"/>
        </w:rPr>
        <w:t xml:space="preserve"> As any sufficiently informed scientist will readily admit, </w:t>
      </w:r>
      <w:r w:rsidRPr="0013152B">
        <w:rPr>
          <w:rStyle w:val="StyleUnderline"/>
        </w:rPr>
        <w:t>solar flares have the potential to blow out the transformers throughout the national power grid.</w:t>
      </w:r>
      <w:r w:rsidRPr="0013152B">
        <w:rPr>
          <w:sz w:val="16"/>
        </w:rPr>
        <w:t xml:space="preserve"> That's because solar flares induce geomagnetic currents (powerful electromagnetic impulses) which overload the transformers and cause them to explode.</w:t>
      </w:r>
      <w:r w:rsidRPr="0013152B">
        <w:rPr>
          <w:sz w:val="12"/>
        </w:rPr>
        <w:t>¶</w:t>
      </w:r>
      <w:r w:rsidRPr="0013152B">
        <w:rPr>
          <w:sz w:val="16"/>
        </w:rPr>
        <w:t xml:space="preserve"> </w:t>
      </w:r>
      <w:proofErr w:type="gramStart"/>
      <w:r w:rsidRPr="0013152B">
        <w:rPr>
          <w:sz w:val="16"/>
        </w:rPr>
        <w:t>You've</w:t>
      </w:r>
      <w:proofErr w:type="gramEnd"/>
      <w:r w:rsidRPr="0013152B">
        <w:rPr>
          <w:sz w:val="16"/>
        </w:rPr>
        <w:t xml:space="preserve"> probably witnessed this yourself during a lightning storm when lightning unleashes a powerful electromagnetic pulse that causes a local transformer to explode. Solar flares do the same thing on a much larger scale. </w:t>
      </w:r>
      <w:r w:rsidRPr="0013152B">
        <w:rPr>
          <w:rStyle w:val="StyleUnderline"/>
        </w:rPr>
        <w:t>A global scale, in fact.</w:t>
      </w:r>
      <w:r w:rsidRPr="0013152B">
        <w:rPr>
          <w:rStyle w:val="StyleUnderline"/>
          <w:sz w:val="12"/>
          <w:u w:val="none"/>
        </w:rPr>
        <w:t>¶</w:t>
      </w:r>
      <w:r w:rsidRPr="0013152B">
        <w:rPr>
          <w:sz w:val="16"/>
        </w:rPr>
        <w:t xml:space="preserve"> </w:t>
      </w:r>
      <w:proofErr w:type="gramStart"/>
      <w:r w:rsidRPr="0013152B">
        <w:rPr>
          <w:sz w:val="16"/>
        </w:rPr>
        <w:t>The</w:t>
      </w:r>
      <w:proofErr w:type="gramEnd"/>
      <w:r w:rsidRPr="0013152B">
        <w:rPr>
          <w:sz w:val="16"/>
        </w:rPr>
        <w:t xml:space="preserve"> upshot of this situation is that suddenly and without warning, </w:t>
      </w:r>
      <w:r w:rsidRPr="0013152B">
        <w:rPr>
          <w:rStyle w:val="StyleUnderline"/>
        </w:rPr>
        <w:t>the power grid infrastructure across nearly the entire planet could be destroyed</w:t>
      </w:r>
      <w:r w:rsidRPr="0013152B">
        <w:rPr>
          <w:sz w:val="16"/>
        </w:rPr>
        <w:t xml:space="preserve">. As a bonus, nearly </w:t>
      </w:r>
      <w:r w:rsidRPr="0013152B">
        <w:rPr>
          <w:rStyle w:val="StyleUnderline"/>
        </w:rPr>
        <w:t>all satellites will be fried, too, leaving GPS inoperable</w:t>
      </w:r>
      <w:r w:rsidRPr="0013152B">
        <w:rPr>
          <w:sz w:val="16"/>
        </w:rPr>
        <w:t xml:space="preserve"> and causing millions of clueless drivers to become forever lost in their own neighborhoods because they never paid attention to the streets and always relied on a GPS voice to tell them, "In fifty feet, turn right."</w:t>
      </w:r>
      <w:r w:rsidRPr="0013152B">
        <w:rPr>
          <w:sz w:val="12"/>
        </w:rPr>
        <w:t>¶</w:t>
      </w:r>
      <w:r w:rsidRPr="0013152B">
        <w:rPr>
          <w:sz w:val="16"/>
        </w:rPr>
        <w:t xml:space="preserve"> Communications satellites will be obliterated, too</w:t>
      </w:r>
      <w:r w:rsidRPr="0013152B">
        <w:rPr>
          <w:rStyle w:val="StyleUnderline"/>
        </w:rPr>
        <w:t>.</w:t>
      </w:r>
      <w:r w:rsidRPr="0013152B">
        <w:rPr>
          <w:sz w:val="16"/>
        </w:rPr>
        <w:t xml:space="preserve"> This, of course, will halt nearly all news propaganda distribution across the planet, causing tens of thousands of people to instantly die out of the sheer fear of suddenly having to think for themselves. As another bonus, nearly all mobile phone service will be disrupted, too, meaning all the teenage text junkies of the world will, for the first time in their lives, be forced to lay down their iPhones and interact with real people in the real world.</w:t>
      </w:r>
      <w:r w:rsidRPr="0013152B">
        <w:rPr>
          <w:sz w:val="12"/>
        </w:rPr>
        <w:t>¶</w:t>
      </w:r>
      <w:r w:rsidRPr="0013152B">
        <w:rPr>
          <w:sz w:val="16"/>
        </w:rPr>
        <w:t xml:space="preserve"> But the real kicker in all this is that the power grid will be destroyed nearly everywhere.</w:t>
      </w:r>
      <w:r w:rsidRPr="0013152B">
        <w:rPr>
          <w:sz w:val="12"/>
        </w:rPr>
        <w:t>¶</w:t>
      </w:r>
      <w:r w:rsidRPr="0013152B">
        <w:rPr>
          <w:sz w:val="16"/>
        </w:rPr>
        <w:t xml:space="preserve"> What happens when there's no electricity</w:t>
      </w:r>
      <w:proofErr w:type="gramStart"/>
      <w:r w:rsidRPr="0013152B">
        <w:rPr>
          <w:sz w:val="16"/>
        </w:rPr>
        <w:t>?</w:t>
      </w:r>
      <w:r w:rsidRPr="0013152B">
        <w:rPr>
          <w:sz w:val="12"/>
        </w:rPr>
        <w:t>¶</w:t>
      </w:r>
      <w:proofErr w:type="gramEnd"/>
      <w:r w:rsidRPr="0013152B">
        <w:rPr>
          <w:sz w:val="16"/>
        </w:rPr>
        <w:t xml:space="preserve"> Imagine a world without electricity. Even for just a week. Imagine New York City with no electricity, or Los Angeles, or Sao Paulo. Within 72 hours, most cities around the world will devolve into total chaos, complete with looting, violent crime, and runaway fires.</w:t>
      </w:r>
      <w:r w:rsidRPr="0013152B">
        <w:rPr>
          <w:sz w:val="12"/>
        </w:rPr>
        <w:t>¶</w:t>
      </w:r>
      <w:r w:rsidRPr="0013152B">
        <w:rPr>
          <w:sz w:val="16"/>
        </w:rPr>
        <w:t xml:space="preserve"> </w:t>
      </w:r>
      <w:proofErr w:type="gramStart"/>
      <w:r w:rsidRPr="0013152B">
        <w:rPr>
          <w:sz w:val="16"/>
        </w:rPr>
        <w:t>But</w:t>
      </w:r>
      <w:proofErr w:type="gramEnd"/>
      <w:r w:rsidRPr="0013152B">
        <w:rPr>
          <w:sz w:val="16"/>
        </w:rPr>
        <w:t xml:space="preserve"> that's not even the bad news. Even if all the major cities of the world burned to the ground for some other reason, humanity could still recover because it has the farmlands: the soils, the seeds, and the potential to recover, right?</w:t>
      </w:r>
      <w:r w:rsidRPr="0013152B">
        <w:rPr>
          <w:sz w:val="12"/>
        </w:rPr>
        <w:t>¶</w:t>
      </w:r>
      <w:r w:rsidRPr="0013152B">
        <w:rPr>
          <w:sz w:val="16"/>
        </w:rPr>
        <w:t xml:space="preserve"> And yet the real crisis here stems from the realization that once there is no power grid, </w:t>
      </w:r>
      <w:r w:rsidRPr="0013152B">
        <w:rPr>
          <w:rStyle w:val="StyleUnderline"/>
        </w:rPr>
        <w:t>all the nuclear power plants of the world suddenly go into "emergency mode"</w:t>
      </w:r>
      <w:r w:rsidRPr="0013152B">
        <w:rPr>
          <w:sz w:val="16"/>
        </w:rPr>
        <w:t xml:space="preserve"> and are </w:t>
      </w:r>
      <w:r w:rsidRPr="0013152B">
        <w:rPr>
          <w:rStyle w:val="StyleUnderline"/>
        </w:rPr>
        <w:t>forced to rely on their on-site emergency power backups to circulate coolants</w:t>
      </w:r>
      <w:r w:rsidRPr="0013152B">
        <w:rPr>
          <w:sz w:val="16"/>
        </w:rPr>
        <w:t xml:space="preserve"> and prevent nuclear meltdowns from occurring. And yet, as we've already established, these facilities typically have only a few hours of battery power available, followed by perhaps a few </w:t>
      </w:r>
      <w:proofErr w:type="spellStart"/>
      <w:r w:rsidRPr="0013152B">
        <w:rPr>
          <w:sz w:val="16"/>
        </w:rPr>
        <w:t>days worth</w:t>
      </w:r>
      <w:proofErr w:type="spellEnd"/>
      <w:r w:rsidRPr="0013152B">
        <w:rPr>
          <w:sz w:val="16"/>
        </w:rPr>
        <w:t xml:space="preserve"> of diesel fuel to run their generators (or propane, in some cases).</w:t>
      </w:r>
      <w:r w:rsidRPr="0013152B">
        <w:rPr>
          <w:sz w:val="12"/>
        </w:rPr>
        <w:t>¶</w:t>
      </w:r>
      <w:r w:rsidRPr="0013152B">
        <w:rPr>
          <w:sz w:val="16"/>
        </w:rPr>
        <w:t xml:space="preserve"> Did I also mention that half the people who work at nuclear power facilities have no idea what they're doing in the first place? Most of the veterans who really know the facilities inside and out have been forced into retirement due to reaching their lifetime limits of on-the-job radiation exposure, so most of the workers at nuclear facilities right now are newbies who really have no clue what they're doing.</w:t>
      </w:r>
      <w:r w:rsidRPr="0013152B">
        <w:rPr>
          <w:sz w:val="12"/>
        </w:rPr>
        <w:t>¶</w:t>
      </w:r>
      <w:r w:rsidRPr="0013152B">
        <w:rPr>
          <w:sz w:val="16"/>
        </w:rPr>
        <w:t xml:space="preserve"> There are 440 nuclear power plants operating across 30 countries around the world today. There are an additional 250 so-called "research reactors" in existence, making </w:t>
      </w:r>
      <w:r w:rsidRPr="0013152B">
        <w:rPr>
          <w:rStyle w:val="StyleUnderline"/>
        </w:rPr>
        <w:t>a total of roughly 700 nuclear reactors to be dealt with</w:t>
      </w:r>
      <w:r w:rsidRPr="0013152B">
        <w:rPr>
          <w:sz w:val="16"/>
        </w:rPr>
        <w:t xml:space="preserve"> (http://www.world-nuclear.org/info/</w:t>
      </w:r>
      <w:proofErr w:type="spellStart"/>
      <w:r w:rsidRPr="0013152B">
        <w:rPr>
          <w:sz w:val="16"/>
        </w:rPr>
        <w:t>i</w:t>
      </w:r>
      <w:proofErr w:type="spellEnd"/>
      <w:r w:rsidRPr="0013152B">
        <w:rPr>
          <w:sz w:val="16"/>
        </w:rPr>
        <w:t>...).</w:t>
      </w:r>
      <w:r w:rsidRPr="0013152B">
        <w:rPr>
          <w:sz w:val="12"/>
        </w:rPr>
        <w:t>¶</w:t>
      </w:r>
      <w:r w:rsidRPr="0013152B">
        <w:rPr>
          <w:sz w:val="16"/>
        </w:rPr>
        <w:t xml:space="preserve"> Now imagine the scenario: You've got a massive solar flare that knocks out the world power grid and destroys the majority of the power grid transformers, thrusting the world into darkness. Cities collapse into chaos and rioting, martial law is quickly declared (but it hardly matters), and every nation in the world is on full emergency. But that doesn't solve the really big problem, which is that you've got 700 nuclear reactors that can't feed power into the grid (because all the transformers are blown up) and yet simultaneously have to be fed a steady stream of emergency fuels to run the generators the keep the coolant pumps functioning.</w:t>
      </w:r>
      <w:r w:rsidRPr="0013152B">
        <w:rPr>
          <w:sz w:val="12"/>
        </w:rPr>
        <w:t>¶</w:t>
      </w:r>
      <w:r w:rsidRPr="0013152B">
        <w:rPr>
          <w:sz w:val="16"/>
        </w:rPr>
        <w:t xml:space="preserve"> How long does the coolant need to circulate in these facilities to cool the nuclear fuel? </w:t>
      </w:r>
      <w:proofErr w:type="gramStart"/>
      <w:r w:rsidRPr="0013152B">
        <w:rPr>
          <w:sz w:val="16"/>
        </w:rPr>
        <w:t>Months.</w:t>
      </w:r>
      <w:proofErr w:type="gramEnd"/>
      <w:r w:rsidRPr="0013152B">
        <w:rPr>
          <w:sz w:val="16"/>
        </w:rPr>
        <w:t xml:space="preserve"> This is also the lesson of Fukushima: You can't cool nuclear fuel in mere hours or days. It takes months to bring these nuclear facilities to a state of cold shutdown. And that means in order to avoid a multitude of Fukushima-style meltdowns from occurring around the world, you need to truck diesel fuel, generator parts and nuclear plant workers to every nuclear facility on the planet, ON TIME, every time, without fail, for months on end.</w:t>
      </w:r>
      <w:r w:rsidRPr="0013152B">
        <w:rPr>
          <w:sz w:val="12"/>
        </w:rPr>
        <w:t>¶</w:t>
      </w:r>
      <w:r w:rsidRPr="0013152B">
        <w:rPr>
          <w:sz w:val="16"/>
        </w:rPr>
        <w:t xml:space="preserve"> Now remember, this must be done in the middle of the total chaos breakdown of modern civilization, where there is no power, where law enforcement and emergency services are totally overrun, where people are starving because food deliveries have been disrupted, and when looting and violent crime runs rampant in the streets of every major city in the world. Somehow, despite all this, you have to run these diesel fuel caravans to the nuclear power plants and keep the pumps running.</w:t>
      </w:r>
      <w:r w:rsidRPr="0013152B">
        <w:rPr>
          <w:sz w:val="12"/>
        </w:rPr>
        <w:t>¶</w:t>
      </w:r>
      <w:r w:rsidRPr="0013152B">
        <w:rPr>
          <w:sz w:val="16"/>
        </w:rPr>
        <w:t xml:space="preserve"> Except there's a problem in all this, even if you assume you can somehow work a logistical miracle and actually deliver the diesel fuel to the backup generators on time (which you probably can't).</w:t>
      </w:r>
      <w:r w:rsidRPr="0013152B">
        <w:rPr>
          <w:sz w:val="12"/>
        </w:rPr>
        <w:t>¶</w:t>
      </w:r>
      <w:r w:rsidRPr="0013152B">
        <w:rPr>
          <w:sz w:val="16"/>
        </w:rPr>
        <w:t xml:space="preserve"> The problem is this: Where do you get diesel fuel</w:t>
      </w:r>
      <w:proofErr w:type="gramStart"/>
      <w:r w:rsidRPr="0013152B">
        <w:rPr>
          <w:sz w:val="16"/>
        </w:rPr>
        <w:t>?</w:t>
      </w:r>
      <w:r w:rsidRPr="0013152B">
        <w:rPr>
          <w:sz w:val="12"/>
        </w:rPr>
        <w:t>¶</w:t>
      </w:r>
      <w:proofErr w:type="gramEnd"/>
      <w:r w:rsidRPr="0013152B">
        <w:rPr>
          <w:sz w:val="16"/>
        </w:rPr>
        <w:t xml:space="preserve"> Why refineries will be shut down, too</w:t>
      </w:r>
      <w:r w:rsidRPr="0013152B">
        <w:rPr>
          <w:sz w:val="12"/>
        </w:rPr>
        <w:t>¶</w:t>
      </w:r>
      <w:r w:rsidRPr="0013152B">
        <w:rPr>
          <w:sz w:val="16"/>
        </w:rPr>
        <w:t xml:space="preserve"> From petroleum refineries. Most people don't realize it, but petroleum refineries run on electricity. Without the power grid, the refineries don't produce a drop of diesel. With no diesel, there are no generators keeping the coolant running in the nuclear power facilities.</w:t>
      </w:r>
      <w:r w:rsidRPr="0013152B">
        <w:rPr>
          <w:sz w:val="12"/>
        </w:rPr>
        <w:t>¶</w:t>
      </w:r>
      <w:r w:rsidRPr="0013152B">
        <w:rPr>
          <w:sz w:val="16"/>
        </w:rPr>
        <w:t xml:space="preserve"> </w:t>
      </w:r>
      <w:proofErr w:type="gramStart"/>
      <w:r w:rsidRPr="0013152B">
        <w:rPr>
          <w:sz w:val="16"/>
        </w:rPr>
        <w:t>But</w:t>
      </w:r>
      <w:proofErr w:type="gramEnd"/>
      <w:r w:rsidRPr="0013152B">
        <w:rPr>
          <w:sz w:val="16"/>
        </w:rPr>
        <w:t xml:space="preserve"> wait, you say: Maybe we could just acquire diesel from all the gas stations in the world. Pump it out of the ground, load it into trucks and use that to power the generators, right? Except there are other problems here: How do you pump all that fuel without electricity? How do you acquire all the tires and spare parts needed to keep trucks running if there's no electricity to keep the supply businesses running? How do you maintain a truck delivery infrastructure when the electrical infrastructure is totally wiped out</w:t>
      </w:r>
      <w:proofErr w:type="gramStart"/>
      <w:r w:rsidRPr="0013152B">
        <w:rPr>
          <w:sz w:val="16"/>
        </w:rPr>
        <w:t>?</w:t>
      </w:r>
      <w:r w:rsidRPr="0013152B">
        <w:rPr>
          <w:sz w:val="12"/>
        </w:rPr>
        <w:t>¶</w:t>
      </w:r>
      <w:proofErr w:type="gramEnd"/>
      <w:r w:rsidRPr="0013152B">
        <w:rPr>
          <w:sz w:val="16"/>
        </w:rPr>
        <w:t xml:space="preserve"> Some countries might be able to pull it off with some degree of success. With military escorts and the total government control over all fuel supplies, a few nations will be able to keep a few nuclear power facilities from melting down.</w:t>
      </w:r>
      <w:r w:rsidRPr="0013152B">
        <w:rPr>
          <w:sz w:val="12"/>
        </w:rPr>
        <w:t>¶</w:t>
      </w:r>
      <w:r w:rsidRPr="0013152B">
        <w:rPr>
          <w:sz w:val="16"/>
        </w:rPr>
        <w:t xml:space="preserve"> But here's the real issue: There are 700 nuclear power facilities in the world, remember? Let's suppose that in the aftermath of a massive solar flare, the nations of the world are somehow able to control half of those facilities and nurse them into cold shutdown status. That still leaves roughly 350 nuclear facilities at risk.</w:t>
      </w:r>
      <w:r w:rsidRPr="0013152B">
        <w:rPr>
          <w:sz w:val="12"/>
        </w:rPr>
        <w:t>¶</w:t>
      </w:r>
      <w:r w:rsidRPr="0013152B">
        <w:rPr>
          <w:sz w:val="16"/>
        </w:rPr>
        <w:t xml:space="preserve"> </w:t>
      </w:r>
      <w:proofErr w:type="gramStart"/>
      <w:r w:rsidRPr="0013152B">
        <w:rPr>
          <w:sz w:val="16"/>
        </w:rPr>
        <w:t>Now</w:t>
      </w:r>
      <w:proofErr w:type="gramEnd"/>
      <w:r w:rsidRPr="0013152B">
        <w:rPr>
          <w:sz w:val="16"/>
        </w:rPr>
        <w:t xml:space="preserve"> let's suppose half of those are somehow luckily offline and not even functioning when the solar flare hits, so they need no special attention. This is a very optimistic assumption, but that still leaves 175 nuclear power plants where all attempts fail.</w:t>
      </w:r>
      <w:r w:rsidRPr="0013152B">
        <w:rPr>
          <w:sz w:val="12"/>
        </w:rPr>
        <w:t>¶</w:t>
      </w:r>
      <w:r w:rsidRPr="0013152B">
        <w:rPr>
          <w:sz w:val="16"/>
        </w:rPr>
        <w:t xml:space="preserve"> </w:t>
      </w:r>
      <w:proofErr w:type="gramStart"/>
      <w:r w:rsidRPr="0013152B">
        <w:rPr>
          <w:sz w:val="16"/>
        </w:rPr>
        <w:t>Let's</w:t>
      </w:r>
      <w:proofErr w:type="gramEnd"/>
      <w:r w:rsidRPr="0013152B">
        <w:rPr>
          <w:sz w:val="16"/>
        </w:rPr>
        <w:t xml:space="preserve"> be outrageously optimistic and suppose that a third of those somehow don't go into a total meltdown by some miracle of God, or some bizarre twist in the laws of physics. So we're still left with 115 nuclear power plants that "go Chernobyl."</w:t>
      </w:r>
      <w:r w:rsidRPr="0013152B">
        <w:rPr>
          <w:sz w:val="12"/>
        </w:rPr>
        <w:t>¶</w:t>
      </w:r>
      <w:r w:rsidRPr="0013152B">
        <w:rPr>
          <w:sz w:val="16"/>
        </w:rPr>
        <w:t xml:space="preserve"> Fukushima was one power plant. Imagine the devastation of 100+ nuclear power </w:t>
      </w:r>
      <w:r w:rsidRPr="0013152B">
        <w:rPr>
          <w:sz w:val="16"/>
        </w:rPr>
        <w:lastRenderedPageBreak/>
        <w:t xml:space="preserve">plants, all going into meltdown all at once across the planet. It's not the loss of electricity that's the real problem; </w:t>
      </w:r>
      <w:r w:rsidRPr="0013152B">
        <w:rPr>
          <w:rStyle w:val="StyleUnderline"/>
        </w:rPr>
        <w:t>it's the global tidal wave of invisible radiation that blankets the planet, permeates the topsoil, irradiates everything that breathes and delivers the final crushing blow to human civilization as we know it today.</w:t>
      </w:r>
      <w:r w:rsidRPr="0013152B">
        <w:rPr>
          <w:rStyle w:val="StyleUnderline"/>
          <w:sz w:val="12"/>
          <w:u w:val="none"/>
        </w:rPr>
        <w:t>¶</w:t>
      </w:r>
      <w:r w:rsidRPr="0013152B">
        <w:rPr>
          <w:sz w:val="16"/>
        </w:rPr>
        <w:t xml:space="preserve"> Because </w:t>
      </w:r>
      <w:r w:rsidRPr="0013152B">
        <w:rPr>
          <w:rStyle w:val="StyleUnderline"/>
        </w:rPr>
        <w:t>if you have 100 simultaneous global nuclear meltdowns, the tidal wave of radiation will make farming nearly impossible for years. That means no food production for several years in a row. And that, in turn, means a near-total collapse of the human population on our planet.</w:t>
      </w:r>
      <w:r w:rsidRPr="0013152B">
        <w:rPr>
          <w:rStyle w:val="StyleUnderline"/>
          <w:sz w:val="12"/>
          <w:u w:val="none"/>
        </w:rPr>
        <w:t>¶</w:t>
      </w:r>
      <w:r w:rsidRPr="0013152B">
        <w:rPr>
          <w:sz w:val="16"/>
        </w:rPr>
        <w:t xml:space="preserve"> </w:t>
      </w:r>
      <w:proofErr w:type="gramStart"/>
      <w:r w:rsidRPr="0013152B">
        <w:rPr>
          <w:sz w:val="16"/>
        </w:rPr>
        <w:t>How</w:t>
      </w:r>
      <w:proofErr w:type="gramEnd"/>
      <w:r w:rsidRPr="0013152B">
        <w:rPr>
          <w:sz w:val="16"/>
        </w:rPr>
        <w:t xml:space="preserve"> many people can survive an entire year with no food from the farms? Not one in a hundred people. Even beyond that, how many people can essentially live underground and be safe enough from the radiation that they can have viable children and repopulate the planet? It's a very, very small fraction of the total population.</w:t>
      </w:r>
      <w:r w:rsidRPr="0013152B">
        <w:rPr>
          <w:sz w:val="12"/>
        </w:rPr>
        <w:t>¶</w:t>
      </w:r>
      <w:r w:rsidRPr="0013152B">
        <w:rPr>
          <w:sz w:val="16"/>
        </w:rPr>
        <w:t xml:space="preserve"> Solar flares far more likely to hit nuclear power plants than tidal waves or earthquakes</w:t>
      </w:r>
      <w:r w:rsidRPr="0013152B">
        <w:rPr>
          <w:sz w:val="12"/>
        </w:rPr>
        <w:t>¶</w:t>
      </w:r>
      <w:r w:rsidRPr="0013152B">
        <w:rPr>
          <w:sz w:val="16"/>
        </w:rPr>
        <w:t xml:space="preserve"> </w:t>
      </w:r>
      <w:proofErr w:type="gramStart"/>
      <w:r w:rsidRPr="0013152B">
        <w:rPr>
          <w:sz w:val="16"/>
        </w:rPr>
        <w:t>What's</w:t>
      </w:r>
      <w:proofErr w:type="gramEnd"/>
      <w:r w:rsidRPr="0013152B">
        <w:rPr>
          <w:sz w:val="16"/>
        </w:rPr>
        <w:t xml:space="preserve"> the chance of all this actually happening? A report by the Oak Ridge National Laboratory said that "...over the standard 40-year license term of nuclear power plants, </w:t>
      </w:r>
      <w:r w:rsidRPr="0013152B">
        <w:rPr>
          <w:rStyle w:val="StyleUnderline"/>
        </w:rPr>
        <w:t>solar flare activity enables a 33 percent chance of long-term power loss, a risk that significantly outweighs that of major earthquakes and tsunamis."</w:t>
      </w:r>
      <w:r w:rsidRPr="0013152B">
        <w:rPr>
          <w:sz w:val="16"/>
        </w:rPr>
        <w:t xml:space="preserve"> (http://www.IBTimes.com/articles/194...)</w:t>
      </w:r>
      <w:r w:rsidRPr="0013152B">
        <w:rPr>
          <w:sz w:val="12"/>
        </w:rPr>
        <w:t>¶</w:t>
      </w:r>
      <w:r w:rsidRPr="0013152B">
        <w:rPr>
          <w:sz w:val="16"/>
        </w:rPr>
        <w:t xml:space="preserve"> </w:t>
      </w:r>
      <w:proofErr w:type="gramStart"/>
      <w:r w:rsidRPr="0013152B">
        <w:rPr>
          <w:sz w:val="16"/>
        </w:rPr>
        <w:t>The</w:t>
      </w:r>
      <w:proofErr w:type="gramEnd"/>
      <w:r w:rsidRPr="0013152B">
        <w:rPr>
          <w:sz w:val="16"/>
        </w:rPr>
        <w:t xml:space="preserve"> world's reliance on nuclear power, you see, has doomed us to destroy our own civilization. Of course, this is all preventable if we would only dismantle and shut down ALL nuclear power plants on the planet. But what are the chances of that happening? Zero, of course. There are too many commercial and political interests invested in nuclear power.</w:t>
      </w:r>
      <w:r w:rsidRPr="0013152B">
        <w:rPr>
          <w:sz w:val="12"/>
        </w:rPr>
        <w:t>¶</w:t>
      </w:r>
      <w:r w:rsidRPr="0013152B">
        <w:rPr>
          <w:sz w:val="16"/>
        </w:rPr>
        <w:t xml:space="preserve"> </w:t>
      </w:r>
      <w:proofErr w:type="gramStart"/>
      <w:r w:rsidRPr="0013152B">
        <w:rPr>
          <w:sz w:val="16"/>
        </w:rPr>
        <w:t>So</w:t>
      </w:r>
      <w:proofErr w:type="gramEnd"/>
      <w:r w:rsidRPr="0013152B">
        <w:rPr>
          <w:sz w:val="16"/>
        </w:rPr>
        <w:t xml:space="preserve"> the power plants will stay, and we will therefore be vulnerable to a solar flare which could strike us at any time and unleash a global nuclear holocaust. Planet Earth has been struck by solar flares before, of course, but </w:t>
      </w:r>
      <w:r w:rsidRPr="0013152B">
        <w:rPr>
          <w:rStyle w:val="StyleUnderline"/>
        </w:rPr>
        <w:t>all</w:t>
      </w:r>
      <w:r w:rsidRPr="0013152B">
        <w:rPr>
          <w:sz w:val="16"/>
        </w:rPr>
        <w:t xml:space="preserve"> the </w:t>
      </w:r>
      <w:r w:rsidRPr="0013152B">
        <w:rPr>
          <w:rStyle w:val="StyleUnderline"/>
        </w:rPr>
        <w:t>big hits in recorded human history took place long before the age of modern electronics, so the impacts were minimal. Today, society cannot function without electronics. Nor can nuclear facility coolant pumps</w:t>
      </w:r>
      <w:r w:rsidRPr="0013152B">
        <w:rPr>
          <w:sz w:val="16"/>
        </w:rPr>
        <w:t>. Once you realize that, you begin to understand the true danger in which humanity has placed itself by relying on nuclear power.</w:t>
      </w:r>
      <w:r w:rsidRPr="0013152B">
        <w:rPr>
          <w:sz w:val="12"/>
        </w:rPr>
        <w:t>¶</w:t>
      </w:r>
      <w:r w:rsidRPr="0013152B">
        <w:rPr>
          <w:sz w:val="16"/>
        </w:rPr>
        <w:t xml:space="preserve"> </w:t>
      </w:r>
      <w:proofErr w:type="gramStart"/>
      <w:r w:rsidRPr="0013152B">
        <w:rPr>
          <w:sz w:val="16"/>
        </w:rPr>
        <w:t>By</w:t>
      </w:r>
      <w:proofErr w:type="gramEnd"/>
      <w:r w:rsidRPr="0013152B">
        <w:rPr>
          <w:sz w:val="16"/>
        </w:rPr>
        <w:t xml:space="preserve"> relying on nuclear power, we are risking everything. And we're doing it blindly, with no real acknowledgement of the dangers of running 700+ nuclear facilities in a constant state of "near meltdown" while foolishly relying on the steady flow of electricity to keep the fuel rods cool. </w:t>
      </w:r>
      <w:r w:rsidRPr="0013152B">
        <w:rPr>
          <w:rStyle w:val="StyleUnderline"/>
        </w:rPr>
        <w:t>If Fukushima, all by itself, could unleash a tidal wave of deadly radiation all by itself, imagine a world where hundreds of nuclear facilities go into a total meltdown simultaneously.</w:t>
      </w:r>
    </w:p>
    <w:p w:rsidR="00D0169D" w:rsidRPr="003E226F" w:rsidRDefault="00D0169D" w:rsidP="00D0169D"/>
    <w:p w:rsidR="00F77836" w:rsidRDefault="00F77836" w:rsidP="00F77836">
      <w:pPr>
        <w:pStyle w:val="Heading1"/>
      </w:pPr>
      <w:r>
        <w:lastRenderedPageBreak/>
        <w:t>AFF</w:t>
      </w:r>
    </w:p>
    <w:p w:rsidR="000D3567" w:rsidRDefault="000D3567" w:rsidP="000D3567">
      <w:pPr>
        <w:pStyle w:val="Heading2"/>
      </w:pPr>
      <w:r>
        <w:lastRenderedPageBreak/>
        <w:t>Uniqueness</w:t>
      </w:r>
    </w:p>
    <w:p w:rsidR="00A2768C" w:rsidRDefault="00A2768C" w:rsidP="00A2768C">
      <w:pPr>
        <w:pStyle w:val="Heading3"/>
      </w:pPr>
      <w:r>
        <w:lastRenderedPageBreak/>
        <w:t>Uniqueness</w:t>
      </w:r>
    </w:p>
    <w:p w:rsidR="00A2768C" w:rsidRDefault="00A2768C" w:rsidP="00A2768C">
      <w:pPr>
        <w:pStyle w:val="Heading4"/>
      </w:pPr>
      <w:r>
        <w:t>N/U – Congress already distrusts NASA and cost overruns are killing the budget</w:t>
      </w:r>
    </w:p>
    <w:p w:rsidR="00A2768C" w:rsidRPr="000D0277" w:rsidRDefault="00A2768C" w:rsidP="00A2768C">
      <w:pPr>
        <w:rPr>
          <w:b/>
          <w:bCs/>
        </w:rPr>
      </w:pPr>
      <w:r>
        <w:rPr>
          <w:rStyle w:val="Style13ptBold"/>
        </w:rPr>
        <w:t>Foust 14</w:t>
      </w:r>
      <w:r w:rsidRPr="00392CC4">
        <w:rPr>
          <w:rStyle w:val="Style13ptBold"/>
          <w:b w:val="0"/>
        </w:rPr>
        <w:t xml:space="preserve"> (Jeff, </w:t>
      </w:r>
      <w:r>
        <w:rPr>
          <w:rStyle w:val="Style13ptBold"/>
          <w:b w:val="0"/>
        </w:rPr>
        <w:t xml:space="preserve">senior aerospace analyst with the </w:t>
      </w:r>
      <w:proofErr w:type="spellStart"/>
      <w:r>
        <w:rPr>
          <w:rStyle w:val="Style13ptBold"/>
          <w:b w:val="0"/>
        </w:rPr>
        <w:t>Futron</w:t>
      </w:r>
      <w:proofErr w:type="spellEnd"/>
      <w:r>
        <w:rPr>
          <w:rStyle w:val="Style13ptBold"/>
          <w:b w:val="0"/>
        </w:rPr>
        <w:t xml:space="preserve"> Corporation, PhD in planetary sciences from MIT, </w:t>
      </w:r>
      <w:r w:rsidRPr="00392CC4">
        <w:rPr>
          <w:rStyle w:val="Style13ptBold"/>
          <w:b w:val="0"/>
        </w:rPr>
        <w:t>“NASA Facing New Space Science Cuts”, May 30, National Geographic, http://news.nationalgeographic.com/news/2014/05/140530-space-politics-planetary-science-funding-exploration/?</w:t>
      </w:r>
      <w:r>
        <w:rPr>
          <w:rStyle w:val="Style13ptBold"/>
          <w:b w:val="0"/>
        </w:rPr>
        <w:t>)//DLG</w:t>
      </w:r>
    </w:p>
    <w:p w:rsidR="00A2768C" w:rsidRDefault="00A2768C" w:rsidP="00A2768C">
      <w:r>
        <w:t xml:space="preserve">The space </w:t>
      </w:r>
      <w:r w:rsidRPr="0025242A">
        <w:rPr>
          <w:u w:val="single"/>
        </w:rPr>
        <w:t xml:space="preserve">agency lost a lot of goodwill </w:t>
      </w:r>
      <w:r w:rsidRPr="0025242A">
        <w:t>in 2011</w:t>
      </w:r>
      <w:r w:rsidRPr="0025242A">
        <w:rPr>
          <w:u w:val="single"/>
        </w:rPr>
        <w:t xml:space="preserve"> with news </w:t>
      </w:r>
      <w:r w:rsidRPr="0025242A">
        <w:t>that</w:t>
      </w:r>
      <w:r w:rsidRPr="0025242A">
        <w:rPr>
          <w:u w:val="single"/>
        </w:rPr>
        <w:t xml:space="preserve"> the budget of the </w:t>
      </w:r>
      <w:r w:rsidRPr="0025242A">
        <w:t>Hubble Space Telescope's successor, the</w:t>
      </w:r>
      <w:r w:rsidRPr="0025242A">
        <w:rPr>
          <w:u w:val="single"/>
        </w:rPr>
        <w:t xml:space="preserve"> JWST, had ballooned to more than eight billion dollars, up from the previous estimate of five billion</w:t>
      </w:r>
      <w:r>
        <w:t xml:space="preserve">. </w:t>
      </w:r>
      <w:r w:rsidRPr="00A50887">
        <w:rPr>
          <w:rStyle w:val="StyleUnderline"/>
        </w:rPr>
        <w:t>Paying for the cost overruns</w:t>
      </w:r>
      <w:r>
        <w:t xml:space="preserve"> of the telescope, scheduled for launch in 2018, </w:t>
      </w:r>
      <w:r w:rsidRPr="00A50887">
        <w:rPr>
          <w:rStyle w:val="StyleUnderline"/>
        </w:rPr>
        <w:t>has eaten into the agency's already thin funds.</w:t>
      </w:r>
    </w:p>
    <w:p w:rsidR="00A2768C" w:rsidRDefault="00A2768C" w:rsidP="00A2768C">
      <w:pPr>
        <w:pStyle w:val="Heading4"/>
      </w:pPr>
      <w:r>
        <w:t xml:space="preserve">NASA fails anyways – lack of vision from Obama </w:t>
      </w:r>
    </w:p>
    <w:p w:rsidR="00A2768C" w:rsidRPr="00766156" w:rsidRDefault="00A2768C" w:rsidP="00A2768C">
      <w:r w:rsidRPr="00766156">
        <w:rPr>
          <w:rStyle w:val="Style13ptBold"/>
        </w:rPr>
        <w:t>King 14 (</w:t>
      </w:r>
      <w:r>
        <w:t>Ledyard, “NASA budget would ramp up the asteroid mission”, March 5, Tallahassee Democrat, http://www.tallahassee.com/story/local/2014/03/05/nasa-budget-would-ramp-up-the-asteroid-mission-/6054577/)//DLG</w:t>
      </w:r>
    </w:p>
    <w:p w:rsidR="00A2768C" w:rsidRDefault="00A2768C" w:rsidP="00A2768C">
      <w:r>
        <w:t xml:space="preserve">But </w:t>
      </w:r>
      <w:r w:rsidRPr="00CF3160">
        <w:rPr>
          <w:rStyle w:val="StyleUnderline"/>
        </w:rPr>
        <w:t>the agency’s budget proposal</w:t>
      </w:r>
      <w:r>
        <w:t xml:space="preserve"> already </w:t>
      </w:r>
      <w:r w:rsidRPr="00CF3160">
        <w:rPr>
          <w:rStyle w:val="StyleUnderline"/>
        </w:rPr>
        <w:t>is being called “out of touch (and) out of step</w:t>
      </w:r>
      <w:r>
        <w:t>” by Rep. Lamar Smith, the Texas Republican who chairs the House Science, Space and Technology Committee.</w:t>
      </w:r>
      <w:r w:rsidRPr="00CF3160">
        <w:rPr>
          <w:sz w:val="12"/>
        </w:rPr>
        <w:t xml:space="preserve">¶ </w:t>
      </w:r>
      <w:r>
        <w:t>“</w:t>
      </w:r>
      <w:r w:rsidRPr="00CF3160">
        <w:rPr>
          <w:rStyle w:val="StyleUnderline"/>
        </w:rPr>
        <w:t>NASA is an agency that pushes</w:t>
      </w:r>
      <w:r>
        <w:t xml:space="preserve"> the </w:t>
      </w:r>
      <w:r w:rsidRPr="00CF3160">
        <w:rPr>
          <w:rStyle w:val="StyleUnderline"/>
        </w:rPr>
        <w:t>boundaries</w:t>
      </w:r>
      <w:r>
        <w:t xml:space="preserve"> of science and engineering and inspires future generations. </w:t>
      </w:r>
      <w:r w:rsidRPr="00CF3160">
        <w:rPr>
          <w:rStyle w:val="StyleUnderline"/>
        </w:rPr>
        <w:t>But the Obama administration has failed to provide a compelling vision,</w:t>
      </w:r>
      <w:r>
        <w:t>” he said. “</w:t>
      </w:r>
      <w:r w:rsidRPr="00CF3160">
        <w:rPr>
          <w:rStyle w:val="StyleUnderline"/>
        </w:rPr>
        <w:t>The president’s budget makes cuts to some of NASA’s most inspiring missions</w:t>
      </w:r>
      <w:r>
        <w:t>, including our next generation launch systems and NASA’s planetary science program.”</w:t>
      </w:r>
    </w:p>
    <w:p w:rsidR="00A2768C" w:rsidRDefault="00A2768C" w:rsidP="00A2768C"/>
    <w:p w:rsidR="00A2768C" w:rsidRPr="00A50887" w:rsidRDefault="00A2768C" w:rsidP="00A2768C">
      <w:pPr>
        <w:pStyle w:val="Heading3"/>
      </w:pPr>
      <w:r>
        <w:lastRenderedPageBreak/>
        <w:t>NASA OK</w:t>
      </w:r>
    </w:p>
    <w:p w:rsidR="00A2768C" w:rsidRDefault="00A2768C" w:rsidP="00A2768C">
      <w:pPr>
        <w:pStyle w:val="Heading4"/>
      </w:pPr>
      <w:r>
        <w:t>No impact – NASA will find other means to achieve their goals within budget constraints</w:t>
      </w:r>
    </w:p>
    <w:p w:rsidR="00A2768C" w:rsidRPr="00650C3C" w:rsidRDefault="00A2768C" w:rsidP="00A2768C">
      <w:r w:rsidRPr="00933995">
        <w:rPr>
          <w:rStyle w:val="Style13ptBold"/>
        </w:rPr>
        <w:t>Dreier 13</w:t>
      </w:r>
      <w:r>
        <w:t xml:space="preserve"> (Casey, Director of Advocacy at TPS, “Top NASA Scientists Grapple with Budget Cuts”, December 10, The Planetary Society, http://www.planetary.org/blogs/casey-dreier/2013/20131210-top-nasa-scientists-grapple-with-budget-cuts.html)//DLG</w:t>
      </w:r>
    </w:p>
    <w:p w:rsidR="00A2768C" w:rsidRDefault="00A2768C" w:rsidP="00A2768C">
      <w:pPr>
        <w:rPr>
          <w:rStyle w:val="StyleUnderline"/>
        </w:rPr>
      </w:pPr>
      <w:r w:rsidRPr="00933995">
        <w:rPr>
          <w:sz w:val="16"/>
        </w:rPr>
        <w:t xml:space="preserve">Top </w:t>
      </w:r>
      <w:r w:rsidRPr="00933995">
        <w:rPr>
          <w:rStyle w:val="StyleUnderline"/>
        </w:rPr>
        <w:t>NASA scientists tried to focus on the bright side</w:t>
      </w:r>
      <w:r w:rsidRPr="00933995">
        <w:rPr>
          <w:sz w:val="16"/>
        </w:rPr>
        <w:t xml:space="preserve"> Monday, </w:t>
      </w:r>
      <w:r w:rsidRPr="00933995">
        <w:rPr>
          <w:rStyle w:val="StyleUnderline"/>
        </w:rPr>
        <w:t>highlighting the unprecedented productivity of current space science missions</w:t>
      </w:r>
      <w:r w:rsidRPr="00933995">
        <w:rPr>
          <w:sz w:val="16"/>
        </w:rPr>
        <w:t xml:space="preserve">, </w:t>
      </w:r>
      <w:r w:rsidRPr="00933995">
        <w:rPr>
          <w:rStyle w:val="StyleUnderline"/>
        </w:rPr>
        <w:t>despite a continued future of diminishing budgets.</w:t>
      </w:r>
      <w:r w:rsidRPr="00933995">
        <w:rPr>
          <w:rStyle w:val="StyleUnderline"/>
          <w:sz w:val="12"/>
          <w:u w:val="none"/>
        </w:rPr>
        <w:t>¶</w:t>
      </w:r>
      <w:r w:rsidRPr="00933995">
        <w:rPr>
          <w:sz w:val="16"/>
        </w:rPr>
        <w:t xml:space="preserve"> Dr. Ellen </w:t>
      </w:r>
      <w:proofErr w:type="spellStart"/>
      <w:r w:rsidRPr="00933995">
        <w:rPr>
          <w:rStyle w:val="StyleUnderline"/>
        </w:rPr>
        <w:t>Stofan</w:t>
      </w:r>
      <w:proofErr w:type="spellEnd"/>
      <w:r w:rsidRPr="00933995">
        <w:rPr>
          <w:sz w:val="16"/>
        </w:rPr>
        <w:t xml:space="preserve">, </w:t>
      </w:r>
      <w:r w:rsidRPr="00933995">
        <w:rPr>
          <w:rStyle w:val="StyleUnderline"/>
        </w:rPr>
        <w:t>NASA's Chief Scientist</w:t>
      </w:r>
      <w:r w:rsidRPr="00933995">
        <w:rPr>
          <w:sz w:val="16"/>
        </w:rPr>
        <w:t xml:space="preserve">, </w:t>
      </w:r>
      <w:r w:rsidRPr="00933995">
        <w:rPr>
          <w:rStyle w:val="StyleUnderline"/>
        </w:rPr>
        <w:t>and</w:t>
      </w:r>
      <w:r w:rsidRPr="00933995">
        <w:rPr>
          <w:sz w:val="16"/>
        </w:rPr>
        <w:t xml:space="preserve"> Dr. John </w:t>
      </w:r>
      <w:proofErr w:type="spellStart"/>
      <w:r w:rsidRPr="00933995">
        <w:rPr>
          <w:rStyle w:val="StyleUnderline"/>
        </w:rPr>
        <w:t>Grunsfeld</w:t>
      </w:r>
      <w:proofErr w:type="spellEnd"/>
      <w:r w:rsidRPr="00933995">
        <w:rPr>
          <w:sz w:val="16"/>
        </w:rPr>
        <w:t xml:space="preserve">, the </w:t>
      </w:r>
      <w:r w:rsidRPr="00933995">
        <w:rPr>
          <w:rStyle w:val="StyleUnderline"/>
        </w:rPr>
        <w:t>head of NASA's Science Mission Directorate</w:t>
      </w:r>
      <w:r w:rsidRPr="00933995">
        <w:rPr>
          <w:sz w:val="16"/>
        </w:rPr>
        <w:t xml:space="preserve"> and Hubble-repair astronaut, both </w:t>
      </w:r>
      <w:r w:rsidRPr="00933995">
        <w:rPr>
          <w:rStyle w:val="StyleUnderline"/>
        </w:rPr>
        <w:t xml:space="preserve">emphasized the breadth of science returns </w:t>
      </w:r>
      <w:r w:rsidRPr="00933995">
        <w:rPr>
          <w:sz w:val="16"/>
        </w:rPr>
        <w:t>at the 2013 American Geophysical Union meeting in San Francisco.</w:t>
      </w:r>
      <w:r w:rsidRPr="00933995">
        <w:rPr>
          <w:sz w:val="12"/>
        </w:rPr>
        <w:t>¶</w:t>
      </w:r>
      <w:r w:rsidRPr="00933995">
        <w:rPr>
          <w:sz w:val="16"/>
        </w:rPr>
        <w:t xml:space="preserve"> "The positive thing about meetings like this is that you see our results getting an enormous amount of press and an enormous amount of support and interest from the American people," said Dr. </w:t>
      </w:r>
      <w:proofErr w:type="spellStart"/>
      <w:r w:rsidRPr="00933995">
        <w:rPr>
          <w:sz w:val="16"/>
        </w:rPr>
        <w:t>Stofan</w:t>
      </w:r>
      <w:proofErr w:type="spellEnd"/>
      <w:r w:rsidRPr="00933995">
        <w:rPr>
          <w:sz w:val="16"/>
        </w:rPr>
        <w:t>. "And the more we have that, the more we’re doing our job.”</w:t>
      </w:r>
      <w:r w:rsidRPr="00933995">
        <w:rPr>
          <w:sz w:val="12"/>
        </w:rPr>
        <w:t>¶</w:t>
      </w:r>
      <w:r w:rsidRPr="00933995">
        <w:rPr>
          <w:sz w:val="16"/>
        </w:rPr>
        <w:t xml:space="preserve"> </w:t>
      </w:r>
      <w:proofErr w:type="gramStart"/>
      <w:r w:rsidRPr="00933995">
        <w:rPr>
          <w:rStyle w:val="StyleUnderline"/>
        </w:rPr>
        <w:t>The</w:t>
      </w:r>
      <w:proofErr w:type="gramEnd"/>
      <w:r w:rsidRPr="00933995">
        <w:rPr>
          <w:rStyle w:val="StyleUnderline"/>
        </w:rPr>
        <w:t xml:space="preserve"> first few questions from the press were about the unusually harsh cuts</w:t>
      </w:r>
      <w:r w:rsidRPr="00933995">
        <w:rPr>
          <w:sz w:val="16"/>
        </w:rPr>
        <w:t xml:space="preserve"> to NASA's Planetary Science Division in recent years, including more than $200 million in cuts proposed in 2014. </w:t>
      </w:r>
      <w:r w:rsidRPr="00933995">
        <w:rPr>
          <w:rStyle w:val="StyleUnderline"/>
        </w:rPr>
        <w:t>In response</w:t>
      </w:r>
      <w:r w:rsidRPr="00933995">
        <w:rPr>
          <w:sz w:val="16"/>
        </w:rPr>
        <w:t xml:space="preserve">, </w:t>
      </w:r>
      <w:proofErr w:type="spellStart"/>
      <w:r w:rsidRPr="00933995">
        <w:rPr>
          <w:rStyle w:val="StyleUnderline"/>
        </w:rPr>
        <w:t>Grunsfeld</w:t>
      </w:r>
      <w:proofErr w:type="spellEnd"/>
      <w:r w:rsidRPr="00933995">
        <w:rPr>
          <w:rStyle w:val="StyleUnderline"/>
        </w:rPr>
        <w:t xml:space="preserve"> listed</w:t>
      </w:r>
      <w:r w:rsidRPr="00933995">
        <w:rPr>
          <w:sz w:val="16"/>
        </w:rPr>
        <w:t xml:space="preserve"> a number of </w:t>
      </w:r>
      <w:r w:rsidRPr="00933995">
        <w:rPr>
          <w:rStyle w:val="StyleUnderline"/>
        </w:rPr>
        <w:t>missions currently operating in space</w:t>
      </w:r>
      <w:r w:rsidRPr="00933995">
        <w:rPr>
          <w:sz w:val="16"/>
        </w:rPr>
        <w:t xml:space="preserve">, keeping the focus off the upcoming mission gap in the second half of this decade. </w:t>
      </w:r>
      <w:r w:rsidRPr="00933995">
        <w:rPr>
          <w:rStyle w:val="StyleUnderline"/>
        </w:rPr>
        <w:t>He also highlighted the two planetary missions currently in development</w:t>
      </w:r>
      <w:r w:rsidRPr="00933995">
        <w:rPr>
          <w:sz w:val="16"/>
        </w:rPr>
        <w:t>.</w:t>
      </w:r>
      <w:r w:rsidRPr="00933995">
        <w:rPr>
          <w:sz w:val="12"/>
        </w:rPr>
        <w:t>¶</w:t>
      </w:r>
      <w:r w:rsidRPr="00933995">
        <w:rPr>
          <w:sz w:val="16"/>
        </w:rPr>
        <w:t xml:space="preserve"> “</w:t>
      </w:r>
      <w:r w:rsidRPr="00933995">
        <w:rPr>
          <w:rStyle w:val="StyleUnderline"/>
        </w:rPr>
        <w:t xml:space="preserve">We have plans to go visit [the asteroid] </w:t>
      </w:r>
      <w:proofErr w:type="spellStart"/>
      <w:r w:rsidRPr="00933995">
        <w:rPr>
          <w:rStyle w:val="StyleUnderline"/>
        </w:rPr>
        <w:t>Bennu</w:t>
      </w:r>
      <w:proofErr w:type="spellEnd"/>
      <w:r w:rsidRPr="00933995">
        <w:rPr>
          <w:rStyle w:val="StyleUnderline"/>
        </w:rPr>
        <w:t xml:space="preserve"> with OSIRIS-</w:t>
      </w:r>
      <w:proofErr w:type="spellStart"/>
      <w:r w:rsidRPr="00933995">
        <w:rPr>
          <w:rStyle w:val="StyleUnderline"/>
        </w:rPr>
        <w:t>REx</w:t>
      </w:r>
      <w:proofErr w:type="spellEnd"/>
      <w:r w:rsidRPr="00933995">
        <w:rPr>
          <w:rStyle w:val="StyleUnderline"/>
        </w:rPr>
        <w:t xml:space="preserve"> to bring back a pretty substantial sample. We are back involved with </w:t>
      </w:r>
      <w:proofErr w:type="spellStart"/>
      <w:r w:rsidRPr="00933995">
        <w:rPr>
          <w:rStyle w:val="StyleUnderline"/>
        </w:rPr>
        <w:t>ExoMars</w:t>
      </w:r>
      <w:proofErr w:type="spellEnd"/>
      <w:r w:rsidRPr="00933995">
        <w:rPr>
          <w:sz w:val="16"/>
        </w:rPr>
        <w:t xml:space="preserve"> 2016 and 2018. </w:t>
      </w:r>
      <w:r w:rsidRPr="00933995">
        <w:rPr>
          <w:rStyle w:val="StyleUnderline"/>
        </w:rPr>
        <w:t xml:space="preserve">We have </w:t>
      </w:r>
      <w:proofErr w:type="spellStart"/>
      <w:r w:rsidRPr="00933995">
        <w:rPr>
          <w:rStyle w:val="StyleUnderline"/>
        </w:rPr>
        <w:t>InSight</w:t>
      </w:r>
      <w:proofErr w:type="spellEnd"/>
      <w:r w:rsidRPr="00933995">
        <w:rPr>
          <w:rStyle w:val="StyleUnderline"/>
        </w:rPr>
        <w:t>, a geophysical monitoring station on Mars, and an AO for 2020 Mars on the street</w:t>
      </w:r>
      <w:r w:rsidRPr="00933995">
        <w:rPr>
          <w:sz w:val="16"/>
        </w:rPr>
        <w:t xml:space="preserve">,” </w:t>
      </w:r>
      <w:proofErr w:type="spellStart"/>
      <w:r w:rsidRPr="00933995">
        <w:rPr>
          <w:sz w:val="16"/>
        </w:rPr>
        <w:t>Grunsfeld</w:t>
      </w:r>
      <w:proofErr w:type="spellEnd"/>
      <w:r w:rsidRPr="00933995">
        <w:rPr>
          <w:sz w:val="16"/>
        </w:rPr>
        <w:t xml:space="preserve"> said.</w:t>
      </w:r>
      <w:r w:rsidRPr="00933995">
        <w:rPr>
          <w:sz w:val="12"/>
        </w:rPr>
        <w:t>¶</w:t>
      </w:r>
      <w:r w:rsidRPr="00933995">
        <w:rPr>
          <w:sz w:val="16"/>
        </w:rPr>
        <w:t xml:space="preserve"> OSIRIS-</w:t>
      </w:r>
      <w:proofErr w:type="spellStart"/>
      <w:r w:rsidRPr="00933995">
        <w:rPr>
          <w:sz w:val="16"/>
        </w:rPr>
        <w:t>REx</w:t>
      </w:r>
      <w:proofErr w:type="spellEnd"/>
      <w:r w:rsidRPr="00933995">
        <w:rPr>
          <w:sz w:val="16"/>
        </w:rPr>
        <w:t xml:space="preserve"> is a medium-class planetary mission that is scheduled to launch in 2016. </w:t>
      </w:r>
      <w:proofErr w:type="spellStart"/>
      <w:r w:rsidRPr="00933995">
        <w:rPr>
          <w:sz w:val="16"/>
        </w:rPr>
        <w:t>InSight</w:t>
      </w:r>
      <w:proofErr w:type="spellEnd"/>
      <w:r w:rsidRPr="00933995">
        <w:rPr>
          <w:sz w:val="16"/>
        </w:rPr>
        <w:t xml:space="preserve">, a small Discovery-class mission, is also slated for 2016. NASA is contributing a non-scientific communications package to the European Trace-Gas Orbiter in 2016 and the Mars Organic Molecule Analyzer (MOMA) instrument on the </w:t>
      </w:r>
      <w:proofErr w:type="spellStart"/>
      <w:r w:rsidRPr="00933995">
        <w:rPr>
          <w:sz w:val="16"/>
        </w:rPr>
        <w:t>ExoMars</w:t>
      </w:r>
      <w:proofErr w:type="spellEnd"/>
      <w:r w:rsidRPr="00933995">
        <w:rPr>
          <w:sz w:val="16"/>
        </w:rPr>
        <w:t xml:space="preserve"> lander in 2018.</w:t>
      </w:r>
      <w:r w:rsidRPr="00933995">
        <w:rPr>
          <w:sz w:val="12"/>
        </w:rPr>
        <w:t>¶</w:t>
      </w:r>
      <w:r w:rsidRPr="00933995">
        <w:rPr>
          <w:sz w:val="16"/>
        </w:rPr>
        <w:t xml:space="preserve"> “</w:t>
      </w:r>
      <w:r w:rsidRPr="00933995">
        <w:rPr>
          <w:rStyle w:val="StyleUnderline"/>
        </w:rPr>
        <w:t>Given the tough fiscal climate, I actually feel very proud of how we’ve been able to try and address almost all of the high-priority items in the Decadal Surveys</w:t>
      </w:r>
      <w:r w:rsidRPr="00933995">
        <w:rPr>
          <w:sz w:val="16"/>
        </w:rPr>
        <w:t xml:space="preserve">," </w:t>
      </w:r>
      <w:proofErr w:type="spellStart"/>
      <w:r w:rsidRPr="00933995">
        <w:rPr>
          <w:sz w:val="16"/>
        </w:rPr>
        <w:t>Grunsfeld</w:t>
      </w:r>
      <w:proofErr w:type="spellEnd"/>
      <w:r w:rsidRPr="00933995">
        <w:rPr>
          <w:sz w:val="16"/>
        </w:rPr>
        <w:t xml:space="preserve"> said. "The one we have the most problem with is the cadence of missions. We are constrained in missions.”</w:t>
      </w:r>
      <w:r w:rsidRPr="00933995">
        <w:rPr>
          <w:sz w:val="12"/>
        </w:rPr>
        <w:t>¶</w:t>
      </w:r>
      <w:r w:rsidRPr="00933995">
        <w:rPr>
          <w:sz w:val="16"/>
        </w:rPr>
        <w:t xml:space="preserve"> Mission cadence refers to how often NASA can fly a new spacecraft. Keeping a regular cadence is crucial for a healthy scientific community and a reliable industrial base for engineering design and construction.</w:t>
      </w:r>
      <w:r w:rsidRPr="00933995">
        <w:rPr>
          <w:sz w:val="12"/>
        </w:rPr>
        <w:t>¶</w:t>
      </w:r>
      <w:r w:rsidRPr="00933995">
        <w:rPr>
          <w:sz w:val="16"/>
        </w:rPr>
        <w:t xml:space="preserve"> The National Research Council's Decadal Survey, which is the official consensus of the scientific community, recommends flying small missions (Discovery-class) every two years, medium missions (New Frontiers-class), every five years, and a flagship once every decade.</w:t>
      </w:r>
      <w:r w:rsidRPr="00933995">
        <w:rPr>
          <w:sz w:val="12"/>
        </w:rPr>
        <w:t>¶</w:t>
      </w:r>
      <w:r w:rsidRPr="00933995">
        <w:rPr>
          <w:sz w:val="16"/>
        </w:rPr>
        <w:t xml:space="preserve"> When asked about the next opportunities for scientists to propose small- and medium-class missions, Jim Green, the Director of NASA’s Planetary Science Division said that NASA is planning to release a draft Discovery mission announcement in 2014. Preparing a draft now, he said, will allow NASA to react quickly if Congress adds more money to the Planetary Science Division before the year ends.</w:t>
      </w:r>
      <w:r w:rsidRPr="00933995">
        <w:rPr>
          <w:sz w:val="12"/>
        </w:rPr>
        <w:t>¶</w:t>
      </w:r>
      <w:r w:rsidRPr="00933995">
        <w:rPr>
          <w:sz w:val="16"/>
        </w:rPr>
        <w:t xml:space="preserve"> Green said that the next New Frontiers-class mission will be selected after the peak funding requirements for OSIRIS-</w:t>
      </w:r>
      <w:proofErr w:type="spellStart"/>
      <w:r w:rsidRPr="00933995">
        <w:rPr>
          <w:sz w:val="16"/>
        </w:rPr>
        <w:t>REx</w:t>
      </w:r>
      <w:proofErr w:type="spellEnd"/>
      <w:r w:rsidRPr="00933995">
        <w:rPr>
          <w:sz w:val="16"/>
        </w:rPr>
        <w:t xml:space="preserve"> are met, which is likely to be after 2015.</w:t>
      </w:r>
      <w:r w:rsidRPr="00933995">
        <w:rPr>
          <w:sz w:val="12"/>
        </w:rPr>
        <w:t>¶</w:t>
      </w:r>
      <w:r w:rsidRPr="00933995">
        <w:rPr>
          <w:sz w:val="16"/>
        </w:rPr>
        <w:t xml:space="preserve"> These releases are just the "Announcements of Opportunity," which begin a multi-year process of mission selection. Given that no selection will be made before 2016 or 2017, it’s likely that the soonest a new mission would be ready to fly would be 2021 or 2022. The Clipper Europa mission concept, currently estimated at $2.1 billion, remains off the table.</w:t>
      </w:r>
      <w:r w:rsidRPr="00933995">
        <w:rPr>
          <w:sz w:val="12"/>
        </w:rPr>
        <w:t>¶</w:t>
      </w:r>
      <w:r w:rsidR="000417E4">
        <w:rPr>
          <w:sz w:val="16"/>
        </w:rPr>
        <w:t xml:space="preserve"> </w:t>
      </w:r>
      <w:r w:rsidRPr="00933995">
        <w:rPr>
          <w:sz w:val="16"/>
        </w:rPr>
        <w:t xml:space="preserve">But </w:t>
      </w:r>
      <w:r w:rsidRPr="00933995">
        <w:rPr>
          <w:rStyle w:val="StyleUnderline"/>
        </w:rPr>
        <w:t>NASA is trying to find creative ways to work within their constraints</w:t>
      </w:r>
      <w:r w:rsidRPr="00933995">
        <w:rPr>
          <w:sz w:val="16"/>
        </w:rPr>
        <w:t xml:space="preserve">. Said </w:t>
      </w:r>
      <w:proofErr w:type="spellStart"/>
      <w:r w:rsidRPr="00933995">
        <w:rPr>
          <w:sz w:val="16"/>
        </w:rPr>
        <w:t>Grunsfeld</w:t>
      </w:r>
      <w:proofErr w:type="spellEnd"/>
      <w:r w:rsidRPr="00933995">
        <w:rPr>
          <w:sz w:val="16"/>
        </w:rPr>
        <w:t>: "</w:t>
      </w:r>
      <w:r w:rsidRPr="00933995">
        <w:rPr>
          <w:rStyle w:val="StyleUnderline"/>
        </w:rPr>
        <w:t>I’ve challenged [our program managers] to look at other options</w:t>
      </w:r>
      <w:r w:rsidRPr="00933995">
        <w:rPr>
          <w:sz w:val="16"/>
        </w:rPr>
        <w:t xml:space="preserve">: what about Discovery and a half? </w:t>
      </w:r>
      <w:proofErr w:type="gramStart"/>
      <w:r w:rsidRPr="00933995">
        <w:rPr>
          <w:sz w:val="16"/>
        </w:rPr>
        <w:t>Or New Frontiers and half?</w:t>
      </w:r>
      <w:proofErr w:type="gramEnd"/>
      <w:r w:rsidRPr="00933995">
        <w:rPr>
          <w:sz w:val="16"/>
        </w:rPr>
        <w:t xml:space="preserve"> Not a flagship, but something that would allow us to do one of these challenging missions. The spirit is: </w:t>
      </w:r>
      <w:r w:rsidRPr="00933995">
        <w:rPr>
          <w:rStyle w:val="StyleUnderline"/>
        </w:rPr>
        <w:t>let’s use technology and use some of our capabilities to see if we can do 70% of the science objectives of, say, a Europa mission, at half the cost. That might be worth the trade.”</w:t>
      </w:r>
    </w:p>
    <w:p w:rsidR="002F416D" w:rsidRDefault="002F416D" w:rsidP="002F416D">
      <w:pPr>
        <w:pStyle w:val="Heading4"/>
      </w:pPr>
      <w:r>
        <w:t>FY2015 announced – includes increase for NASA</w:t>
      </w:r>
    </w:p>
    <w:p w:rsidR="002F416D" w:rsidRPr="00AE0108" w:rsidRDefault="002F416D" w:rsidP="002F416D">
      <w:r>
        <w:rPr>
          <w:rStyle w:val="Style13ptBold"/>
        </w:rPr>
        <w:t>SWE</w:t>
      </w:r>
      <w:r w:rsidRPr="00AE0108">
        <w:rPr>
          <w:rStyle w:val="Style13ptBold"/>
        </w:rPr>
        <w:t xml:space="preserve"> 14 </w:t>
      </w:r>
      <w:r>
        <w:t>(Society of Women Engineers, “The FY 2015 Science and Technology R&amp;D Budget Released”, July, SWE, http://alltogether.swe.org/blog/president-obama-releases-fy15-budget-slight-increase-for-r-d-included.html)//DLG</w:t>
      </w:r>
    </w:p>
    <w:p w:rsidR="002F416D" w:rsidRDefault="002F416D" w:rsidP="002F416D">
      <w:r w:rsidRPr="007D5A5A">
        <w:rPr>
          <w:rStyle w:val="StyleUnderline"/>
        </w:rPr>
        <w:t>Highlights of the FY 2015 budget include</w:t>
      </w:r>
      <w:r>
        <w:t>:</w:t>
      </w:r>
      <w:r w:rsidRPr="00AE0108">
        <w:rPr>
          <w:sz w:val="12"/>
        </w:rPr>
        <w:t xml:space="preserve">¶ </w:t>
      </w:r>
      <w:r>
        <w:t>$30.2 billion for the National Institutes of Health (NIH), an increase of $200 million over FY 2014.</w:t>
      </w:r>
      <w:r w:rsidRPr="00AE0108">
        <w:rPr>
          <w:sz w:val="12"/>
        </w:rPr>
        <w:t xml:space="preserve">¶ </w:t>
      </w:r>
      <w:r>
        <w:t>$12.3 billion for R&amp;D at the Department of Energy (DOE), an increase of $950 million or 8.4 percent over FY 2014, including $5.1 billion for DOE’s Office of Science.</w:t>
      </w:r>
      <w:r w:rsidRPr="00AE0108">
        <w:rPr>
          <w:sz w:val="12"/>
        </w:rPr>
        <w:t xml:space="preserve">¶ </w:t>
      </w:r>
      <w:r w:rsidRPr="007D5A5A">
        <w:rPr>
          <w:rStyle w:val="StyleUnderline"/>
        </w:rPr>
        <w:t>$11.6 billion</w:t>
      </w:r>
      <w:r>
        <w:t xml:space="preserve"> </w:t>
      </w:r>
      <w:r w:rsidRPr="007D5A5A">
        <w:rPr>
          <w:rStyle w:val="StyleUnderline"/>
        </w:rPr>
        <w:t>for</w:t>
      </w:r>
      <w:r>
        <w:t xml:space="preserve"> R&amp;D at the National Aeronautics and Space Administration (</w:t>
      </w:r>
      <w:r w:rsidRPr="007D5A5A">
        <w:rPr>
          <w:rStyle w:val="StyleUnderline"/>
        </w:rPr>
        <w:t>NASA), to develop systems for human exploration of deep space</w:t>
      </w:r>
      <w:r>
        <w:t xml:space="preserve">; continue </w:t>
      </w:r>
      <w:r w:rsidRPr="007D5A5A">
        <w:rPr>
          <w:rStyle w:val="StyleUnderline"/>
        </w:rPr>
        <w:t>studies of our planet</w:t>
      </w:r>
      <w:r>
        <w:t xml:space="preserve">, the Sun, </w:t>
      </w:r>
      <w:r w:rsidRPr="007D5A5A">
        <w:rPr>
          <w:rStyle w:val="StyleUnderline"/>
        </w:rPr>
        <w:t>our solar system and the universe</w:t>
      </w:r>
      <w:r>
        <w:t xml:space="preserve">; continue development of the James Webb Space Telescope for launch in 2018; and, </w:t>
      </w:r>
      <w:r w:rsidRPr="007D5A5A">
        <w:rPr>
          <w:rStyle w:val="StyleUnderline"/>
        </w:rPr>
        <w:t>continue to develop</w:t>
      </w:r>
      <w:r>
        <w:t xml:space="preserve">, in collaboration with </w:t>
      </w:r>
      <w:r>
        <w:lastRenderedPageBreak/>
        <w:t xml:space="preserve">the private sector, U.S. </w:t>
      </w:r>
      <w:r w:rsidRPr="007D5A5A">
        <w:rPr>
          <w:rStyle w:val="StyleUnderline"/>
        </w:rPr>
        <w:t>capabilities for transporting human crews to the International Space Station</w:t>
      </w:r>
      <w:r>
        <w:t>.</w:t>
      </w:r>
    </w:p>
    <w:p w:rsidR="002F416D" w:rsidRDefault="002F416D" w:rsidP="00A2768C">
      <w:pPr>
        <w:rPr>
          <w:rStyle w:val="StyleUnderline"/>
        </w:rPr>
      </w:pPr>
    </w:p>
    <w:p w:rsidR="000D3567" w:rsidRDefault="000D3567" w:rsidP="000D3567">
      <w:pPr>
        <w:pStyle w:val="Heading3"/>
      </w:pPr>
      <w:r>
        <w:lastRenderedPageBreak/>
        <w:t>NASA Cuts Inevitable/NASA sucks</w:t>
      </w:r>
    </w:p>
    <w:p w:rsidR="000D3567" w:rsidRDefault="000D3567" w:rsidP="000D3567">
      <w:pPr>
        <w:pStyle w:val="Heading4"/>
      </w:pPr>
      <w:r>
        <w:t>Cuts are inevitable—cost overruns and inefficiencies ruin NASA’s budget and effectiveness</w:t>
      </w:r>
    </w:p>
    <w:p w:rsidR="000D3567" w:rsidRDefault="000D3567" w:rsidP="000D3567">
      <w:r w:rsidRPr="00BC5900">
        <w:rPr>
          <w:rStyle w:val="Style13ptBold"/>
        </w:rPr>
        <w:t>Block, 11</w:t>
      </w:r>
      <w:r>
        <w:t xml:space="preserve"> [Robert Block, Orlando Sentinel, “Bloated NASA losing its </w:t>
      </w:r>
      <w:proofErr w:type="spellStart"/>
      <w:r>
        <w:t>lustre</w:t>
      </w:r>
      <w:proofErr w:type="spellEnd"/>
      <w:r>
        <w:t>; Storied agency must become leaner in an era of shrinking federal budgets”, The Vancouver Sun (British Columbia), January 1, 2011, Lexis, Evan]</w:t>
      </w:r>
    </w:p>
    <w:p w:rsidR="000D3567" w:rsidRPr="00377AF7" w:rsidRDefault="000D3567" w:rsidP="000D3567">
      <w:pPr>
        <w:rPr>
          <w:sz w:val="16"/>
        </w:rPr>
      </w:pPr>
      <w:r w:rsidRPr="00377AF7">
        <w:rPr>
          <w:sz w:val="16"/>
        </w:rPr>
        <w:t xml:space="preserve">Early last month, a private company called </w:t>
      </w:r>
      <w:proofErr w:type="spellStart"/>
      <w:r w:rsidRPr="00BC5900">
        <w:rPr>
          <w:rStyle w:val="StyleUnderline"/>
        </w:rPr>
        <w:t>SpaceX</w:t>
      </w:r>
      <w:proofErr w:type="spellEnd"/>
      <w:r w:rsidRPr="00BC5900">
        <w:rPr>
          <w:rStyle w:val="StyleUnderline"/>
        </w:rPr>
        <w:t xml:space="preserve"> launched an</w:t>
      </w:r>
      <w:r w:rsidRPr="00377AF7">
        <w:rPr>
          <w:sz w:val="16"/>
        </w:rPr>
        <w:t xml:space="preserve"> unmanned version of its Dragon </w:t>
      </w:r>
      <w:r w:rsidRPr="00BC5900">
        <w:rPr>
          <w:rStyle w:val="StyleUnderline"/>
        </w:rPr>
        <w:t>capsule into orbit</w:t>
      </w:r>
      <w:r w:rsidRPr="00377AF7">
        <w:rPr>
          <w:sz w:val="16"/>
        </w:rPr>
        <w:t xml:space="preserve">, took it for a few spins around Earth, and then brought it home with a splashdown in the Pacific Ocean. </w:t>
      </w:r>
      <w:r w:rsidRPr="00BC5900">
        <w:rPr>
          <w:rStyle w:val="StyleUnderline"/>
        </w:rPr>
        <w:t>The total cost</w:t>
      </w:r>
      <w:r w:rsidRPr="00377AF7">
        <w:rPr>
          <w:sz w:val="16"/>
        </w:rPr>
        <w:t xml:space="preserve"> -- including design, manufacture, testing and launch of the company's Falcon 9 rocket and the capsule -- </w:t>
      </w:r>
      <w:r w:rsidRPr="00BC5900">
        <w:rPr>
          <w:rStyle w:val="StyleUnderline"/>
        </w:rPr>
        <w:t>was roughly $800 million</w:t>
      </w:r>
      <w:r w:rsidRPr="00377AF7">
        <w:rPr>
          <w:sz w:val="16"/>
        </w:rPr>
        <w:t xml:space="preserve"> US. </w:t>
      </w:r>
      <w:r w:rsidRPr="00BC5900">
        <w:rPr>
          <w:rStyle w:val="StyleUnderline"/>
        </w:rPr>
        <w:t>In the world of government space flight, that's almost a rounding error</w:t>
      </w:r>
      <w:r w:rsidRPr="00377AF7">
        <w:rPr>
          <w:sz w:val="16"/>
        </w:rPr>
        <w:t xml:space="preserve">. And the ability of </w:t>
      </w:r>
      <w:proofErr w:type="spellStart"/>
      <w:r w:rsidRPr="00377AF7">
        <w:rPr>
          <w:sz w:val="16"/>
        </w:rPr>
        <w:t>SpaceX</w:t>
      </w:r>
      <w:proofErr w:type="spellEnd"/>
      <w:r w:rsidRPr="00377AF7">
        <w:rPr>
          <w:sz w:val="16"/>
        </w:rPr>
        <w:t xml:space="preserve"> to do so much with so little money is raising some serious questions about </w:t>
      </w:r>
      <w:r w:rsidRPr="00BC5900">
        <w:rPr>
          <w:rStyle w:val="StyleUnderline"/>
        </w:rPr>
        <w:t>NASA</w:t>
      </w:r>
      <w:r w:rsidRPr="00377AF7">
        <w:rPr>
          <w:sz w:val="16"/>
        </w:rPr>
        <w:t xml:space="preserve">. The agency that once stood for American technical wizardry </w:t>
      </w:r>
      <w:r w:rsidRPr="00BC5900">
        <w:rPr>
          <w:rStyle w:val="StyleUnderline"/>
        </w:rPr>
        <w:t xml:space="preserve">is seriously starting to lose its </w:t>
      </w:r>
      <w:proofErr w:type="spellStart"/>
      <w:r w:rsidRPr="00BC5900">
        <w:rPr>
          <w:rStyle w:val="StyleUnderline"/>
        </w:rPr>
        <w:t>lustre</w:t>
      </w:r>
      <w:proofErr w:type="spellEnd"/>
      <w:r w:rsidRPr="00377AF7">
        <w:rPr>
          <w:sz w:val="16"/>
        </w:rPr>
        <w:t xml:space="preserve">. Already, Brevard County high school students are talking in bowling alleys over orders of cheese fries about wanting to go work for </w:t>
      </w:r>
      <w:proofErr w:type="spellStart"/>
      <w:r w:rsidRPr="00377AF7">
        <w:rPr>
          <w:sz w:val="16"/>
        </w:rPr>
        <w:t>SpaceX</w:t>
      </w:r>
      <w:proofErr w:type="spellEnd"/>
      <w:r w:rsidRPr="00377AF7">
        <w:rPr>
          <w:sz w:val="16"/>
        </w:rPr>
        <w:t xml:space="preserve">, not the agency that 40 years ago put Americans on the moon. Inside NASA, some employees have taken to wearing T-shirts emblazoned with the letters "WWED," which stands for "What Would </w:t>
      </w:r>
      <w:proofErr w:type="spellStart"/>
      <w:r w:rsidRPr="00377AF7">
        <w:rPr>
          <w:sz w:val="16"/>
        </w:rPr>
        <w:t>Elon</w:t>
      </w:r>
      <w:proofErr w:type="spellEnd"/>
      <w:r w:rsidRPr="00377AF7">
        <w:rPr>
          <w:sz w:val="16"/>
        </w:rPr>
        <w:t xml:space="preserve"> Do?" -- a reference to </w:t>
      </w:r>
      <w:proofErr w:type="spellStart"/>
      <w:r w:rsidRPr="00377AF7">
        <w:rPr>
          <w:sz w:val="16"/>
        </w:rPr>
        <w:t>SpaceX</w:t>
      </w:r>
      <w:proofErr w:type="spellEnd"/>
      <w:r w:rsidRPr="00377AF7">
        <w:rPr>
          <w:sz w:val="16"/>
        </w:rPr>
        <w:t xml:space="preserve"> founder and CEO </w:t>
      </w:r>
      <w:proofErr w:type="spellStart"/>
      <w:r w:rsidRPr="00377AF7">
        <w:rPr>
          <w:sz w:val="16"/>
        </w:rPr>
        <w:t>Elon</w:t>
      </w:r>
      <w:proofErr w:type="spellEnd"/>
      <w:r w:rsidRPr="00377AF7">
        <w:rPr>
          <w:sz w:val="16"/>
        </w:rPr>
        <w:t xml:space="preserve"> Musk, the Internet tycoon who invested his own fortune in pursuit of his dream of sending humans into space at affordable prices. </w:t>
      </w:r>
      <w:r w:rsidRPr="00BC5900">
        <w:rPr>
          <w:rStyle w:val="StyleUnderline"/>
        </w:rPr>
        <w:t>It's that lack of affordability that is killing NASA, experts say</w:t>
      </w:r>
      <w:r w:rsidRPr="00377AF7">
        <w:rPr>
          <w:sz w:val="16"/>
        </w:rPr>
        <w:t xml:space="preserve">. </w:t>
      </w:r>
      <w:r w:rsidRPr="00BC5900">
        <w:rPr>
          <w:rStyle w:val="StyleUnderline"/>
        </w:rPr>
        <w:t>Aerospace-industry executives, NASA contractors and employees all warn that unless the storied agency can become leaner and more efficient in an era of shrinking federal budgets, it could find itself becoming a historical footnote</w:t>
      </w:r>
      <w:r w:rsidRPr="00377AF7">
        <w:rPr>
          <w:sz w:val="16"/>
        </w:rPr>
        <w:t>. "</w:t>
      </w:r>
      <w:r w:rsidRPr="00BC5900">
        <w:rPr>
          <w:rStyle w:val="StyleUnderline"/>
        </w:rPr>
        <w:t>NASA and industry need to partner together to change our approach</w:t>
      </w:r>
      <w:r w:rsidRPr="00377AF7">
        <w:rPr>
          <w:sz w:val="16"/>
        </w:rPr>
        <w:t xml:space="preserve">," says Jim Maser, the president of Pratt &amp; Whitney </w:t>
      </w:r>
      <w:proofErr w:type="spellStart"/>
      <w:r w:rsidRPr="00377AF7">
        <w:rPr>
          <w:sz w:val="16"/>
        </w:rPr>
        <w:t>Rocketdyne</w:t>
      </w:r>
      <w:proofErr w:type="spellEnd"/>
      <w:r w:rsidRPr="00377AF7">
        <w:rPr>
          <w:sz w:val="16"/>
        </w:rPr>
        <w:t xml:space="preserve">, which has designed virtually every rocket engine used by NASA since the dawn of the space program. </w:t>
      </w:r>
      <w:r w:rsidRPr="00BC5900">
        <w:rPr>
          <w:rStyle w:val="StyleUnderline"/>
        </w:rPr>
        <w:t>Over the past six years, NASA has spent nearly $10 billion</w:t>
      </w:r>
      <w:r w:rsidRPr="00377AF7">
        <w:rPr>
          <w:sz w:val="16"/>
        </w:rPr>
        <w:t xml:space="preserve"> US on the Ares I rocket and Orion capsule -- its own version more or less of what </w:t>
      </w:r>
      <w:proofErr w:type="spellStart"/>
      <w:r w:rsidRPr="00377AF7">
        <w:rPr>
          <w:sz w:val="16"/>
        </w:rPr>
        <w:t>SpaceX</w:t>
      </w:r>
      <w:proofErr w:type="spellEnd"/>
      <w:r w:rsidRPr="00377AF7">
        <w:rPr>
          <w:sz w:val="16"/>
        </w:rPr>
        <w:t xml:space="preserve"> has launched -- </w:t>
      </w:r>
      <w:r w:rsidRPr="00BC5900">
        <w:rPr>
          <w:rStyle w:val="StyleUnderline"/>
        </w:rPr>
        <w:t>and came up with little more than cost overruns and technical woes</w:t>
      </w:r>
      <w:r w:rsidRPr="00377AF7">
        <w:rPr>
          <w:sz w:val="16"/>
        </w:rPr>
        <w:t xml:space="preserve">. In October, Congress scrapped the Constellation moon program and ordered the agency to start over to design a rocket and capsule capable of taking humans to explore the solar system. Maser warns that, </w:t>
      </w:r>
      <w:r w:rsidRPr="00BC5900">
        <w:rPr>
          <w:rStyle w:val="StyleUnderline"/>
        </w:rPr>
        <w:t>without reforms, NASA will simply repeat the Constellation experience.</w:t>
      </w:r>
      <w:r w:rsidRPr="00377AF7">
        <w:rPr>
          <w:sz w:val="16"/>
        </w:rPr>
        <w:t xml:space="preserve"> "Given that </w:t>
      </w:r>
      <w:r w:rsidRPr="00BC5900">
        <w:rPr>
          <w:rStyle w:val="StyleUnderline"/>
        </w:rPr>
        <w:t>we are not going to get the budget increase that was hoped for under Constellation, given that [the budget] is going to be relatively flat with a still-aggressive agenda, if NASA and industry continue to do business in the traditional manner, I don't think NASA's charter will be fulfilled</w:t>
      </w:r>
      <w:r w:rsidRPr="00377AF7">
        <w:rPr>
          <w:sz w:val="16"/>
        </w:rPr>
        <w:t>," he said.</w:t>
      </w:r>
    </w:p>
    <w:p w:rsidR="000D3567" w:rsidRDefault="000D3567" w:rsidP="000D3567"/>
    <w:p w:rsidR="000D3567" w:rsidRDefault="00D0169D" w:rsidP="000D3567">
      <w:pPr>
        <w:pStyle w:val="Heading2"/>
      </w:pPr>
      <w:r>
        <w:lastRenderedPageBreak/>
        <w:t>Links</w:t>
      </w:r>
    </w:p>
    <w:p w:rsidR="000D3567" w:rsidRDefault="00D0169D" w:rsidP="000D3567">
      <w:pPr>
        <w:pStyle w:val="Heading3"/>
      </w:pPr>
      <w:r>
        <w:lastRenderedPageBreak/>
        <w:t>AT: Public Support Link</w:t>
      </w:r>
    </w:p>
    <w:p w:rsidR="00D0169D" w:rsidRDefault="00D0169D" w:rsidP="00D0169D">
      <w:pPr>
        <w:pStyle w:val="Heading4"/>
      </w:pPr>
      <w:r>
        <w:t>Non-unique and no internal link – No public support for increased space spending AND it doesn’t matter anyways</w:t>
      </w:r>
    </w:p>
    <w:p w:rsidR="00D0169D" w:rsidRPr="009C2019" w:rsidRDefault="00D0169D" w:rsidP="00D0169D">
      <w:pPr>
        <w:rPr>
          <w:bCs/>
        </w:rPr>
      </w:pPr>
      <w:r>
        <w:rPr>
          <w:rStyle w:val="Style13ptBold"/>
        </w:rPr>
        <w:t>Foust 14</w:t>
      </w:r>
      <w:r w:rsidRPr="00392CC4">
        <w:rPr>
          <w:rStyle w:val="Style13ptBold"/>
          <w:b w:val="0"/>
        </w:rPr>
        <w:t xml:space="preserve"> (Jeff, </w:t>
      </w:r>
      <w:r>
        <w:rPr>
          <w:rStyle w:val="Style13ptBold"/>
          <w:b w:val="0"/>
        </w:rPr>
        <w:t xml:space="preserve">senior aerospace analyst with the </w:t>
      </w:r>
      <w:proofErr w:type="spellStart"/>
      <w:r>
        <w:rPr>
          <w:rStyle w:val="Style13ptBold"/>
          <w:b w:val="0"/>
        </w:rPr>
        <w:t>Futron</w:t>
      </w:r>
      <w:proofErr w:type="spellEnd"/>
      <w:r>
        <w:rPr>
          <w:rStyle w:val="Style13ptBold"/>
          <w:b w:val="0"/>
        </w:rPr>
        <w:t xml:space="preserve"> Corporation, PhD in planetary sciences from MIT, </w:t>
      </w:r>
      <w:r w:rsidRPr="00392CC4">
        <w:rPr>
          <w:rStyle w:val="Style13ptBold"/>
          <w:b w:val="0"/>
        </w:rPr>
        <w:t>“</w:t>
      </w:r>
      <w:r>
        <w:rPr>
          <w:rStyle w:val="Style13ptBold"/>
          <w:b w:val="0"/>
        </w:rPr>
        <w:t>A new pathway to Mars</w:t>
      </w:r>
      <w:r w:rsidRPr="00392CC4">
        <w:rPr>
          <w:rStyle w:val="Style13ptBold"/>
          <w:b w:val="0"/>
        </w:rPr>
        <w:t xml:space="preserve">”, </w:t>
      </w:r>
      <w:r>
        <w:rPr>
          <w:rStyle w:val="Style13ptBold"/>
          <w:b w:val="0"/>
        </w:rPr>
        <w:t>June 9</w:t>
      </w:r>
      <w:r w:rsidRPr="00392CC4">
        <w:rPr>
          <w:rStyle w:val="Style13ptBold"/>
          <w:b w:val="0"/>
        </w:rPr>
        <w:t xml:space="preserve">, </w:t>
      </w:r>
      <w:r>
        <w:rPr>
          <w:rStyle w:val="Style13ptBold"/>
          <w:b w:val="0"/>
        </w:rPr>
        <w:t>The Space Review</w:t>
      </w:r>
      <w:r w:rsidRPr="00392CC4">
        <w:rPr>
          <w:rStyle w:val="Style13ptBold"/>
          <w:b w:val="0"/>
        </w:rPr>
        <w:t xml:space="preserve">, </w:t>
      </w:r>
      <w:r w:rsidRPr="009C2019">
        <w:rPr>
          <w:rStyle w:val="Style13ptBold"/>
          <w:b w:val="0"/>
        </w:rPr>
        <w:t>http://www.thespacereview.com/article/2530/1</w:t>
      </w:r>
      <w:r>
        <w:rPr>
          <w:rStyle w:val="Style13ptBold"/>
          <w:b w:val="0"/>
        </w:rPr>
        <w:t>)//DLG</w:t>
      </w:r>
    </w:p>
    <w:p w:rsidR="00D0169D" w:rsidRPr="00B85146" w:rsidRDefault="00D0169D" w:rsidP="00D0169D">
      <w:pPr>
        <w:rPr>
          <w:rStyle w:val="StyleUnderline"/>
        </w:rPr>
      </w:pPr>
      <w:r w:rsidRPr="00800B49">
        <w:rPr>
          <w:sz w:val="16"/>
        </w:rPr>
        <w:t xml:space="preserve">That conclusion appears to clash with another finding of the report. </w:t>
      </w:r>
      <w:r w:rsidRPr="00B85146">
        <w:rPr>
          <w:rStyle w:val="StyleUnderline"/>
        </w:rPr>
        <w:t>The committee examined the long history of public opinion polls</w:t>
      </w:r>
      <w:r w:rsidRPr="00800B49">
        <w:rPr>
          <w:sz w:val="16"/>
        </w:rPr>
        <w:t xml:space="preserve"> about space exploration. (The committee did not perform a new poll itself, although it did survey “stakeholders” in the space community.) The committee found that </w:t>
      </w:r>
      <w:r w:rsidRPr="00B85146">
        <w:rPr>
          <w:rStyle w:val="StyleUnderline"/>
        </w:rPr>
        <w:t>while polls showed general interest in space exploration, that interest did not translate into support for increased budgets.</w:t>
      </w:r>
      <w:r w:rsidR="00800B49" w:rsidRPr="00800B49">
        <w:rPr>
          <w:rStyle w:val="StyleUnderline"/>
          <w:sz w:val="12"/>
          <w:u w:val="none"/>
        </w:rPr>
        <w:t>¶</w:t>
      </w:r>
      <w:r w:rsidRPr="00800B49">
        <w:rPr>
          <w:sz w:val="16"/>
        </w:rPr>
        <w:t xml:space="preserve"> “However, </w:t>
      </w:r>
      <w:r w:rsidRPr="00B85146">
        <w:rPr>
          <w:rStyle w:val="StyleUnderline"/>
        </w:rPr>
        <w:t xml:space="preserve">despite positive attitudes toward NASA, there is </w:t>
      </w:r>
      <w:r w:rsidRPr="00800B49">
        <w:rPr>
          <w:sz w:val="16"/>
        </w:rPr>
        <w:t>relatively</w:t>
      </w:r>
      <w:r w:rsidRPr="00B85146">
        <w:rPr>
          <w:rStyle w:val="StyleUnderline"/>
        </w:rPr>
        <w:t xml:space="preserve"> little</w:t>
      </w:r>
      <w:r w:rsidRPr="00800B49">
        <w:rPr>
          <w:sz w:val="16"/>
        </w:rPr>
        <w:t xml:space="preserve"> public </w:t>
      </w:r>
      <w:r w:rsidRPr="00B85146">
        <w:rPr>
          <w:rStyle w:val="StyleUnderline"/>
        </w:rPr>
        <w:t>support for increased spending for space</w:t>
      </w:r>
      <w:r w:rsidRPr="00800B49">
        <w:rPr>
          <w:sz w:val="16"/>
        </w:rPr>
        <w:t xml:space="preserve"> exploration,” the report concluded. While </w:t>
      </w:r>
      <w:r w:rsidRPr="00B85146">
        <w:rPr>
          <w:rStyle w:val="StyleUnderline"/>
        </w:rPr>
        <w:t>the percentage of people who believe that the nation is spending too much on space</w:t>
      </w:r>
      <w:r w:rsidRPr="00800B49">
        <w:rPr>
          <w:sz w:val="16"/>
        </w:rPr>
        <w:t xml:space="preserve"> has declined somewhat over the years, it remains higher than the percentage who believes the US is spending too little, a fraction that has remained relatively unchanged since the 1970s.</w:t>
      </w:r>
      <w:r w:rsidR="00800B49" w:rsidRPr="00800B49">
        <w:rPr>
          <w:sz w:val="12"/>
        </w:rPr>
        <w:t>¶</w:t>
      </w:r>
      <w:r w:rsidRPr="00800B49">
        <w:rPr>
          <w:sz w:val="16"/>
        </w:rPr>
        <w:t xml:space="preserve"> So </w:t>
      </w:r>
      <w:r w:rsidRPr="00B85146">
        <w:rPr>
          <w:rStyle w:val="StyleUnderline"/>
        </w:rPr>
        <w:t>how does</w:t>
      </w:r>
      <w:r w:rsidRPr="00800B49">
        <w:rPr>
          <w:sz w:val="16"/>
        </w:rPr>
        <w:t xml:space="preserve"> </w:t>
      </w:r>
      <w:r w:rsidRPr="00B85146">
        <w:rPr>
          <w:rStyle w:val="StyleUnderline"/>
        </w:rPr>
        <w:t>the committee reconcile</w:t>
      </w:r>
      <w:r w:rsidRPr="00800B49">
        <w:rPr>
          <w:sz w:val="16"/>
        </w:rPr>
        <w:t xml:space="preserve"> the requirement for long-term spending increases with</w:t>
      </w:r>
      <w:r w:rsidRPr="00B85146">
        <w:rPr>
          <w:rStyle w:val="StyleUnderline"/>
        </w:rPr>
        <w:t xml:space="preserve"> a lack of public support for such increases</w:t>
      </w:r>
      <w:r w:rsidRPr="00800B49">
        <w:rPr>
          <w:sz w:val="16"/>
        </w:rPr>
        <w:t>? “</w:t>
      </w:r>
      <w:r w:rsidRPr="00B85146">
        <w:rPr>
          <w:rStyle w:val="StyleUnderline"/>
        </w:rPr>
        <w:t>We do not find that to be a stopper,”</w:t>
      </w:r>
      <w:r w:rsidRPr="00800B49">
        <w:rPr>
          <w:sz w:val="16"/>
        </w:rPr>
        <w:t xml:space="preserve"> Daniels said, arguing that while there’s limited public support for increased spending, </w:t>
      </w:r>
      <w:r w:rsidRPr="00B85146">
        <w:rPr>
          <w:rStyle w:val="StyleUnderline"/>
        </w:rPr>
        <w:t>there’s</w:t>
      </w:r>
      <w:r w:rsidRPr="00800B49">
        <w:rPr>
          <w:sz w:val="16"/>
        </w:rPr>
        <w:t xml:space="preserve"> also </w:t>
      </w:r>
      <w:r w:rsidRPr="00B85146">
        <w:rPr>
          <w:rStyle w:val="StyleUnderline"/>
        </w:rPr>
        <w:t>little</w:t>
      </w:r>
      <w:r w:rsidRPr="00800B49">
        <w:rPr>
          <w:sz w:val="16"/>
        </w:rPr>
        <w:t xml:space="preserve"> in the way of strong </w:t>
      </w:r>
      <w:r w:rsidRPr="00B85146">
        <w:rPr>
          <w:rStyle w:val="StyleUnderline"/>
        </w:rPr>
        <w:t>opposition to such increased spending</w:t>
      </w:r>
      <w:r w:rsidRPr="00800B49">
        <w:rPr>
          <w:sz w:val="16"/>
        </w:rPr>
        <w:t xml:space="preserve"> should policymakers decide to pursue them.</w:t>
      </w:r>
      <w:r w:rsidR="00800B49" w:rsidRPr="00800B49">
        <w:rPr>
          <w:sz w:val="12"/>
        </w:rPr>
        <w:t>¶</w:t>
      </w:r>
      <w:r w:rsidRPr="00800B49">
        <w:rPr>
          <w:sz w:val="16"/>
        </w:rPr>
        <w:t xml:space="preserve"> “Given reasonable progress, </w:t>
      </w:r>
      <w:r w:rsidRPr="00B85146">
        <w:rPr>
          <w:rStyle w:val="StyleUnderline"/>
        </w:rPr>
        <w:t>we’ll see</w:t>
      </w:r>
      <w:r w:rsidRPr="00800B49">
        <w:rPr>
          <w:sz w:val="16"/>
        </w:rPr>
        <w:t xml:space="preserve"> what we’ve seen in the past, which is </w:t>
      </w:r>
      <w:r w:rsidRPr="00B85146">
        <w:rPr>
          <w:rStyle w:val="StyleUnderline"/>
        </w:rPr>
        <w:t>retrospective public support,”</w:t>
      </w:r>
      <w:r w:rsidRPr="00800B49">
        <w:rPr>
          <w:sz w:val="16"/>
        </w:rPr>
        <w:t xml:space="preserve"> Daniels said. That was a reference to the support that the Apollo program had long after the end of the program, even though the program rarely had the support of the majority of the American public during the 1960s.</w:t>
      </w:r>
      <w:r w:rsidR="00800B49" w:rsidRPr="00800B49">
        <w:rPr>
          <w:sz w:val="12"/>
        </w:rPr>
        <w:t>¶</w:t>
      </w:r>
      <w:r w:rsidRPr="00800B49">
        <w:rPr>
          <w:sz w:val="16"/>
        </w:rPr>
        <w:t xml:space="preserve"> “The record from the ’60s suggests that, </w:t>
      </w:r>
      <w:r w:rsidRPr="00B85146">
        <w:rPr>
          <w:rStyle w:val="StyleUnderline"/>
        </w:rPr>
        <w:t>during</w:t>
      </w:r>
      <w:r w:rsidRPr="00800B49">
        <w:rPr>
          <w:sz w:val="16"/>
        </w:rPr>
        <w:t xml:space="preserve"> the </w:t>
      </w:r>
      <w:r w:rsidRPr="00B85146">
        <w:rPr>
          <w:rStyle w:val="StyleUnderline"/>
        </w:rPr>
        <w:t>Apollo</w:t>
      </w:r>
      <w:r w:rsidRPr="00800B49">
        <w:rPr>
          <w:sz w:val="16"/>
        </w:rPr>
        <w:t xml:space="preserve"> program, </w:t>
      </w:r>
      <w:r w:rsidRPr="00B85146">
        <w:rPr>
          <w:rStyle w:val="StyleUnderline"/>
        </w:rPr>
        <w:t>there wasn’t tremendous demand</w:t>
      </w:r>
      <w:r w:rsidRPr="00800B49">
        <w:rPr>
          <w:sz w:val="16"/>
        </w:rPr>
        <w:t xml:space="preserve"> for the program, but there wasn’t tremendous opposition to it, and </w:t>
      </w:r>
      <w:r w:rsidRPr="00B85146">
        <w:rPr>
          <w:rStyle w:val="StyleUnderline"/>
        </w:rPr>
        <w:t>after it happened, the public felt good about it</w:t>
      </w:r>
      <w:r w:rsidRPr="00800B49">
        <w:rPr>
          <w:sz w:val="16"/>
        </w:rPr>
        <w:t xml:space="preserve">,” said Roger </w:t>
      </w:r>
      <w:proofErr w:type="spellStart"/>
      <w:r w:rsidRPr="00800B49">
        <w:rPr>
          <w:sz w:val="16"/>
        </w:rPr>
        <w:t>Tourangeau</w:t>
      </w:r>
      <w:proofErr w:type="spellEnd"/>
      <w:r w:rsidRPr="00800B49">
        <w:rPr>
          <w:sz w:val="16"/>
        </w:rPr>
        <w:t>, who chaired the committee’s public and stakeholder opinions panel.</w:t>
      </w:r>
      <w:r w:rsidR="00800B49" w:rsidRPr="00800B49">
        <w:rPr>
          <w:sz w:val="12"/>
        </w:rPr>
        <w:t>¶</w:t>
      </w:r>
      <w:r w:rsidRPr="00800B49">
        <w:rPr>
          <w:sz w:val="16"/>
        </w:rPr>
        <w:t xml:space="preserve"> Daniel’s message was that </w:t>
      </w:r>
      <w:r w:rsidRPr="00B85146">
        <w:rPr>
          <w:rStyle w:val="StyleUnderline"/>
        </w:rPr>
        <w:t>there was a need for “strong and sustained national leadership</w:t>
      </w:r>
      <w:r w:rsidRPr="00800B49">
        <w:rPr>
          <w:sz w:val="16"/>
        </w:rPr>
        <w:t xml:space="preserve">” to move forward on a plan along one of the pathways laid out in the report, on the assumption that </w:t>
      </w:r>
      <w:r w:rsidRPr="00B85146">
        <w:rPr>
          <w:rStyle w:val="StyleUnderline"/>
        </w:rPr>
        <w:t>the public will follow.</w:t>
      </w:r>
    </w:p>
    <w:p w:rsidR="000D3567" w:rsidRDefault="000D3567" w:rsidP="000D3567">
      <w:pPr>
        <w:pStyle w:val="Heading4"/>
      </w:pPr>
      <w:r>
        <w:t xml:space="preserve">Empirically disproven—the </w:t>
      </w:r>
      <w:r w:rsidRPr="00296447">
        <w:rPr>
          <w:u w:val="single"/>
        </w:rPr>
        <w:t>most successful flights</w:t>
      </w:r>
      <w:r>
        <w:t xml:space="preserve"> had </w:t>
      </w:r>
      <w:r w:rsidRPr="000D3567">
        <w:rPr>
          <w:u w:val="single"/>
        </w:rPr>
        <w:t>little</w:t>
      </w:r>
      <w:r>
        <w:t xml:space="preserve"> public support</w:t>
      </w:r>
    </w:p>
    <w:p w:rsidR="000D3567" w:rsidRPr="00854803" w:rsidRDefault="000D3567" w:rsidP="000D3567">
      <w:proofErr w:type="spellStart"/>
      <w:r w:rsidRPr="00296447">
        <w:rPr>
          <w:rStyle w:val="Style13ptBold"/>
        </w:rPr>
        <w:t>Launius</w:t>
      </w:r>
      <w:proofErr w:type="spellEnd"/>
      <w:r w:rsidRPr="00296447">
        <w:rPr>
          <w:rStyle w:val="Style13ptBold"/>
        </w:rPr>
        <w:t>, 03</w:t>
      </w:r>
      <w:r>
        <w:t xml:space="preserve"> [Roger D. </w:t>
      </w:r>
      <w:proofErr w:type="spellStart"/>
      <w:r>
        <w:t>Launius</w:t>
      </w:r>
      <w:proofErr w:type="spellEnd"/>
      <w:r>
        <w:t>, Division of Space History, National Air and Space Museum, Smithsonian Institution, “Public opinion polls and perceptions of US human spaceﬂight”, Space Policy 19 (2003) 163–175, Evan]</w:t>
      </w:r>
    </w:p>
    <w:p w:rsidR="000D3567" w:rsidRPr="00854803" w:rsidRDefault="000D3567" w:rsidP="000D3567">
      <w:pPr>
        <w:rPr>
          <w:sz w:val="16"/>
        </w:rPr>
      </w:pPr>
      <w:r w:rsidRPr="00854803">
        <w:rPr>
          <w:sz w:val="16"/>
        </w:rPr>
        <w:t>If I have heard it once, I have heard it a hundred times, ‘‘</w:t>
      </w:r>
      <w:r w:rsidRPr="00854803">
        <w:rPr>
          <w:rStyle w:val="StyleUnderline"/>
          <w:i/>
        </w:rPr>
        <w:t>if NASA just had the popular support that it enjoyed during the 1960s all would be well</w:t>
      </w:r>
      <w:r w:rsidRPr="00854803">
        <w:rPr>
          <w:sz w:val="16"/>
        </w:rPr>
        <w:t xml:space="preserve">.’’ 1 </w:t>
      </w:r>
      <w:r w:rsidRPr="00854803">
        <w:rPr>
          <w:rStyle w:val="StyleUnderline"/>
        </w:rPr>
        <w:t>Analyzing public opinion polling data in the United States from throughout the history of the space age, however, allows the plotting of trends over a long period of time</w:t>
      </w:r>
      <w:r w:rsidRPr="00854803">
        <w:rPr>
          <w:sz w:val="16"/>
        </w:rPr>
        <w:t xml:space="preserve">. The trends reveal several interesting insights about the evolution of spaceﬂight. For example, </w:t>
      </w:r>
      <w:r w:rsidRPr="00854803">
        <w:rPr>
          <w:rStyle w:val="StyleUnderline"/>
        </w:rPr>
        <w:t>many people believe that Project Apollo was popular</w:t>
      </w:r>
      <w:r w:rsidRPr="00854803">
        <w:rPr>
          <w:sz w:val="16"/>
        </w:rPr>
        <w:t xml:space="preserve">, probably </w:t>
      </w:r>
      <w:r w:rsidRPr="00854803">
        <w:rPr>
          <w:rStyle w:val="StyleUnderline"/>
        </w:rPr>
        <w:t xml:space="preserve">because it garnered signiﬁcant media attention, but the polls do not support a contention that Americans embraced the lunar landing mission. </w:t>
      </w:r>
      <w:r w:rsidRPr="00854803">
        <w:rPr>
          <w:rStyle w:val="Emphasis"/>
        </w:rPr>
        <w:t>Consistently</w:t>
      </w:r>
      <w:r w:rsidRPr="00854803">
        <w:rPr>
          <w:rStyle w:val="StyleUnderline"/>
        </w:rPr>
        <w:t xml:space="preserve"> throughout the 1960s a majority of Americans did not believe Apollo was worth the cost</w:t>
      </w:r>
      <w:r w:rsidRPr="00854803">
        <w:rPr>
          <w:sz w:val="16"/>
        </w:rPr>
        <w:t xml:space="preserve">, with the one exception to this a poll taken at the time of the Apollo 11 lunar landing in July 1969. </w:t>
      </w:r>
      <w:r w:rsidRPr="00854803">
        <w:rPr>
          <w:rStyle w:val="StyleUnderline"/>
        </w:rPr>
        <w:t>And consistently throughout the decade 45–60 percent of Americans believed that the government was spending too much on space, indicative of a lack of commitment to the spaceﬂight agenda</w:t>
      </w:r>
      <w:r w:rsidRPr="00854803">
        <w:rPr>
          <w:sz w:val="16"/>
        </w:rPr>
        <w:t xml:space="preserve">. </w:t>
      </w:r>
      <w:r w:rsidRPr="00854803">
        <w:rPr>
          <w:rStyle w:val="StyleUnderline"/>
        </w:rPr>
        <w:t>These data do not support a contention that most people approved of Apollo and thought it important to explore space</w:t>
      </w:r>
      <w:r w:rsidRPr="00854803">
        <w:rPr>
          <w:sz w:val="16"/>
        </w:rPr>
        <w:t xml:space="preserve">. </w:t>
      </w:r>
      <w:r w:rsidRPr="00854803">
        <w:rPr>
          <w:rStyle w:val="StyleUnderline"/>
        </w:rPr>
        <w:t xml:space="preserve">The decision to proceed with Apollo </w:t>
      </w:r>
      <w:r w:rsidRPr="00854803">
        <w:rPr>
          <w:rStyle w:val="Emphasis"/>
        </w:rPr>
        <w:t>was not made because it was enormously popular with the public</w:t>
      </w:r>
      <w:r w:rsidRPr="00854803">
        <w:rPr>
          <w:sz w:val="16"/>
        </w:rPr>
        <w:t xml:space="preserve">, despite general acquiescence, </w:t>
      </w:r>
      <w:r w:rsidRPr="00854803">
        <w:rPr>
          <w:rStyle w:val="StyleUnderline"/>
        </w:rPr>
        <w:t>but for hard-edged political reasons</w:t>
      </w:r>
      <w:r w:rsidRPr="00854803">
        <w:rPr>
          <w:sz w:val="16"/>
        </w:rPr>
        <w:t>. Most of these were related to the cold war crises of the early 1960s, in which spaceﬂight served as a surrogate for face-to-face military confrontation.</w:t>
      </w:r>
    </w:p>
    <w:p w:rsidR="000D3567" w:rsidRDefault="000D3567" w:rsidP="000D3567">
      <w:pPr>
        <w:pStyle w:val="Heading4"/>
      </w:pPr>
      <w:r>
        <w:lastRenderedPageBreak/>
        <w:t xml:space="preserve">Public backlash is </w:t>
      </w:r>
      <w:r w:rsidRPr="00EE66D0">
        <w:rPr>
          <w:u w:val="single"/>
        </w:rPr>
        <w:t>inevitable</w:t>
      </w:r>
      <w:r w:rsidRPr="00EE66D0">
        <w:t>—</w:t>
      </w:r>
      <w:r>
        <w:t>f</w:t>
      </w:r>
      <w:r w:rsidRPr="00EE66D0">
        <w:t>unding concerns</w:t>
      </w:r>
      <w:r>
        <w:rPr>
          <w:u w:val="single"/>
        </w:rPr>
        <w:t xml:space="preserve"> </w:t>
      </w:r>
    </w:p>
    <w:p w:rsidR="000D3567" w:rsidRDefault="000D3567" w:rsidP="000D3567">
      <w:proofErr w:type="spellStart"/>
      <w:r w:rsidRPr="00296447">
        <w:rPr>
          <w:rStyle w:val="Style13ptBold"/>
        </w:rPr>
        <w:t>Launius</w:t>
      </w:r>
      <w:proofErr w:type="spellEnd"/>
      <w:r w:rsidRPr="00296447">
        <w:rPr>
          <w:rStyle w:val="Style13ptBold"/>
        </w:rPr>
        <w:t>, 03</w:t>
      </w:r>
      <w:r>
        <w:t xml:space="preserve"> [Roger D. </w:t>
      </w:r>
      <w:proofErr w:type="spellStart"/>
      <w:r>
        <w:t>Launius</w:t>
      </w:r>
      <w:proofErr w:type="spellEnd"/>
      <w:r>
        <w:t>, Division of Space History, National Air and Space Museum, Smithsonian Institution, “Public opinion polls and perceptions of US human spaceﬂight”, Space Policy 19 (2003) 163–175, Evan]</w:t>
      </w:r>
    </w:p>
    <w:p w:rsidR="000D3567" w:rsidRPr="00EE66D0" w:rsidRDefault="000D3567" w:rsidP="000D3567">
      <w:pPr>
        <w:rPr>
          <w:sz w:val="16"/>
        </w:rPr>
      </w:pPr>
      <w:r w:rsidRPr="00EE66D0">
        <w:rPr>
          <w:sz w:val="16"/>
        </w:rPr>
        <w:t xml:space="preserve">At the same time, </w:t>
      </w:r>
      <w:r w:rsidRPr="00EE66D0">
        <w:rPr>
          <w:rStyle w:val="StyleUnderline"/>
        </w:rPr>
        <w:t>many Americans hold</w:t>
      </w:r>
      <w:r w:rsidRPr="00EE66D0">
        <w:rPr>
          <w:sz w:val="16"/>
        </w:rPr>
        <w:t xml:space="preserve"> seemingly </w:t>
      </w:r>
      <w:r w:rsidRPr="00EE66D0">
        <w:rPr>
          <w:rStyle w:val="StyleUnderline"/>
        </w:rPr>
        <w:t>contradictory attitudes on NASA and human space exploration. Most are in favor</w:t>
      </w:r>
      <w:r w:rsidRPr="00EE66D0">
        <w:rPr>
          <w:sz w:val="16"/>
        </w:rPr>
        <w:t xml:space="preserve"> of the human exploration and development of space and view it as important, </w:t>
      </w:r>
      <w:r w:rsidRPr="00EE66D0">
        <w:rPr>
          <w:rStyle w:val="StyleUnderline"/>
        </w:rPr>
        <w:t xml:space="preserve">but also believe that </w:t>
      </w:r>
      <w:r w:rsidRPr="00EE66D0">
        <w:rPr>
          <w:rStyle w:val="Emphasis"/>
        </w:rPr>
        <w:t>federal money could be better spent on other programs</w:t>
      </w:r>
      <w:r w:rsidRPr="00EE66D0">
        <w:rPr>
          <w:sz w:val="16"/>
        </w:rPr>
        <w:t xml:space="preserve">. </w:t>
      </w:r>
      <w:r w:rsidRPr="00EE66D0">
        <w:rPr>
          <w:rStyle w:val="StyleUnderline"/>
        </w:rPr>
        <w:t xml:space="preserve">This relates closely to empirical research on other aspects of public policy. The American public is notorious for its willingness to support programs </w:t>
      </w:r>
      <w:r w:rsidRPr="00EE66D0">
        <w:rPr>
          <w:rStyle w:val="Emphasis"/>
        </w:rPr>
        <w:t>in principle</w:t>
      </w:r>
      <w:r w:rsidRPr="00EE66D0">
        <w:rPr>
          <w:rStyle w:val="StyleUnderline"/>
        </w:rPr>
        <w:t xml:space="preserve"> but to </w:t>
      </w:r>
      <w:r w:rsidRPr="00EE66D0">
        <w:rPr>
          <w:rStyle w:val="Emphasis"/>
        </w:rPr>
        <w:t>oppose their funding at levels appropriate to sustain them</w:t>
      </w:r>
      <w:r w:rsidRPr="00EE66D0">
        <w:rPr>
          <w:sz w:val="16"/>
        </w:rPr>
        <w:t xml:space="preserve">.6 </w:t>
      </w:r>
      <w:r w:rsidRPr="00EE66D0">
        <w:rPr>
          <w:rStyle w:val="StyleUnderline"/>
        </w:rPr>
        <w:t>Most are also in favor of NASA as an organization, but are relatively unfamiliar with the majority of its activities and objectives, and sometimes question individual projects</w:t>
      </w:r>
      <w:r w:rsidRPr="00EE66D0">
        <w:rPr>
          <w:sz w:val="16"/>
        </w:rPr>
        <w:t>.</w:t>
      </w:r>
    </w:p>
    <w:p w:rsidR="00D0169D" w:rsidRDefault="00D0169D" w:rsidP="00D0169D">
      <w:pPr>
        <w:pStyle w:val="Heading4"/>
      </w:pPr>
      <w:r>
        <w:t>Public support N/U – lack of threat perception</w:t>
      </w:r>
    </w:p>
    <w:p w:rsidR="00D0169D" w:rsidRPr="008A3241" w:rsidRDefault="00D0169D" w:rsidP="00D0169D">
      <w:proofErr w:type="spellStart"/>
      <w:r w:rsidRPr="009D03FE">
        <w:rPr>
          <w:rStyle w:val="Style13ptBold"/>
        </w:rPr>
        <w:t>Handberg</w:t>
      </w:r>
      <w:proofErr w:type="spellEnd"/>
      <w:r w:rsidRPr="009D03FE">
        <w:rPr>
          <w:rStyle w:val="Style13ptBold"/>
        </w:rPr>
        <w:t xml:space="preserve"> 13</w:t>
      </w:r>
      <w:r>
        <w:t xml:space="preserve"> (Roger, Professor and Chair of Political Science @ University of Central Florida, “When darkness falls: the future of the US crewed spaceflight program”, September 23, The Space Review, http://www.thespacereview.com/article/2371/1)//DLG</w:t>
      </w:r>
    </w:p>
    <w:p w:rsidR="00D0169D" w:rsidRDefault="00D0169D" w:rsidP="00D0169D">
      <w:r>
        <w:t xml:space="preserve">Recent </w:t>
      </w:r>
      <w:r w:rsidRPr="00F34A27">
        <w:rPr>
          <w:rStyle w:val="StyleUnderline"/>
        </w:rPr>
        <w:t>efforts</w:t>
      </w:r>
      <w:r>
        <w:t xml:space="preserve"> </w:t>
      </w:r>
      <w:r w:rsidRPr="00F34A27">
        <w:rPr>
          <w:rStyle w:val="StyleUnderline"/>
        </w:rPr>
        <w:t>to create a new political justification</w:t>
      </w:r>
      <w:r>
        <w:t xml:space="preserve"> for an enhanced human spaceflight program </w:t>
      </w:r>
      <w:r w:rsidRPr="00F34A27">
        <w:rPr>
          <w:rStyle w:val="StyleUnderline"/>
        </w:rPr>
        <w:t>have failed to catch on in terms of public political support</w:t>
      </w:r>
      <w:r>
        <w:t xml:space="preserve">. </w:t>
      </w:r>
      <w:r w:rsidRPr="00F34A27">
        <w:rPr>
          <w:rStyle w:val="StyleUnderline"/>
        </w:rPr>
        <w:t>Efforts</w:t>
      </w:r>
      <w:r>
        <w:t xml:space="preserve"> at replicating the past by </w:t>
      </w:r>
      <w:r w:rsidRPr="00F34A27">
        <w:rPr>
          <w:rStyle w:val="StyleUnderline"/>
        </w:rPr>
        <w:t>putting China</w:t>
      </w:r>
      <w:r>
        <w:t xml:space="preserve"> in the role of the Soviet Union </w:t>
      </w:r>
      <w:r w:rsidRPr="00F34A27">
        <w:rPr>
          <w:rStyle w:val="StyleUnderline"/>
        </w:rPr>
        <w:t>as a</w:t>
      </w:r>
      <w:r>
        <w:t xml:space="preserve"> space program </w:t>
      </w:r>
      <w:r w:rsidRPr="00F34A27">
        <w:rPr>
          <w:rStyle w:val="StyleUnderline"/>
        </w:rPr>
        <w:t>catalyst have failed to gain traction</w:t>
      </w:r>
      <w:r>
        <w:t xml:space="preserve">. The overwhelming threat perception inherent in the early 1960s does not resonate currently. So, the situation is one where </w:t>
      </w:r>
      <w:r w:rsidRPr="00F34A27">
        <w:rPr>
          <w:rStyle w:val="StyleUnderline"/>
        </w:rPr>
        <w:t>the unique political imperatives that drove the early US human spaceflight program do not appear</w:t>
      </w:r>
      <w:r>
        <w:t xml:space="preserve"> at this point in history. Other factors also explain the malaise impacting the US human space exploration program, but </w:t>
      </w:r>
      <w:r w:rsidRPr="00F34A27">
        <w:rPr>
          <w:rStyle w:val="Emphasis"/>
        </w:rPr>
        <w:t>without political support little is possible</w:t>
      </w:r>
      <w:r>
        <w:t xml:space="preserve">. </w:t>
      </w:r>
      <w:r w:rsidRPr="00F34A27">
        <w:rPr>
          <w:rStyle w:val="StyleUnderline"/>
        </w:rPr>
        <w:t>Thus, China races alone to replicate what the US and USSR have done earlier.</w:t>
      </w:r>
      <w:r>
        <w:t xml:space="preserve"> Potential competitors such as India and Japan lag behind or have not joined the race yet.</w:t>
      </w:r>
    </w:p>
    <w:p w:rsidR="002F416D" w:rsidRDefault="002F416D" w:rsidP="002F416D">
      <w:pPr>
        <w:pStyle w:val="Heading3"/>
      </w:pPr>
      <w:r>
        <w:lastRenderedPageBreak/>
        <w:t>AT: Momentum/Thumper</w:t>
      </w:r>
    </w:p>
    <w:p w:rsidR="002F416D" w:rsidRPr="00A26E15" w:rsidRDefault="002F416D" w:rsidP="002F416D">
      <w:pPr>
        <w:pStyle w:val="Heading4"/>
        <w:rPr>
          <w:rStyle w:val="Style13ptBold"/>
          <w:b/>
        </w:rPr>
      </w:pPr>
      <w:r w:rsidRPr="00A26E15">
        <w:rPr>
          <w:rStyle w:val="Style13ptBold"/>
          <w:b/>
        </w:rPr>
        <w:t>National momentum for ocean exploration</w:t>
      </w:r>
    </w:p>
    <w:p w:rsidR="002F416D" w:rsidRDefault="002F416D" w:rsidP="002F416D">
      <w:pPr>
        <w:rPr>
          <w:rStyle w:val="Style13ptBold"/>
        </w:rPr>
      </w:pPr>
      <w:r>
        <w:rPr>
          <w:rStyle w:val="Style13ptBold"/>
        </w:rPr>
        <w:t xml:space="preserve">Bidwell 13 </w:t>
      </w:r>
      <w:r w:rsidRPr="00587C12">
        <w:rPr>
          <w:rStyle w:val="Style13ptBold"/>
          <w:b w:val="0"/>
        </w:rPr>
        <w:t xml:space="preserve">(Allie, </w:t>
      </w:r>
      <w:r>
        <w:rPr>
          <w:rStyle w:val="Style13ptBold"/>
          <w:b w:val="0"/>
        </w:rPr>
        <w:t xml:space="preserve">reporter, </w:t>
      </w:r>
      <w:r w:rsidRPr="00587C12">
        <w:rPr>
          <w:rStyle w:val="Style13ptBold"/>
          <w:b w:val="0"/>
        </w:rPr>
        <w:t>“Scientists Release First Plan for National Ocean Exploration Program”, Sept 25, US News, http://www.usnews.com/news/articles/2013/09/25/scientists-release-first-plan-for-national-ocean-exploration-program?page=2)//DLG</w:t>
      </w:r>
    </w:p>
    <w:p w:rsidR="002F416D" w:rsidRPr="002F416D" w:rsidRDefault="002F416D" w:rsidP="002F416D">
      <w:pPr>
        <w:rPr>
          <w:bCs/>
        </w:rPr>
      </w:pPr>
      <w:r>
        <w:rPr>
          <w:rStyle w:val="Style13ptBold"/>
          <w:b w:val="0"/>
        </w:rPr>
        <w:t xml:space="preserve">More than three-quarters of what lies beneath the surface of the ocean is unknown, even to trained scientists and researchers. </w:t>
      </w:r>
      <w:r w:rsidRPr="00287E43">
        <w:rPr>
          <w:rStyle w:val="StyleUnderline"/>
        </w:rPr>
        <w:t>Taking steps toward discovering what resources and information the seas hold</w:t>
      </w:r>
      <w:r>
        <w:rPr>
          <w:rStyle w:val="Style13ptBold"/>
          <w:b w:val="0"/>
        </w:rPr>
        <w:t xml:space="preserve">, the </w:t>
      </w:r>
      <w:r w:rsidRPr="00287E43">
        <w:rPr>
          <w:rStyle w:val="StyleUnderline"/>
        </w:rPr>
        <w:t>N</w:t>
      </w:r>
      <w:r>
        <w:rPr>
          <w:rStyle w:val="Style13ptBold"/>
          <w:b w:val="0"/>
        </w:rPr>
        <w:t xml:space="preserve">ational </w:t>
      </w:r>
      <w:r w:rsidRPr="00287E43">
        <w:rPr>
          <w:rStyle w:val="StyleUnderline"/>
        </w:rPr>
        <w:t>O</w:t>
      </w:r>
      <w:r>
        <w:rPr>
          <w:rStyle w:val="Style13ptBold"/>
          <w:b w:val="0"/>
        </w:rPr>
        <w:t xml:space="preserve">ceanic and </w:t>
      </w:r>
      <w:r w:rsidRPr="00287E43">
        <w:rPr>
          <w:rStyle w:val="StyleUnderline"/>
        </w:rPr>
        <w:t>A</w:t>
      </w:r>
      <w:r>
        <w:rPr>
          <w:rStyle w:val="Style13ptBold"/>
          <w:b w:val="0"/>
        </w:rPr>
        <w:t xml:space="preserve">tmospheric </w:t>
      </w:r>
      <w:r w:rsidRPr="00287E43">
        <w:rPr>
          <w:rStyle w:val="StyleUnderline"/>
        </w:rPr>
        <w:t>A</w:t>
      </w:r>
      <w:r>
        <w:rPr>
          <w:rStyle w:val="Style13ptBold"/>
          <w:b w:val="0"/>
        </w:rPr>
        <w:t xml:space="preserve">dministration and the Aquarium of the Pacific </w:t>
      </w:r>
      <w:r w:rsidRPr="00287E43">
        <w:rPr>
          <w:rStyle w:val="StyleUnderline"/>
        </w:rPr>
        <w:t>released on Wednesday a report that details plans to create the nation's first ocean exploration program by the year 2020.</w:t>
      </w:r>
      <w:r w:rsidRPr="00A26E15">
        <w:rPr>
          <w:rStyle w:val="StyleUnderline"/>
          <w:sz w:val="12"/>
        </w:rPr>
        <w:t>¶</w:t>
      </w:r>
      <w:r w:rsidRPr="00A26E15">
        <w:rPr>
          <w:rStyle w:val="Style13ptBold"/>
          <w:b w:val="0"/>
          <w:sz w:val="12"/>
        </w:rPr>
        <w:t xml:space="preserve"> </w:t>
      </w:r>
      <w:r w:rsidRPr="00287E43">
        <w:rPr>
          <w:rStyle w:val="StyleUnderline"/>
        </w:rPr>
        <w:t xml:space="preserve">The report stems from a national convening of more than 100 </w:t>
      </w:r>
      <w:r>
        <w:rPr>
          <w:rStyle w:val="Style13ptBold"/>
          <w:b w:val="0"/>
        </w:rPr>
        <w:t xml:space="preserve">federal </w:t>
      </w:r>
      <w:r w:rsidRPr="00287E43">
        <w:rPr>
          <w:rStyle w:val="StyleUnderline"/>
        </w:rPr>
        <w:t>agencies</w:t>
      </w:r>
      <w:r>
        <w:rPr>
          <w:rStyle w:val="Style13ptBold"/>
          <w:b w:val="0"/>
        </w:rPr>
        <w:t xml:space="preserve">, nongovernmental </w:t>
      </w:r>
      <w:r w:rsidRPr="00287E43">
        <w:rPr>
          <w:rStyle w:val="StyleUnderline"/>
        </w:rPr>
        <w:t>organizations</w:t>
      </w:r>
      <w:r>
        <w:rPr>
          <w:rStyle w:val="Style13ptBold"/>
          <w:b w:val="0"/>
        </w:rPr>
        <w:t xml:space="preserve">, nonprofit organizations </w:t>
      </w:r>
      <w:r w:rsidRPr="00287E43">
        <w:rPr>
          <w:rStyle w:val="StyleUnderline"/>
        </w:rPr>
        <w:t>and</w:t>
      </w:r>
      <w:r>
        <w:rPr>
          <w:rStyle w:val="Style13ptBold"/>
          <w:b w:val="0"/>
        </w:rPr>
        <w:t xml:space="preserve"> private </w:t>
      </w:r>
      <w:r w:rsidRPr="00287E43">
        <w:rPr>
          <w:rStyle w:val="StyleUnderline"/>
        </w:rPr>
        <w:t>companies to discuss what components should make up a national ocean exploration program and what will be needed to create it.</w:t>
      </w:r>
      <w:r w:rsidRPr="00A26E15">
        <w:rPr>
          <w:rStyle w:val="StyleUnderline"/>
          <w:sz w:val="12"/>
        </w:rPr>
        <w:t>¶</w:t>
      </w:r>
      <w:r w:rsidRPr="00A26E15">
        <w:rPr>
          <w:rStyle w:val="Style13ptBold"/>
          <w:b w:val="0"/>
          <w:sz w:val="12"/>
        </w:rPr>
        <w:t xml:space="preserve"> </w:t>
      </w:r>
      <w:r>
        <w:rPr>
          <w:rStyle w:val="Style13ptBold"/>
          <w:b w:val="0"/>
        </w:rPr>
        <w:t>"</w:t>
      </w:r>
      <w:r w:rsidRPr="00287E43">
        <w:rPr>
          <w:rStyle w:val="StyleUnderline"/>
        </w:rPr>
        <w:t>This is the first time the explorers themselves came together and said, 'this is the kind of program we want and this is what it's going to take</w:t>
      </w:r>
      <w:r>
        <w:rPr>
          <w:rStyle w:val="Style13ptBold"/>
          <w:b w:val="0"/>
        </w:rPr>
        <w:t xml:space="preserve">,'" says Jerry </w:t>
      </w:r>
      <w:proofErr w:type="spellStart"/>
      <w:r>
        <w:rPr>
          <w:rStyle w:val="Style13ptBold"/>
          <w:b w:val="0"/>
        </w:rPr>
        <w:t>Schubel</w:t>
      </w:r>
      <w:proofErr w:type="spellEnd"/>
      <w:r>
        <w:rPr>
          <w:rStyle w:val="Style13ptBold"/>
          <w:b w:val="0"/>
        </w:rPr>
        <w:t>, president and CEO of the Aquarium of the Pacific, located in Long Beach, Calif. "That's very important, particularly when you put it in the context that the world ocean is the largest single component of Earth's living infrastructure ... and less than 10 percent of it has ever been explored."</w:t>
      </w:r>
    </w:p>
    <w:p w:rsidR="00F77836" w:rsidRDefault="00F77836" w:rsidP="00F77836">
      <w:pPr>
        <w:pStyle w:val="Heading2"/>
      </w:pPr>
      <w:r>
        <w:lastRenderedPageBreak/>
        <w:t>AT: Commercial Crew</w:t>
      </w:r>
    </w:p>
    <w:p w:rsidR="00F77836" w:rsidRDefault="00F77836" w:rsidP="00F77836">
      <w:pPr>
        <w:pStyle w:val="Heading3"/>
      </w:pPr>
      <w:r>
        <w:lastRenderedPageBreak/>
        <w:t>CCP Bad—Safety Turn</w:t>
      </w:r>
    </w:p>
    <w:p w:rsidR="00F77836" w:rsidRDefault="00F77836" w:rsidP="00F77836">
      <w:pPr>
        <w:pStyle w:val="Heading4"/>
      </w:pPr>
      <w:r>
        <w:t>Commercial Crew puts safety second—guarantees accidents</w:t>
      </w:r>
    </w:p>
    <w:p w:rsidR="00F77836" w:rsidRDefault="00F77836" w:rsidP="00F77836">
      <w:r w:rsidRPr="00625E9B">
        <w:rPr>
          <w:rStyle w:val="Style13ptBold"/>
        </w:rPr>
        <w:t>Brand, 14</w:t>
      </w:r>
      <w:r>
        <w:t xml:space="preserve"> [Vance Brand, former astronaut, “NASA Forgets Key Lesson from Columbia Accident”, http://www.spacenews.com/article/opinion/39192nasa-forgets-key-lesson-from-columbia-accident, 1/20/2014, Evan] ***gender modified</w:t>
      </w:r>
    </w:p>
    <w:p w:rsidR="00F77836" w:rsidRPr="00625E9B" w:rsidRDefault="00F77836" w:rsidP="00F77836">
      <w:pPr>
        <w:rPr>
          <w:sz w:val="16"/>
        </w:rPr>
      </w:pPr>
      <w:r w:rsidRPr="00677304">
        <w:rPr>
          <w:rStyle w:val="StyleUnderline"/>
        </w:rPr>
        <w:t>NASA’s</w:t>
      </w:r>
      <w:r w:rsidRPr="00625E9B">
        <w:rPr>
          <w:sz w:val="16"/>
        </w:rPr>
        <w:t xml:space="preserve"> proposed solution is the </w:t>
      </w:r>
      <w:r w:rsidRPr="00677304">
        <w:rPr>
          <w:rStyle w:val="StyleUnderline"/>
        </w:rPr>
        <w:t>Commercial Crew Program</w:t>
      </w:r>
      <w:r w:rsidRPr="00625E9B">
        <w:rPr>
          <w:sz w:val="16"/>
        </w:rPr>
        <w:t xml:space="preserve">, “stimulating” American companies to develop new boosters and spacecraft to transport astronauts to and from the space station. However, our nation’s return to spaceflight </w:t>
      </w:r>
      <w:r w:rsidRPr="00677304">
        <w:rPr>
          <w:rStyle w:val="StyleUnderline"/>
        </w:rPr>
        <w:t>could be irreparably threatened by fatally flawed provisions in the new solicitation for the final phase of Commercial Crew development</w:t>
      </w:r>
      <w:r w:rsidRPr="00625E9B">
        <w:rPr>
          <w:sz w:val="16"/>
        </w:rPr>
        <w:t xml:space="preserve">. </w:t>
      </w:r>
      <w:r w:rsidRPr="00677304">
        <w:rPr>
          <w:rStyle w:val="StyleUnderline"/>
        </w:rPr>
        <w:t>NASA is ignoring the main lesson learned in 50 years of spaceflight</w:t>
      </w:r>
      <w:r w:rsidRPr="00625E9B">
        <w:rPr>
          <w:sz w:val="16"/>
        </w:rPr>
        <w:t xml:space="preserve"> and from the Apollo 1, Challenger and Columbia accidents: </w:t>
      </w:r>
      <w:r w:rsidRPr="00677304">
        <w:rPr>
          <w:rStyle w:val="StyleUnderline"/>
        </w:rPr>
        <w:t xml:space="preserve">Astronaut safety must be the </w:t>
      </w:r>
      <w:r w:rsidRPr="00677304">
        <w:rPr>
          <w:rStyle w:val="Emphasis"/>
        </w:rPr>
        <w:t>single highest priority</w:t>
      </w:r>
      <w:r w:rsidRPr="00677304">
        <w:rPr>
          <w:rStyle w:val="StyleUnderline"/>
        </w:rPr>
        <w:t xml:space="preserve"> in human spaceflight</w:t>
      </w:r>
      <w:r w:rsidRPr="00625E9B">
        <w:rPr>
          <w:sz w:val="16"/>
        </w:rPr>
        <w:t xml:space="preserve">. For reasons that are hard to understand, </w:t>
      </w:r>
      <w:r w:rsidRPr="00677304">
        <w:rPr>
          <w:rStyle w:val="StyleUnderline"/>
        </w:rPr>
        <w:t xml:space="preserve">NASA has chosen in the Commercial Crew Program to </w:t>
      </w:r>
      <w:r w:rsidRPr="00677304">
        <w:rPr>
          <w:rStyle w:val="Emphasis"/>
        </w:rPr>
        <w:t>blatantly ignore a top recommendation</w:t>
      </w:r>
      <w:r w:rsidRPr="00677304">
        <w:rPr>
          <w:rStyle w:val="StyleUnderline"/>
        </w:rPr>
        <w:t xml:space="preserve"> of the Columbia Accident Investigation Board</w:t>
      </w:r>
      <w:r w:rsidRPr="00625E9B">
        <w:rPr>
          <w:sz w:val="16"/>
        </w:rPr>
        <w:t xml:space="preserve">, which investigated the causes of the Space Shuttle Columbia’s 2003 breakup during re-entry that resulted in seven astronaut deaths. </w:t>
      </w:r>
      <w:r w:rsidRPr="00677304">
        <w:rPr>
          <w:rStyle w:val="StyleUnderline"/>
        </w:rPr>
        <w:t>The board’s report devoted a large section to stressing that the next human spacecraft should have major emphasis on the safety of astronauts</w:t>
      </w:r>
      <w:r w:rsidRPr="00625E9B">
        <w:rPr>
          <w:sz w:val="16"/>
        </w:rPr>
        <w:t xml:space="preserve">. </w:t>
      </w:r>
      <w:r w:rsidRPr="00677304">
        <w:rPr>
          <w:rStyle w:val="StyleUnderline"/>
        </w:rPr>
        <w:t>NASA’s new contract solicitation establishes three evaluation criteria, in order of importance: Price, Safety</w:t>
      </w:r>
      <w:r w:rsidRPr="00625E9B">
        <w:rPr>
          <w:sz w:val="16"/>
        </w:rPr>
        <w:t xml:space="preserve">/Mission Suitability, </w:t>
      </w:r>
      <w:r w:rsidRPr="00677304">
        <w:rPr>
          <w:rStyle w:val="StyleUnderline"/>
        </w:rPr>
        <w:t>and Past Performance</w:t>
      </w:r>
      <w:r w:rsidRPr="00625E9B">
        <w:rPr>
          <w:sz w:val="16"/>
        </w:rPr>
        <w:t xml:space="preserve">. “Mission Suitability,” which includes safety, is the term used for the technical value of each company’s proposal. </w:t>
      </w:r>
      <w:r w:rsidRPr="00625E9B">
        <w:rPr>
          <w:rStyle w:val="StyleUnderline"/>
        </w:rPr>
        <w:t xml:space="preserve">With these priorities, </w:t>
      </w:r>
      <w:r w:rsidRPr="00625E9B">
        <w:rPr>
          <w:rStyle w:val="Emphasis"/>
        </w:rPr>
        <w:t>safety is less than 25 percent of the overall evaluation of the contractor and</w:t>
      </w:r>
      <w:r w:rsidRPr="00625E9B">
        <w:rPr>
          <w:sz w:val="16"/>
        </w:rPr>
        <w:t xml:space="preserve"> </w:t>
      </w:r>
      <w:r w:rsidRPr="00625E9B">
        <w:rPr>
          <w:strike/>
          <w:sz w:val="16"/>
        </w:rPr>
        <w:t>his</w:t>
      </w:r>
      <w:r w:rsidRPr="00625E9B">
        <w:rPr>
          <w:sz w:val="16"/>
        </w:rPr>
        <w:t xml:space="preserve"> </w:t>
      </w:r>
      <w:r>
        <w:rPr>
          <w:rStyle w:val="StyleUnderline"/>
        </w:rPr>
        <w:t xml:space="preserve">[their] </w:t>
      </w:r>
      <w:r w:rsidRPr="00625E9B">
        <w:rPr>
          <w:rStyle w:val="StyleUnderline"/>
        </w:rPr>
        <w:t>proposed design</w:t>
      </w:r>
      <w:r w:rsidRPr="00625E9B">
        <w:rPr>
          <w:sz w:val="16"/>
        </w:rPr>
        <w:t>. For the first time, “</w:t>
      </w:r>
      <w:r w:rsidRPr="00625E9B">
        <w:rPr>
          <w:rStyle w:val="StyleUnderline"/>
        </w:rPr>
        <w:t>Price” trumps “Safety</w:t>
      </w:r>
      <w:r w:rsidRPr="00625E9B">
        <w:rPr>
          <w:sz w:val="16"/>
        </w:rPr>
        <w:t xml:space="preserve">/Mission Suitability.” </w:t>
      </w:r>
      <w:r w:rsidRPr="00625E9B">
        <w:rPr>
          <w:rStyle w:val="StyleUnderline"/>
        </w:rPr>
        <w:t>This inverted prioritization is unprecedented for NASA human spaceflight. It is unacceptable</w:t>
      </w:r>
      <w:r w:rsidRPr="00625E9B">
        <w:rPr>
          <w:sz w:val="16"/>
        </w:rPr>
        <w:t xml:space="preserve">. </w:t>
      </w:r>
      <w:r w:rsidRPr="00625E9B">
        <w:rPr>
          <w:rStyle w:val="StyleUnderline"/>
        </w:rPr>
        <w:t>Safety</w:t>
      </w:r>
      <w:r w:rsidRPr="00625E9B">
        <w:rPr>
          <w:sz w:val="16"/>
        </w:rPr>
        <w:t xml:space="preserve">/Mission Suitability has always been and </w:t>
      </w:r>
      <w:r w:rsidRPr="00625E9B">
        <w:rPr>
          <w:rStyle w:val="StyleUnderline"/>
        </w:rPr>
        <w:t>always should be of the highest priority in these and all competitions</w:t>
      </w:r>
      <w:r w:rsidRPr="00625E9B">
        <w:rPr>
          <w:sz w:val="16"/>
        </w:rPr>
        <w:t xml:space="preserve">. Safety was a prime consideration in the NASA-subsidized Commercial Cargo development, which resulted in a services contract for delivery of supplies to the space station. </w:t>
      </w:r>
      <w:r w:rsidRPr="00625E9B">
        <w:rPr>
          <w:rStyle w:val="StyleUnderline"/>
        </w:rPr>
        <w:t>NASA is saying the safety of toothpaste, food, underwear and other supplies is more important than human lives</w:t>
      </w:r>
      <w:r w:rsidRPr="00625E9B">
        <w:rPr>
          <w:sz w:val="16"/>
        </w:rPr>
        <w:t xml:space="preserve">. </w:t>
      </w:r>
      <w:r w:rsidRPr="00625E9B">
        <w:rPr>
          <w:rStyle w:val="StyleUnderline"/>
        </w:rPr>
        <w:t>While reducing costs is important to sustaining space exploration</w:t>
      </w:r>
      <w:r w:rsidRPr="00625E9B">
        <w:rPr>
          <w:sz w:val="16"/>
        </w:rPr>
        <w:t xml:space="preserve">, the lessons of Apollo 1, Challenger and Columbia teach that </w:t>
      </w:r>
      <w:r w:rsidRPr="00625E9B">
        <w:rPr>
          <w:rStyle w:val="StyleUnderline"/>
        </w:rPr>
        <w:t>savings must not be achieved at the expense of safety</w:t>
      </w:r>
      <w:r w:rsidRPr="00625E9B">
        <w:rPr>
          <w:sz w:val="16"/>
        </w:rPr>
        <w:t>.</w:t>
      </w:r>
    </w:p>
    <w:p w:rsidR="00F77836" w:rsidRDefault="00F77836" w:rsidP="00F77836">
      <w:pPr>
        <w:pStyle w:val="Heading4"/>
      </w:pPr>
      <w:r>
        <w:t xml:space="preserve">That </w:t>
      </w:r>
      <w:r w:rsidRPr="00625E9B">
        <w:rPr>
          <w:u w:val="single"/>
        </w:rPr>
        <w:t>destroys</w:t>
      </w:r>
      <w:r>
        <w:t xml:space="preserve"> the commercial space industry</w:t>
      </w:r>
    </w:p>
    <w:p w:rsidR="00F77836" w:rsidRDefault="00F77836" w:rsidP="00F77836">
      <w:r w:rsidRPr="00625E9B">
        <w:rPr>
          <w:rStyle w:val="Style13ptBold"/>
        </w:rPr>
        <w:t>Brand, 14</w:t>
      </w:r>
      <w:r>
        <w:t xml:space="preserve"> [Vance Brand, former astronaut, “NASA Forgets Key Lesson from Columbia Accident”, http://www.spacenews.com/article/opinion/39192nasa-forgets-key-lesson-from-columbia-accident, 1/20/2014, Evan]</w:t>
      </w:r>
    </w:p>
    <w:p w:rsidR="00F77836" w:rsidRPr="000F6DFC" w:rsidRDefault="00F77836" w:rsidP="00F77836">
      <w:pPr>
        <w:rPr>
          <w:sz w:val="16"/>
        </w:rPr>
      </w:pPr>
      <w:r w:rsidRPr="000F6DFC">
        <w:rPr>
          <w:rStyle w:val="StyleUnderline"/>
        </w:rPr>
        <w:t xml:space="preserve">If NASA does not act quickly to change course and reinstate the traditional emphasis on safety, it is all too likely that rather than the supposed revolutionizing of human spaceflight, the Commercial Crew Program will be </w:t>
      </w:r>
      <w:r w:rsidRPr="000F6DFC">
        <w:rPr>
          <w:rStyle w:val="Emphasis"/>
        </w:rPr>
        <w:t>added to the long list of failed NASA programs</w:t>
      </w:r>
      <w:r w:rsidRPr="000F6DFC">
        <w:rPr>
          <w:sz w:val="16"/>
        </w:rPr>
        <w:t xml:space="preserve">. Or worse, </w:t>
      </w:r>
      <w:r w:rsidRPr="000F6DFC">
        <w:rPr>
          <w:rStyle w:val="StyleUnderline"/>
        </w:rPr>
        <w:t>we will witness a tragedy due to a cheap proposed price</w:t>
      </w:r>
      <w:r w:rsidRPr="000F6DFC">
        <w:rPr>
          <w:sz w:val="16"/>
        </w:rPr>
        <w:t xml:space="preserve">. Not only would </w:t>
      </w:r>
      <w:r w:rsidRPr="000F6DFC">
        <w:rPr>
          <w:rStyle w:val="StyleUnderline"/>
        </w:rPr>
        <w:t>a preventable accident</w:t>
      </w:r>
      <w:r w:rsidRPr="000F6DFC">
        <w:rPr>
          <w:sz w:val="16"/>
        </w:rPr>
        <w:t xml:space="preserve"> be unfathomable, but it </w:t>
      </w:r>
      <w:r w:rsidRPr="000F6DFC">
        <w:rPr>
          <w:rStyle w:val="StyleUnderline"/>
        </w:rPr>
        <w:t xml:space="preserve">would also be </w:t>
      </w:r>
      <w:r w:rsidRPr="000F6DFC">
        <w:rPr>
          <w:rStyle w:val="Emphasis"/>
        </w:rPr>
        <w:t>a national setback in human spaceflight</w:t>
      </w:r>
      <w:r w:rsidRPr="000F6DFC">
        <w:rPr>
          <w:rStyle w:val="StyleUnderline"/>
        </w:rPr>
        <w:t xml:space="preserve"> and counterproductive to the original cause of saving money</w:t>
      </w:r>
      <w:r w:rsidRPr="000F6DFC">
        <w:rPr>
          <w:sz w:val="16"/>
        </w:rPr>
        <w:t xml:space="preserve"> (at the expense of safety).</w:t>
      </w:r>
    </w:p>
    <w:p w:rsidR="00F77836" w:rsidRDefault="00F77836" w:rsidP="00F77836">
      <w:pPr>
        <w:pStyle w:val="Heading3"/>
      </w:pPr>
      <w:r>
        <w:lastRenderedPageBreak/>
        <w:t>CCP Bad—Cost Overruns</w:t>
      </w:r>
    </w:p>
    <w:p w:rsidR="00F77836" w:rsidRDefault="00F77836" w:rsidP="00F77836">
      <w:pPr>
        <w:pStyle w:val="Heading4"/>
      </w:pPr>
      <w:r>
        <w:t xml:space="preserve">Commercial Crew’s process causes </w:t>
      </w:r>
      <w:r w:rsidRPr="00625E9B">
        <w:rPr>
          <w:u w:val="single"/>
        </w:rPr>
        <w:t>cost overruns</w:t>
      </w:r>
      <w:r>
        <w:t xml:space="preserve"> and </w:t>
      </w:r>
      <w:r w:rsidRPr="00625E9B">
        <w:rPr>
          <w:u w:val="single"/>
        </w:rPr>
        <w:t>price modifications</w:t>
      </w:r>
      <w:r>
        <w:t xml:space="preserve">, </w:t>
      </w:r>
      <w:r w:rsidRPr="00625E9B">
        <w:rPr>
          <w:u w:val="single"/>
        </w:rPr>
        <w:t>destroying</w:t>
      </w:r>
      <w:r>
        <w:t xml:space="preserve"> the project</w:t>
      </w:r>
    </w:p>
    <w:p w:rsidR="00F77836" w:rsidRDefault="00F77836" w:rsidP="00F77836">
      <w:r w:rsidRPr="00625E9B">
        <w:rPr>
          <w:rStyle w:val="Style13ptBold"/>
        </w:rPr>
        <w:t>Brand, 14</w:t>
      </w:r>
      <w:r>
        <w:t xml:space="preserve"> [Vance Brand, former astronaut, “NASA Forgets Key Lesson from Columbia Accident”, http://www.spacenews.com/article/opinion/39192nasa-forgets-key-lesson-from-columbia-accident, 1/20/2014, Evan]</w:t>
      </w:r>
    </w:p>
    <w:p w:rsidR="00F77836" w:rsidRPr="00625E9B" w:rsidRDefault="00F77836" w:rsidP="00F77836">
      <w:pPr>
        <w:rPr>
          <w:sz w:val="16"/>
        </w:rPr>
      </w:pPr>
      <w:r w:rsidRPr="00625E9B">
        <w:rPr>
          <w:rStyle w:val="StyleUnderline"/>
        </w:rPr>
        <w:t>Another troubling shortcoming</w:t>
      </w:r>
      <w:r w:rsidRPr="00625E9B">
        <w:rPr>
          <w:sz w:val="16"/>
        </w:rPr>
        <w:t xml:space="preserve"> in this solicitation </w:t>
      </w:r>
      <w:r w:rsidRPr="00625E9B">
        <w:rPr>
          <w:rStyle w:val="StyleUnderline"/>
        </w:rPr>
        <w:t>is that NASA has waived the certified cost or pricing data that is normally required by Federal Acquisition Regulations</w:t>
      </w:r>
      <w:r w:rsidRPr="00625E9B">
        <w:rPr>
          <w:sz w:val="16"/>
        </w:rPr>
        <w:t xml:space="preserve"> in NASA contracts and also by Department of Defense contracts. Why? </w:t>
      </w:r>
      <w:r w:rsidRPr="00625E9B">
        <w:rPr>
          <w:rStyle w:val="StyleUnderline"/>
        </w:rPr>
        <w:t>The result is that neither NASA nor Congress can have accountability or oversight of billions of taxpayer dollars to be spent in this program</w:t>
      </w:r>
      <w:r w:rsidRPr="00625E9B">
        <w:rPr>
          <w:sz w:val="16"/>
        </w:rPr>
        <w:t xml:space="preserve">. </w:t>
      </w:r>
      <w:r w:rsidRPr="00625E9B">
        <w:rPr>
          <w:rStyle w:val="StyleUnderline"/>
        </w:rPr>
        <w:t xml:space="preserve">Without certified cost accounting and pricing, there is no real gauge to validate the proposed price in this proposal process. The NASA contract will put the risk on contractors to complete this contract in the event that costs exceed the proposed fixed price. If costs exceed what contractors can or are willing to cover, </w:t>
      </w:r>
      <w:r w:rsidRPr="00625E9B">
        <w:rPr>
          <w:rStyle w:val="Emphasis"/>
        </w:rPr>
        <w:t>this program and the space station itself will be put in jeopardy</w:t>
      </w:r>
      <w:r w:rsidRPr="00625E9B">
        <w:rPr>
          <w:sz w:val="16"/>
        </w:rPr>
        <w:t xml:space="preserve">. The real danger is that </w:t>
      </w:r>
      <w:r w:rsidRPr="00625E9B">
        <w:rPr>
          <w:rStyle w:val="StyleUnderline"/>
        </w:rPr>
        <w:t>once NASA and the companies realize success cannot be achieved for what was originally bid in the proposal, either safety will be compromised or NASA will have to find the additional money to fix the problem</w:t>
      </w:r>
      <w:r w:rsidRPr="00625E9B">
        <w:rPr>
          <w:sz w:val="16"/>
        </w:rPr>
        <w:t xml:space="preserve">. </w:t>
      </w:r>
      <w:r w:rsidRPr="00625E9B">
        <w:rPr>
          <w:rStyle w:val="StyleUnderline"/>
        </w:rPr>
        <w:t>NASA will not</w:t>
      </w:r>
      <w:r w:rsidRPr="00625E9B">
        <w:rPr>
          <w:sz w:val="16"/>
        </w:rPr>
        <w:t xml:space="preserve"> even </w:t>
      </w:r>
      <w:r w:rsidRPr="00625E9B">
        <w:rPr>
          <w:rStyle w:val="StyleUnderline"/>
        </w:rPr>
        <w:t>have the ability to perform</w:t>
      </w:r>
      <w:r w:rsidRPr="00625E9B">
        <w:rPr>
          <w:sz w:val="16"/>
        </w:rPr>
        <w:t xml:space="preserve"> the necessary </w:t>
      </w:r>
      <w:r w:rsidRPr="00625E9B">
        <w:rPr>
          <w:rStyle w:val="StyleUnderline"/>
        </w:rPr>
        <w:t>oversight to foresee</w:t>
      </w:r>
      <w:r w:rsidRPr="00625E9B">
        <w:rPr>
          <w:sz w:val="16"/>
        </w:rPr>
        <w:t xml:space="preserve"> these </w:t>
      </w:r>
      <w:r w:rsidRPr="00625E9B">
        <w:rPr>
          <w:rStyle w:val="StyleUnderline"/>
        </w:rPr>
        <w:t>cost issues coming. NASA will presumably bail out the companies</w:t>
      </w:r>
      <w:r w:rsidRPr="00625E9B">
        <w:rPr>
          <w:sz w:val="16"/>
        </w:rPr>
        <w:t xml:space="preserve"> under these circumstances, thereby </w:t>
      </w:r>
      <w:r w:rsidRPr="00625E9B">
        <w:rPr>
          <w:rStyle w:val="StyleUnderline"/>
        </w:rPr>
        <w:t>encouraging cheap and unsafe proposals</w:t>
      </w:r>
      <w:r w:rsidRPr="00625E9B">
        <w:rPr>
          <w:sz w:val="16"/>
        </w:rPr>
        <w:t xml:space="preserve">. </w:t>
      </w:r>
      <w:r w:rsidRPr="00625E9B">
        <w:rPr>
          <w:rStyle w:val="StyleUnderline"/>
        </w:rPr>
        <w:t xml:space="preserve">When looking at the entire history of the space program, modifications to existing systems are </w:t>
      </w:r>
      <w:r w:rsidRPr="00625E9B">
        <w:rPr>
          <w:rStyle w:val="Emphasis"/>
        </w:rPr>
        <w:t>inevitable, necessary and expensive</w:t>
      </w:r>
      <w:r w:rsidRPr="00625E9B">
        <w:rPr>
          <w:rStyle w:val="StyleUnderline"/>
        </w:rPr>
        <w:t>. The tendency of human spaceflight costs to escalate beyond initial estimates will make cheap and unsafe bids a huge problem</w:t>
      </w:r>
      <w:r w:rsidRPr="00625E9B">
        <w:rPr>
          <w:sz w:val="16"/>
        </w:rPr>
        <w:t xml:space="preserve">. </w:t>
      </w:r>
    </w:p>
    <w:p w:rsidR="00F77836" w:rsidRDefault="00F77836" w:rsidP="00F77836"/>
    <w:p w:rsidR="00F77836" w:rsidRPr="00625E9B" w:rsidRDefault="00F77836" w:rsidP="00F77836"/>
    <w:p w:rsidR="00F77836" w:rsidRPr="00677304" w:rsidRDefault="00F77836" w:rsidP="00F77836"/>
    <w:p w:rsidR="00F77836" w:rsidRDefault="00F77836" w:rsidP="00F77836">
      <w:pPr>
        <w:pStyle w:val="Heading3"/>
      </w:pPr>
      <w:r>
        <w:lastRenderedPageBreak/>
        <w:t>No Impact—Cuts N/UQ</w:t>
      </w:r>
    </w:p>
    <w:p w:rsidR="00F77836" w:rsidRDefault="00F77836" w:rsidP="00F77836">
      <w:pPr>
        <w:pStyle w:val="Heading4"/>
      </w:pPr>
      <w:r>
        <w:t xml:space="preserve">No impact—commercial crew has already been underfunded and cut </w:t>
      </w:r>
      <w:r w:rsidRPr="00CC0540">
        <w:rPr>
          <w:u w:val="single"/>
        </w:rPr>
        <w:t>multiple times</w:t>
      </w:r>
      <w:r>
        <w:t xml:space="preserve">—here’s a table </w:t>
      </w:r>
      <w:proofErr w:type="spellStart"/>
      <w:r>
        <w:t>yo</w:t>
      </w:r>
      <w:proofErr w:type="spellEnd"/>
    </w:p>
    <w:p w:rsidR="00F77836" w:rsidRDefault="00F77836" w:rsidP="00F77836">
      <w:r w:rsidRPr="00CC0540">
        <w:rPr>
          <w:rStyle w:val="Style13ptBold"/>
        </w:rPr>
        <w:t>NSS, 14</w:t>
      </w:r>
      <w:r>
        <w:t xml:space="preserve"> [National Space Society, nonprofit educational and scientific organization specializing in space advocacy, March 2014, “Position Paper: The NASA Commercial Crew Program”, nss.org/legislative/positions/NSS_Position_Paper_Commercial_Crew_2014.pdf, Evan]</w:t>
      </w:r>
    </w:p>
    <w:p w:rsidR="00F77836" w:rsidRPr="00991045" w:rsidRDefault="00F77836" w:rsidP="00F77836">
      <w:pPr>
        <w:rPr>
          <w:sz w:val="16"/>
        </w:rPr>
      </w:pPr>
      <w:r w:rsidRPr="00CC0540">
        <w:rPr>
          <w:rStyle w:val="StyleUnderline"/>
        </w:rPr>
        <w:t>There has been a long history of Congress substantially underfunding Commercial Crew, which has the effect not only of delaying the point where the US once again can launch astronauts to the ISS</w:t>
      </w:r>
      <w:r w:rsidRPr="00991045">
        <w:rPr>
          <w:sz w:val="16"/>
        </w:rPr>
        <w:t xml:space="preserve"> independently of the Russians, </w:t>
      </w:r>
      <w:r w:rsidRPr="00CC0540">
        <w:rPr>
          <w:rStyle w:val="StyleUnderline"/>
        </w:rPr>
        <w:t>but also of greatly increasing the payments made to the Russians over</w:t>
      </w:r>
      <w:r w:rsidRPr="00991045">
        <w:rPr>
          <w:sz w:val="16"/>
        </w:rPr>
        <w:t xml:space="preserve"> time. </w:t>
      </w:r>
      <w:r w:rsidRPr="00CC0540">
        <w:rPr>
          <w:rStyle w:val="StyleUnderline"/>
        </w:rPr>
        <w:t>Originally</w:t>
      </w:r>
      <w:r w:rsidRPr="00991045">
        <w:rPr>
          <w:sz w:val="16"/>
        </w:rPr>
        <w:t xml:space="preserve"> the first flight of </w:t>
      </w:r>
      <w:r w:rsidRPr="00CC0540">
        <w:rPr>
          <w:rStyle w:val="StyleUnderline"/>
        </w:rPr>
        <w:t>Commercial Crew was planned for 2015</w:t>
      </w:r>
      <w:r w:rsidRPr="00991045">
        <w:rPr>
          <w:sz w:val="16"/>
        </w:rPr>
        <w:t xml:space="preserve">. </w:t>
      </w:r>
      <w:r w:rsidRPr="00CC0540">
        <w:rPr>
          <w:rStyle w:val="StyleUnderline"/>
        </w:rPr>
        <w:t>Consider the following facts</w:t>
      </w:r>
      <w:r w:rsidRPr="00991045">
        <w:rPr>
          <w:sz w:val="16"/>
        </w:rPr>
        <w:t xml:space="preserve">: </w:t>
      </w:r>
    </w:p>
    <w:p w:rsidR="00F77836" w:rsidRDefault="00F77836" w:rsidP="00F77836">
      <w:r>
        <w:t xml:space="preserve"> </w:t>
      </w:r>
    </w:p>
    <w:p w:rsidR="00F77836" w:rsidRPr="00CC0540" w:rsidRDefault="00F77836" w:rsidP="00F77836">
      <w:pPr>
        <w:rPr>
          <w:sz w:val="16"/>
          <w:szCs w:val="16"/>
        </w:rPr>
      </w:pPr>
      <w:r w:rsidRPr="00CC0540">
        <w:rPr>
          <w:sz w:val="16"/>
          <w:szCs w:val="16"/>
        </w:rPr>
        <w:t>Fiscal Year</w:t>
      </w:r>
      <w:r>
        <w:rPr>
          <w:sz w:val="16"/>
          <w:szCs w:val="16"/>
        </w:rPr>
        <w:tab/>
      </w:r>
      <w:r w:rsidRPr="00CC0540">
        <w:rPr>
          <w:sz w:val="16"/>
          <w:szCs w:val="16"/>
        </w:rPr>
        <w:t xml:space="preserve">Administration Request (millions) </w:t>
      </w:r>
      <w:r w:rsidRPr="00CC0540">
        <w:rPr>
          <w:sz w:val="16"/>
          <w:szCs w:val="16"/>
        </w:rPr>
        <w:tab/>
        <w:t xml:space="preserve">Appropriation (millions) </w:t>
      </w:r>
      <w:r>
        <w:rPr>
          <w:sz w:val="16"/>
          <w:szCs w:val="16"/>
        </w:rPr>
        <w:tab/>
      </w:r>
      <w:r w:rsidRPr="00CC0540">
        <w:rPr>
          <w:sz w:val="16"/>
          <w:szCs w:val="16"/>
        </w:rPr>
        <w:t xml:space="preserve">% of request appropriated </w:t>
      </w:r>
    </w:p>
    <w:p w:rsidR="00F77836" w:rsidRDefault="00F77836" w:rsidP="00F77836">
      <w:r>
        <w:t>200</w:t>
      </w:r>
      <w:r w:rsidRPr="00CC0540">
        <w:t>9</w:t>
      </w:r>
      <w:r w:rsidRPr="00CC0540">
        <w:rPr>
          <w:vertAlign w:val="superscript"/>
        </w:rPr>
        <w:t>9</w:t>
      </w:r>
      <w:r>
        <w:tab/>
      </w:r>
      <w:r>
        <w:tab/>
        <w:t>150</w:t>
      </w:r>
      <w:r>
        <w:tab/>
      </w:r>
      <w:r>
        <w:tab/>
      </w:r>
      <w:r>
        <w:tab/>
      </w:r>
      <w:r>
        <w:tab/>
        <w:t xml:space="preserve">50 </w:t>
      </w:r>
      <w:r>
        <w:tab/>
      </w:r>
      <w:r>
        <w:tab/>
      </w:r>
      <w:r>
        <w:tab/>
        <w:t xml:space="preserve">33.5% </w:t>
      </w:r>
    </w:p>
    <w:p w:rsidR="00F77836" w:rsidRDefault="00F77836" w:rsidP="00F77836">
      <w:r>
        <w:t>2010</w:t>
      </w:r>
      <w:r w:rsidRPr="00CC0540">
        <w:rPr>
          <w:vertAlign w:val="superscript"/>
        </w:rPr>
        <w:t>10</w:t>
      </w:r>
      <w:r>
        <w:tab/>
      </w:r>
      <w:r>
        <w:tab/>
        <w:t xml:space="preserve">0 </w:t>
      </w:r>
      <w:r>
        <w:tab/>
      </w:r>
      <w:r>
        <w:tab/>
      </w:r>
      <w:r>
        <w:tab/>
      </w:r>
      <w:r>
        <w:tab/>
        <w:t>0</w:t>
      </w:r>
      <w:r>
        <w:tab/>
      </w:r>
      <w:r>
        <w:tab/>
      </w:r>
      <w:r>
        <w:tab/>
        <w:t xml:space="preserve">Nap </w:t>
      </w:r>
    </w:p>
    <w:p w:rsidR="00F77836" w:rsidRDefault="00F77836" w:rsidP="00F77836">
      <w:r>
        <w:t>2011</w:t>
      </w:r>
      <w:r w:rsidRPr="00CC0540">
        <w:rPr>
          <w:vertAlign w:val="superscript"/>
        </w:rPr>
        <w:t>11</w:t>
      </w:r>
      <w:r>
        <w:t xml:space="preserve"> </w:t>
      </w:r>
      <w:r>
        <w:tab/>
      </w:r>
      <w:r>
        <w:tab/>
        <w:t xml:space="preserve">500 </w:t>
      </w:r>
      <w:r>
        <w:tab/>
      </w:r>
      <w:r>
        <w:tab/>
      </w:r>
      <w:r>
        <w:tab/>
      </w:r>
      <w:r>
        <w:tab/>
        <w:t xml:space="preserve">321 </w:t>
      </w:r>
      <w:r>
        <w:tab/>
      </w:r>
      <w:r>
        <w:tab/>
      </w:r>
      <w:r>
        <w:tab/>
        <w:t xml:space="preserve">64.2% </w:t>
      </w:r>
    </w:p>
    <w:p w:rsidR="00F77836" w:rsidRDefault="00F77836" w:rsidP="00F77836">
      <w:r>
        <w:t>2012</w:t>
      </w:r>
      <w:r w:rsidRPr="00CC0540">
        <w:rPr>
          <w:vertAlign w:val="superscript"/>
        </w:rPr>
        <w:t>12</w:t>
      </w:r>
      <w:r>
        <w:t xml:space="preserve"> </w:t>
      </w:r>
      <w:r>
        <w:tab/>
      </w:r>
      <w:r>
        <w:tab/>
        <w:t xml:space="preserve">850 </w:t>
      </w:r>
      <w:r>
        <w:tab/>
      </w:r>
      <w:r>
        <w:tab/>
      </w:r>
      <w:r>
        <w:tab/>
      </w:r>
      <w:r>
        <w:tab/>
        <w:t xml:space="preserve">397 </w:t>
      </w:r>
      <w:r>
        <w:tab/>
      </w:r>
      <w:r>
        <w:tab/>
      </w:r>
      <w:r>
        <w:tab/>
        <w:t xml:space="preserve">46.7% </w:t>
      </w:r>
    </w:p>
    <w:p w:rsidR="00F77836" w:rsidRDefault="00F77836" w:rsidP="00F77836">
      <w:r>
        <w:t>2013</w:t>
      </w:r>
      <w:r w:rsidRPr="00CC0540">
        <w:rPr>
          <w:vertAlign w:val="superscript"/>
        </w:rPr>
        <w:t>13</w:t>
      </w:r>
      <w:r>
        <w:t xml:space="preserve"> </w:t>
      </w:r>
      <w:r>
        <w:tab/>
      </w:r>
      <w:r>
        <w:tab/>
        <w:t xml:space="preserve">830 </w:t>
      </w:r>
      <w:r>
        <w:tab/>
      </w:r>
      <w:r>
        <w:tab/>
      </w:r>
      <w:r>
        <w:tab/>
      </w:r>
      <w:r>
        <w:tab/>
        <w:t xml:space="preserve">525 </w:t>
      </w:r>
      <w:r>
        <w:tab/>
      </w:r>
      <w:r>
        <w:tab/>
      </w:r>
      <w:r>
        <w:tab/>
        <w:t xml:space="preserve">63.3% </w:t>
      </w:r>
    </w:p>
    <w:p w:rsidR="00F77836" w:rsidRDefault="00F77836" w:rsidP="00F77836">
      <w:r>
        <w:t>2014</w:t>
      </w:r>
      <w:r w:rsidRPr="00CC0540">
        <w:rPr>
          <w:vertAlign w:val="superscript"/>
        </w:rPr>
        <w:t>14</w:t>
      </w:r>
      <w:r>
        <w:t xml:space="preserve"> </w:t>
      </w:r>
      <w:r>
        <w:tab/>
      </w:r>
      <w:r>
        <w:tab/>
        <w:t xml:space="preserve">821 </w:t>
      </w:r>
      <w:r>
        <w:tab/>
      </w:r>
      <w:r>
        <w:tab/>
      </w:r>
      <w:r>
        <w:tab/>
      </w:r>
      <w:r>
        <w:tab/>
        <w:t xml:space="preserve">696 </w:t>
      </w:r>
      <w:r>
        <w:tab/>
      </w:r>
      <w:r>
        <w:tab/>
      </w:r>
      <w:r>
        <w:tab/>
        <w:t xml:space="preserve">84.7% </w:t>
      </w:r>
    </w:p>
    <w:p w:rsidR="00F77836" w:rsidRDefault="00F77836" w:rsidP="00F77836">
      <w:r>
        <w:t xml:space="preserve"> </w:t>
      </w:r>
    </w:p>
    <w:p w:rsidR="00F77836" w:rsidRPr="00991045" w:rsidRDefault="00F77836" w:rsidP="00F77836">
      <w:pPr>
        <w:rPr>
          <w:sz w:val="16"/>
        </w:rPr>
      </w:pPr>
      <w:r w:rsidRPr="00991045">
        <w:rPr>
          <w:sz w:val="16"/>
        </w:rPr>
        <w:t xml:space="preserve">Note that </w:t>
      </w:r>
      <w:r w:rsidRPr="00CC0540">
        <w:rPr>
          <w:rStyle w:val="StyleUnderline"/>
        </w:rPr>
        <w:t>in 2014 Congress appropriated $696 million, but with $171 million “held” pending the outcome for congressionally mandated studies on the value of the Commercial Crew program</w:t>
      </w:r>
      <w:r w:rsidRPr="00991045">
        <w:rPr>
          <w:sz w:val="16"/>
        </w:rPr>
        <w:t xml:space="preserve">. Some might note that many NASA programs don’t receive all of the requested funding. This is, of course, true, but </w:t>
      </w:r>
      <w:r w:rsidRPr="00CC0540">
        <w:rPr>
          <w:rStyle w:val="StyleUnderline"/>
        </w:rPr>
        <w:t xml:space="preserve">there exists, as demonstrated above, a </w:t>
      </w:r>
      <w:r w:rsidRPr="00CC0540">
        <w:rPr>
          <w:rStyle w:val="Emphasis"/>
        </w:rPr>
        <w:t>clear pattern of failure</w:t>
      </w:r>
      <w:r w:rsidRPr="00CC0540">
        <w:rPr>
          <w:rStyle w:val="StyleUnderline"/>
        </w:rPr>
        <w:t xml:space="preserve"> on the part of Congress to fully fund a relatively modest Commercial Crew effort in the context of maintaining or increasing funding for other NASA programs</w:t>
      </w:r>
      <w:r w:rsidRPr="00991045">
        <w:rPr>
          <w:sz w:val="16"/>
        </w:rPr>
        <w:t xml:space="preserve">. Further, </w:t>
      </w:r>
      <w:r w:rsidRPr="00CC0540">
        <w:rPr>
          <w:rStyle w:val="StyleUnderline"/>
        </w:rPr>
        <w:t xml:space="preserve">these funding shortfalls are </w:t>
      </w:r>
      <w:r w:rsidRPr="00CC0540">
        <w:rPr>
          <w:rStyle w:val="Emphasis"/>
        </w:rPr>
        <w:t>significant</w:t>
      </w:r>
      <w:r w:rsidRPr="00CC0540">
        <w:rPr>
          <w:rStyle w:val="StyleUnderline"/>
        </w:rPr>
        <w:t>, and are consistent with Congress’s expressed support for an early down-select to a single provider</w:t>
      </w:r>
      <w:r w:rsidRPr="00991045">
        <w:rPr>
          <w:sz w:val="16"/>
        </w:rPr>
        <w:t xml:space="preserve">.15 </w:t>
      </w:r>
    </w:p>
    <w:p w:rsidR="00F77836" w:rsidRDefault="00F77836" w:rsidP="00F77836"/>
    <w:p w:rsidR="00F77836" w:rsidRDefault="00F77836" w:rsidP="00F77836">
      <w:pPr>
        <w:pStyle w:val="Heading3"/>
      </w:pPr>
      <w:r>
        <w:lastRenderedPageBreak/>
        <w:t>AT: CCP Solves Space</w:t>
      </w:r>
    </w:p>
    <w:p w:rsidR="00F77836" w:rsidRDefault="00F77836" w:rsidP="00F77836">
      <w:pPr>
        <w:pStyle w:val="Heading4"/>
      </w:pPr>
      <w:r>
        <w:t>CCP won’t catalyze private space—new congressional riders make it non-cost-competitive</w:t>
      </w:r>
    </w:p>
    <w:p w:rsidR="00F77836" w:rsidRDefault="00F77836" w:rsidP="00F77836">
      <w:r w:rsidRPr="00991045">
        <w:rPr>
          <w:rStyle w:val="Style13ptBold"/>
        </w:rPr>
        <w:t>Foust, 7/3</w:t>
      </w:r>
      <w:r>
        <w:t xml:space="preserve"> [Jeff Foust, that guy who wrote every single card for the space topic ever, like seriously how did he have the time to write like half of the cards on the topic, “No action, but more commentary, on Shelby’s commercial crew cost language”, http://www.spacepolitics.com/2014/07/03/no-action-but-more-commentary-on-shelbys-commercial-crew-cost-language/, 7/03/2014, Evan]</w:t>
      </w:r>
    </w:p>
    <w:p w:rsidR="00F77836" w:rsidRPr="000F6DFC" w:rsidRDefault="00F77836" w:rsidP="00F77836">
      <w:pPr>
        <w:rPr>
          <w:sz w:val="16"/>
        </w:rPr>
      </w:pPr>
      <w:r w:rsidRPr="000F6DFC">
        <w:rPr>
          <w:rStyle w:val="StyleUnderline"/>
        </w:rPr>
        <w:t>The</w:t>
      </w:r>
      <w:r w:rsidRPr="000F6DFC">
        <w:rPr>
          <w:sz w:val="16"/>
        </w:rPr>
        <w:t xml:space="preserve"> Commerce, Justice, and Science (</w:t>
      </w:r>
      <w:r w:rsidRPr="000F6DFC">
        <w:rPr>
          <w:rStyle w:val="StyleUnderline"/>
        </w:rPr>
        <w:t>CJS</w:t>
      </w:r>
      <w:r w:rsidRPr="000F6DFC">
        <w:rPr>
          <w:sz w:val="16"/>
        </w:rPr>
        <w:t xml:space="preserve">) </w:t>
      </w:r>
      <w:r w:rsidRPr="000F6DFC">
        <w:rPr>
          <w:rStyle w:val="StyleUnderline"/>
        </w:rPr>
        <w:t>appropriations bill remains in the Senate, after action on the bill stalled out on the Senate floor two weeks ago due to matters unrelated to NASA</w:t>
      </w:r>
      <w:r w:rsidRPr="000F6DFC">
        <w:rPr>
          <w:sz w:val="16"/>
        </w:rPr>
        <w:t xml:space="preserve">. The earliest debate on the bill could resume is early next week, although it’s unclear exactly when they’ll take up the bill again. </w:t>
      </w:r>
      <w:r w:rsidRPr="000F6DFC">
        <w:rPr>
          <w:rStyle w:val="StyleUnderline"/>
        </w:rPr>
        <w:t>The absence of action, though, has not meant an absence of commentary about the bill, in particular a provision in report language accompanying the bill requiring “certified cost and pricing data” from companies receiving commercial crew and cargo contracts from NASA</w:t>
      </w:r>
      <w:r w:rsidRPr="000F6DFC">
        <w:rPr>
          <w:sz w:val="16"/>
        </w:rPr>
        <w:t xml:space="preserve">. As floor debate on the bill began two weeks ago, Sen. Richard </w:t>
      </w:r>
      <w:r w:rsidRPr="000F6DFC">
        <w:rPr>
          <w:rStyle w:val="StyleUnderline"/>
        </w:rPr>
        <w:t>Shelby</w:t>
      </w:r>
      <w:r w:rsidRPr="000F6DFC">
        <w:rPr>
          <w:sz w:val="16"/>
        </w:rPr>
        <w:t xml:space="preserve"> (R-AL), who requested that provision, </w:t>
      </w:r>
      <w:r w:rsidRPr="000F6DFC">
        <w:rPr>
          <w:rStyle w:val="StyleUnderline"/>
        </w:rPr>
        <w:t xml:space="preserve">defended it by arguing that it ensures “the price NASA has agreed to pay for vehicle development matches actual development expenditures.” Many in the commercial spaceflight industry, and advocates of that industry, </w:t>
      </w:r>
      <w:r w:rsidRPr="000F6DFC">
        <w:rPr>
          <w:rStyle w:val="Emphasis"/>
        </w:rPr>
        <w:t>opposed the language, arguing it would drive up costs</w:t>
      </w:r>
      <w:r w:rsidRPr="000F6DFC">
        <w:rPr>
          <w:sz w:val="16"/>
        </w:rPr>
        <w:t xml:space="preserve">. In an op-ed in Space News this week, </w:t>
      </w:r>
      <w:r w:rsidRPr="000F6DFC">
        <w:rPr>
          <w:rStyle w:val="StyleUnderline"/>
        </w:rPr>
        <w:t>Eric Sterner of the Marshall Institute</w:t>
      </w:r>
      <w:r w:rsidRPr="000F6DFC">
        <w:rPr>
          <w:sz w:val="16"/>
        </w:rPr>
        <w:t xml:space="preserve"> argues that, at first look, it makes sense to apply those cost requirements to the commercial crew program, since it is primarily funded by the government, which will also be the primary customer of those services. “Despite constant rhetoric to the contrary, there is nothing ‘commercial’ about the commercial crew program,” he writes. Yet, he </w:t>
      </w:r>
      <w:r w:rsidRPr="000F6DFC">
        <w:rPr>
          <w:rStyle w:val="StyleUnderline"/>
        </w:rPr>
        <w:t>notes that such pricing data is not required for NASA’s existing contracts for crew transportation services from Russia, which “means is that the need for FAR-compliant cost and pricing data is not absolute, required above all other things.”</w:t>
      </w:r>
      <w:r w:rsidRPr="000F6DFC">
        <w:rPr>
          <w:sz w:val="16"/>
        </w:rPr>
        <w:t xml:space="preserve"> The need to expedite development of commercial crew systems to end reliance on Russia and maximize their use over the remainder of the International Space Station’s lifetime calls for approaches that minimize the bureaucratic red tape associated with conventional contracting approaches, he argues, among other reasons. “When it comes to human spaceflight in the United States, NASA cannot pursue ‘business as usual’ approaches. It lacks funding and time for a traditional procurement or development program.” Meanwhile, the Houston Chronicle takes a different, and more Texas-centric, approach to its criticism of Shelby’s report language in an editorial Tuesday. </w:t>
      </w:r>
      <w:r w:rsidRPr="000F6DFC">
        <w:rPr>
          <w:rStyle w:val="StyleUnderline"/>
        </w:rPr>
        <w:t>Shelby</w:t>
      </w:r>
      <w:r w:rsidRPr="000F6DFC">
        <w:rPr>
          <w:sz w:val="16"/>
        </w:rPr>
        <w:t>, the paper argues, “</w:t>
      </w:r>
      <w:proofErr w:type="gramStart"/>
      <w:r w:rsidRPr="000F6DFC">
        <w:rPr>
          <w:rStyle w:val="StyleUnderline"/>
        </w:rPr>
        <w:t>wants</w:t>
      </w:r>
      <w:proofErr w:type="gramEnd"/>
      <w:r w:rsidRPr="000F6DFC">
        <w:rPr>
          <w:rStyle w:val="StyleUnderline"/>
        </w:rPr>
        <w:t xml:space="preserve"> to drag companies like </w:t>
      </w:r>
      <w:proofErr w:type="spellStart"/>
      <w:r w:rsidRPr="000F6DFC">
        <w:rPr>
          <w:rStyle w:val="StyleUnderline"/>
        </w:rPr>
        <w:t>SpaceX</w:t>
      </w:r>
      <w:proofErr w:type="spellEnd"/>
      <w:r w:rsidRPr="000F6DFC">
        <w:rPr>
          <w:rStyle w:val="StyleUnderline"/>
        </w:rPr>
        <w:t xml:space="preserve"> back to Earth and force them to comply with NASA’s usual regulatory paperwork. This idea threatens to </w:t>
      </w:r>
      <w:r w:rsidRPr="000F6DFC">
        <w:rPr>
          <w:rStyle w:val="Emphasis"/>
        </w:rPr>
        <w:t>kill the goose that could lay the golden egg</w:t>
      </w:r>
      <w:r w:rsidRPr="000F6DFC">
        <w:rPr>
          <w:sz w:val="16"/>
        </w:rPr>
        <w:t xml:space="preserve">,” </w:t>
      </w:r>
      <w:r w:rsidRPr="000F6DFC">
        <w:rPr>
          <w:rStyle w:val="StyleUnderline"/>
        </w:rPr>
        <w:t>adding that Shelby is perhaps motivated to protect the Marshall Space Flight Center in his state</w:t>
      </w:r>
      <w:r w:rsidRPr="000F6DFC">
        <w:rPr>
          <w:sz w:val="16"/>
        </w:rPr>
        <w:t xml:space="preserve">. “As fans of the Johnson Space Center, we can sympathize with Shelby’s desire to protect his constituents’ jobs against a perceived competitor. But </w:t>
      </w:r>
      <w:r w:rsidRPr="000F6DFC">
        <w:rPr>
          <w:rStyle w:val="Emphasis"/>
        </w:rPr>
        <w:t>Shelby’s policy is misguided</w:t>
      </w:r>
      <w:r w:rsidRPr="000F6DFC">
        <w:rPr>
          <w:sz w:val="16"/>
        </w:rPr>
        <w:t>,” the editorial continues. The editorial concludes by asking Texas’s two senators to fight back: “</w:t>
      </w:r>
      <w:r w:rsidRPr="000F6DFC">
        <w:rPr>
          <w:rStyle w:val="StyleUnderline"/>
        </w:rPr>
        <w:t xml:space="preserve">Texas’ own senators should go to bat for </w:t>
      </w:r>
      <w:proofErr w:type="spellStart"/>
      <w:r w:rsidRPr="000F6DFC">
        <w:rPr>
          <w:rStyle w:val="StyleUnderline"/>
        </w:rPr>
        <w:t>SpaceX</w:t>
      </w:r>
      <w:proofErr w:type="spellEnd"/>
      <w:r w:rsidRPr="000F6DFC">
        <w:rPr>
          <w:rStyle w:val="StyleUnderline"/>
        </w:rPr>
        <w:t xml:space="preserve"> and ensure that its multimillion dollar investment</w:t>
      </w:r>
      <w:r w:rsidRPr="000F6DFC">
        <w:rPr>
          <w:sz w:val="16"/>
        </w:rPr>
        <w:t xml:space="preserve"> outside Brownsville </w:t>
      </w:r>
      <w:r w:rsidRPr="000F6DFC">
        <w:rPr>
          <w:rStyle w:val="StyleUnderline"/>
        </w:rPr>
        <w:t>doesn’t get tied up in Shelby’s red tape. Shelby is fighting for his state. Where are the Texans fighting for Texas?”</w:t>
      </w:r>
      <w:r w:rsidRPr="000F6DFC">
        <w:rPr>
          <w:sz w:val="16"/>
        </w:rPr>
        <w:t xml:space="preserve"> The </w:t>
      </w:r>
      <w:r w:rsidRPr="000F6DFC">
        <w:rPr>
          <w:rStyle w:val="StyleUnderline"/>
        </w:rPr>
        <w:t>Brownsville</w:t>
      </w:r>
      <w:r w:rsidRPr="000F6DFC">
        <w:rPr>
          <w:sz w:val="16"/>
        </w:rPr>
        <w:t xml:space="preserve"> reference </w:t>
      </w:r>
      <w:r w:rsidRPr="000F6DFC">
        <w:rPr>
          <w:rStyle w:val="StyleUnderline"/>
        </w:rPr>
        <w:t xml:space="preserve">is to the likely site of a future </w:t>
      </w:r>
      <w:proofErr w:type="spellStart"/>
      <w:r w:rsidRPr="000F6DFC">
        <w:rPr>
          <w:rStyle w:val="StyleUnderline"/>
        </w:rPr>
        <w:t>SpaceX</w:t>
      </w:r>
      <w:proofErr w:type="spellEnd"/>
      <w:r w:rsidRPr="000F6DFC">
        <w:rPr>
          <w:rStyle w:val="StyleUnderline"/>
        </w:rPr>
        <w:t xml:space="preserve"> commercial launch site</w:t>
      </w:r>
      <w:r w:rsidRPr="000F6DFC">
        <w:rPr>
          <w:sz w:val="16"/>
        </w:rPr>
        <w:t>, although it’s unlikely that facility will be used for commercial crew or cargo missions to the ISS.</w:t>
      </w:r>
    </w:p>
    <w:p w:rsidR="00F77836" w:rsidRDefault="00F77836" w:rsidP="00F77836"/>
    <w:p w:rsidR="002F416D" w:rsidRDefault="002F416D" w:rsidP="00A2768C">
      <w:pPr>
        <w:pStyle w:val="Heading3"/>
      </w:pPr>
      <w:r>
        <w:lastRenderedPageBreak/>
        <w:t>AT: Asteroids</w:t>
      </w:r>
    </w:p>
    <w:p w:rsidR="002F416D" w:rsidRPr="002F416D" w:rsidRDefault="002F416D" w:rsidP="002F416D">
      <w:pPr>
        <w:pStyle w:val="Heading4"/>
      </w:pPr>
      <w:r w:rsidRPr="002F416D">
        <w:t>Asteroid Deflection is improbable, it requires knowledge of the asteroid too far in advance, and the spin of the asteroid makes moving it almost impossible.</w:t>
      </w:r>
    </w:p>
    <w:p w:rsidR="002F416D" w:rsidRPr="002F416D" w:rsidRDefault="002F416D" w:rsidP="002F416D">
      <w:r w:rsidRPr="002F416D">
        <w:rPr>
          <w:rStyle w:val="Style13ptBold"/>
        </w:rPr>
        <w:t xml:space="preserve">Walker </w:t>
      </w:r>
      <w:proofErr w:type="gramStart"/>
      <w:r w:rsidRPr="002F416D">
        <w:rPr>
          <w:rStyle w:val="Style13ptBold"/>
        </w:rPr>
        <w:t>Et</w:t>
      </w:r>
      <w:proofErr w:type="gramEnd"/>
      <w:r w:rsidRPr="002F416D">
        <w:rPr>
          <w:rStyle w:val="Style13ptBold"/>
        </w:rPr>
        <w:t>. Al 05</w:t>
      </w:r>
      <w:r w:rsidRPr="002F416D">
        <w:t xml:space="preserve"> [Roger, European Space Agency Advanced Concepts Team, European Space Agency, “Concepts For Near- Earth Asteroid Deflection Using Spacecraft </w:t>
      </w:r>
      <w:proofErr w:type="gramStart"/>
      <w:r w:rsidRPr="002F416D">
        <w:t>With</w:t>
      </w:r>
      <w:proofErr w:type="gramEnd"/>
      <w:r w:rsidRPr="002F416D">
        <w:t xml:space="preserve"> Advanced Nuclear and Solar Electric Propulsion Systems,” 2005, SM, Accessed: 7/11/11, </w:t>
      </w:r>
      <w:hyperlink r:id="rId9" w:history="1">
        <w:r w:rsidRPr="002F416D">
          <w:rPr>
            <w:rStyle w:val="Hyperlink"/>
          </w:rPr>
          <w:t>http://www.esa.int/gsp/ACT/doc/PRO/ACT-RPR-PRO-2005-ConceptsForNear.pdf</w:t>
        </w:r>
      </w:hyperlink>
      <w:r w:rsidRPr="002F416D">
        <w:t>]</w:t>
      </w:r>
    </w:p>
    <w:p w:rsidR="002F416D" w:rsidRDefault="002F416D" w:rsidP="002F416D">
      <w:r w:rsidRPr="008467C0">
        <w:rPr>
          <w:rStyle w:val="underline"/>
        </w:rPr>
        <w:t>For any deflection technique to be used</w:t>
      </w:r>
      <w:r w:rsidRPr="008467C0">
        <w:t xml:space="preserve">, clearly </w:t>
      </w:r>
      <w:proofErr w:type="gramStart"/>
      <w:r w:rsidRPr="008467C0">
        <w:rPr>
          <w:rStyle w:val="underline"/>
        </w:rPr>
        <w:t>its  response</w:t>
      </w:r>
      <w:proofErr w:type="gramEnd"/>
      <w:r w:rsidRPr="008467C0">
        <w:rPr>
          <w:rStyle w:val="underline"/>
        </w:rPr>
        <w:t xml:space="preserve"> time capability must be within the given  warning time of an impact. If the warning time is </w:t>
      </w:r>
      <w:proofErr w:type="gramStart"/>
      <w:r w:rsidRPr="008467C0">
        <w:rPr>
          <w:rStyle w:val="underline"/>
        </w:rPr>
        <w:t>only  a</w:t>
      </w:r>
      <w:proofErr w:type="gramEnd"/>
      <w:r w:rsidRPr="008467C0">
        <w:rPr>
          <w:rStyle w:val="underline"/>
        </w:rPr>
        <w:t xml:space="preserve"> few months to a year, then the only possible option  would be a mass evacuation of the impact zone.</w:t>
      </w:r>
      <w:r w:rsidRPr="008467C0">
        <w:t xml:space="preserve"> </w:t>
      </w:r>
      <w:proofErr w:type="gramStart"/>
      <w:r w:rsidRPr="008467C0">
        <w:rPr>
          <w:rStyle w:val="underline"/>
        </w:rPr>
        <w:t>The  use</w:t>
      </w:r>
      <w:proofErr w:type="gramEnd"/>
      <w:r w:rsidRPr="008467C0">
        <w:rPr>
          <w:rStyle w:val="underline"/>
        </w:rPr>
        <w:t xml:space="preserve"> of nuclear weapons would be unsuitable</w:t>
      </w:r>
      <w:r w:rsidRPr="008467C0">
        <w:t xml:space="preserve">, since the  </w:t>
      </w:r>
      <w:r w:rsidRPr="008467C0">
        <w:rPr>
          <w:rStyle w:val="underline"/>
        </w:rPr>
        <w:t>dispersion of fragments from the disrupted body  would not be sufficient and the hazard would be  simply spread</w:t>
      </w:r>
      <w:r w:rsidRPr="008467C0">
        <w:t xml:space="preserve"> over a much wider area of the Earth’s  surface. For </w:t>
      </w:r>
      <w:r w:rsidRPr="008467C0">
        <w:rPr>
          <w:rStyle w:val="underline"/>
        </w:rPr>
        <w:t>longer warning times of a few years</w:t>
      </w:r>
      <w:proofErr w:type="gramStart"/>
      <w:r w:rsidRPr="008467C0">
        <w:rPr>
          <w:rStyle w:val="underline"/>
        </w:rPr>
        <w:t>,  space</w:t>
      </w:r>
      <w:proofErr w:type="gramEnd"/>
      <w:r w:rsidRPr="008467C0">
        <w:rPr>
          <w:rStyle w:val="underline"/>
        </w:rPr>
        <w:t>-based intercept/impulsive methods are possible  but their effectiveness would strongly depend upon the  asteroid mas</w:t>
      </w:r>
      <w:r w:rsidRPr="008467C0">
        <w:t xml:space="preserve">s. </w:t>
      </w:r>
      <w:r w:rsidRPr="008467C0">
        <w:rPr>
          <w:rStyle w:val="underline"/>
        </w:rPr>
        <w:t>With only a few revolutions before  impact, the required delta-V to be imparted to the  body (o</w:t>
      </w:r>
      <w:r w:rsidRPr="008467C0">
        <w:t xml:space="preserve">rder 10-20 cm/s) </w:t>
      </w:r>
      <w:r w:rsidRPr="008467C0">
        <w:rPr>
          <w:rStyle w:val="underline"/>
        </w:rPr>
        <w:t xml:space="preserve">is at least an order of  magnitude higher than with warning times of a decade  or more </w:t>
      </w:r>
      <w:r w:rsidRPr="008467C0">
        <w:t>5 . Rendezvous/</w:t>
      </w:r>
      <w:r w:rsidRPr="008467C0">
        <w:rPr>
          <w:rStyle w:val="underline"/>
        </w:rPr>
        <w:t xml:space="preserve">propulsive methods would </w:t>
      </w:r>
      <w:proofErr w:type="gramStart"/>
      <w:r w:rsidRPr="008467C0">
        <w:rPr>
          <w:rStyle w:val="underline"/>
        </w:rPr>
        <w:t>not  be</w:t>
      </w:r>
      <w:proofErr w:type="gramEnd"/>
      <w:r w:rsidRPr="008467C0">
        <w:rPr>
          <w:rStyle w:val="underline"/>
        </w:rPr>
        <w:t xml:space="preserve"> feasible in this scenario due to the time required</w:t>
      </w:r>
      <w:r w:rsidRPr="008467C0">
        <w:t xml:space="preserve"> for  rendezvous and thrusting in addition to the coast time  for a miss. </w:t>
      </w:r>
      <w:r w:rsidRPr="008467C0">
        <w:rPr>
          <w:rStyle w:val="underline"/>
        </w:rPr>
        <w:t xml:space="preserve">Typical warning times for asteroid </w:t>
      </w:r>
      <w:proofErr w:type="gramStart"/>
      <w:r w:rsidRPr="008467C0">
        <w:rPr>
          <w:rStyle w:val="underline"/>
        </w:rPr>
        <w:t>impact  are</w:t>
      </w:r>
      <w:proofErr w:type="gramEnd"/>
      <w:r w:rsidRPr="008467C0">
        <w:rPr>
          <w:rStyle w:val="underline"/>
        </w:rPr>
        <w:t xml:space="preserve"> expected to be on the order of 10-50 years </w:t>
      </w:r>
      <w:r w:rsidRPr="008467C0">
        <w:t xml:space="preserve">6  with  current optical survey capabilities. Over </w:t>
      </w:r>
      <w:proofErr w:type="gramStart"/>
      <w:r w:rsidRPr="008467C0">
        <w:t>these  timescales</w:t>
      </w:r>
      <w:proofErr w:type="gramEnd"/>
      <w:r w:rsidRPr="008467C0">
        <w:t xml:space="preserve">, both intercept/impulsive methods and  rendezvous/propulsive methods become feasible  (assuming that the rendezvous delta-V is not too high).  </w:t>
      </w:r>
      <w:r w:rsidRPr="008467C0">
        <w:rPr>
          <w:rStyle w:val="underline"/>
        </w:rPr>
        <w:t xml:space="preserve">There are a number of significant </w:t>
      </w:r>
      <w:proofErr w:type="gramStart"/>
      <w:r w:rsidRPr="008467C0">
        <w:rPr>
          <w:rStyle w:val="underline"/>
        </w:rPr>
        <w:t>challenges  associated</w:t>
      </w:r>
      <w:proofErr w:type="gramEnd"/>
      <w:r w:rsidRPr="008467C0">
        <w:rPr>
          <w:rStyle w:val="underline"/>
        </w:rPr>
        <w:t xml:space="preserve"> with the propulsive deflection method</w:t>
      </w:r>
      <w:r w:rsidRPr="008467C0">
        <w:t xml:space="preserve">.  </w:t>
      </w:r>
      <w:r w:rsidRPr="008467C0">
        <w:rPr>
          <w:rStyle w:val="underline"/>
        </w:rPr>
        <w:t xml:space="preserve">Most asteroids rotate about their principal moment </w:t>
      </w:r>
      <w:proofErr w:type="gramStart"/>
      <w:r w:rsidRPr="008467C0">
        <w:rPr>
          <w:rStyle w:val="underline"/>
        </w:rPr>
        <w:t>of  inertia</w:t>
      </w:r>
      <w:proofErr w:type="gramEnd"/>
      <w:r w:rsidRPr="008467C0">
        <w:rPr>
          <w:rStyle w:val="underline"/>
        </w:rPr>
        <w:t>, but some asteroids have been observed to be  tumbling about all three axes</w:t>
      </w:r>
      <w:r w:rsidRPr="008467C0">
        <w:t xml:space="preserve">, e.g. the slow, excited  rotation state of NEA </w:t>
      </w:r>
      <w:proofErr w:type="spellStart"/>
      <w:r w:rsidRPr="008467C0">
        <w:t>Toutatis</w:t>
      </w:r>
      <w:proofErr w:type="spellEnd"/>
      <w:r w:rsidRPr="008467C0">
        <w:t xml:space="preserve"> 7 . In the latter scenario</w:t>
      </w:r>
      <w:proofErr w:type="gramStart"/>
      <w:r w:rsidRPr="008467C0">
        <w:t>,  it</w:t>
      </w:r>
      <w:proofErr w:type="gramEnd"/>
      <w:r w:rsidRPr="008467C0">
        <w:t xml:space="preserve"> may be very difficult to </w:t>
      </w:r>
      <w:proofErr w:type="spellStart"/>
      <w:r w:rsidRPr="008467C0">
        <w:t>stabilise</w:t>
      </w:r>
      <w:proofErr w:type="spellEnd"/>
      <w:r w:rsidRPr="008467C0">
        <w:t xml:space="preserve"> and control its  attitude motion so that propulsive thrusting for the  deflection can occur. Additionally, </w:t>
      </w:r>
      <w:r w:rsidRPr="008467C0">
        <w:rPr>
          <w:rStyle w:val="underline"/>
        </w:rPr>
        <w:t>if the asteroid  angular momentum is too large</w:t>
      </w:r>
      <w:r w:rsidRPr="008467C0">
        <w:t xml:space="preserve"> (e.g. it is a fast rotator  and/or dense), </w:t>
      </w:r>
      <w:r w:rsidRPr="008467C0">
        <w:rPr>
          <w:rStyle w:val="underline"/>
        </w:rPr>
        <w:t>a high delta-V on-board the spacecraft  will be required to re-orient the spin</w:t>
      </w:r>
      <w:r w:rsidRPr="008467C0">
        <w:t xml:space="preserve"> axis by the  desired amount prior to deflection thrusting, thus  </w:t>
      </w:r>
      <w:r w:rsidRPr="008467C0">
        <w:rPr>
          <w:rStyle w:val="underline"/>
        </w:rPr>
        <w:t>reducing the deflection effectiveness</w:t>
      </w:r>
      <w:r w:rsidRPr="008467C0">
        <w:t xml:space="preserve">. </w:t>
      </w:r>
      <w:r w:rsidRPr="008467C0">
        <w:rPr>
          <w:rStyle w:val="underline"/>
        </w:rPr>
        <w:t xml:space="preserve">With irregular </w:t>
      </w:r>
      <w:r w:rsidRPr="008467C0">
        <w:t xml:space="preserve"> (but measurable) </w:t>
      </w:r>
      <w:r w:rsidRPr="008467C0">
        <w:rPr>
          <w:rStyle w:val="underline"/>
        </w:rPr>
        <w:t>rotation states and gravity fields due  to inhomogeneous internal mass distributions, a safe  landing on the surface of an asteroid may also be  difficult operationally</w:t>
      </w:r>
      <w:r w:rsidRPr="008467C0">
        <w:t xml:space="preserve">, though not impossible 8  </w:t>
      </w:r>
    </w:p>
    <w:p w:rsidR="002F416D" w:rsidRPr="008467C0" w:rsidRDefault="002F416D" w:rsidP="002F416D"/>
    <w:p w:rsidR="002F416D" w:rsidRDefault="002F416D" w:rsidP="002F416D">
      <w:pPr>
        <w:pStyle w:val="Heading4"/>
      </w:pPr>
      <w:r>
        <w:t>Asteroid Detection costs $300 million that the government simply doesn’t have.</w:t>
      </w:r>
    </w:p>
    <w:p w:rsidR="002F416D" w:rsidRPr="002F416D" w:rsidRDefault="002F416D" w:rsidP="002F416D">
      <w:proofErr w:type="spellStart"/>
      <w:r w:rsidRPr="002F416D">
        <w:rPr>
          <w:rStyle w:val="Style13ptBold"/>
        </w:rPr>
        <w:t>Gilster</w:t>
      </w:r>
      <w:proofErr w:type="spellEnd"/>
      <w:r w:rsidRPr="002F416D">
        <w:rPr>
          <w:rStyle w:val="Style13ptBold"/>
        </w:rPr>
        <w:t xml:space="preserve"> 09</w:t>
      </w:r>
      <w:r w:rsidRPr="002F416D">
        <w:t xml:space="preserve"> [Paul, Author for Centauri Dreams news forum, Centauri Dreams, “Hunting Asteroids (and Money)” August 17, 2009, SM, Accessed: 7/11/11, </w:t>
      </w:r>
      <w:hyperlink r:id="rId10" w:history="1">
        <w:r w:rsidRPr="002F416D">
          <w:rPr>
            <w:rStyle w:val="Hyperlink"/>
          </w:rPr>
          <w:t>http://www.centauri-dreams.org/?p=9094</w:t>
        </w:r>
      </w:hyperlink>
      <w:r w:rsidRPr="002F416D">
        <w:t>]</w:t>
      </w:r>
    </w:p>
    <w:p w:rsidR="002F416D" w:rsidRPr="002F416D" w:rsidRDefault="002F416D" w:rsidP="002F416D">
      <w:r>
        <w:t xml:space="preserve">A recent report from the National Academy of Sciences points out that </w:t>
      </w:r>
      <w:r w:rsidRPr="004B2FC1">
        <w:rPr>
          <w:rStyle w:val="underline"/>
        </w:rPr>
        <w:t>NASA has been tasked to locate 90 percent of the most deadly objects that could conceivably strike our planet</w:t>
      </w:r>
      <w:r>
        <w:t xml:space="preserve">. Yet only about a third of this assignment has been completed, and </w:t>
      </w:r>
      <w:r w:rsidRPr="004B2FC1">
        <w:rPr>
          <w:rStyle w:val="underline"/>
        </w:rPr>
        <w:t>the money has yet to be found to complete the job. The agency calculates it needs about $800 million between now and 2020 to make the needed inventory</w:t>
      </w:r>
      <w:r>
        <w:t>, while $</w:t>
      </w:r>
      <w:r w:rsidRPr="004B2FC1">
        <w:rPr>
          <w:rStyle w:val="underline"/>
        </w:rPr>
        <w:t>300 million would allow it to find most objects larger than 300 meters across</w:t>
      </w:r>
      <w:r>
        <w:t xml:space="preserve">.  </w:t>
      </w:r>
      <w:r w:rsidRPr="004B2FC1">
        <w:rPr>
          <w:rStyle w:val="underline"/>
        </w:rPr>
        <w:t xml:space="preserve">The problem is that even the smaller sum is not available, </w:t>
      </w:r>
      <w:r>
        <w:t xml:space="preserve">and this AP story quotes space policy expert </w:t>
      </w:r>
      <w:r w:rsidRPr="004B2FC1">
        <w:rPr>
          <w:rStyle w:val="underline"/>
        </w:rPr>
        <w:t>John Logsdon</w:t>
      </w:r>
      <w:r>
        <w:t xml:space="preserve"> (George Washington University) as saying the money may never come through, </w:t>
      </w:r>
      <w:r w:rsidRPr="004B2FC1">
        <w:rPr>
          <w:rStyle w:val="underline"/>
        </w:rPr>
        <w:t xml:space="preserve">calling the program “a bit of a lame duck.” In other words, there is not yet enough </w:t>
      </w:r>
      <w:r w:rsidRPr="004B2FC1">
        <w:rPr>
          <w:rStyle w:val="underline"/>
        </w:rPr>
        <w:lastRenderedPageBreak/>
        <w:t>pressure on Congress to produce the needed funds</w:t>
      </w:r>
      <w:r>
        <w:t xml:space="preserve">. Meanwhile, asteroid detection remains a low priority for other governments as well, making this a problem we’re choosing to ignore in the absence of recent reminders of its potential. </w:t>
      </w:r>
    </w:p>
    <w:p w:rsidR="002F416D" w:rsidRDefault="002F416D" w:rsidP="00A2768C">
      <w:pPr>
        <w:pStyle w:val="Heading3"/>
      </w:pPr>
      <w:r>
        <w:lastRenderedPageBreak/>
        <w:t>AT: Space Col</w:t>
      </w:r>
    </w:p>
    <w:p w:rsidR="002F416D" w:rsidRDefault="002F416D" w:rsidP="002F416D">
      <w:pPr>
        <w:pStyle w:val="Heading4"/>
      </w:pPr>
      <w:r>
        <w:t>Space Col nearly impossible - too many barriers, Mars One proves</w:t>
      </w:r>
    </w:p>
    <w:p w:rsidR="002F416D" w:rsidRPr="00285EFC" w:rsidRDefault="002F416D" w:rsidP="002F416D">
      <w:r w:rsidRPr="00DB6C78">
        <w:rPr>
          <w:rStyle w:val="Style13ptBold"/>
        </w:rPr>
        <w:t>Keller 13</w:t>
      </w:r>
      <w:r>
        <w:t xml:space="preserve"> (Harry, chair of the Northeastern Section of the American Chemical Society and as a reviewer for Analytical Chemistry, assistant professor of chemistry at Northeastern University, PhD in analytical chemistry from Columbia , “Mars One: Exciting Adventure or Hoax?”, April 8, ETC Journal [educational technology &amp; change], http://etcjournal.com/2013/04/08/mars-one-exciting-adventure-or-hoax/)//DLG</w:t>
      </w:r>
    </w:p>
    <w:p w:rsidR="002F416D" w:rsidRPr="002F416D" w:rsidRDefault="002F416D" w:rsidP="002F416D">
      <w:pPr>
        <w:rPr>
          <w:sz w:val="16"/>
        </w:rPr>
      </w:pPr>
      <w:r w:rsidRPr="00DD3A2D">
        <w:rPr>
          <w:rStyle w:val="StyleUnderline"/>
        </w:rPr>
        <w:t>Problem number one is radiation.</w:t>
      </w:r>
      <w:r w:rsidRPr="00DB6C78">
        <w:rPr>
          <w:sz w:val="16"/>
        </w:rPr>
        <w:t xml:space="preserve"> Interplanetary space is filled with solar and cosmic radiation. The former originates from the Sun and fluctuates on an eleven-year cycle. The latter originates outside of our solar system from cataclysmic star events and black holes. Both are </w:t>
      </w:r>
      <w:r w:rsidRPr="00DD3A2D">
        <w:rPr>
          <w:rStyle w:val="StyleUnderline"/>
        </w:rPr>
        <w:t>potentially deadly</w:t>
      </w:r>
      <w:r w:rsidRPr="00DB6C78">
        <w:rPr>
          <w:sz w:val="16"/>
        </w:rPr>
        <w:t>.</w:t>
      </w:r>
      <w:r w:rsidRPr="00DB6C78">
        <w:rPr>
          <w:sz w:val="12"/>
        </w:rPr>
        <w:t>¶</w:t>
      </w:r>
      <w:r w:rsidRPr="00DB6C78">
        <w:rPr>
          <w:sz w:val="16"/>
        </w:rPr>
        <w:t xml:space="preserve"> NASA has estimated </w:t>
      </w:r>
      <w:r w:rsidRPr="00DD3A2D">
        <w:rPr>
          <w:rStyle w:val="StyleUnderline"/>
        </w:rPr>
        <w:t>that a three-year round-trip and visit to Mars by astronauts would expose them to about one Siemen of radiation, the recommended lifetime dosage</w:t>
      </w:r>
      <w:r w:rsidRPr="00DB6C78">
        <w:rPr>
          <w:sz w:val="16"/>
        </w:rPr>
        <w:t xml:space="preserve">. Annual exposure on Earth at sea level is in the </w:t>
      </w:r>
      <w:proofErr w:type="spellStart"/>
      <w:proofErr w:type="gramStart"/>
      <w:r w:rsidRPr="00DB6C78">
        <w:rPr>
          <w:sz w:val="16"/>
        </w:rPr>
        <w:t>milliSiemens</w:t>
      </w:r>
      <w:proofErr w:type="spellEnd"/>
      <w:proofErr w:type="gramEnd"/>
      <w:r w:rsidRPr="00DB6C78">
        <w:rPr>
          <w:sz w:val="16"/>
        </w:rPr>
        <w:t xml:space="preserve"> range. The </w:t>
      </w:r>
      <w:r w:rsidRPr="00DD3A2D">
        <w:rPr>
          <w:rStyle w:val="StyleUnderline"/>
        </w:rPr>
        <w:t>effects</w:t>
      </w:r>
      <w:r w:rsidRPr="00DB6C78">
        <w:rPr>
          <w:sz w:val="16"/>
        </w:rPr>
        <w:t xml:space="preserve"> of radiation exposure </w:t>
      </w:r>
      <w:r w:rsidRPr="00DD3A2D">
        <w:rPr>
          <w:rStyle w:val="StyleUnderline"/>
        </w:rPr>
        <w:t>include cataracts</w:t>
      </w:r>
      <w:r w:rsidRPr="00DB6C78">
        <w:rPr>
          <w:sz w:val="16"/>
        </w:rPr>
        <w:t xml:space="preserve">, increased likelihood of </w:t>
      </w:r>
      <w:r w:rsidRPr="00DD3A2D">
        <w:rPr>
          <w:rStyle w:val="StyleUnderline"/>
        </w:rPr>
        <w:t>cancer, and sterility</w:t>
      </w:r>
      <w:r w:rsidRPr="00DB6C78">
        <w:rPr>
          <w:sz w:val="16"/>
        </w:rPr>
        <w:t xml:space="preserve">. Without radiation shielding on Mars, </w:t>
      </w:r>
      <w:r w:rsidRPr="00DD3A2D">
        <w:rPr>
          <w:rStyle w:val="StyleUnderline"/>
        </w:rPr>
        <w:t xml:space="preserve">colonists will be doomed to </w:t>
      </w:r>
      <w:proofErr w:type="gramStart"/>
      <w:r w:rsidRPr="00DD3A2D">
        <w:rPr>
          <w:rStyle w:val="StyleUnderline"/>
        </w:rPr>
        <w:t>very</w:t>
      </w:r>
      <w:proofErr w:type="gramEnd"/>
      <w:r w:rsidRPr="00DD3A2D">
        <w:rPr>
          <w:rStyle w:val="StyleUnderline"/>
        </w:rPr>
        <w:t xml:space="preserve"> shortened lifespans and would be unlikely to reproduce</w:t>
      </w:r>
      <w:r w:rsidRPr="00DB6C78">
        <w:rPr>
          <w:sz w:val="16"/>
        </w:rPr>
        <w:t xml:space="preserve">. </w:t>
      </w:r>
      <w:r w:rsidRPr="00DD3A2D">
        <w:rPr>
          <w:rStyle w:val="StyleUnderline"/>
        </w:rPr>
        <w:t>Children, if born, would have even more problems because rapidly developing cells are even more sensitive to radiation effects.</w:t>
      </w:r>
      <w:r w:rsidRPr="00DB6C78">
        <w:rPr>
          <w:rStyle w:val="StyleUnderline"/>
          <w:sz w:val="12"/>
          <w:u w:val="none"/>
        </w:rPr>
        <w:t>¶</w:t>
      </w:r>
      <w:r w:rsidRPr="00DD3A2D">
        <w:rPr>
          <w:rStyle w:val="StyleUnderline"/>
          <w:sz w:val="12"/>
        </w:rPr>
        <w:t xml:space="preserve"> </w:t>
      </w:r>
      <w:proofErr w:type="gramStart"/>
      <w:r w:rsidRPr="00DB6C78">
        <w:rPr>
          <w:sz w:val="16"/>
        </w:rPr>
        <w:t>The</w:t>
      </w:r>
      <w:proofErr w:type="gramEnd"/>
      <w:r w:rsidRPr="00DB6C78">
        <w:rPr>
          <w:sz w:val="16"/>
        </w:rPr>
        <w:t xml:space="preserve"> reasons that radiation is such a problem on Mars but not on Earth arise from </w:t>
      </w:r>
      <w:r w:rsidRPr="00DD3A2D">
        <w:rPr>
          <w:rStyle w:val="StyleUnderline"/>
        </w:rPr>
        <w:t>the two things that shield us</w:t>
      </w:r>
      <w:r w:rsidRPr="00DB6C78">
        <w:rPr>
          <w:sz w:val="16"/>
        </w:rPr>
        <w:t xml:space="preserve"> Earthlings from radiation: </w:t>
      </w:r>
      <w:r w:rsidRPr="00DD3A2D">
        <w:rPr>
          <w:rStyle w:val="StyleUnderline"/>
        </w:rPr>
        <w:t>our atmosphere and the Earth’s magnetic field</w:t>
      </w:r>
      <w:r w:rsidRPr="00DB6C78">
        <w:rPr>
          <w:sz w:val="16"/>
        </w:rPr>
        <w:t>. The Martian atmosphere is about 1/100 that of the Earth. Essentially all radiation arrives on the surface. Mars has no magnetic field. Scientists postulate that it is solid to the core and so has no liquid interior to generate a magnetic field. The Earth’s magnetic field deflects arriving ionic cosmic rays and solar radiation, although gamma rays are unaffected. This deflection to our polar radiation is the reason that we see the aurora borealis near our north pole but not near the equator. Those light displays are caused by energetic ions impacting the atmosphere.</w:t>
      </w:r>
      <w:r w:rsidRPr="00DB6C78">
        <w:rPr>
          <w:sz w:val="12"/>
        </w:rPr>
        <w:t>¶</w:t>
      </w:r>
      <w:r w:rsidRPr="00DB6C78">
        <w:rPr>
          <w:sz w:val="16"/>
        </w:rPr>
        <w:t xml:space="preserve"> </w:t>
      </w:r>
      <w:proofErr w:type="gramStart"/>
      <w:r w:rsidRPr="00DB6C78">
        <w:rPr>
          <w:sz w:val="16"/>
        </w:rPr>
        <w:t>The</w:t>
      </w:r>
      <w:proofErr w:type="gramEnd"/>
      <w:r w:rsidRPr="00DB6C78">
        <w:rPr>
          <w:sz w:val="16"/>
        </w:rPr>
        <w:t xml:space="preserve"> proposed Mars One habitats have no evident radiation shielding, and radiation is not mentioned on their website. The best shielding would be a thick layer of liquid hydrogen, but water can also function reasonably well. Oddly</w:t>
      </w:r>
      <w:r w:rsidRPr="00DD3A2D">
        <w:rPr>
          <w:rStyle w:val="StyleUnderline"/>
        </w:rPr>
        <w:t>, metal shielding</w:t>
      </w:r>
      <w:r w:rsidRPr="00DB6C78">
        <w:rPr>
          <w:sz w:val="16"/>
        </w:rPr>
        <w:t xml:space="preserve">, unless very thick, </w:t>
      </w:r>
      <w:r w:rsidRPr="00DD3A2D">
        <w:rPr>
          <w:rStyle w:val="StyleUnderline"/>
        </w:rPr>
        <w:t>makes cosmic radiation worse because the rays hit metal atom nuclei and create a shower of new radiation</w:t>
      </w:r>
      <w:r w:rsidRPr="00DB6C78">
        <w:rPr>
          <w:sz w:val="16"/>
        </w:rPr>
        <w:t xml:space="preserve"> from what was a single ray.</w:t>
      </w:r>
      <w:r w:rsidRPr="00DB6C78">
        <w:rPr>
          <w:sz w:val="12"/>
        </w:rPr>
        <w:t>¶</w:t>
      </w:r>
      <w:r w:rsidRPr="00DB6C78">
        <w:rPr>
          <w:sz w:val="16"/>
        </w:rPr>
        <w:t xml:space="preserve"> The colonists could go underground to avoid radiation, but Mars One has no such plans. They do hope to build extensions to the shelters from the Martian soil. We don’t know how feasible this plan is or whether the thickness of the soil walls will be sufficient to avoid significant radiation damage.</w:t>
      </w:r>
      <w:r w:rsidRPr="00DB6C78">
        <w:rPr>
          <w:sz w:val="12"/>
        </w:rPr>
        <w:t>¶</w:t>
      </w:r>
      <w:r w:rsidRPr="00DB6C78">
        <w:rPr>
          <w:sz w:val="16"/>
        </w:rPr>
        <w:t xml:space="preserve"> </w:t>
      </w:r>
      <w:proofErr w:type="gramStart"/>
      <w:r w:rsidRPr="00DB6C78">
        <w:rPr>
          <w:sz w:val="16"/>
        </w:rPr>
        <w:t>Moving</w:t>
      </w:r>
      <w:proofErr w:type="gramEnd"/>
      <w:r w:rsidRPr="00DB6C78">
        <w:rPr>
          <w:sz w:val="16"/>
        </w:rPr>
        <w:t xml:space="preserve"> on past the radiation issues, which may never be adequately resolved, you will encounter a number of more mundane issues. </w:t>
      </w:r>
      <w:proofErr w:type="gramStart"/>
      <w:r w:rsidRPr="00DB6C78">
        <w:rPr>
          <w:sz w:val="16"/>
        </w:rPr>
        <w:t>These fall</w:t>
      </w:r>
      <w:proofErr w:type="gramEnd"/>
      <w:r w:rsidRPr="00DB6C78">
        <w:rPr>
          <w:sz w:val="16"/>
        </w:rPr>
        <w:t xml:space="preserve"> into two areas: physical and psychological.</w:t>
      </w:r>
      <w:r w:rsidRPr="00DB6C78">
        <w:rPr>
          <w:sz w:val="12"/>
        </w:rPr>
        <w:t>¶</w:t>
      </w:r>
      <w:r w:rsidRPr="00DB6C78">
        <w:rPr>
          <w:sz w:val="16"/>
        </w:rPr>
        <w:t xml:space="preserve"> Physical Problems</w:t>
      </w:r>
      <w:r w:rsidRPr="00DB6C78">
        <w:rPr>
          <w:sz w:val="12"/>
        </w:rPr>
        <w:t>¶</w:t>
      </w:r>
      <w:r w:rsidRPr="00DB6C78">
        <w:rPr>
          <w:sz w:val="16"/>
        </w:rPr>
        <w:t xml:space="preserve"> The </w:t>
      </w:r>
      <w:r w:rsidRPr="00DD3A2D">
        <w:rPr>
          <w:rStyle w:val="StyleUnderline"/>
        </w:rPr>
        <w:t>physical problems have to do with life support and expansion</w:t>
      </w:r>
      <w:r w:rsidRPr="00DB6C78">
        <w:rPr>
          <w:sz w:val="16"/>
        </w:rPr>
        <w:t xml:space="preserve">. Life requires air, water, food, and shelter. With one percent of Earth’s atmosphere, Mars has an atmosphere that we cannot breathe. It’s mostly carbon dioxide (95%) anyway with oxygen only as a trace component. Even if you compressed it, you still could not breathe it. The </w:t>
      </w:r>
      <w:r w:rsidRPr="00DD3A2D">
        <w:rPr>
          <w:rStyle w:val="StyleUnderline"/>
        </w:rPr>
        <w:t>colonists must live in a pressurized environment and must scrub the carbon dioxide (CO2) from the air to prevent stress and eventual death from hypercapnia. Oxygen must constantly be generated</w:t>
      </w:r>
      <w:r w:rsidRPr="00DB6C78">
        <w:rPr>
          <w:sz w:val="16"/>
        </w:rPr>
        <w:t xml:space="preserve"> from some source to make up for oxygen consumed by the colonists.</w:t>
      </w:r>
      <w:r w:rsidRPr="00DB6C78">
        <w:rPr>
          <w:sz w:val="12"/>
        </w:rPr>
        <w:t>¶</w:t>
      </w:r>
      <w:r w:rsidRPr="00DB6C78">
        <w:rPr>
          <w:sz w:val="16"/>
        </w:rPr>
        <w:t xml:space="preserve"> Plants grown for food can perform the functions of carbon dioxide removal and oxygen generation, but early plans for Mars One suggest that the space allotted for plants may not be sufficient for these purposes and must be supplanted by mechanical and chemical processes, which will require power.</w:t>
      </w:r>
      <w:r w:rsidRPr="00DB6C78">
        <w:rPr>
          <w:sz w:val="12"/>
        </w:rPr>
        <w:t>¶</w:t>
      </w:r>
      <w:r w:rsidRPr="00DB6C78">
        <w:rPr>
          <w:sz w:val="16"/>
        </w:rPr>
        <w:t xml:space="preserve"> </w:t>
      </w:r>
      <w:r w:rsidRPr="00DD3A2D">
        <w:rPr>
          <w:rStyle w:val="StyleUnderline"/>
        </w:rPr>
        <w:t>Substantial</w:t>
      </w:r>
      <w:r w:rsidRPr="00DB6C78">
        <w:rPr>
          <w:sz w:val="16"/>
        </w:rPr>
        <w:t xml:space="preserve"> supplies of </w:t>
      </w:r>
      <w:r w:rsidRPr="00DD3A2D">
        <w:rPr>
          <w:rStyle w:val="StyleUnderline"/>
        </w:rPr>
        <w:t>water will be required</w:t>
      </w:r>
      <w:r w:rsidRPr="00DB6C78">
        <w:rPr>
          <w:sz w:val="16"/>
        </w:rPr>
        <w:t xml:space="preserve"> to support even four colonists who will be living in a water-poor environment. The interior of the habitat may actually be moist because it will not take much water to saturate the small atmosphere contained there. Most edible plants transpire, and a moist atmosphere will reduce their water requirements. Water will come from three sources: water carried on the mission, water recycled from colonists, and water “mined” from the Martian soil.</w:t>
      </w:r>
      <w:r w:rsidRPr="00DB6C78">
        <w:rPr>
          <w:sz w:val="12"/>
        </w:rPr>
        <w:t>¶</w:t>
      </w:r>
      <w:r w:rsidRPr="00DB6C78">
        <w:rPr>
          <w:sz w:val="16"/>
        </w:rPr>
        <w:t xml:space="preserve"> </w:t>
      </w:r>
      <w:proofErr w:type="gramStart"/>
      <w:r w:rsidRPr="00DB6C78">
        <w:rPr>
          <w:sz w:val="16"/>
        </w:rPr>
        <w:t>This</w:t>
      </w:r>
      <w:proofErr w:type="gramEnd"/>
      <w:r w:rsidRPr="00DB6C78">
        <w:rPr>
          <w:sz w:val="16"/>
        </w:rPr>
        <w:t xml:space="preserve"> last source may be a problem because </w:t>
      </w:r>
      <w:r w:rsidRPr="00DD3A2D">
        <w:rPr>
          <w:rStyle w:val="StyleUnderline"/>
        </w:rPr>
        <w:t>the best location for water is near the Martian poles</w:t>
      </w:r>
      <w:r w:rsidRPr="00DB6C78">
        <w:rPr>
          <w:sz w:val="16"/>
        </w:rPr>
        <w:t xml:space="preserve">, </w:t>
      </w:r>
      <w:r w:rsidRPr="00DD3A2D">
        <w:rPr>
          <w:rStyle w:val="StyleUnderline"/>
        </w:rPr>
        <w:t>but the best place for solar energy is near the Martian equator</w:t>
      </w:r>
      <w:r w:rsidRPr="00DB6C78">
        <w:rPr>
          <w:sz w:val="16"/>
        </w:rPr>
        <w:t xml:space="preserve">. </w:t>
      </w:r>
      <w:r w:rsidRPr="00DD3A2D">
        <w:rPr>
          <w:rStyle w:val="StyleUnderline"/>
        </w:rPr>
        <w:t>We do not yet know if reasonable amounts of water exist below the Martian surface at the equator</w:t>
      </w:r>
      <w:r w:rsidRPr="00DB6C78">
        <w:rPr>
          <w:sz w:val="16"/>
        </w:rPr>
        <w:t xml:space="preserve">. </w:t>
      </w:r>
      <w:r w:rsidRPr="00DD3A2D">
        <w:rPr>
          <w:rStyle w:val="StyleUnderline"/>
        </w:rPr>
        <w:t>Water is also the most likely source of oxygen</w:t>
      </w:r>
      <w:r w:rsidRPr="00DB6C78">
        <w:rPr>
          <w:sz w:val="16"/>
        </w:rPr>
        <w:t xml:space="preserve">. Electrolysis of water produces hydrogen and oxygen gases. Therefore, water is necessary for both its own value and for replenishing air. Because colonists must venture outside and so step through an airlock, losing air in the process, and because the habitat will certainly have at least minor leaks, </w:t>
      </w:r>
      <w:r w:rsidRPr="00DD3A2D">
        <w:rPr>
          <w:rStyle w:val="StyleUnderline"/>
        </w:rPr>
        <w:t>air must be constantly replaced</w:t>
      </w:r>
      <w:r w:rsidRPr="00DB6C78">
        <w:rPr>
          <w:sz w:val="16"/>
        </w:rPr>
        <w:t>.</w:t>
      </w:r>
      <w:r w:rsidRPr="00DB6C78">
        <w:rPr>
          <w:sz w:val="12"/>
        </w:rPr>
        <w:t>¶</w:t>
      </w:r>
      <w:r w:rsidRPr="00DB6C78">
        <w:rPr>
          <w:sz w:val="16"/>
        </w:rPr>
        <w:t xml:space="preserve"> </w:t>
      </w:r>
      <w:proofErr w:type="gramStart"/>
      <w:r w:rsidRPr="00DB6C78">
        <w:rPr>
          <w:sz w:val="16"/>
        </w:rPr>
        <w:t>The</w:t>
      </w:r>
      <w:proofErr w:type="gramEnd"/>
      <w:r w:rsidRPr="00DB6C78">
        <w:rPr>
          <w:sz w:val="16"/>
        </w:rPr>
        <w:t xml:space="preserve"> initial six habitat modules have been allocated in pairs. One pair has been reserved for food production. The exact nature of the plants to be used has not been described by Mars One. Unless colonists have a decent radiation shield, the plants will neither grow nor reproduce well. Assuming such a shield is available, the plants must convert sunshine to edible plant matter. The solar intensity is about 43% of that on Earth, which will necessitate the use of efficient plants that can grow well in eternally cloudy Earth climes. Most food plants must have strong sunlight. Hybrids may be developed to compensate.</w:t>
      </w:r>
      <w:r w:rsidRPr="00DB6C78">
        <w:rPr>
          <w:sz w:val="12"/>
        </w:rPr>
        <w:t>¶</w:t>
      </w:r>
      <w:r w:rsidRPr="00DB6C78">
        <w:rPr>
          <w:sz w:val="16"/>
        </w:rPr>
        <w:t xml:space="preserve"> Even </w:t>
      </w:r>
      <w:proofErr w:type="gramStart"/>
      <w:r w:rsidRPr="00DB6C78">
        <w:rPr>
          <w:sz w:val="16"/>
        </w:rPr>
        <w:t>so,</w:t>
      </w:r>
      <w:proofErr w:type="gramEnd"/>
      <w:r w:rsidRPr="00DB6C78">
        <w:rPr>
          <w:sz w:val="16"/>
        </w:rPr>
        <w:t xml:space="preserve"> </w:t>
      </w:r>
      <w:r w:rsidRPr="00DD3A2D">
        <w:rPr>
          <w:rStyle w:val="StyleUnderline"/>
        </w:rPr>
        <w:t>it’s unclear whether the amount of space allocated for food production will suffice to feed the entire colony</w:t>
      </w:r>
      <w:r w:rsidRPr="00DB6C78">
        <w:rPr>
          <w:sz w:val="16"/>
        </w:rPr>
        <w:t xml:space="preserve">. Even if the space is adequate, </w:t>
      </w:r>
      <w:r w:rsidRPr="00DD3A2D">
        <w:rPr>
          <w:rStyle w:val="StyleUnderline"/>
        </w:rPr>
        <w:t>the diet will be monotonous</w:t>
      </w:r>
      <w:r w:rsidRPr="00DB6C78">
        <w:rPr>
          <w:sz w:val="16"/>
        </w:rPr>
        <w:t xml:space="preserve">. The inefficiency of animals for food sources means that the entire diet must be vegan. Yeast or similar organisms must be grown as well to provide B12, which cannot be obtained from strictly plant sources. Colonists will never again see a steak or filet of fish. They will have eggs or milk products. They won’t even have the produce of trees – nuts, apples, citrus, etc. There will be </w:t>
      </w:r>
      <w:r w:rsidRPr="00DB6C78">
        <w:rPr>
          <w:sz w:val="16"/>
        </w:rPr>
        <w:lastRenderedPageBreak/>
        <w:t>no pepper, cinnamon, or vanilla.</w:t>
      </w:r>
      <w:r w:rsidRPr="00DB6C78">
        <w:rPr>
          <w:sz w:val="12"/>
        </w:rPr>
        <w:t>¶</w:t>
      </w:r>
      <w:r w:rsidRPr="00DB6C78">
        <w:rPr>
          <w:sz w:val="16"/>
        </w:rPr>
        <w:t xml:space="preserve"> </w:t>
      </w:r>
      <w:proofErr w:type="gramStart"/>
      <w:r w:rsidRPr="00DB6C78">
        <w:rPr>
          <w:sz w:val="16"/>
        </w:rPr>
        <w:t>Only</w:t>
      </w:r>
      <w:proofErr w:type="gramEnd"/>
      <w:r w:rsidRPr="00DB6C78">
        <w:rPr>
          <w:sz w:val="16"/>
        </w:rPr>
        <w:t xml:space="preserve"> the most efficient plants can be utilized for food on Mars. The variety will certainly be limited. We cannot yet tell if colonists can grow some ginger or basil to help alleviate the monotony of diet.</w:t>
      </w:r>
      <w:r w:rsidRPr="00DB6C78">
        <w:rPr>
          <w:sz w:val="12"/>
        </w:rPr>
        <w:t>¶</w:t>
      </w:r>
      <w:r w:rsidRPr="00DB6C78">
        <w:rPr>
          <w:sz w:val="16"/>
        </w:rPr>
        <w:t xml:space="preserve"> </w:t>
      </w:r>
      <w:r w:rsidRPr="00DD3A2D">
        <w:rPr>
          <w:rStyle w:val="StyleUnderline"/>
        </w:rPr>
        <w:t>Shelter will remain a serious problem</w:t>
      </w:r>
      <w:r w:rsidRPr="00DB6C78">
        <w:rPr>
          <w:sz w:val="16"/>
        </w:rPr>
        <w:t xml:space="preserve"> for the foreseeable future. Four people will inhabit six small modules of which four are reserved for mechanical and food purposes. </w:t>
      </w:r>
      <w:r w:rsidRPr="00DD3A2D">
        <w:rPr>
          <w:rStyle w:val="StyleUnderline"/>
        </w:rPr>
        <w:t>The shelter must remain airtight and insulating</w:t>
      </w:r>
      <w:r w:rsidRPr="00DB6C78">
        <w:rPr>
          <w:sz w:val="16"/>
        </w:rPr>
        <w:t xml:space="preserve"> at all times. Temperatures on the Martian surface drop to far below freezing at night. Although the atmosphere is extremely thin, very strong winds create </w:t>
      </w:r>
      <w:r w:rsidRPr="00DD3A2D">
        <w:rPr>
          <w:rStyle w:val="StyleUnderline"/>
        </w:rPr>
        <w:t>sandstorms</w:t>
      </w:r>
      <w:r w:rsidRPr="00DB6C78">
        <w:rPr>
          <w:sz w:val="16"/>
        </w:rPr>
        <w:t xml:space="preserve"> that can </w:t>
      </w:r>
      <w:r w:rsidRPr="00DD3A2D">
        <w:rPr>
          <w:rStyle w:val="StyleUnderline"/>
        </w:rPr>
        <w:t>erode</w:t>
      </w:r>
      <w:r w:rsidRPr="00DB6C78">
        <w:rPr>
          <w:sz w:val="16"/>
        </w:rPr>
        <w:t xml:space="preserve"> </w:t>
      </w:r>
      <w:r w:rsidRPr="00DD3A2D">
        <w:rPr>
          <w:rStyle w:val="StyleUnderline"/>
        </w:rPr>
        <w:t>anything exposed outside</w:t>
      </w:r>
      <w:r w:rsidRPr="00DB6C78">
        <w:rPr>
          <w:sz w:val="16"/>
        </w:rPr>
        <w:t xml:space="preserve">, including the shelters. The </w:t>
      </w:r>
      <w:r w:rsidRPr="00DD3A2D">
        <w:rPr>
          <w:rStyle w:val="StyleUnderline"/>
        </w:rPr>
        <w:t>materials</w:t>
      </w:r>
      <w:r w:rsidRPr="00DB6C78">
        <w:rPr>
          <w:sz w:val="16"/>
        </w:rPr>
        <w:t xml:space="preserve"> from which shelters are built </w:t>
      </w:r>
      <w:r w:rsidRPr="00DD3A2D">
        <w:rPr>
          <w:rStyle w:val="StyleUnderline"/>
        </w:rPr>
        <w:t>must be strong enough to withstand</w:t>
      </w:r>
      <w:r w:rsidRPr="00DB6C78">
        <w:rPr>
          <w:sz w:val="16"/>
        </w:rPr>
        <w:t xml:space="preserve"> the </w:t>
      </w:r>
      <w:r w:rsidRPr="00DD3A2D">
        <w:rPr>
          <w:rStyle w:val="StyleUnderline"/>
        </w:rPr>
        <w:t>winds but light enough to ship to Mars, a real engineering challenge</w:t>
      </w:r>
      <w:r w:rsidRPr="00DB6C78">
        <w:rPr>
          <w:sz w:val="16"/>
        </w:rPr>
        <w:t>.</w:t>
      </w:r>
      <w:r w:rsidRPr="00DB6C78">
        <w:rPr>
          <w:sz w:val="12"/>
        </w:rPr>
        <w:t>¶</w:t>
      </w:r>
      <w:r w:rsidRPr="00DB6C78">
        <w:rPr>
          <w:sz w:val="16"/>
        </w:rPr>
        <w:t xml:space="preserve"> NASA's Curiosity Rover</w:t>
      </w:r>
      <w:r w:rsidRPr="00DB6C78">
        <w:rPr>
          <w:sz w:val="12"/>
        </w:rPr>
        <w:t>¶</w:t>
      </w:r>
      <w:r w:rsidRPr="00DB6C78">
        <w:rPr>
          <w:sz w:val="16"/>
        </w:rPr>
        <w:t xml:space="preserve"> NASA’s Curiosity Rover</w:t>
      </w:r>
      <w:r w:rsidRPr="00DB6C78">
        <w:rPr>
          <w:sz w:val="12"/>
        </w:rPr>
        <w:t>¶</w:t>
      </w:r>
      <w:r w:rsidRPr="00DB6C78">
        <w:rPr>
          <w:sz w:val="16"/>
        </w:rPr>
        <w:t xml:space="preserve"> </w:t>
      </w:r>
      <w:r w:rsidRPr="00DD3A2D">
        <w:rPr>
          <w:rStyle w:val="StyleUnderline"/>
        </w:rPr>
        <w:t>Heat will be lost through the walls</w:t>
      </w:r>
      <w:r w:rsidRPr="00DB6C78">
        <w:rPr>
          <w:sz w:val="16"/>
        </w:rPr>
        <w:t xml:space="preserve"> of the habitat even with the best insulation. This heat must be replaced. The Mars </w:t>
      </w:r>
      <w:r w:rsidRPr="00DD3A2D">
        <w:rPr>
          <w:rStyle w:val="StyleUnderline"/>
        </w:rPr>
        <w:t xml:space="preserve">colonists will find </w:t>
      </w:r>
      <w:r w:rsidRPr="00DB6C78">
        <w:rPr>
          <w:sz w:val="16"/>
        </w:rPr>
        <w:t>absolutely</w:t>
      </w:r>
      <w:r w:rsidRPr="00DD3A2D">
        <w:rPr>
          <w:rStyle w:val="StyleUnderline"/>
        </w:rPr>
        <w:t xml:space="preserve"> no</w:t>
      </w:r>
      <w:r w:rsidRPr="00DB6C78">
        <w:rPr>
          <w:sz w:val="16"/>
        </w:rPr>
        <w:t xml:space="preserve"> </w:t>
      </w:r>
      <w:r w:rsidRPr="00DD3A2D">
        <w:rPr>
          <w:rStyle w:val="StyleUnderline"/>
        </w:rPr>
        <w:t>coal</w:t>
      </w:r>
      <w:r w:rsidRPr="00DB6C78">
        <w:rPr>
          <w:sz w:val="16"/>
        </w:rPr>
        <w:t xml:space="preserve">, no </w:t>
      </w:r>
      <w:r w:rsidRPr="00DD3A2D">
        <w:rPr>
          <w:rStyle w:val="StyleUnderline"/>
        </w:rPr>
        <w:t>oil</w:t>
      </w:r>
      <w:r w:rsidRPr="00DB6C78">
        <w:rPr>
          <w:sz w:val="16"/>
        </w:rPr>
        <w:t xml:space="preserve">, </w:t>
      </w:r>
      <w:r w:rsidRPr="00DD3A2D">
        <w:rPr>
          <w:rStyle w:val="StyleUnderline"/>
        </w:rPr>
        <w:t>and</w:t>
      </w:r>
      <w:r w:rsidRPr="00DB6C78">
        <w:rPr>
          <w:sz w:val="16"/>
        </w:rPr>
        <w:t xml:space="preserve"> no </w:t>
      </w:r>
      <w:r w:rsidRPr="00DD3A2D">
        <w:rPr>
          <w:rStyle w:val="StyleUnderline"/>
        </w:rPr>
        <w:t>natural gas</w:t>
      </w:r>
      <w:r w:rsidRPr="00DB6C78">
        <w:rPr>
          <w:sz w:val="16"/>
        </w:rPr>
        <w:t xml:space="preserve"> to use as an energy source. </w:t>
      </w:r>
      <w:r w:rsidRPr="00DD3A2D">
        <w:rPr>
          <w:rStyle w:val="StyleUnderline"/>
        </w:rPr>
        <w:t>Only solar and wind</w:t>
      </w:r>
      <w:r w:rsidRPr="00DB6C78">
        <w:rPr>
          <w:sz w:val="16"/>
        </w:rPr>
        <w:t xml:space="preserve"> energy </w:t>
      </w:r>
      <w:r w:rsidRPr="00DD3A2D">
        <w:rPr>
          <w:rStyle w:val="StyleUnderline"/>
        </w:rPr>
        <w:t>will be available</w:t>
      </w:r>
      <w:r w:rsidRPr="00DB6C78">
        <w:rPr>
          <w:sz w:val="16"/>
        </w:rPr>
        <w:t xml:space="preserve"> unless they bring along a nuclear power generator. Small ones, such as is being used by NASA’s Curiosity rover, can provide some power but not enough for this purpose. Heat will be a serious issue for Mars One. Their plans call for large flexible solar panels to be rolled out onto the Martian surface to capture the wan sunlight. The </w:t>
      </w:r>
      <w:r w:rsidRPr="00DD3A2D">
        <w:rPr>
          <w:rStyle w:val="StyleUnderline"/>
        </w:rPr>
        <w:t>plans do not show calculations for expected energy capture during</w:t>
      </w:r>
      <w:r w:rsidRPr="00DB6C78">
        <w:rPr>
          <w:sz w:val="16"/>
        </w:rPr>
        <w:t xml:space="preserve"> the long Martian </w:t>
      </w:r>
      <w:r w:rsidRPr="00DD3A2D">
        <w:rPr>
          <w:rStyle w:val="StyleUnderline"/>
        </w:rPr>
        <w:t>winters</w:t>
      </w:r>
      <w:r w:rsidRPr="00DB6C78">
        <w:rPr>
          <w:sz w:val="16"/>
        </w:rPr>
        <w:t xml:space="preserve">. With a “year” twice as long as ours, winters are also </w:t>
      </w:r>
      <w:r w:rsidRPr="00DD3A2D">
        <w:rPr>
          <w:rStyle w:val="StyleUnderline"/>
        </w:rPr>
        <w:t>twice as long</w:t>
      </w:r>
      <w:r w:rsidRPr="00DB6C78">
        <w:rPr>
          <w:sz w:val="16"/>
        </w:rPr>
        <w:t>.</w:t>
      </w:r>
      <w:r w:rsidRPr="00DB6C78">
        <w:rPr>
          <w:sz w:val="12"/>
        </w:rPr>
        <w:t>¶</w:t>
      </w:r>
      <w:r w:rsidRPr="00DB6C78">
        <w:rPr>
          <w:sz w:val="16"/>
        </w:rPr>
        <w:t xml:space="preserve"> In addition, </w:t>
      </w:r>
      <w:r w:rsidRPr="00DD3A2D">
        <w:rPr>
          <w:rStyle w:val="StyleUnderline"/>
        </w:rPr>
        <w:t>batteries must store this captured</w:t>
      </w:r>
      <w:r w:rsidRPr="00DB6C78">
        <w:rPr>
          <w:sz w:val="16"/>
        </w:rPr>
        <w:t xml:space="preserve"> solar </w:t>
      </w:r>
      <w:r w:rsidRPr="00DD3A2D">
        <w:rPr>
          <w:rStyle w:val="StyleUnderline"/>
        </w:rPr>
        <w:t>energy</w:t>
      </w:r>
      <w:r w:rsidRPr="00DB6C78">
        <w:rPr>
          <w:sz w:val="16"/>
        </w:rPr>
        <w:t xml:space="preserve">. Lots of batteries will be needed to hold enough energy for heating and other purposes such as oxygen generation throughout the Martian nights. The Mars One information does not include battery specifications. </w:t>
      </w:r>
      <w:r w:rsidRPr="00DD3A2D">
        <w:rPr>
          <w:rStyle w:val="StyleUnderline"/>
        </w:rPr>
        <w:t>Even the most efficient batteries are heavy and will have to be lifted from Earth to Mars at $10,000 per pound</w:t>
      </w:r>
      <w:r w:rsidRPr="00DB6C78">
        <w:rPr>
          <w:sz w:val="16"/>
        </w:rPr>
        <w:t>.</w:t>
      </w:r>
      <w:r w:rsidRPr="00DB6C78">
        <w:rPr>
          <w:sz w:val="12"/>
        </w:rPr>
        <w:t>¶</w:t>
      </w:r>
      <w:r w:rsidRPr="00DB6C78">
        <w:rPr>
          <w:sz w:val="16"/>
        </w:rPr>
        <w:t xml:space="preserve"> </w:t>
      </w:r>
      <w:proofErr w:type="gramStart"/>
      <w:r w:rsidRPr="00DB6C78">
        <w:rPr>
          <w:sz w:val="16"/>
        </w:rPr>
        <w:t>The</w:t>
      </w:r>
      <w:proofErr w:type="gramEnd"/>
      <w:r w:rsidRPr="00DB6C78">
        <w:rPr>
          <w:sz w:val="16"/>
        </w:rPr>
        <w:t xml:space="preserve"> colonists must work outside of their habitat in the harsh Martian environment and so must have </w:t>
      </w:r>
      <w:r w:rsidRPr="00DD3A2D">
        <w:rPr>
          <w:rStyle w:val="StyleUnderline"/>
        </w:rPr>
        <w:t>Mars suits</w:t>
      </w:r>
      <w:r w:rsidRPr="00DB6C78">
        <w:rPr>
          <w:sz w:val="16"/>
        </w:rPr>
        <w:t xml:space="preserve"> that are the equivalent of space suits. Maintaining these </w:t>
      </w:r>
      <w:r w:rsidRPr="00DD3A2D">
        <w:rPr>
          <w:rStyle w:val="StyleUnderline"/>
        </w:rPr>
        <w:t>will be crucial</w:t>
      </w:r>
      <w:r w:rsidRPr="00DB6C78">
        <w:rPr>
          <w:sz w:val="16"/>
        </w:rPr>
        <w:t xml:space="preserve"> to extending the colony. </w:t>
      </w:r>
      <w:r w:rsidRPr="00DD3A2D">
        <w:rPr>
          <w:rStyle w:val="StyleUnderline"/>
        </w:rPr>
        <w:t>Without petrochemical sources, it’s unclear what materials will be used to replace the plastic components of these suits.</w:t>
      </w:r>
      <w:r w:rsidRPr="00DB6C78">
        <w:rPr>
          <w:rStyle w:val="StyleUnderline"/>
          <w:sz w:val="12"/>
          <w:u w:val="none"/>
        </w:rPr>
        <w:t>¶</w:t>
      </w:r>
      <w:r w:rsidRPr="00DD3A2D">
        <w:rPr>
          <w:rStyle w:val="StyleUnderline"/>
          <w:sz w:val="12"/>
        </w:rPr>
        <w:t xml:space="preserve"> </w:t>
      </w:r>
      <w:proofErr w:type="gramStart"/>
      <w:r w:rsidRPr="00DB6C78">
        <w:rPr>
          <w:sz w:val="16"/>
        </w:rPr>
        <w:t>If</w:t>
      </w:r>
      <w:proofErr w:type="gramEnd"/>
      <w:r w:rsidRPr="00DB6C78">
        <w:rPr>
          <w:sz w:val="16"/>
        </w:rPr>
        <w:t xml:space="preserve"> the colony is </w:t>
      </w:r>
      <w:r w:rsidRPr="00DD3A2D">
        <w:rPr>
          <w:rStyle w:val="StyleUnderline"/>
        </w:rPr>
        <w:t>to be self-sustaining, it must be able to expand using local</w:t>
      </w:r>
      <w:r w:rsidRPr="00DB6C78">
        <w:rPr>
          <w:sz w:val="16"/>
        </w:rPr>
        <w:t xml:space="preserve"> materials. </w:t>
      </w:r>
      <w:r w:rsidRPr="00DD3A2D">
        <w:rPr>
          <w:rStyle w:val="StyleUnderline"/>
        </w:rPr>
        <w:t>Water is too precious</w:t>
      </w:r>
      <w:r w:rsidRPr="00DB6C78">
        <w:rPr>
          <w:sz w:val="16"/>
        </w:rPr>
        <w:t xml:space="preserve"> to use </w:t>
      </w:r>
      <w:r w:rsidRPr="00DD3A2D">
        <w:rPr>
          <w:rStyle w:val="StyleUnderline"/>
        </w:rPr>
        <w:t>for</w:t>
      </w:r>
      <w:r w:rsidRPr="00DB6C78">
        <w:rPr>
          <w:sz w:val="16"/>
        </w:rPr>
        <w:t xml:space="preserve"> making </w:t>
      </w:r>
      <w:r w:rsidRPr="00DD3A2D">
        <w:rPr>
          <w:rStyle w:val="StyleUnderline"/>
        </w:rPr>
        <w:t>concrete</w:t>
      </w:r>
      <w:r w:rsidRPr="00DB6C78">
        <w:rPr>
          <w:sz w:val="16"/>
        </w:rPr>
        <w:t xml:space="preserve"> or even adobe if the basic materials could be obtained. Note that </w:t>
      </w:r>
      <w:r w:rsidRPr="00DD3A2D">
        <w:rPr>
          <w:rStyle w:val="StyleUnderline"/>
        </w:rPr>
        <w:t>cement requires lots of heat</w:t>
      </w:r>
      <w:r w:rsidRPr="00DB6C78">
        <w:rPr>
          <w:sz w:val="16"/>
        </w:rPr>
        <w:t xml:space="preserve"> to make. </w:t>
      </w:r>
      <w:r w:rsidRPr="00DD3A2D">
        <w:rPr>
          <w:rStyle w:val="StyleUnderline"/>
        </w:rPr>
        <w:t>To make</w:t>
      </w:r>
      <w:r w:rsidRPr="00DB6C78">
        <w:rPr>
          <w:sz w:val="16"/>
        </w:rPr>
        <w:t xml:space="preserve"> </w:t>
      </w:r>
      <w:r w:rsidRPr="00DD3A2D">
        <w:rPr>
          <w:rStyle w:val="StyleUnderline"/>
        </w:rPr>
        <w:t>iron</w:t>
      </w:r>
      <w:r w:rsidRPr="00DB6C78">
        <w:rPr>
          <w:sz w:val="16"/>
        </w:rPr>
        <w:t xml:space="preserve">, iron ore and </w:t>
      </w:r>
      <w:r w:rsidRPr="00DD3A2D">
        <w:rPr>
          <w:rStyle w:val="StyleUnderline"/>
        </w:rPr>
        <w:t>enormous amounts of energy are needed</w:t>
      </w:r>
      <w:r w:rsidRPr="00DB6C78">
        <w:rPr>
          <w:sz w:val="16"/>
        </w:rPr>
        <w:t xml:space="preserve">. Converting iron to steel requires more energy and lots of carbon, but Mars has no fossil fuels as sources of carbon. Similarly, copper, zinc, and tin all require massive amounts of energy – </w:t>
      </w:r>
      <w:r w:rsidRPr="00DD3A2D">
        <w:rPr>
          <w:rStyle w:val="StyleUnderline"/>
        </w:rPr>
        <w:t xml:space="preserve">far more than the solar arrays </w:t>
      </w:r>
      <w:proofErr w:type="gramStart"/>
      <w:r w:rsidRPr="00DD3A2D">
        <w:rPr>
          <w:rStyle w:val="StyleUnderline"/>
        </w:rPr>
        <w:t>will provide.</w:t>
      </w:r>
      <w:r w:rsidRPr="00DB6C78">
        <w:rPr>
          <w:rStyle w:val="StyleUnderline"/>
          <w:sz w:val="12"/>
          <w:u w:val="none"/>
        </w:rPr>
        <w:t>¶</w:t>
      </w:r>
      <w:r w:rsidRPr="00DD3A2D">
        <w:rPr>
          <w:rStyle w:val="StyleUnderline"/>
          <w:sz w:val="12"/>
        </w:rPr>
        <w:t xml:space="preserve"> </w:t>
      </w:r>
      <w:r w:rsidRPr="00DB6C78">
        <w:rPr>
          <w:sz w:val="16"/>
        </w:rPr>
        <w:t>Colonists will</w:t>
      </w:r>
      <w:proofErr w:type="gramEnd"/>
      <w:r w:rsidRPr="00DB6C78">
        <w:rPr>
          <w:sz w:val="16"/>
        </w:rPr>
        <w:t xml:space="preserve"> have to expand their solar arrays as they expand the colony – if such expansion can be done at all. The </w:t>
      </w:r>
      <w:r w:rsidRPr="00DD3A2D">
        <w:rPr>
          <w:rStyle w:val="StyleUnderline"/>
        </w:rPr>
        <w:t>high-technology required for manufacturing</w:t>
      </w:r>
      <w:r w:rsidRPr="00DB6C78">
        <w:rPr>
          <w:sz w:val="16"/>
        </w:rPr>
        <w:t xml:space="preserve"> these </w:t>
      </w:r>
      <w:r w:rsidRPr="00DD3A2D">
        <w:rPr>
          <w:rStyle w:val="StyleUnderline"/>
        </w:rPr>
        <w:t>arrays will be far beyond the capabilities of the Martian colony</w:t>
      </w:r>
      <w:r w:rsidRPr="00DB6C78">
        <w:rPr>
          <w:sz w:val="16"/>
        </w:rPr>
        <w:t xml:space="preserve">. With nothing to export, the </w:t>
      </w:r>
      <w:r w:rsidRPr="00DD3A2D">
        <w:rPr>
          <w:rStyle w:val="StyleUnderline"/>
        </w:rPr>
        <w:t>colonists will have to depend on Earth to send them</w:t>
      </w:r>
      <w:r w:rsidRPr="00DB6C78">
        <w:rPr>
          <w:sz w:val="16"/>
        </w:rPr>
        <w:t xml:space="preserve"> the needed </w:t>
      </w:r>
      <w:r w:rsidRPr="00DD3A2D">
        <w:rPr>
          <w:rStyle w:val="StyleUnderline"/>
        </w:rPr>
        <w:t>materials</w:t>
      </w:r>
      <w:r w:rsidRPr="00DB6C78">
        <w:rPr>
          <w:sz w:val="16"/>
        </w:rPr>
        <w:t xml:space="preserve"> and will become interplanetary beggars. If they have children, they’ll have to expand their food tanks. Of what will they construct them? Indeed, what building materials will the colonists have for any purpose, even for making cooking pots or children’s toys</w:t>
      </w:r>
      <w:proofErr w:type="gramStart"/>
      <w:r w:rsidRPr="00DB6C78">
        <w:rPr>
          <w:sz w:val="16"/>
        </w:rPr>
        <w:t>?</w:t>
      </w:r>
      <w:r w:rsidRPr="00DB6C78">
        <w:rPr>
          <w:sz w:val="12"/>
        </w:rPr>
        <w:t>¶</w:t>
      </w:r>
      <w:proofErr w:type="gramEnd"/>
      <w:r w:rsidRPr="00DB6C78">
        <w:rPr>
          <w:sz w:val="16"/>
        </w:rPr>
        <w:t xml:space="preserve"> </w:t>
      </w:r>
      <w:r w:rsidRPr="00DD3A2D">
        <w:rPr>
          <w:rStyle w:val="StyleUnderline"/>
        </w:rPr>
        <w:t xml:space="preserve">Medical issues have not </w:t>
      </w:r>
      <w:r w:rsidRPr="00DB6C78">
        <w:rPr>
          <w:sz w:val="16"/>
        </w:rPr>
        <w:t>even</w:t>
      </w:r>
      <w:r w:rsidRPr="00DD3A2D">
        <w:rPr>
          <w:rStyle w:val="StyleUnderline"/>
        </w:rPr>
        <w:t xml:space="preserve"> been consider</w:t>
      </w:r>
      <w:r w:rsidRPr="00DB6C78">
        <w:rPr>
          <w:sz w:val="16"/>
        </w:rPr>
        <w:t xml:space="preserve">ed. The </w:t>
      </w:r>
      <w:r w:rsidRPr="00DD3A2D">
        <w:rPr>
          <w:rStyle w:val="StyleUnderline"/>
        </w:rPr>
        <w:t>colonists would not have any access to modern medicine</w:t>
      </w:r>
      <w:r w:rsidRPr="00DB6C78">
        <w:rPr>
          <w:sz w:val="16"/>
        </w:rPr>
        <w:t>. They would have to be carefully screened for genetic factors that predispose to disease. Medical problems that we can handle readily here would result in death on Mars.</w:t>
      </w:r>
      <w:r w:rsidRPr="00DB6C78">
        <w:rPr>
          <w:sz w:val="12"/>
        </w:rPr>
        <w:t>¶</w:t>
      </w:r>
      <w:r w:rsidRPr="00DB6C78">
        <w:rPr>
          <w:sz w:val="16"/>
        </w:rPr>
        <w:t xml:space="preserve"> Psychological Pressures</w:t>
      </w:r>
      <w:r w:rsidRPr="00DB6C78">
        <w:rPr>
          <w:sz w:val="12"/>
        </w:rPr>
        <w:t>¶</w:t>
      </w:r>
      <w:r w:rsidRPr="00DB6C78">
        <w:rPr>
          <w:sz w:val="16"/>
        </w:rPr>
        <w:t xml:space="preserve"> Even if power, air, water, food, shelter, and building materials can be resolved, a very unlikely result, the </w:t>
      </w:r>
      <w:r w:rsidRPr="00DD3A2D">
        <w:rPr>
          <w:rStyle w:val="StyleUnderline"/>
        </w:rPr>
        <w:t xml:space="preserve">colonists must face extreme psychological pressures. A single </w:t>
      </w:r>
      <w:r w:rsidRPr="00DB6C78">
        <w:rPr>
          <w:sz w:val="16"/>
        </w:rPr>
        <w:t>small</w:t>
      </w:r>
      <w:r w:rsidRPr="00DD3A2D">
        <w:rPr>
          <w:rStyle w:val="StyleUnderline"/>
        </w:rPr>
        <w:t xml:space="preserve"> error</w:t>
      </w:r>
      <w:r w:rsidRPr="00DB6C78">
        <w:rPr>
          <w:sz w:val="16"/>
        </w:rPr>
        <w:t xml:space="preserve"> by one colonist </w:t>
      </w:r>
      <w:r w:rsidRPr="00DD3A2D">
        <w:rPr>
          <w:rStyle w:val="StyleUnderline"/>
        </w:rPr>
        <w:t>can kill them all</w:t>
      </w:r>
      <w:r w:rsidRPr="00DB6C78">
        <w:rPr>
          <w:sz w:val="16"/>
        </w:rPr>
        <w:t>. This could happen on any day.</w:t>
      </w:r>
      <w:r w:rsidRPr="00DB6C78">
        <w:rPr>
          <w:rStyle w:val="StyleUnderline"/>
          <w:sz w:val="12"/>
          <w:u w:val="none"/>
        </w:rPr>
        <w:t>¶</w:t>
      </w:r>
      <w:r w:rsidRPr="00DD3A2D">
        <w:rPr>
          <w:rStyle w:val="StyleUnderline"/>
          <w:sz w:val="12"/>
        </w:rPr>
        <w:t xml:space="preserve"> </w:t>
      </w:r>
      <w:proofErr w:type="gramStart"/>
      <w:r w:rsidRPr="00DB6C78">
        <w:rPr>
          <w:sz w:val="16"/>
        </w:rPr>
        <w:t>Only</w:t>
      </w:r>
      <w:proofErr w:type="gramEnd"/>
      <w:r w:rsidRPr="00DB6C78">
        <w:rPr>
          <w:sz w:val="16"/>
        </w:rPr>
        <w:t xml:space="preserve"> digital material could be imported from Earth on a regular basis. With sufficient power, the colonists could watch videos and listen to music. However, conversation with Earth-bound families and friends would not be possible. The round-trip delay for radio transmission is between 6 and 40 minutes. Say, “Hello,” and you hear a response 20 minutes later on average. All communication with Earth would be asynchronous.</w:t>
      </w:r>
      <w:r w:rsidRPr="00DB6C78">
        <w:rPr>
          <w:sz w:val="12"/>
        </w:rPr>
        <w:t>¶</w:t>
      </w:r>
      <w:r w:rsidRPr="00DB6C78">
        <w:rPr>
          <w:sz w:val="16"/>
        </w:rPr>
        <w:t xml:space="preserve"> </w:t>
      </w:r>
      <w:proofErr w:type="gramStart"/>
      <w:r w:rsidRPr="00DD3A2D">
        <w:rPr>
          <w:rStyle w:val="StyleUnderline"/>
        </w:rPr>
        <w:t>What</w:t>
      </w:r>
      <w:proofErr w:type="gramEnd"/>
      <w:r w:rsidRPr="00DD3A2D">
        <w:rPr>
          <w:rStyle w:val="StyleUnderline"/>
        </w:rPr>
        <w:t xml:space="preserve"> would it take to make life on Mars bearable?</w:t>
      </w:r>
      <w:r w:rsidRPr="00DB6C78">
        <w:rPr>
          <w:sz w:val="16"/>
        </w:rPr>
        <w:t xml:space="preserve"> How could you overcome the monotony of food, of view, of company, of smells, of cramped living spaces? You would never smell a pine forest again or see the ocean. There are no “amber waves of grain” or even cityscapes. You’ll have no blue skies or clouds and no hope of ever experiencing them again in person. </w:t>
      </w:r>
      <w:r w:rsidRPr="00DD3A2D">
        <w:rPr>
          <w:rStyle w:val="StyleUnderline"/>
        </w:rPr>
        <w:t>You’ll be subject to extreme cabin fever.</w:t>
      </w:r>
      <w:r w:rsidRPr="00DB6C78">
        <w:rPr>
          <w:rStyle w:val="StyleUnderline"/>
          <w:sz w:val="12"/>
          <w:u w:val="none"/>
        </w:rPr>
        <w:t>¶</w:t>
      </w:r>
      <w:r w:rsidRPr="00DD3A2D">
        <w:rPr>
          <w:rStyle w:val="StyleUnderline"/>
          <w:sz w:val="12"/>
        </w:rPr>
        <w:t xml:space="preserve"> </w:t>
      </w:r>
      <w:proofErr w:type="gramStart"/>
      <w:r w:rsidRPr="00DB6C78">
        <w:rPr>
          <w:sz w:val="16"/>
        </w:rPr>
        <w:t>It</w:t>
      </w:r>
      <w:proofErr w:type="gramEnd"/>
      <w:r w:rsidRPr="00DB6C78">
        <w:rPr>
          <w:sz w:val="16"/>
        </w:rPr>
        <w:t xml:space="preserve"> looks like Mars </w:t>
      </w:r>
      <w:r w:rsidRPr="00DD3A2D">
        <w:rPr>
          <w:rStyle w:val="StyleUnderline"/>
        </w:rPr>
        <w:t>colonists will be in a constant state of stress from a long list of sources</w:t>
      </w:r>
      <w:r w:rsidRPr="00DB6C78">
        <w:rPr>
          <w:sz w:val="16"/>
        </w:rPr>
        <w:t>. How can you stand this sort of stress? The answer typically lies in hope for the future, in the belief that you’re building something for your children and future generations. Unless the problems of radiation, power, water, building materials, repairing and replacing Mars suits, and the rest are solved, you’ve just sentenced yourself to a life in prison, and that prison is the closest thing to hell that any living person can experience over protracted periods. Without hope, Mars One is doomed today.</w:t>
      </w:r>
    </w:p>
    <w:p w:rsidR="00A2768C" w:rsidRPr="00A2768C" w:rsidRDefault="00A2768C" w:rsidP="00A2768C">
      <w:pPr>
        <w:pStyle w:val="Heading3"/>
      </w:pPr>
      <w:r w:rsidRPr="00A2768C">
        <w:lastRenderedPageBreak/>
        <w:t>AT</w:t>
      </w:r>
      <w:r>
        <w:t>:</w:t>
      </w:r>
      <w:r w:rsidRPr="00A2768C">
        <w:t xml:space="preserve"> Russian Dependence</w:t>
      </w:r>
    </w:p>
    <w:p w:rsidR="00A2768C" w:rsidRDefault="00A2768C" w:rsidP="00A2768C">
      <w:pPr>
        <w:pStyle w:val="Heading4"/>
      </w:pPr>
      <w:proofErr w:type="spellStart"/>
      <w:r>
        <w:t>Aff</w:t>
      </w:r>
      <w:proofErr w:type="spellEnd"/>
      <w:r>
        <w:t xml:space="preserve"> – Space </w:t>
      </w:r>
      <w:proofErr w:type="spellStart"/>
      <w:r>
        <w:t>relz</w:t>
      </w:r>
      <w:proofErr w:type="spellEnd"/>
      <w:r>
        <w:t xml:space="preserve"> are resilient</w:t>
      </w:r>
    </w:p>
    <w:p w:rsidR="00A2768C" w:rsidRDefault="00A2768C" w:rsidP="00A2768C">
      <w:r w:rsidRPr="00206087">
        <w:rPr>
          <w:rStyle w:val="Style13ptBold"/>
        </w:rPr>
        <w:t>Kremer 14</w:t>
      </w:r>
      <w:r>
        <w:t xml:space="preserve"> (Ken, “ISS, NASA and US National Security dependent on Russian &amp; Ukrainian Rocketry Amidst Crimean Crisis”, March 5, Universe Today, http://www.universetoday.com/110006/iss-nasa-and-us-national-security-dependent-on-russian-ukrainian-rocketry-amidst-crimean-crisis/#ixzz36uWSfncE)//DLG</w:t>
      </w:r>
    </w:p>
    <w:p w:rsidR="00A2768C" w:rsidRDefault="00A2768C" w:rsidP="00A2768C">
      <w:pPr>
        <w:rPr>
          <w:rStyle w:val="StyleUnderline"/>
        </w:rPr>
      </w:pPr>
      <w:r>
        <w:t xml:space="preserve">When NASA Administrator </w:t>
      </w:r>
      <w:proofErr w:type="spellStart"/>
      <w:r>
        <w:t>Chales</w:t>
      </w:r>
      <w:proofErr w:type="spellEnd"/>
      <w:r>
        <w:t xml:space="preserve"> </w:t>
      </w:r>
      <w:r w:rsidRPr="00FA280C">
        <w:rPr>
          <w:rStyle w:val="StyleUnderline"/>
        </w:rPr>
        <w:t>Bolden was asked about contingencies</w:t>
      </w:r>
      <w:r>
        <w:t xml:space="preserve"> at a briefing yesterday, March 4, </w:t>
      </w:r>
      <w:r w:rsidRPr="00FA280C">
        <w:rPr>
          <w:rStyle w:val="StyleUnderline"/>
        </w:rPr>
        <w:t>he responded that everything is OK for now.</w:t>
      </w:r>
      <w:r w:rsidRPr="001C5AFC">
        <w:rPr>
          <w:rStyle w:val="StyleUnderline"/>
          <w:sz w:val="12"/>
        </w:rPr>
        <w:t xml:space="preserve">¶ </w:t>
      </w:r>
      <w:r>
        <w:t xml:space="preserve">“Right now, </w:t>
      </w:r>
      <w:r w:rsidRPr="00FA280C">
        <w:rPr>
          <w:rStyle w:val="StyleUnderline"/>
        </w:rPr>
        <w:t>everything is normal in our relationship with the Russians</w:t>
      </w:r>
      <w:r>
        <w:t>,” said Bolden.</w:t>
      </w:r>
      <w:r w:rsidRPr="001C5AFC">
        <w:rPr>
          <w:sz w:val="12"/>
        </w:rPr>
        <w:t xml:space="preserve">¶ </w:t>
      </w:r>
      <w:r>
        <w:t>“</w:t>
      </w:r>
      <w:r w:rsidRPr="00FA280C">
        <w:rPr>
          <w:rStyle w:val="StyleUnderline"/>
        </w:rPr>
        <w:t>Missions up and down are on target</w:t>
      </w:r>
      <w:r>
        <w:t>.”</w:t>
      </w:r>
      <w:r w:rsidRPr="001C5AFC">
        <w:rPr>
          <w:sz w:val="12"/>
        </w:rPr>
        <w:t xml:space="preserve">¶ </w:t>
      </w:r>
      <w:r>
        <w:t xml:space="preserve">“People lose track of the fact that </w:t>
      </w:r>
      <w:r w:rsidRPr="00FA280C">
        <w:rPr>
          <w:rStyle w:val="StyleUnderline"/>
        </w:rPr>
        <w:t>we have occupied the International Space Station now for 13 consecutive years uninterrupted, and that has been through multiple international crises.”</w:t>
      </w:r>
      <w:r w:rsidRPr="001C5AFC">
        <w:rPr>
          <w:rStyle w:val="StyleUnderline"/>
          <w:sz w:val="12"/>
        </w:rPr>
        <w:t xml:space="preserve">¶ </w:t>
      </w:r>
      <w:r>
        <w:t>“</w:t>
      </w:r>
      <w:r w:rsidRPr="00FA280C">
        <w:rPr>
          <w:rStyle w:val="StyleUnderline"/>
        </w:rPr>
        <w:t>I don’t think it’s an insignificant</w:t>
      </w:r>
      <w:r>
        <w:t xml:space="preserve"> fact that </w:t>
      </w:r>
      <w:r w:rsidRPr="00FA280C">
        <w:rPr>
          <w:rStyle w:val="StyleUnderline"/>
        </w:rPr>
        <w:t>we are starting to see a number of people with the idea that</w:t>
      </w:r>
      <w:r>
        <w:t xml:space="preserve"> </w:t>
      </w:r>
      <w:r w:rsidRPr="00FA280C">
        <w:rPr>
          <w:rStyle w:val="StyleUnderline"/>
        </w:rPr>
        <w:t>the International Space Station be nominated for the Nobel Peace Prize.”</w:t>
      </w:r>
    </w:p>
    <w:p w:rsidR="00A2768C" w:rsidRDefault="00A2768C" w:rsidP="00A2768C">
      <w:pPr>
        <w:pStyle w:val="Heading4"/>
        <w:rPr>
          <w:rStyle w:val="StyleUnderline"/>
          <w:u w:val="none"/>
        </w:rPr>
      </w:pPr>
      <w:r w:rsidRPr="008B6BB9">
        <w:rPr>
          <w:rStyle w:val="StyleUnderline"/>
          <w:u w:val="none"/>
        </w:rPr>
        <w:t xml:space="preserve">Russian coop </w:t>
      </w:r>
      <w:r>
        <w:rPr>
          <w:rStyle w:val="StyleUnderline"/>
          <w:u w:val="none"/>
        </w:rPr>
        <w:t>sustainable</w:t>
      </w:r>
    </w:p>
    <w:p w:rsidR="00A2768C" w:rsidRPr="008B6BB9" w:rsidRDefault="00A2768C" w:rsidP="00A2768C">
      <w:proofErr w:type="spellStart"/>
      <w:r w:rsidRPr="008B6BB9">
        <w:rPr>
          <w:rStyle w:val="Style13ptBold"/>
        </w:rPr>
        <w:t>McKelway</w:t>
      </w:r>
      <w:proofErr w:type="spellEnd"/>
      <w:r w:rsidRPr="008B6BB9">
        <w:rPr>
          <w:rStyle w:val="Style13ptBold"/>
        </w:rPr>
        <w:t xml:space="preserve"> 14</w:t>
      </w:r>
      <w:r>
        <w:t xml:space="preserve"> (Doug, reporter @ Fox, “Crimea crisis comes at touchy time for US-Russia space program”, March 5, Fox News, http://www.foxnews.com/politics/2014/03/05/crimea-crisis-us-soviet-space-program/)//DLG</w:t>
      </w:r>
    </w:p>
    <w:p w:rsidR="00A2768C" w:rsidRPr="002C19B1" w:rsidRDefault="00A2768C" w:rsidP="00A2768C">
      <w:pPr>
        <w:rPr>
          <w:rStyle w:val="StyleUnderline"/>
        </w:rPr>
      </w:pPr>
      <w:r>
        <w:t xml:space="preserve">Former astronaut Tom Jones says that </w:t>
      </w:r>
      <w:r w:rsidRPr="002C19B1">
        <w:rPr>
          <w:rStyle w:val="StyleUnderline"/>
        </w:rPr>
        <w:t xml:space="preserve">NASA is intent on keeping ISS missions from becoming a political </w:t>
      </w:r>
      <w:proofErr w:type="spellStart"/>
      <w:r w:rsidRPr="002C19B1">
        <w:rPr>
          <w:rStyle w:val="StyleUnderline"/>
        </w:rPr>
        <w:t>football</w:t>
      </w:r>
      <w:r>
        <w:t>.</w:t>
      </w:r>
      <w:r w:rsidRPr="002C19B1">
        <w:rPr>
          <w:rStyle w:val="StyleUnderline"/>
        </w:rPr>
        <w:t>He</w:t>
      </w:r>
      <w:proofErr w:type="spellEnd"/>
      <w:r w:rsidRPr="002C19B1">
        <w:rPr>
          <w:rStyle w:val="StyleUnderline"/>
        </w:rPr>
        <w:t xml:space="preserve"> points to</w:t>
      </w:r>
      <w:r>
        <w:t xml:space="preserve"> the Apollo/Soyuz </w:t>
      </w:r>
      <w:r w:rsidRPr="002C19B1">
        <w:rPr>
          <w:rStyle w:val="StyleUnderline"/>
        </w:rPr>
        <w:t>missions of the mid-70s</w:t>
      </w:r>
      <w:r>
        <w:t xml:space="preserve">, </w:t>
      </w:r>
      <w:r w:rsidRPr="002C19B1">
        <w:rPr>
          <w:rStyle w:val="StyleUnderline"/>
        </w:rPr>
        <w:t>during the height of the Cold War, as evidence</w:t>
      </w:r>
      <w:r>
        <w:t xml:space="preserve"> that the two countries cooperated in a spirit of detente.</w:t>
      </w:r>
      <w:r w:rsidRPr="00FA1FA6">
        <w:rPr>
          <w:sz w:val="12"/>
        </w:rPr>
        <w:t xml:space="preserve">¶ </w:t>
      </w:r>
      <w:r>
        <w:t xml:space="preserve">Today, Jones says, </w:t>
      </w:r>
      <w:r w:rsidRPr="002C19B1">
        <w:rPr>
          <w:rStyle w:val="StyleUnderline"/>
        </w:rPr>
        <w:t>the two</w:t>
      </w:r>
      <w:r>
        <w:t xml:space="preserve"> space partners </w:t>
      </w:r>
      <w:r w:rsidRPr="002C19B1">
        <w:rPr>
          <w:rStyle w:val="StyleUnderline"/>
        </w:rPr>
        <w:t>are more inter-dependent than ever</w:t>
      </w:r>
      <w:r>
        <w:t>. "</w:t>
      </w:r>
      <w:r w:rsidRPr="002C19B1">
        <w:rPr>
          <w:rStyle w:val="StyleUnderline"/>
        </w:rPr>
        <w:t>What they lack for example, is all the control software that we use to point, maneuver and control the space station,"</w:t>
      </w:r>
      <w:r>
        <w:t xml:space="preserve"> he says. "</w:t>
      </w:r>
      <w:r w:rsidRPr="002C19B1">
        <w:rPr>
          <w:rStyle w:val="StyleUnderline"/>
        </w:rPr>
        <w:t>So, they would not be wise to deny us access, because</w:t>
      </w:r>
      <w:r>
        <w:t xml:space="preserve"> </w:t>
      </w:r>
      <w:r w:rsidRPr="002C19B1">
        <w:rPr>
          <w:rStyle w:val="StyleUnderline"/>
        </w:rPr>
        <w:t>they would be denying themselves access to all the utilities and supplies they need for the space station."</w:t>
      </w:r>
    </w:p>
    <w:p w:rsidR="00A2768C" w:rsidRDefault="00A2768C" w:rsidP="00A2768C">
      <w:pPr>
        <w:pStyle w:val="Heading4"/>
      </w:pPr>
      <w:r>
        <w:t>SQ solves</w:t>
      </w:r>
    </w:p>
    <w:p w:rsidR="00A2768C" w:rsidRPr="00B256CD" w:rsidRDefault="00A2768C" w:rsidP="00A2768C">
      <w:proofErr w:type="spellStart"/>
      <w:r w:rsidRPr="003A7EFA">
        <w:rPr>
          <w:rStyle w:val="Style13ptBold"/>
        </w:rPr>
        <w:t>MacKenzie</w:t>
      </w:r>
      <w:proofErr w:type="spellEnd"/>
      <w:r w:rsidRPr="003A7EFA">
        <w:rPr>
          <w:rStyle w:val="Style13ptBold"/>
        </w:rPr>
        <w:t xml:space="preserve"> 14</w:t>
      </w:r>
      <w:r>
        <w:t xml:space="preserve"> (Jean, Senior </w:t>
      </w:r>
      <w:proofErr w:type="spellStart"/>
      <w:r>
        <w:t>Correspondant</w:t>
      </w:r>
      <w:proofErr w:type="spellEnd"/>
      <w:r>
        <w:t xml:space="preserve"> @ GP, program director for the Institute for War &amp; Peace Reporting, “How Russia could strangle the US space program”, March 25, Global Post, http://www.globalpost.com/dispatch/news/regions/americas/united-states/140324/nasa-russia-sanctions-rocket-rd-180-atlas-v)//DLG</w:t>
      </w:r>
    </w:p>
    <w:p w:rsidR="00A2768C" w:rsidRDefault="00A2768C" w:rsidP="00A2768C">
      <w:r w:rsidRPr="00F55F62">
        <w:rPr>
          <w:rStyle w:val="StyleUnderline"/>
        </w:rPr>
        <w:t>When asked by</w:t>
      </w:r>
      <w:r>
        <w:t xml:space="preserve"> an Alabama </w:t>
      </w:r>
      <w:r w:rsidRPr="00F55F62">
        <w:t xml:space="preserve">congressman </w:t>
      </w:r>
      <w:r w:rsidRPr="00F55F62">
        <w:rPr>
          <w:rStyle w:val="StyleUnderline"/>
        </w:rPr>
        <w:t>whether</w:t>
      </w:r>
      <w:r>
        <w:t xml:space="preserve"> the crisis in </w:t>
      </w:r>
      <w:r w:rsidRPr="00F55F62">
        <w:rPr>
          <w:rStyle w:val="StyleUnderline"/>
        </w:rPr>
        <w:t>Ukraine would prompt the Defense Department to move ahead with additional funding to develop domestic capabilities to manufacture rocket engines, Hagel responded that it certainly would</w:t>
      </w:r>
      <w:r>
        <w:t>.</w:t>
      </w:r>
      <w:r w:rsidRPr="002B01DE">
        <w:rPr>
          <w:sz w:val="12"/>
        </w:rPr>
        <w:t xml:space="preserve">¶ </w:t>
      </w:r>
      <w:r>
        <w:t>“You’re obviously referring to the relationship with the Russians on the rocket motors,” the defense secretary said. “Well, I think this is going to engage us in a review of that issue. I don’t think there’s any question about that.”</w:t>
      </w:r>
      <w:r w:rsidRPr="002B01DE">
        <w:rPr>
          <w:sz w:val="12"/>
        </w:rPr>
        <w:t xml:space="preserve">¶ </w:t>
      </w:r>
      <w:r>
        <w:t xml:space="preserve">But developing </w:t>
      </w:r>
      <w:proofErr w:type="spellStart"/>
      <w:r>
        <w:t>adomestic</w:t>
      </w:r>
      <w:proofErr w:type="spellEnd"/>
      <w:r>
        <w:t xml:space="preserve"> capability will be a long and expensive process.</w:t>
      </w:r>
      <w:r w:rsidRPr="002B01DE">
        <w:rPr>
          <w:sz w:val="12"/>
        </w:rPr>
        <w:t xml:space="preserve">¶ </w:t>
      </w:r>
      <w:r>
        <w:t>United Launch Alliance (ULA), the Lockheed Martin-Boeing joint venture that manufactures the Atlas V rocket, says it has the situation well in hand.</w:t>
      </w:r>
      <w:r w:rsidRPr="002B01DE">
        <w:rPr>
          <w:sz w:val="12"/>
        </w:rPr>
        <w:t xml:space="preserve">¶ </w:t>
      </w:r>
      <w:r>
        <w:t>“</w:t>
      </w:r>
      <w:r w:rsidRPr="00F55F62">
        <w:rPr>
          <w:rStyle w:val="StyleUnderline"/>
        </w:rPr>
        <w:t>Atlas</w:t>
      </w:r>
      <w:r>
        <w:t xml:space="preserve"> V </w:t>
      </w:r>
      <w:r w:rsidRPr="00F55F62">
        <w:rPr>
          <w:rStyle w:val="StyleUnderline"/>
        </w:rPr>
        <w:t>will continue to provide</w:t>
      </w:r>
      <w:r>
        <w:t xml:space="preserve"> assured </w:t>
      </w:r>
      <w:r w:rsidRPr="00F55F62">
        <w:rPr>
          <w:rStyle w:val="StyleUnderline"/>
        </w:rPr>
        <w:t>access to space for our nation’s national security satellites</w:t>
      </w:r>
      <w:r>
        <w:t>,” the Centennial, Colo.-based company said in a written reply to questions. “</w:t>
      </w:r>
      <w:r w:rsidRPr="00F55F62">
        <w:rPr>
          <w:rStyle w:val="StyleUnderline"/>
        </w:rPr>
        <w:t>ULA maintains more than a two-year supply of RD-180 engines in the United States to minimize potential supply disruptions, and has developed significant engineering and manufacturing capability w</w:t>
      </w:r>
      <w:r>
        <w:t>hich ultimately demonstrated the capability to co-produce the RD-180 domestically.”</w:t>
      </w:r>
    </w:p>
    <w:sectPr w:rsidR="00A276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Evan Runburg"/>
    <w:docVar w:name="RibbonPointer" w:val="39896732"/>
    <w:docVar w:name="VerbatimVersion" w:val="5.0"/>
  </w:docVars>
  <w:rsids>
    <w:rsidRoot w:val="003741CB"/>
    <w:rsid w:val="000002DE"/>
    <w:rsid w:val="000139A3"/>
    <w:rsid w:val="0003209A"/>
    <w:rsid w:val="00036E0D"/>
    <w:rsid w:val="000406A6"/>
    <w:rsid w:val="000417E4"/>
    <w:rsid w:val="000D3567"/>
    <w:rsid w:val="000E2EEB"/>
    <w:rsid w:val="000F6DFC"/>
    <w:rsid w:val="000F716C"/>
    <w:rsid w:val="00100833"/>
    <w:rsid w:val="00101A57"/>
    <w:rsid w:val="00104529"/>
    <w:rsid w:val="00104D73"/>
    <w:rsid w:val="00177B7D"/>
    <w:rsid w:val="00177FD1"/>
    <w:rsid w:val="0018322D"/>
    <w:rsid w:val="001B5776"/>
    <w:rsid w:val="00206774"/>
    <w:rsid w:val="0024609A"/>
    <w:rsid w:val="00251FC7"/>
    <w:rsid w:val="002855A7"/>
    <w:rsid w:val="00296447"/>
    <w:rsid w:val="002A1549"/>
    <w:rsid w:val="002E1FD5"/>
    <w:rsid w:val="002F416D"/>
    <w:rsid w:val="00311FE1"/>
    <w:rsid w:val="00315690"/>
    <w:rsid w:val="00325646"/>
    <w:rsid w:val="00351F31"/>
    <w:rsid w:val="003741CB"/>
    <w:rsid w:val="00377AF7"/>
    <w:rsid w:val="00380132"/>
    <w:rsid w:val="003902BA"/>
    <w:rsid w:val="003A031E"/>
    <w:rsid w:val="003A09E2"/>
    <w:rsid w:val="00401972"/>
    <w:rsid w:val="00407037"/>
    <w:rsid w:val="0040723B"/>
    <w:rsid w:val="004244AE"/>
    <w:rsid w:val="004605D6"/>
    <w:rsid w:val="004A0A20"/>
    <w:rsid w:val="004C5E5B"/>
    <w:rsid w:val="004C60E8"/>
    <w:rsid w:val="004D374E"/>
    <w:rsid w:val="004E3579"/>
    <w:rsid w:val="004F39E0"/>
    <w:rsid w:val="00531D85"/>
    <w:rsid w:val="00537BD5"/>
    <w:rsid w:val="00555E75"/>
    <w:rsid w:val="005A1FD2"/>
    <w:rsid w:val="005B4C83"/>
    <w:rsid w:val="006065BD"/>
    <w:rsid w:val="00620759"/>
    <w:rsid w:val="00625E9B"/>
    <w:rsid w:val="00634510"/>
    <w:rsid w:val="00647A84"/>
    <w:rsid w:val="00665003"/>
    <w:rsid w:val="00674761"/>
    <w:rsid w:val="00677304"/>
    <w:rsid w:val="006860F5"/>
    <w:rsid w:val="006A6267"/>
    <w:rsid w:val="006E5A1A"/>
    <w:rsid w:val="006F4C61"/>
    <w:rsid w:val="007130A2"/>
    <w:rsid w:val="00713CA8"/>
    <w:rsid w:val="00721D43"/>
    <w:rsid w:val="007F5B66"/>
    <w:rsid w:val="00800B49"/>
    <w:rsid w:val="0080378B"/>
    <w:rsid w:val="00823A1C"/>
    <w:rsid w:val="00842F92"/>
    <w:rsid w:val="00845B9D"/>
    <w:rsid w:val="00854803"/>
    <w:rsid w:val="00860984"/>
    <w:rsid w:val="008825BE"/>
    <w:rsid w:val="008911EC"/>
    <w:rsid w:val="008A5B53"/>
    <w:rsid w:val="008B3ECB"/>
    <w:rsid w:val="008B71D6"/>
    <w:rsid w:val="008C1B2E"/>
    <w:rsid w:val="008E45DB"/>
    <w:rsid w:val="008F3CBC"/>
    <w:rsid w:val="0091627E"/>
    <w:rsid w:val="00953FED"/>
    <w:rsid w:val="00967D0E"/>
    <w:rsid w:val="00991045"/>
    <w:rsid w:val="009966CE"/>
    <w:rsid w:val="009B451D"/>
    <w:rsid w:val="009D6305"/>
    <w:rsid w:val="009E1922"/>
    <w:rsid w:val="00A03FE1"/>
    <w:rsid w:val="00A2768C"/>
    <w:rsid w:val="00A30B68"/>
    <w:rsid w:val="00A47D23"/>
    <w:rsid w:val="00A51D3F"/>
    <w:rsid w:val="00A55090"/>
    <w:rsid w:val="00A61E94"/>
    <w:rsid w:val="00A93661"/>
    <w:rsid w:val="00A95652"/>
    <w:rsid w:val="00AA7608"/>
    <w:rsid w:val="00AC00EA"/>
    <w:rsid w:val="00AC57FF"/>
    <w:rsid w:val="00B15F01"/>
    <w:rsid w:val="00B271D8"/>
    <w:rsid w:val="00B33C6D"/>
    <w:rsid w:val="00B4508F"/>
    <w:rsid w:val="00B779C5"/>
    <w:rsid w:val="00B8057C"/>
    <w:rsid w:val="00B9244C"/>
    <w:rsid w:val="00BC5900"/>
    <w:rsid w:val="00BE685E"/>
    <w:rsid w:val="00BF593B"/>
    <w:rsid w:val="00C061B1"/>
    <w:rsid w:val="00C14CA4"/>
    <w:rsid w:val="00C83417"/>
    <w:rsid w:val="00CC0540"/>
    <w:rsid w:val="00CD736E"/>
    <w:rsid w:val="00CE161E"/>
    <w:rsid w:val="00CE68F6"/>
    <w:rsid w:val="00CF3C18"/>
    <w:rsid w:val="00CF59A8"/>
    <w:rsid w:val="00D0169D"/>
    <w:rsid w:val="00D140A2"/>
    <w:rsid w:val="00D325A9"/>
    <w:rsid w:val="00D36A8A"/>
    <w:rsid w:val="00D71170"/>
    <w:rsid w:val="00D85950"/>
    <w:rsid w:val="00DA23B4"/>
    <w:rsid w:val="00DA6538"/>
    <w:rsid w:val="00DB4422"/>
    <w:rsid w:val="00DE6450"/>
    <w:rsid w:val="00E236E1"/>
    <w:rsid w:val="00ED0DD7"/>
    <w:rsid w:val="00ED30CF"/>
    <w:rsid w:val="00EE66D0"/>
    <w:rsid w:val="00F00E2E"/>
    <w:rsid w:val="00F03524"/>
    <w:rsid w:val="00F10B16"/>
    <w:rsid w:val="00F1557A"/>
    <w:rsid w:val="00F176EF"/>
    <w:rsid w:val="00F51E6D"/>
    <w:rsid w:val="00F77836"/>
    <w:rsid w:val="00FC5777"/>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2F416D"/>
    <w:pPr>
      <w:spacing w:after="0" w:line="240" w:lineRule="auto"/>
    </w:pPr>
    <w:rPr>
      <w:rFonts w:ascii="Georgia" w:hAnsi="Georgia"/>
    </w:rPr>
  </w:style>
  <w:style w:type="paragraph" w:styleId="Heading1">
    <w:name w:val="heading 1"/>
    <w:aliases w:val="Pocket"/>
    <w:basedOn w:val="Normal"/>
    <w:next w:val="Normal"/>
    <w:link w:val="Heading1Char"/>
    <w:autoRedefine/>
    <w:qFormat/>
    <w:rsid w:val="002F416D"/>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2F416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2F416D"/>
    <w:pPr>
      <w:keepNext/>
      <w:keepLines/>
      <w:pageBreakBefore/>
      <w:spacing w:before="36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2F416D"/>
    <w:pPr>
      <w:keepNext/>
      <w:keepLines/>
      <w:spacing w:before="240"/>
      <w:outlineLvl w:val="3"/>
    </w:pPr>
    <w:rPr>
      <w:rFonts w:eastAsiaTheme="majorEastAsia" w:cstheme="majorBidi"/>
      <w:b/>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2F416D"/>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2F416D"/>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2F416D"/>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2F416D"/>
    <w:rPr>
      <w:rFonts w:ascii="Georgia" w:eastAsiaTheme="majorEastAsia" w:hAnsi="Georgia" w:cstheme="majorBidi"/>
      <w:b/>
      <w:iCs/>
      <w:color w:val="000000" w:themeColor="text1"/>
    </w:rPr>
  </w:style>
  <w:style w:type="character" w:styleId="Emphasis">
    <w:name w:val="Emphasis"/>
    <w:basedOn w:val="DefaultParagraphFont"/>
    <w:uiPriority w:val="7"/>
    <w:qFormat/>
    <w:rsid w:val="002F416D"/>
    <w:rPr>
      <w:rFonts w:ascii="Georgia" w:hAnsi="Georgia"/>
      <w:b/>
      <w:i w:val="0"/>
      <w:iCs/>
      <w:sz w:val="22"/>
      <w:u w:val="single"/>
      <w:bdr w:val="single" w:sz="8" w:space="0" w:color="auto"/>
    </w:rPr>
  </w:style>
  <w:style w:type="character" w:customStyle="1" w:styleId="Style13ptBold">
    <w:name w:val="Style 13 pt Bold"/>
    <w:aliases w:val="Cite"/>
    <w:basedOn w:val="DefaultParagraphFont"/>
    <w:uiPriority w:val="5"/>
    <w:qFormat/>
    <w:rsid w:val="002F416D"/>
    <w:rPr>
      <w:b/>
      <w:bCs/>
      <w:sz w:val="22"/>
      <w:u w:val="none"/>
    </w:rPr>
  </w:style>
  <w:style w:type="character" w:customStyle="1" w:styleId="StyleUnderline">
    <w:name w:val="Style Underline"/>
    <w:aliases w:val="Underline"/>
    <w:basedOn w:val="DefaultParagraphFont"/>
    <w:uiPriority w:val="6"/>
    <w:qFormat/>
    <w:rsid w:val="002F416D"/>
    <w:rPr>
      <w:b w:val="0"/>
      <w:sz w:val="22"/>
      <w:u w:val="single"/>
    </w:rPr>
  </w:style>
  <w:style w:type="character" w:styleId="Hyperlink">
    <w:name w:val="Hyperlink"/>
    <w:basedOn w:val="DefaultParagraphFont"/>
    <w:uiPriority w:val="99"/>
    <w:unhideWhenUsed/>
    <w:rsid w:val="002F416D"/>
    <w:rPr>
      <w:color w:val="auto"/>
      <w:u w:val="none"/>
    </w:rPr>
  </w:style>
  <w:style w:type="character" w:styleId="FollowedHyperlink">
    <w:name w:val="FollowedHyperlink"/>
    <w:basedOn w:val="DefaultParagraphFont"/>
    <w:uiPriority w:val="99"/>
    <w:semiHidden/>
    <w:unhideWhenUsed/>
    <w:rsid w:val="002F416D"/>
    <w:rPr>
      <w:color w:val="auto"/>
      <w:u w:val="none"/>
    </w:rPr>
  </w:style>
  <w:style w:type="paragraph" w:customStyle="1" w:styleId="analytics">
    <w:name w:val="analytics"/>
    <w:link w:val="analyticsChar"/>
    <w:uiPriority w:val="4"/>
    <w:qFormat/>
    <w:rsid w:val="002F416D"/>
    <w:pPr>
      <w:spacing w:before="240" w:after="0" w:line="240" w:lineRule="auto"/>
      <w:outlineLvl w:val="3"/>
    </w:pPr>
    <w:rPr>
      <w:rFonts w:ascii="Georgia" w:eastAsiaTheme="majorEastAsia" w:hAnsi="Georgia" w:cstheme="majorBidi"/>
      <w:b/>
      <w:iCs/>
      <w:color w:val="44546A" w:themeColor="text2"/>
    </w:rPr>
  </w:style>
  <w:style w:type="character" w:customStyle="1" w:styleId="analyticsChar">
    <w:name w:val="analytics Char"/>
    <w:basedOn w:val="Heading4Char"/>
    <w:link w:val="analytics"/>
    <w:uiPriority w:val="4"/>
    <w:rsid w:val="002F416D"/>
    <w:rPr>
      <w:rFonts w:ascii="Georgia" w:eastAsiaTheme="majorEastAsia" w:hAnsi="Georgia" w:cstheme="majorBidi"/>
      <w:b/>
      <w:iCs/>
      <w:color w:val="44546A" w:themeColor="text2"/>
    </w:rPr>
  </w:style>
  <w:style w:type="character" w:customStyle="1" w:styleId="cite">
    <w:name w:val="cite"/>
    <w:aliases w:val="Heading 3 Char Char Char,Heading 3 Char1,Heading 3 Char Char1,Read Char Char1,Heading 3 Char1 Char Char Char,Heading 3 Char Char1 Char Char Char,Read Char Char1 Char Char Char,Read Char Char Char,Heading 3 Char Char Char1,Char Char2,Citation Char"/>
    <w:qFormat/>
    <w:rsid w:val="002F416D"/>
    <w:rPr>
      <w:rFonts w:ascii="Times New Roman" w:hAnsi="Times New Roman"/>
      <w:b/>
      <w:sz w:val="24"/>
    </w:rPr>
  </w:style>
  <w:style w:type="paragraph" w:customStyle="1" w:styleId="card">
    <w:name w:val="card"/>
    <w:basedOn w:val="Normal"/>
    <w:next w:val="Normal"/>
    <w:link w:val="cardChar"/>
    <w:qFormat/>
    <w:rsid w:val="002F416D"/>
    <w:pPr>
      <w:ind w:left="288" w:right="288"/>
    </w:pPr>
    <w:rPr>
      <w:rFonts w:eastAsia="Times New Roman"/>
      <w:szCs w:val="20"/>
    </w:rPr>
  </w:style>
  <w:style w:type="character" w:customStyle="1" w:styleId="cardChar">
    <w:name w:val="card Char"/>
    <w:link w:val="card"/>
    <w:rsid w:val="002F416D"/>
    <w:rPr>
      <w:rFonts w:ascii="Georgia" w:eastAsia="Times New Roman" w:hAnsi="Georgia"/>
      <w:szCs w:val="20"/>
    </w:rPr>
  </w:style>
  <w:style w:type="character" w:customStyle="1" w:styleId="underline">
    <w:name w:val="underline"/>
    <w:qFormat/>
    <w:rsid w:val="002F416D"/>
    <w:rPr>
      <w:b/>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2F416D"/>
    <w:pPr>
      <w:spacing w:after="0" w:line="240" w:lineRule="auto"/>
    </w:pPr>
    <w:rPr>
      <w:rFonts w:ascii="Georgia" w:hAnsi="Georgia"/>
    </w:rPr>
  </w:style>
  <w:style w:type="paragraph" w:styleId="Heading1">
    <w:name w:val="heading 1"/>
    <w:aliases w:val="Pocket"/>
    <w:basedOn w:val="Normal"/>
    <w:next w:val="Normal"/>
    <w:link w:val="Heading1Char"/>
    <w:autoRedefine/>
    <w:qFormat/>
    <w:rsid w:val="002F416D"/>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2F416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2F416D"/>
    <w:pPr>
      <w:keepNext/>
      <w:keepLines/>
      <w:pageBreakBefore/>
      <w:spacing w:before="36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2F416D"/>
    <w:pPr>
      <w:keepNext/>
      <w:keepLines/>
      <w:spacing w:before="240"/>
      <w:outlineLvl w:val="3"/>
    </w:pPr>
    <w:rPr>
      <w:rFonts w:eastAsiaTheme="majorEastAsia" w:cstheme="majorBidi"/>
      <w:b/>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2F416D"/>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2F416D"/>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2F416D"/>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2F416D"/>
    <w:rPr>
      <w:rFonts w:ascii="Georgia" w:eastAsiaTheme="majorEastAsia" w:hAnsi="Georgia" w:cstheme="majorBidi"/>
      <w:b/>
      <w:iCs/>
      <w:color w:val="000000" w:themeColor="text1"/>
    </w:rPr>
  </w:style>
  <w:style w:type="character" w:styleId="Emphasis">
    <w:name w:val="Emphasis"/>
    <w:basedOn w:val="DefaultParagraphFont"/>
    <w:uiPriority w:val="7"/>
    <w:qFormat/>
    <w:rsid w:val="002F416D"/>
    <w:rPr>
      <w:rFonts w:ascii="Georgia" w:hAnsi="Georgia"/>
      <w:b/>
      <w:i w:val="0"/>
      <w:iCs/>
      <w:sz w:val="22"/>
      <w:u w:val="single"/>
      <w:bdr w:val="single" w:sz="8" w:space="0" w:color="auto"/>
    </w:rPr>
  </w:style>
  <w:style w:type="character" w:customStyle="1" w:styleId="Style13ptBold">
    <w:name w:val="Style 13 pt Bold"/>
    <w:aliases w:val="Cite"/>
    <w:basedOn w:val="DefaultParagraphFont"/>
    <w:uiPriority w:val="5"/>
    <w:qFormat/>
    <w:rsid w:val="002F416D"/>
    <w:rPr>
      <w:b/>
      <w:bCs/>
      <w:sz w:val="22"/>
      <w:u w:val="none"/>
    </w:rPr>
  </w:style>
  <w:style w:type="character" w:customStyle="1" w:styleId="StyleUnderline">
    <w:name w:val="Style Underline"/>
    <w:aliases w:val="Underline"/>
    <w:basedOn w:val="DefaultParagraphFont"/>
    <w:uiPriority w:val="6"/>
    <w:qFormat/>
    <w:rsid w:val="002F416D"/>
    <w:rPr>
      <w:b w:val="0"/>
      <w:sz w:val="22"/>
      <w:u w:val="single"/>
    </w:rPr>
  </w:style>
  <w:style w:type="character" w:styleId="Hyperlink">
    <w:name w:val="Hyperlink"/>
    <w:basedOn w:val="DefaultParagraphFont"/>
    <w:uiPriority w:val="99"/>
    <w:unhideWhenUsed/>
    <w:rsid w:val="002F416D"/>
    <w:rPr>
      <w:color w:val="auto"/>
      <w:u w:val="none"/>
    </w:rPr>
  </w:style>
  <w:style w:type="character" w:styleId="FollowedHyperlink">
    <w:name w:val="FollowedHyperlink"/>
    <w:basedOn w:val="DefaultParagraphFont"/>
    <w:uiPriority w:val="99"/>
    <w:semiHidden/>
    <w:unhideWhenUsed/>
    <w:rsid w:val="002F416D"/>
    <w:rPr>
      <w:color w:val="auto"/>
      <w:u w:val="none"/>
    </w:rPr>
  </w:style>
  <w:style w:type="paragraph" w:customStyle="1" w:styleId="analytics">
    <w:name w:val="analytics"/>
    <w:link w:val="analyticsChar"/>
    <w:uiPriority w:val="4"/>
    <w:qFormat/>
    <w:rsid w:val="002F416D"/>
    <w:pPr>
      <w:spacing w:before="240" w:after="0" w:line="240" w:lineRule="auto"/>
      <w:outlineLvl w:val="3"/>
    </w:pPr>
    <w:rPr>
      <w:rFonts w:ascii="Georgia" w:eastAsiaTheme="majorEastAsia" w:hAnsi="Georgia" w:cstheme="majorBidi"/>
      <w:b/>
      <w:iCs/>
      <w:color w:val="44546A" w:themeColor="text2"/>
    </w:rPr>
  </w:style>
  <w:style w:type="character" w:customStyle="1" w:styleId="analyticsChar">
    <w:name w:val="analytics Char"/>
    <w:basedOn w:val="Heading4Char"/>
    <w:link w:val="analytics"/>
    <w:uiPriority w:val="4"/>
    <w:rsid w:val="002F416D"/>
    <w:rPr>
      <w:rFonts w:ascii="Georgia" w:eastAsiaTheme="majorEastAsia" w:hAnsi="Georgia" w:cstheme="majorBidi"/>
      <w:b/>
      <w:iCs/>
      <w:color w:val="44546A" w:themeColor="text2"/>
    </w:rPr>
  </w:style>
  <w:style w:type="character" w:customStyle="1" w:styleId="cite">
    <w:name w:val="cite"/>
    <w:aliases w:val="Heading 3 Char Char Char,Heading 3 Char1,Heading 3 Char Char1,Read Char Char1,Heading 3 Char1 Char Char Char,Heading 3 Char Char1 Char Char Char,Read Char Char1 Char Char Char,Read Char Char Char,Heading 3 Char Char Char1,Char Char2,Citation Char"/>
    <w:qFormat/>
    <w:rsid w:val="002F416D"/>
    <w:rPr>
      <w:rFonts w:ascii="Times New Roman" w:hAnsi="Times New Roman"/>
      <w:b/>
      <w:sz w:val="24"/>
    </w:rPr>
  </w:style>
  <w:style w:type="paragraph" w:customStyle="1" w:styleId="card">
    <w:name w:val="card"/>
    <w:basedOn w:val="Normal"/>
    <w:next w:val="Normal"/>
    <w:link w:val="cardChar"/>
    <w:qFormat/>
    <w:rsid w:val="002F416D"/>
    <w:pPr>
      <w:ind w:left="288" w:right="288"/>
    </w:pPr>
    <w:rPr>
      <w:rFonts w:eastAsia="Times New Roman"/>
      <w:szCs w:val="20"/>
    </w:rPr>
  </w:style>
  <w:style w:type="character" w:customStyle="1" w:styleId="cardChar">
    <w:name w:val="card Char"/>
    <w:link w:val="card"/>
    <w:rsid w:val="002F416D"/>
    <w:rPr>
      <w:rFonts w:ascii="Georgia" w:eastAsia="Times New Roman" w:hAnsi="Georgia"/>
      <w:szCs w:val="20"/>
    </w:rPr>
  </w:style>
  <w:style w:type="character" w:customStyle="1" w:styleId="underline">
    <w:name w:val="underline"/>
    <w:qFormat/>
    <w:rsid w:val="002F416D"/>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echtimes.com/articles/7481/20140525/budget-cut-may-force-nasa-to-axe-spitzer-and-neowise-missions.htm)//DLG" TargetMode="External"/><Relationship Id="rId3" Type="http://schemas.microsoft.com/office/2007/relationships/stylesWithEffects" Target="stylesWithEffects.xml"/><Relationship Id="rId7" Type="http://schemas.openxmlformats.org/officeDocument/2006/relationships/hyperlink" Target="http://www.spacepolitics.com/2012/04/18/noaa-concerns-overshadow-nasa-in-senate-appropriations-bil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pacepolicyonline.com/news/new-house-cr-adds-money-for-nasa-exploration-noaa-goes-r-but-its-a-zero-sum-game"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centauri-dreams.org/?p=9094" TargetMode="External"/><Relationship Id="rId4" Type="http://schemas.openxmlformats.org/officeDocument/2006/relationships/settings" Target="settings.xml"/><Relationship Id="rId9" Type="http://schemas.openxmlformats.org/officeDocument/2006/relationships/hyperlink" Target="http://www.esa.int/gsp/ACT/doc/PRO/ACT-RPR-PRO-2005-ConceptsForNear.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v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7</TotalTime>
  <Pages>96</Pages>
  <Words>42827</Words>
  <Characters>244117</Characters>
  <Application>Microsoft Office Word</Application>
  <DocSecurity>0</DocSecurity>
  <Lines>2034</Lines>
  <Paragraphs>572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286372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Evan Runburg</dc:creator>
  <cp:keywords>5.0</cp:keywords>
  <cp:lastModifiedBy>Calum</cp:lastModifiedBy>
  <cp:revision>3</cp:revision>
  <dcterms:created xsi:type="dcterms:W3CDTF">2014-07-17T03:43:00Z</dcterms:created>
  <dcterms:modified xsi:type="dcterms:W3CDTF">2014-07-18T23:38:00Z</dcterms:modified>
</cp:coreProperties>
</file>