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727A" w:rsidRDefault="00084651" w:rsidP="00941390">
      <w:pPr>
        <w:pStyle w:val="Heading1"/>
      </w:pPr>
      <w:r>
        <w:t xml:space="preserve">Spending DA – HJPV </w:t>
      </w:r>
    </w:p>
    <w:p w:rsidR="00084651" w:rsidRDefault="00084651" w:rsidP="00084651">
      <w:pPr>
        <w:pStyle w:val="Heading2"/>
      </w:pPr>
      <w:r>
        <w:lastRenderedPageBreak/>
        <w:t xml:space="preserve">Negative </w:t>
      </w:r>
    </w:p>
    <w:p w:rsidR="00F461B0" w:rsidRPr="00F461B0" w:rsidRDefault="00F461B0" w:rsidP="00F461B0">
      <w:pPr>
        <w:pStyle w:val="Heading4"/>
      </w:pPr>
      <w:r>
        <w:t xml:space="preserve">The “plan costs money” link work is in the case negatives, so the link work here is not at all extensive.  </w:t>
      </w:r>
      <w:r w:rsidR="00214CB7">
        <w:t xml:space="preserve">The file is also lacking economy impact work. All of that can be found in numerous files, including the pre-institute Highway Trust Fund DA. </w:t>
      </w:r>
    </w:p>
    <w:p w:rsidR="00084651" w:rsidRDefault="00084651" w:rsidP="00C837C4">
      <w:pPr>
        <w:pStyle w:val="Heading3"/>
      </w:pPr>
      <w:r>
        <w:lastRenderedPageBreak/>
        <w:t>1nc</w:t>
      </w:r>
    </w:p>
    <w:p w:rsidR="00084651" w:rsidRDefault="00F461B0" w:rsidP="00084651">
      <w:pPr>
        <w:pStyle w:val="Heading4"/>
      </w:pPr>
      <w:r>
        <w:t xml:space="preserve">The budget’s stable now </w:t>
      </w:r>
    </w:p>
    <w:p w:rsidR="00F461B0" w:rsidRDefault="00F461B0" w:rsidP="00F461B0">
      <w:r>
        <w:rPr>
          <w:rStyle w:val="StyleStyleBold12pt"/>
        </w:rPr>
        <w:t>Puzzanghera 14</w:t>
      </w:r>
      <w:r>
        <w:t>, Jim is a staff writer at the Los Angeles Times, 3/21/14, Fitch takes U.S. credit rating off downgrade watch after debt deal, http://www.latimes.com/business/la-fi-mo-fitch-credit-rating-debt-limit-20140321-story.html</w:t>
      </w:r>
    </w:p>
    <w:p w:rsidR="00F461B0" w:rsidRDefault="00F461B0" w:rsidP="00F461B0">
      <w:r>
        <w:t>"</w:t>
      </w:r>
      <w:r>
        <w:rPr>
          <w:rStyle w:val="Emphasis"/>
        </w:rPr>
        <w:t>Strong fiscal consolidation has been achieved</w:t>
      </w:r>
      <w:r>
        <w:rPr>
          <w:rStyle w:val="StyleBoldUnderline"/>
        </w:rPr>
        <w:t>," Fitch said, a reference to</w:t>
      </w:r>
      <w:r>
        <w:t xml:space="preserve"> the automatic </w:t>
      </w:r>
      <w:r>
        <w:rPr>
          <w:rStyle w:val="Emphasis"/>
        </w:rPr>
        <w:t>spending cuts</w:t>
      </w:r>
      <w:r>
        <w:t xml:space="preserve"> known as the sequester </w:t>
      </w:r>
      <w:r>
        <w:rPr>
          <w:rStyle w:val="StyleBoldUnderline"/>
        </w:rPr>
        <w:t>that began last year.</w:t>
      </w:r>
      <w:r w:rsidRPr="00F461B0">
        <w:rPr>
          <w:rStyle w:val="StyleBoldUnderline"/>
          <w:sz w:val="12"/>
        </w:rPr>
        <w:t xml:space="preserve">¶ </w:t>
      </w:r>
      <w:r>
        <w:rPr>
          <w:rStyle w:val="StyleBoldUnderline"/>
        </w:rPr>
        <w:t xml:space="preserve">The budget deficit </w:t>
      </w:r>
      <w:r>
        <w:rPr>
          <w:rStyle w:val="Emphasis"/>
        </w:rPr>
        <w:t>fell to 4%</w:t>
      </w:r>
      <w:r>
        <w:rPr>
          <w:rStyle w:val="StyleBoldUnderline"/>
        </w:rPr>
        <w:t xml:space="preserve"> of GDP last year from 6.7% the previous year and 9.8% in 2009</w:t>
      </w:r>
      <w:r>
        <w:t>, Fitch said. This fiscal year, the company forecasts the deficit to shrink to 2.9% of so-called gross domestic product.</w:t>
      </w:r>
      <w:r w:rsidRPr="00F461B0">
        <w:rPr>
          <w:sz w:val="12"/>
        </w:rPr>
        <w:t xml:space="preserve">¶ </w:t>
      </w:r>
      <w:r>
        <w:rPr>
          <w:rStyle w:val="StyleBoldUnderline"/>
        </w:rPr>
        <w:t>A</w:t>
      </w:r>
      <w:r>
        <w:t xml:space="preserve"> recent two-year </w:t>
      </w:r>
      <w:r>
        <w:rPr>
          <w:rStyle w:val="StyleBoldUnderline"/>
        </w:rPr>
        <w:t xml:space="preserve">budget deal was a </w:t>
      </w:r>
      <w:r>
        <w:rPr>
          <w:rStyle w:val="Emphasis"/>
        </w:rPr>
        <w:t>sign "there has been</w:t>
      </w:r>
      <w:r>
        <w:rPr>
          <w:rStyle w:val="StyleBoldUnderline"/>
        </w:rPr>
        <w:t xml:space="preserve"> </w:t>
      </w:r>
      <w:r>
        <w:t>some</w:t>
      </w:r>
      <w:r>
        <w:rPr>
          <w:rStyle w:val="StyleBoldUnderline"/>
        </w:rPr>
        <w:t xml:space="preserve"> </w:t>
      </w:r>
      <w:r>
        <w:rPr>
          <w:rStyle w:val="Emphasis"/>
        </w:rPr>
        <w:t>improvement</w:t>
      </w:r>
      <w:r>
        <w:rPr>
          <w:rStyle w:val="StyleBoldUnderline"/>
        </w:rPr>
        <w:t xml:space="preserve"> in the coherence of economic policy-making" in Washington, Fitch said</w:t>
      </w:r>
      <w:r>
        <w:t>. Still, the firm does not expect a broader "grand bargain" on long-term deficit reduction until after the 2016 presidential election.</w:t>
      </w:r>
      <w:r w:rsidRPr="00F461B0">
        <w:rPr>
          <w:sz w:val="12"/>
        </w:rPr>
        <w:t xml:space="preserve">¶ </w:t>
      </w:r>
      <w:r>
        <w:rPr>
          <w:rStyle w:val="StyleBoldUnderline"/>
        </w:rPr>
        <w:t>Fitch described</w:t>
      </w:r>
      <w:r>
        <w:t xml:space="preserve"> the </w:t>
      </w:r>
      <w:r>
        <w:rPr>
          <w:rStyle w:val="StyleBoldUnderline"/>
        </w:rPr>
        <w:t>prospects for U.S. economic growth as "</w:t>
      </w:r>
      <w:r>
        <w:rPr>
          <w:rStyle w:val="Emphasis"/>
        </w:rPr>
        <w:t>more robust" than many other advanced nations</w:t>
      </w:r>
      <w:r>
        <w:t>. It forecast the economy would expand by 2.8% this year after a 1.9% increase in 2013.</w:t>
      </w:r>
      <w:r w:rsidRPr="00F461B0">
        <w:rPr>
          <w:sz w:val="12"/>
        </w:rPr>
        <w:t xml:space="preserve">¶ </w:t>
      </w:r>
      <w:r>
        <w:t>In other positive signs, Fitch said the Federal Reserve had started to reduce its stimulus efforts, the U.S. banking system was healthy and dividend payments from seized housing finance giants Fannie Mae and Freddie Mac had offset the cost of their bailouts.</w:t>
      </w:r>
      <w:r w:rsidRPr="00F461B0">
        <w:rPr>
          <w:sz w:val="12"/>
        </w:rPr>
        <w:t xml:space="preserve">¶ </w:t>
      </w:r>
      <w:r>
        <w:t xml:space="preserve">Last summer, </w:t>
      </w:r>
      <w:r>
        <w:rPr>
          <w:rStyle w:val="StyleBoldUnderline"/>
        </w:rPr>
        <w:t>Moody's upgraded its outlook</w:t>
      </w:r>
      <w:r>
        <w:t xml:space="preserve"> for the U.S. credit rating to stable, </w:t>
      </w:r>
      <w:r>
        <w:rPr>
          <w:rStyle w:val="StyleBoldUnderline"/>
        </w:rPr>
        <w:t xml:space="preserve">citing the </w:t>
      </w:r>
      <w:r>
        <w:rPr>
          <w:rStyle w:val="Emphasis"/>
        </w:rPr>
        <w:t>shrinking budget deficit</w:t>
      </w:r>
      <w:r>
        <w:t xml:space="preserve"> and improved economy.</w:t>
      </w:r>
      <w:r w:rsidRPr="00F461B0">
        <w:rPr>
          <w:sz w:val="12"/>
        </w:rPr>
        <w:t xml:space="preserve">¶ </w:t>
      </w:r>
      <w:r>
        <w:rPr>
          <w:rStyle w:val="StyleBoldUnderline"/>
        </w:rPr>
        <w:t>S&amp;P also shifted its outlook to stable from negative</w:t>
      </w:r>
      <w:r>
        <w:t xml:space="preserve"> in June for similar reasons, but warned the U.S. was still years away from regaining its AAA rating.</w:t>
      </w:r>
    </w:p>
    <w:p w:rsidR="00F461B0" w:rsidRDefault="00F461B0" w:rsidP="00F461B0">
      <w:pPr>
        <w:pStyle w:val="Heading4"/>
      </w:pPr>
      <w:r>
        <w:t xml:space="preserve">&lt; Link &gt; </w:t>
      </w:r>
    </w:p>
    <w:p w:rsidR="00F461B0" w:rsidRDefault="00F461B0" w:rsidP="00F461B0">
      <w:pPr>
        <w:pStyle w:val="Heading4"/>
      </w:pPr>
      <w:r>
        <w:t>That causes a credit downgrade</w:t>
      </w:r>
    </w:p>
    <w:p w:rsidR="00F461B0" w:rsidRDefault="00F461B0" w:rsidP="00F461B0">
      <w:pPr>
        <w:rPr>
          <w:rFonts w:eastAsia="Calibri"/>
          <w:b/>
          <w:bCs/>
          <w:sz w:val="26"/>
        </w:rPr>
      </w:pPr>
      <w:r>
        <w:rPr>
          <w:rFonts w:eastAsia="Calibri"/>
          <w:b/>
          <w:bCs/>
          <w:sz w:val="26"/>
        </w:rPr>
        <w:t xml:space="preserve">Newman 13 </w:t>
      </w:r>
      <w:r>
        <w:rPr>
          <w:rFonts w:eastAsia="Calibri"/>
        </w:rPr>
        <w:t xml:space="preserve">(US News.  Rick Newman is an award-winning finance columnist for US news.  “What Will Cause the Next U.S. Credit Downgrade.”  Jan. 3, 2013.  </w:t>
      </w:r>
      <w:hyperlink r:id="rId11" w:history="1">
        <w:r>
          <w:rPr>
            <w:rStyle w:val="Hyperlink"/>
            <w:rFonts w:eastAsia="Calibri"/>
          </w:rPr>
          <w:t>https://www.google.com/search?sourceid=chrome-psyapi2&amp;ion=1&amp;espv=2&amp;ie=UTF-8&amp;q=%22rick%20newman%20is%22</w:t>
        </w:r>
      </w:hyperlink>
      <w:r>
        <w:rPr>
          <w:rFonts w:eastAsia="Calibri"/>
        </w:rPr>
        <w:t>.)</w:t>
      </w:r>
    </w:p>
    <w:p w:rsidR="00F461B0" w:rsidRDefault="00F461B0" w:rsidP="00F461B0">
      <w:pPr>
        <w:rPr>
          <w:rFonts w:eastAsia="Calibri"/>
        </w:rPr>
      </w:pPr>
      <w:r>
        <w:rPr>
          <w:rFonts w:eastAsia="Calibri"/>
        </w:rPr>
        <w:t xml:space="preserve">A failure to cut spending in 2013. Just about everybody agrees that </w:t>
      </w:r>
      <w:r>
        <w:rPr>
          <w:rFonts w:eastAsia="Calibri"/>
          <w:b/>
          <w:iCs/>
          <w:u w:val="single"/>
          <w:bdr w:val="single" w:sz="18" w:space="0" w:color="auto" w:frame="1"/>
        </w:rPr>
        <w:t xml:space="preserve">Washington </w:t>
      </w:r>
      <w:r>
        <w:rPr>
          <w:rFonts w:eastAsia="Calibri"/>
        </w:rPr>
        <w:t xml:space="preserve">still </w:t>
      </w:r>
      <w:r>
        <w:rPr>
          <w:rFonts w:eastAsia="Calibri"/>
          <w:b/>
          <w:iCs/>
          <w:u w:val="single"/>
          <w:bdr w:val="single" w:sz="18" w:space="0" w:color="auto" w:frame="1"/>
        </w:rPr>
        <w:t>has to axe hundreds of billions in annual spending to stabilize its finances</w:t>
      </w:r>
      <w:r>
        <w:rPr>
          <w:rFonts w:eastAsia="Calibri"/>
        </w:rPr>
        <w:t xml:space="preserve">. Some hope it will happen as part of a deal to extend the debt ceiling. The problem is that most government spending actually benefits somebody—seniors, home buyers, the poor, defense contractors—and Congress has proven itself particularly reluctant to reduce anybody's benefits. </w:t>
      </w:r>
      <w:r>
        <w:rPr>
          <w:rFonts w:eastAsia="Calibri"/>
          <w:b/>
          <w:iCs/>
          <w:u w:val="single"/>
          <w:bdr w:val="single" w:sz="18" w:space="0" w:color="auto" w:frame="1"/>
        </w:rPr>
        <w:t xml:space="preserve">Moody's wants to see spending cuts, </w:t>
      </w:r>
      <w:r>
        <w:rPr>
          <w:rFonts w:eastAsia="Calibri"/>
        </w:rPr>
        <w:t xml:space="preserve">and perhaps even more tax hikes, </w:t>
      </w:r>
      <w:r>
        <w:rPr>
          <w:rFonts w:eastAsia="Calibri"/>
          <w:b/>
          <w:bCs/>
          <w:u w:val="single"/>
        </w:rPr>
        <w:t>as part of a big budget deal</w:t>
      </w:r>
      <w:r>
        <w:rPr>
          <w:rFonts w:eastAsia="Calibri"/>
        </w:rPr>
        <w:t xml:space="preserve"> in the first few months of 2013 </w:t>
      </w:r>
      <w:r>
        <w:rPr>
          <w:rFonts w:eastAsia="Calibri"/>
          <w:b/>
          <w:bCs/>
          <w:u w:val="single"/>
        </w:rPr>
        <w:t xml:space="preserve">that would </w:t>
      </w:r>
      <w:r>
        <w:rPr>
          <w:rFonts w:eastAsia="Calibri"/>
        </w:rPr>
        <w:t xml:space="preserve">convincingly </w:t>
      </w:r>
      <w:r>
        <w:rPr>
          <w:rFonts w:eastAsia="Calibri"/>
          <w:b/>
          <w:iCs/>
          <w:u w:val="single"/>
          <w:bdr w:val="single" w:sz="18" w:space="0" w:color="auto" w:frame="1"/>
        </w:rPr>
        <w:t>improve the government's long-term finances.</w:t>
      </w:r>
      <w:r>
        <w:rPr>
          <w:rFonts w:eastAsia="Calibri"/>
        </w:rPr>
        <w:t xml:space="preserve"> </w:t>
      </w:r>
      <w:r>
        <w:rPr>
          <w:rFonts w:eastAsia="Calibri"/>
          <w:b/>
          <w:bCs/>
          <w:u w:val="single"/>
        </w:rPr>
        <w:t xml:space="preserve">"The debt </w:t>
      </w:r>
      <w:r>
        <w:rPr>
          <w:rFonts w:eastAsia="Calibri"/>
        </w:rPr>
        <w:t xml:space="preserve">trajectory </w:t>
      </w:r>
      <w:r>
        <w:rPr>
          <w:rFonts w:eastAsia="Calibri"/>
          <w:b/>
          <w:bCs/>
          <w:u w:val="single"/>
        </w:rPr>
        <w:t>resulting from this process is likely to determine whether the Aaa rating is returned to a stable outlook or downgraded</w:t>
      </w:r>
      <w:r>
        <w:rPr>
          <w:rFonts w:eastAsia="Calibri"/>
          <w:b/>
          <w:iCs/>
          <w:u w:val="single"/>
          <w:bdr w:val="single" w:sz="18" w:space="0" w:color="auto" w:frame="1"/>
        </w:rPr>
        <w:t xml:space="preserve">," Moody's said </w:t>
      </w:r>
      <w:r>
        <w:rPr>
          <w:rFonts w:eastAsia="Calibri"/>
        </w:rPr>
        <w:t xml:space="preserve">in a statement following the January 1 fiscal-cliff deal. </w:t>
      </w:r>
      <w:r>
        <w:rPr>
          <w:rFonts w:eastAsia="Calibri"/>
          <w:b/>
          <w:iCs/>
          <w:u w:val="single"/>
          <w:bdr w:val="single" w:sz="18" w:space="0" w:color="auto" w:frame="1"/>
        </w:rPr>
        <w:t>If Congress continually delays spending cuts</w:t>
      </w:r>
      <w:r>
        <w:rPr>
          <w:rFonts w:eastAsia="Calibri"/>
        </w:rPr>
        <w:t>—the habit in recent years—</w:t>
      </w:r>
      <w:r>
        <w:rPr>
          <w:rFonts w:eastAsia="Calibri"/>
          <w:b/>
          <w:iCs/>
          <w:u w:val="single"/>
          <w:bdr w:val="single" w:sz="18" w:space="0" w:color="auto" w:frame="1"/>
        </w:rPr>
        <w:t>a downgrade could come</w:t>
      </w:r>
      <w:r>
        <w:rPr>
          <w:rFonts w:eastAsia="Calibri"/>
        </w:rPr>
        <w:t xml:space="preserve"> by summer.</w:t>
      </w:r>
    </w:p>
    <w:p w:rsidR="00F461B0" w:rsidRDefault="0026653C" w:rsidP="0026653C">
      <w:pPr>
        <w:pStyle w:val="Heading4"/>
      </w:pPr>
      <w:r>
        <w:lastRenderedPageBreak/>
        <w:t xml:space="preserve">Tubes the economy </w:t>
      </w:r>
    </w:p>
    <w:p w:rsidR="0026653C" w:rsidRDefault="0026653C" w:rsidP="0026653C">
      <w:pPr>
        <w:rPr>
          <w:b/>
          <w:bCs/>
          <w:sz w:val="26"/>
        </w:rPr>
      </w:pPr>
      <w:r>
        <w:rPr>
          <w:rStyle w:val="StyleStyleBold12pt"/>
        </w:rPr>
        <w:t xml:space="preserve">Hill 13 </w:t>
      </w:r>
      <w:r>
        <w:t xml:space="preserve">[Patrice, Washington Times.  Patrice Hill is the chief economics correspondent for the Washington Times.  “With U.S. fiscal problems unresolved, treasured AAA rating may fall off cliff”  http://www.washingtontimes.com/news/2013/jan/7/us-fiscal-problems-unresolved-aaa-rating-may-drop/?page=all] </w:t>
      </w:r>
    </w:p>
    <w:p w:rsidR="0026653C" w:rsidRDefault="0026653C" w:rsidP="0026653C">
      <w:r>
        <w:t xml:space="preserve">Despite the indifference in some parts of Washington, analysts say this time could be different and that </w:t>
      </w:r>
      <w:r>
        <w:rPr>
          <w:rStyle w:val="StyleBoldUnderline"/>
        </w:rPr>
        <w:t xml:space="preserve">a second downgrade by Moody’s or Fitch has the potential to </w:t>
      </w:r>
      <w:r>
        <w:rPr>
          <w:rStyle w:val="Emphasis"/>
        </w:rPr>
        <w:t>cause significant market turmoil and damage the country’s privileged financial status</w:t>
      </w:r>
      <w:r>
        <w:rPr>
          <w:rStyle w:val="StyleBoldUnderline"/>
        </w:rPr>
        <w:t xml:space="preserve">, which includes the </w:t>
      </w:r>
      <w:r>
        <w:rPr>
          <w:rStyle w:val="Emphasis"/>
        </w:rPr>
        <w:t>lowest government borrowing rates in the world</w:t>
      </w:r>
      <w:r>
        <w:rPr>
          <w:rStyle w:val="StyleBoldUnderline"/>
        </w:rPr>
        <w:t xml:space="preserve"> and the many prerogatives that go with printing the world’s main reserve currency, the U.S. dollar. </w:t>
      </w:r>
      <w:r>
        <w:t xml:space="preserve">Rebound would be difficult Economic analysts say that, </w:t>
      </w:r>
      <w:r>
        <w:rPr>
          <w:rStyle w:val="StyleBoldUnderline"/>
        </w:rPr>
        <w:t xml:space="preserve">once lost, it would be </w:t>
      </w:r>
      <w:r>
        <w:rPr>
          <w:rStyle w:val="Emphasis"/>
        </w:rPr>
        <w:t>difficult for the U.S. to regain its top rating</w:t>
      </w:r>
      <w:r>
        <w:rPr>
          <w:rStyle w:val="StyleBoldUnderline"/>
        </w:rPr>
        <w:t xml:space="preserve">, and the move would </w:t>
      </w:r>
      <w:r>
        <w:rPr>
          <w:rStyle w:val="Emphasis"/>
        </w:rPr>
        <w:t>confirm in the eyes of much of the world</w:t>
      </w:r>
      <w:r>
        <w:rPr>
          <w:rStyle w:val="StyleBoldUnderline"/>
        </w:rPr>
        <w:t xml:space="preserve"> that the U.S. is slowly </w:t>
      </w:r>
      <w:r>
        <w:rPr>
          <w:rStyle w:val="Emphasis"/>
        </w:rPr>
        <w:t>sliding into second-tier economic status</w:t>
      </w:r>
      <w:r>
        <w:rPr>
          <w:sz w:val="10"/>
        </w:rPr>
        <w:t>. “The next step is a very serious cliff that involves the credit rating of the U.S. It doesn’t get more serious than that, and one hopes that will cause some to be more responsible than they might otherwise be,” said David Kelleher, president of Better Markets Inc. and a former Senate Democratic aide. “Unfortunately, the last debate over the debt ceiling in 2011 doesn’t give much hope.” The downgrade in August 2011 provoked a major drop in consumer and business confidence and prompted a dizzying drop of more than 600 points in the Dow Jones industrial average the day it happened. But the impact proved to be transient, with most losses recouped within a matter of weeks or months, leading many in Washington to question whether another downgrade will have any lasting significance or effect. “Plus, there are too many saying they are going to hold the credit rating of the U.S. hostage to their policy preferences,” Mr. Kelleher said. “If politicians aren’t careful, they could actually make everything much worse.” Sounding the alarm Some in Congress — mostly Republicans — agree that Washington should be worried about the next downgrade. “America cannot afford for Moody’s alarm to fall on deaf ears,” said Rep. Tim Huelskamp, Kansas Republican. “In 2011, Washington was given ample notice that America’s stellar credit rating was on thin ice, but Washington passed on the opportunity to deliver a solution. Unfortunately for America, the so-called fiscal cliff legislation was another last-minute deal instead of a real solution. There were consequences for inaction last time, and clearly there will be consequences this time around as well.” But skepticism that Washington will rise to the occasion also is plentiful. Liberal groups such as the Economic Policy Institute, a labor-backed think-tank, argue that there is little need to cut the deficit with Treasury’s 10-year borrowing rates at all-time lows of less than 2 percent. They say the U.S. should take advantage of such low rates and increase spending on infrastructure, unemployment benefits and other economic stimulus programs. “Some respected voices on the left believe that a focus on the deficit is an overblown reaction to a manageable problem,” said David Hollingsworth, adviser for the Third Way, a centrist Democratic group that is pushing for further measures to reduce the deficit. “They argue that if our debt was really a big deal, investors wouldn’t be supplying us with capital so cheaply.” Robert Shapiro, an economic adviser in the Clinton administration, advocates additional measures to gradually reduce spending on entitlement programs and bring down the deficit, but he blames the last downgrade on Republicans, not Democrats, and said it could happen again if conservatives insist on coupling an increase in the debt limit with unpopular spending reforms. “The last time that House and Senate hyper-conservatives went down that path, it cost the U.S. government its triple-A rating from one of the three major credit-rating agencies,” he said, suggesting that Democrats will try to pin any further downgrades on Republicans if it happens again this year, and to use it to political advantage. “Any political leader or party that helps to bring about such a catastrophe will prove themselves unfit to govern for a very long time,” he said. Wall Street worries The growing intransigence on the left and right has led many on Wall Street and Main Street to question whether another agreement delivering more budget cuts will emerge from the latest round of negotiations. Tom Porcelli, chief economist at RBC Capital Markets, said he expects Republicans to fight hard for spending cuts that eluded them in last week’s deal, but the outcome is in doubt. “In the absence of a grand bargain in the next two months,</w:t>
      </w:r>
      <w:r>
        <w:rPr>
          <w:sz w:val="10"/>
          <w:szCs w:val="16"/>
        </w:rPr>
        <w:t xml:space="preserve"> </w:t>
      </w:r>
      <w:r>
        <w:rPr>
          <w:rStyle w:val="StyleBoldUnderline"/>
        </w:rPr>
        <w:t>it is likely that the U.S. is downgraded</w:t>
      </w:r>
      <w:r>
        <w:t>,” he said. “</w:t>
      </w:r>
      <w:r>
        <w:rPr>
          <w:rStyle w:val="StyleBoldUnderline"/>
        </w:rPr>
        <w:t xml:space="preserve">And this downgrade is likely to have a </w:t>
      </w:r>
      <w:r>
        <w:rPr>
          <w:rStyle w:val="Emphasis"/>
        </w:rPr>
        <w:t>more significant market impact than the S&amp;P downgrade,”</w:t>
      </w:r>
      <w:r>
        <w:rPr>
          <w:rStyle w:val="StyleBoldUnderline"/>
        </w:rPr>
        <w:t xml:space="preserve"> because it will force </w:t>
      </w:r>
      <w:r>
        <w:rPr>
          <w:rStyle w:val="Emphasis"/>
        </w:rPr>
        <w:t>investment funds around the world to reshuffle the securities</w:t>
      </w:r>
      <w:r>
        <w:rPr>
          <w:rStyle w:val="StyleBoldUnderline"/>
        </w:rPr>
        <w:t xml:space="preserve"> in their portfolios to ensure they are maintaining AAA or other targeted rating levels</w:t>
      </w:r>
      <w:r>
        <w:t xml:space="preserve">, he said. </w:t>
      </w:r>
      <w:r>
        <w:rPr>
          <w:rStyle w:val="StyleBoldUnderline"/>
        </w:rPr>
        <w:t xml:space="preserve">This will cause </w:t>
      </w:r>
      <w:r>
        <w:rPr>
          <w:rStyle w:val="Emphasis"/>
        </w:rPr>
        <w:t>widespread disruptions in global markets</w:t>
      </w:r>
      <w:r>
        <w:rPr>
          <w:rStyle w:val="StyleBoldUnderline"/>
        </w:rPr>
        <w:t xml:space="preserve"> as investors recalibrate their portfolios, causing a “</w:t>
      </w:r>
      <w:r>
        <w:rPr>
          <w:rStyle w:val="Emphasis"/>
        </w:rPr>
        <w:t>cascade effect”</w:t>
      </w:r>
      <w:r>
        <w:rPr>
          <w:rStyle w:val="StyleBoldUnderline"/>
        </w:rPr>
        <w:t xml:space="preserve"> on assets other than Treasurys, he said. John Browne, senior economic consultant at Euro Pacific Capital, said the </w:t>
      </w:r>
      <w:r>
        <w:rPr>
          <w:rStyle w:val="Emphasis"/>
        </w:rPr>
        <w:t>damage from further downgrades would affect the U.S. status in the economic world for a long time</w:t>
      </w:r>
      <w:r>
        <w:rPr>
          <w:rStyle w:val="StyleBoldUnderline"/>
        </w:rPr>
        <w:t xml:space="preserve">. </w:t>
      </w:r>
      <w:r>
        <w:t>The U.S. dollar is the world’s dominant currency, he said, because debt troubles in the eurozone have tarnished the appeal of the euro, which had been ascending as a replacement for the dollar in the past decade. “This privileged position has conferred on Washington the vital element of time to organize viable revisions to its entitlements,” whose uncontrolled growth is at the root of the U.S. debt problem, he said. But political leaders appear to be “squandering” the luxury of time they got from the ongoing European debt crisis, he said. “</w:t>
      </w:r>
      <w:r>
        <w:rPr>
          <w:rStyle w:val="StyleBoldUnderline"/>
        </w:rPr>
        <w:t>The spectacle of American politicians failing to agree on budgets, spending limits or any type of fiscal discipline can affect the credit rating of the U.S</w:t>
      </w:r>
      <w:r>
        <w:t>. Over the longer term, a major fall in the credit rating is likely to increase U.S. interest rates,” he said. But perhaps the greatest impact is to the U.S. reputation. “The blatant dereliction of duty on display in Washington will diminish national prestige,” Mr. Browne said.</w:t>
      </w:r>
    </w:p>
    <w:p w:rsidR="0026653C" w:rsidRDefault="008A0572" w:rsidP="008A0572">
      <w:pPr>
        <w:pStyle w:val="Heading4"/>
      </w:pPr>
      <w:r>
        <w:t xml:space="preserve">&lt; favorite economy impact &gt; </w:t>
      </w:r>
    </w:p>
    <w:p w:rsidR="008A0572" w:rsidRDefault="008A0572" w:rsidP="00C837C4">
      <w:pPr>
        <w:pStyle w:val="Heading3"/>
      </w:pPr>
      <w:r>
        <w:lastRenderedPageBreak/>
        <w:t xml:space="preserve">2nc uq </w:t>
      </w:r>
    </w:p>
    <w:p w:rsidR="008A0572" w:rsidRDefault="008A0572" w:rsidP="008A0572">
      <w:pPr>
        <w:pStyle w:val="Heading4"/>
      </w:pPr>
      <w:r>
        <w:t>Deficit spending down now</w:t>
      </w:r>
    </w:p>
    <w:p w:rsidR="008A0572" w:rsidRPr="00B77160" w:rsidRDefault="008A0572" w:rsidP="008A0572">
      <w:r w:rsidRPr="000F397D">
        <w:rPr>
          <w:rStyle w:val="StyleStyleBold12pt"/>
        </w:rPr>
        <w:t>Wallbank 14</w:t>
      </w:r>
      <w:r>
        <w:t xml:space="preserve"> – Political Capital Writer at Bloomberg News (Derek, “U.S. Deficit Cut by Almost One-Third to $492 Billion: CBO”, April 14, 2014, http://www.bloomberg.com/news/2014-04-14/u-s-deficit-cut-almost-one-third-to-492-billion-cbo.html) */LEA</w:t>
      </w:r>
    </w:p>
    <w:p w:rsidR="008A0572" w:rsidRPr="008A0572" w:rsidRDefault="008A0572" w:rsidP="008A0572">
      <w:r w:rsidRPr="000F397D">
        <w:rPr>
          <w:rStyle w:val="StyleBoldUnderline"/>
        </w:rPr>
        <w:t>The U.S. government’s deficit will fall to $492 billion this year</w:t>
      </w:r>
      <w:r w:rsidRPr="008A0572">
        <w:t>, according to the Congressional Budget Office, a steeper drop than originally predicted from $680 billion in fiscal year 2013.</w:t>
      </w:r>
      <w:r w:rsidRPr="008A0572">
        <w:rPr>
          <w:sz w:val="12"/>
        </w:rPr>
        <w:t>¶</w:t>
      </w:r>
      <w:r w:rsidRPr="008A0572">
        <w:t xml:space="preserve"> </w:t>
      </w:r>
      <w:r w:rsidRPr="000F397D">
        <w:rPr>
          <w:rStyle w:val="StyleBoldUnderline"/>
        </w:rPr>
        <w:t>The 2014 deficit will be 2.8 percent of the economy</w:t>
      </w:r>
      <w:r w:rsidRPr="008A0572">
        <w:t xml:space="preserve">, according to CBO, </w:t>
      </w:r>
      <w:r w:rsidRPr="000F397D">
        <w:rPr>
          <w:rStyle w:val="StyleBoldUnderline"/>
        </w:rPr>
        <w:t>almost 32 percent below fiscal year 2013, when it was 4.1 percent. The deficit will shrink again in fiscal 2015 to $469 billion, before rising to about $1 trillion in fiscal years 2022 to 2024</w:t>
      </w:r>
      <w:r w:rsidRPr="008A0572">
        <w:t>, CBO said.</w:t>
      </w:r>
      <w:r w:rsidRPr="008A0572">
        <w:rPr>
          <w:sz w:val="12"/>
        </w:rPr>
        <w:t>¶</w:t>
      </w:r>
      <w:r w:rsidRPr="008A0572">
        <w:t xml:space="preserve"> “</w:t>
      </w:r>
      <w:r w:rsidRPr="000F397D">
        <w:rPr>
          <w:rStyle w:val="StyleBoldUnderline"/>
        </w:rPr>
        <w:t>This will be the fifth consecutive year in which the deficit has declined as a share of GDP since peaking at 9.8 percent in 2009</w:t>
      </w:r>
      <w:r w:rsidRPr="008A0572">
        <w:t>,” CBO said in a report released today. The 2.8 figure as a percentage of gross domestic product is lower than the 3.1 percent average of the last 40 years, CBO said.</w:t>
      </w:r>
    </w:p>
    <w:p w:rsidR="008A0572" w:rsidRDefault="008A0572" w:rsidP="008A0572">
      <w:pPr>
        <w:pStyle w:val="Heading4"/>
      </w:pPr>
      <w:r>
        <w:t xml:space="preserve">Budget deficit is at the lowest since 2008- no major budget revisions due to election year. </w:t>
      </w:r>
    </w:p>
    <w:p w:rsidR="008A0572" w:rsidRPr="001658AF" w:rsidRDefault="008A0572" w:rsidP="008A0572">
      <w:r w:rsidRPr="001658AF">
        <w:rPr>
          <w:rStyle w:val="StyleStyleBold12pt"/>
        </w:rPr>
        <w:t>Boak 14</w:t>
      </w:r>
      <w:r>
        <w:t xml:space="preserve"> – Associated Press Writer and Pulitzer Prize Finalist (Josh, “US budget deficit forecast lowest since 2008”, News Telegram.com, July 11, 2014, http://www.telegram.com/article/20140711/NEWS/307119656/1116) */LEA</w:t>
      </w:r>
    </w:p>
    <w:p w:rsidR="008A0572" w:rsidRPr="008A0572" w:rsidRDefault="008A0572" w:rsidP="008A0572">
      <w:pPr>
        <w:rPr>
          <w:sz w:val="14"/>
        </w:rPr>
      </w:pPr>
      <w:r w:rsidRPr="008A0572">
        <w:rPr>
          <w:sz w:val="14"/>
        </w:rPr>
        <w:t xml:space="preserve">WASHINGTON </w:t>
      </w:r>
      <w:r w:rsidRPr="00DB287F">
        <w:rPr>
          <w:rStyle w:val="StyleBoldUnderline"/>
        </w:rPr>
        <w:t xml:space="preserve">— The U.S. government ran a monthly budget surplus in June, putting it on course to record the lowest annual deficit since 2008. </w:t>
      </w:r>
      <w:r w:rsidRPr="008A0572">
        <w:rPr>
          <w:rStyle w:val="StyleBoldUnderline"/>
          <w:sz w:val="12"/>
          <w:u w:val="none"/>
        </w:rPr>
        <w:t>¶</w:t>
      </w:r>
      <w:r w:rsidRPr="008A0572">
        <w:rPr>
          <w:sz w:val="14"/>
        </w:rPr>
        <w:t xml:space="preserve"> The Treasury Department said Friday that its June surplus totaled $71 billion, following a $130 billion deficit in May. The government also ran a surplus in June 2013, bolstered by dividends from Fannie Mae, the mortgage giant under federal conservatorship for the past six years. </w:t>
      </w:r>
      <w:r w:rsidRPr="008A0572">
        <w:rPr>
          <w:sz w:val="12"/>
        </w:rPr>
        <w:t>¶</w:t>
      </w:r>
      <w:r w:rsidRPr="008A0572">
        <w:rPr>
          <w:sz w:val="14"/>
        </w:rPr>
        <w:t xml:space="preserve"> For the first nine months of this budget year, the deficit totals $366 billion, down 28 percent from the same period in 2013. Tax receipts are up 8 percent compared to the prior year-to-date, while spending has increased 1 percent. </w:t>
      </w:r>
      <w:r w:rsidRPr="008A0572">
        <w:rPr>
          <w:sz w:val="12"/>
        </w:rPr>
        <w:t>¶</w:t>
      </w:r>
      <w:r w:rsidRPr="008A0572">
        <w:rPr>
          <w:sz w:val="14"/>
        </w:rPr>
        <w:t xml:space="preserve"> </w:t>
      </w:r>
      <w:r w:rsidRPr="00DB287F">
        <w:rPr>
          <w:rStyle w:val="StyleBoldUnderline"/>
        </w:rPr>
        <w:t xml:space="preserve">The Congressional Budget Office is forecasting a deficit of $492 billion for the full budget year ending Sept. 30. That would be the narrowest gap since 2008. </w:t>
      </w:r>
      <w:r w:rsidRPr="008A0572">
        <w:rPr>
          <w:rStyle w:val="StyleBoldUnderline"/>
          <w:sz w:val="12"/>
          <w:u w:val="none"/>
        </w:rPr>
        <w:t>¶</w:t>
      </w:r>
      <w:r w:rsidRPr="008A0572">
        <w:rPr>
          <w:sz w:val="14"/>
        </w:rPr>
        <w:t xml:space="preserve"> In 2008, the government recorded a deficit of $458.6 billion, which was the record high for deficits up to that time. </w:t>
      </w:r>
      <w:r w:rsidRPr="008A0572">
        <w:rPr>
          <w:sz w:val="12"/>
        </w:rPr>
        <w:t>¶</w:t>
      </w:r>
      <w:r w:rsidRPr="008A0572">
        <w:rPr>
          <w:sz w:val="14"/>
        </w:rPr>
        <w:t xml:space="preserve"> But with the outbreak of the recession, deficits soared to unprecedented levels, exceeding $1 trillion for four consecutive years. Tax revenues fell during that period, while government boosted spending in an attempt to stabilize the financial system and provide relief to people who had lost jobs. </w:t>
      </w:r>
      <w:r w:rsidRPr="008A0572">
        <w:rPr>
          <w:sz w:val="12"/>
        </w:rPr>
        <w:t>¶</w:t>
      </w:r>
      <w:r w:rsidRPr="008A0572">
        <w:rPr>
          <w:sz w:val="14"/>
        </w:rPr>
        <w:t xml:space="preserve"> </w:t>
      </w:r>
      <w:r w:rsidRPr="00DB287F">
        <w:rPr>
          <w:rStyle w:val="StyleBoldUnderline"/>
        </w:rPr>
        <w:t>The yearly deficit peaked at $1.4 trillion in 2009 during the</w:t>
      </w:r>
      <w:r w:rsidRPr="008A0572">
        <w:rPr>
          <w:sz w:val="14"/>
        </w:rPr>
        <w:t xml:space="preserve"> worst of </w:t>
      </w:r>
      <w:r w:rsidRPr="00DB287F">
        <w:rPr>
          <w:rStyle w:val="StyleBoldUnderline"/>
        </w:rPr>
        <w:t>the financial crisis. It</w:t>
      </w:r>
      <w:r w:rsidRPr="008A0572">
        <w:rPr>
          <w:sz w:val="14"/>
        </w:rPr>
        <w:t xml:space="preserve"> gradually </w:t>
      </w:r>
      <w:r w:rsidRPr="00DB287F">
        <w:rPr>
          <w:rStyle w:val="StyleBoldUnderline"/>
        </w:rPr>
        <w:t>fell from there, plunging to $680.2 billion last year</w:t>
      </w:r>
      <w:r w:rsidRPr="008A0572">
        <w:rPr>
          <w:sz w:val="14"/>
        </w:rPr>
        <w:t xml:space="preserve">. </w:t>
      </w:r>
      <w:r w:rsidRPr="008A0572">
        <w:rPr>
          <w:sz w:val="12"/>
        </w:rPr>
        <w:t>¶</w:t>
      </w:r>
      <w:r w:rsidRPr="008A0572">
        <w:rPr>
          <w:sz w:val="14"/>
        </w:rPr>
        <w:t xml:space="preserve"> </w:t>
      </w:r>
      <w:r w:rsidRPr="00DB287F">
        <w:rPr>
          <w:rStyle w:val="StyleBoldUnderline"/>
        </w:rPr>
        <w:t>Over the next decade, CBO is projecting that the deficits will total $7.6 trillion</w:t>
      </w:r>
      <w:r w:rsidRPr="008A0572">
        <w:rPr>
          <w:sz w:val="14"/>
        </w:rPr>
        <w:t xml:space="preserve">. </w:t>
      </w:r>
      <w:r w:rsidRPr="008A0572">
        <w:rPr>
          <w:sz w:val="12"/>
        </w:rPr>
        <w:t>¶</w:t>
      </w:r>
      <w:r w:rsidRPr="008A0572">
        <w:rPr>
          <w:sz w:val="14"/>
        </w:rPr>
        <w:t xml:space="preserve"> The deficit will fall to $469 billion in 2015 before rising again and topping $1 trillion annually starting in 2023, according to the CBO. Spending on the government's major benefit programs, including Social Security and Medicare, will drive those increases as more baby boomers retire. </w:t>
      </w:r>
      <w:r w:rsidRPr="008A0572">
        <w:rPr>
          <w:sz w:val="12"/>
        </w:rPr>
        <w:t>¶</w:t>
      </w:r>
      <w:r w:rsidRPr="008A0572">
        <w:rPr>
          <w:sz w:val="14"/>
        </w:rPr>
        <w:t xml:space="preserve"> </w:t>
      </w:r>
      <w:r w:rsidRPr="00DB287F">
        <w:rPr>
          <w:rStyle w:val="StyleBoldUnderline"/>
        </w:rPr>
        <w:t>Republicans have accused President Barack Obama of failing to propose significant cost cuts to reduce soaring entitlement costs. Democrats counter that Republicans would rather impose sharp cuts on needed government programs than impose higher taxes on the wealthy</w:t>
      </w:r>
      <w:r w:rsidRPr="008A0572">
        <w:rPr>
          <w:sz w:val="14"/>
        </w:rPr>
        <w:t xml:space="preserve">. </w:t>
      </w:r>
      <w:r w:rsidRPr="008A0572">
        <w:rPr>
          <w:sz w:val="12"/>
        </w:rPr>
        <w:t>¶</w:t>
      </w:r>
      <w:r w:rsidRPr="008A0572">
        <w:rPr>
          <w:sz w:val="14"/>
        </w:rPr>
        <w:t xml:space="preserve"> </w:t>
      </w:r>
      <w:r w:rsidRPr="00DB287F">
        <w:rPr>
          <w:rStyle w:val="StyleBoldUnderline"/>
        </w:rPr>
        <w:t>Neither side is expected to make major concessions in this congressional election year. But the budget wars of the past three years have subsided at least for a brief time. An agreement was reached in December on the broad outlines for spending over the next two years.</w:t>
      </w:r>
      <w:r w:rsidRPr="008A0572">
        <w:rPr>
          <w:sz w:val="14"/>
        </w:rPr>
        <w:t xml:space="preserve"> The agreement will allow Washington to avoid the gridlock that culminated in October's 16-day partial shutdown of the government. </w:t>
      </w:r>
      <w:r w:rsidRPr="008A0572">
        <w:rPr>
          <w:sz w:val="12"/>
        </w:rPr>
        <w:t>¶</w:t>
      </w:r>
      <w:r w:rsidRPr="008A0572">
        <w:rPr>
          <w:sz w:val="14"/>
        </w:rPr>
        <w:t xml:space="preserve"> The budget cease-fire also includes legislation that will suspend the government's borrowing limit through March 15 of next year. That puts off another battle over raising the debt ceiling until a new Congress takes office in January. </w:t>
      </w:r>
    </w:p>
    <w:p w:rsidR="008A0572" w:rsidRDefault="008A0572" w:rsidP="008A0572">
      <w:pPr>
        <w:pStyle w:val="Heading4"/>
      </w:pPr>
      <w:r>
        <w:lastRenderedPageBreak/>
        <w:t xml:space="preserve">Budget deficit is down- spending cuts and higher taxes </w:t>
      </w:r>
    </w:p>
    <w:p w:rsidR="008A0572" w:rsidRPr="00004F7D" w:rsidRDefault="008A0572" w:rsidP="008A0572">
      <w:r w:rsidRPr="005C386D">
        <w:rPr>
          <w:rStyle w:val="StyleStyleBold12pt"/>
        </w:rPr>
        <w:t>WSJ 14</w:t>
      </w:r>
      <w:r>
        <w:t xml:space="preserve"> (“US Budget deficit slumps sharply in June amid recovering economy”, July 11, 2014, http://www.wallstreetotc.com/us-budget-deficit-slumps-sharply-june-amid-recovering-economy/25696/) */LEA</w:t>
      </w:r>
    </w:p>
    <w:p w:rsidR="008A0572" w:rsidRPr="00DB287F" w:rsidRDefault="008A0572" w:rsidP="008A0572">
      <w:pPr>
        <w:rPr>
          <w:rStyle w:val="StyleBoldUnderline"/>
        </w:rPr>
      </w:pPr>
      <w:r w:rsidRPr="00DB287F">
        <w:rPr>
          <w:rStyle w:val="StyleBoldUnderline"/>
        </w:rPr>
        <w:t>In an encouraging development for the US economy, the Budget deficit of the country has narrowed sharply in the first nine months of the current fiscal amid higher tax revenues and an improving economy.</w:t>
      </w:r>
      <w:r w:rsidRPr="008A0572">
        <w:rPr>
          <w:rStyle w:val="StyleBoldUnderline"/>
          <w:sz w:val="12"/>
          <w:u w:val="none"/>
        </w:rPr>
        <w:t>¶</w:t>
      </w:r>
      <w:r w:rsidRPr="008A0572">
        <w:t xml:space="preserve"> In a statement released on Friday, the US Treasury Department said that the budget deficit of the federal government for the nine month period that ran between October and June totaled USD 366 billion.</w:t>
      </w:r>
      <w:r w:rsidRPr="008A0572">
        <w:rPr>
          <w:sz w:val="12"/>
        </w:rPr>
        <w:t>¶</w:t>
      </w:r>
      <w:r w:rsidRPr="008A0572">
        <w:t xml:space="preserve"> According to the US Treasury Department, its surplus for the month of June totaled USD 71 billion. It was USD 130 billion deficit in May.</w:t>
      </w:r>
      <w:r w:rsidRPr="008A0572">
        <w:rPr>
          <w:sz w:val="12"/>
        </w:rPr>
        <w:t>¶</w:t>
      </w:r>
      <w:r w:rsidRPr="008A0572">
        <w:t xml:space="preserve"> </w:t>
      </w:r>
      <w:r w:rsidRPr="00DB287F">
        <w:rPr>
          <w:rStyle w:val="StyleBoldUnderline"/>
        </w:rPr>
        <w:t>The deficit</w:t>
      </w:r>
      <w:r w:rsidRPr="008A0572">
        <w:t xml:space="preserve"> totaled USD 366 billion for the first nine months of this fiscal. Good news </w:t>
      </w:r>
      <w:r w:rsidRPr="00DB287F">
        <w:rPr>
          <w:rStyle w:val="StyleBoldUnderline"/>
        </w:rPr>
        <w:t>is</w:t>
      </w:r>
      <w:r w:rsidRPr="008A0572">
        <w:t xml:space="preserve"> that it is </w:t>
      </w:r>
      <w:r w:rsidRPr="00DB287F">
        <w:rPr>
          <w:rStyle w:val="StyleBoldUnderline"/>
        </w:rPr>
        <w:t>down 28 percent from the same period last year.</w:t>
      </w:r>
      <w:r w:rsidRPr="008A0572">
        <w:rPr>
          <w:rStyle w:val="StyleBoldUnderline"/>
          <w:sz w:val="12"/>
          <w:u w:val="none"/>
        </w:rPr>
        <w:t>¶</w:t>
      </w:r>
      <w:r w:rsidRPr="008A0572">
        <w:t xml:space="preserve"> The fiscal deficit is down 28 percent from the same period in 2013. With the new figures, the US has recorded the lowest annual deficit since 2008, the period of great financial recession.</w:t>
      </w:r>
      <w:r w:rsidRPr="008A0572">
        <w:rPr>
          <w:sz w:val="12"/>
        </w:rPr>
        <w:t>¶</w:t>
      </w:r>
      <w:r w:rsidRPr="008A0572">
        <w:t xml:space="preserve"> Economic-Growth-Financial-Crash</w:t>
      </w:r>
      <w:r w:rsidRPr="008A0572">
        <w:rPr>
          <w:sz w:val="12"/>
        </w:rPr>
        <w:t>¶</w:t>
      </w:r>
      <w:r w:rsidRPr="008A0572">
        <w:t xml:space="preserve"> It is noteworthy, the fiscal year of the United States began on October 1.</w:t>
      </w:r>
      <w:r w:rsidRPr="008A0572">
        <w:rPr>
          <w:sz w:val="12"/>
        </w:rPr>
        <w:t>¶</w:t>
      </w:r>
      <w:r w:rsidRPr="008A0572">
        <w:t xml:space="preserve"> Notably, </w:t>
      </w:r>
      <w:r w:rsidRPr="00DB287F">
        <w:rPr>
          <w:rStyle w:val="StyleBoldUnderline"/>
        </w:rPr>
        <w:t>the US deficit hit its latest peak in 2009, a year after the financial crunch, but has since then shrunk amid the factors including higher taxes, government spending cuts and slowly improving economy.</w:t>
      </w:r>
    </w:p>
    <w:p w:rsidR="008A0572" w:rsidRDefault="008A0572" w:rsidP="008A0572">
      <w:pPr>
        <w:pStyle w:val="Heading4"/>
      </w:pPr>
      <w:r>
        <w:t>Deficit is down- new tax revenues</w:t>
      </w:r>
    </w:p>
    <w:p w:rsidR="008A0572" w:rsidRPr="00FC20A3" w:rsidRDefault="008A0572" w:rsidP="008A0572">
      <w:r w:rsidRPr="00004F7D">
        <w:rPr>
          <w:rStyle w:val="StyleStyleBold12pt"/>
        </w:rPr>
        <w:t>Klimasinska 14</w:t>
      </w:r>
      <w:r>
        <w:t xml:space="preserve"> – Staff Writer at Bloomberg News (Kasia, “Budget Gap Shrinks to Narrowest Since 2008 So Far in Fiscal Year” Bloomberg News, Jul 11, 2014, http://www.bloomberg.com/news/2014-07-11/budget-gap-shrinks-to-narrowest-since-2008-so-far-in-fiscal-year.html)*/LEA</w:t>
      </w:r>
    </w:p>
    <w:p w:rsidR="008A0572" w:rsidRPr="008A0572" w:rsidRDefault="008A0572" w:rsidP="008A0572">
      <w:r w:rsidRPr="00EA0F33">
        <w:rPr>
          <w:rStyle w:val="StyleBoldUnderline"/>
        </w:rPr>
        <w:t>The U.S. budget deficit so far this fiscal year was the smallest since 2008 as a stronger economy bolstered tax payments by consumers and businesses</w:t>
      </w:r>
      <w:r w:rsidRPr="008A0572">
        <w:t>, a government report showed.</w:t>
      </w:r>
      <w:r w:rsidRPr="008A0572">
        <w:rPr>
          <w:sz w:val="12"/>
        </w:rPr>
        <w:t>¶</w:t>
      </w:r>
      <w:r w:rsidRPr="008A0572">
        <w:t xml:space="preserve"> The $365.9 billion shortfall from October through June compared with a $509.8 billion gap in the same period a year earlier, the Treasury Department said in a report today in Washington. Last month, the government posted a $70.5 billion surplus compared with a $116.5 billion excess a year earlier, the report also showed.</w:t>
      </w:r>
      <w:r w:rsidRPr="008A0572">
        <w:rPr>
          <w:sz w:val="12"/>
        </w:rPr>
        <w:t>¶</w:t>
      </w:r>
      <w:r w:rsidRPr="008A0572">
        <w:t xml:space="preserve"> </w:t>
      </w:r>
      <w:r w:rsidRPr="00EA0F33">
        <w:rPr>
          <w:rStyle w:val="StyleBoldUnderline"/>
        </w:rPr>
        <w:t>Rising employment and corporate profits will</w:t>
      </w:r>
      <w:r w:rsidRPr="008A0572">
        <w:t xml:space="preserve"> probably </w:t>
      </w:r>
      <w:r w:rsidRPr="00EA0F33">
        <w:rPr>
          <w:rStyle w:val="StyleBoldUnderline"/>
        </w:rPr>
        <w:t xml:space="preserve">keep lifting tax receipts this year as the U.S. recovers </w:t>
      </w:r>
      <w:r w:rsidRPr="008A0572">
        <w:t xml:space="preserve">from a first-quarter slump. </w:t>
      </w:r>
      <w:r w:rsidRPr="00EA0F33">
        <w:rPr>
          <w:rStyle w:val="StyleBoldUnderline"/>
        </w:rPr>
        <w:t>That will help shrink this fiscal year’s deficit, which is projected to be the smallest as a share of the economy since 2007.</w:t>
      </w:r>
      <w:r w:rsidRPr="008A0572">
        <w:rPr>
          <w:rStyle w:val="StyleBoldUnderline"/>
          <w:sz w:val="12"/>
          <w:u w:val="none"/>
        </w:rPr>
        <w:t>¶</w:t>
      </w:r>
      <w:r w:rsidRPr="008A0572">
        <w:t xml:space="preserve"> </w:t>
      </w:r>
      <w:r w:rsidRPr="00EA0F33">
        <w:rPr>
          <w:rStyle w:val="StyleBoldUnderline"/>
        </w:rPr>
        <w:t>“Deficits are rapidly declinin</w:t>
      </w:r>
      <w:r w:rsidRPr="008A0572">
        <w:t xml:space="preserve">g,” Paul Edelstein, director of U.S. financial economics at IHS Global Insight Inc. in Lexington, Massachusetts, said before the report. “A lot of it is coming on the revenue side, mostly </w:t>
      </w:r>
      <w:r w:rsidRPr="00EA0F33">
        <w:rPr>
          <w:rStyle w:val="StyleBoldUnderline"/>
        </w:rPr>
        <w:t>from taxes -- there were increases in payroll taxes last year, which are still being felt this year, corporate profits are up and they are paying more in taxes.”</w:t>
      </w:r>
      <w:r w:rsidRPr="008A0572">
        <w:rPr>
          <w:rStyle w:val="StyleBoldUnderline"/>
          <w:sz w:val="12"/>
          <w:u w:val="none"/>
        </w:rPr>
        <w:t>¶</w:t>
      </w:r>
      <w:r w:rsidRPr="008A0572">
        <w:t xml:space="preserve"> The median estimate in a Bloomberg survey of 20 economists projected the June surplus would come in at $76.5 billion. Estimates ranged from $23 billion to $136 billion. The Congressional Budget Office predicted revenue would top spending by $70 billion in June.</w:t>
      </w:r>
      <w:r w:rsidRPr="008A0572">
        <w:rPr>
          <w:sz w:val="12"/>
        </w:rPr>
        <w:t>¶</w:t>
      </w:r>
      <w:r w:rsidRPr="008A0572">
        <w:t xml:space="preserve"> Revenue Gains</w:t>
      </w:r>
      <w:r w:rsidRPr="008A0572">
        <w:rPr>
          <w:sz w:val="12"/>
        </w:rPr>
        <w:t>¶</w:t>
      </w:r>
      <w:r w:rsidRPr="008A0572">
        <w:t xml:space="preserve"> </w:t>
      </w:r>
      <w:r w:rsidRPr="00EA0F33">
        <w:rPr>
          <w:rStyle w:val="StyleBoldUnderline"/>
        </w:rPr>
        <w:t xml:space="preserve">The deficit in fiscal 2014, which ends Sept. 30, is projected to be 2.8 percent of gross domestic product, </w:t>
      </w:r>
      <w:r w:rsidRPr="008A0572">
        <w:t>according to CBO</w:t>
      </w:r>
      <w:r w:rsidRPr="00EA0F33">
        <w:rPr>
          <w:rStyle w:val="StyleBoldUnderline"/>
        </w:rPr>
        <w:t>, compared with 4.1 percent in 2013.</w:t>
      </w:r>
      <w:r w:rsidRPr="008A0572">
        <w:rPr>
          <w:rStyle w:val="StyleBoldUnderline"/>
          <w:sz w:val="12"/>
          <w:u w:val="none"/>
        </w:rPr>
        <w:t>¶</w:t>
      </w:r>
      <w:r w:rsidRPr="008A0572">
        <w:t xml:space="preserve"> Revenue over the first nine months of the fiscal year that began Oct. 1 rose 8.2 percent compared with a year earlier, while spending gained 1.1 percent, today’s report showed.</w:t>
      </w:r>
      <w:r w:rsidRPr="008A0572">
        <w:rPr>
          <w:sz w:val="12"/>
        </w:rPr>
        <w:t>¶</w:t>
      </w:r>
      <w:r w:rsidRPr="008A0572">
        <w:t xml:space="preserve"> As demand improves, employers are taking in more workers. Payrolls grew by 288,000 in June, </w:t>
      </w:r>
      <w:r w:rsidRPr="008A0572">
        <w:lastRenderedPageBreak/>
        <w:t xml:space="preserve">bringing the monthly average gain so far this year to almost 231,000. If that pace is sustained, job gains this year would be the best since 1999. The </w:t>
      </w:r>
      <w:r w:rsidRPr="00EA0F33">
        <w:rPr>
          <w:rStyle w:val="StyleBoldUnderline"/>
        </w:rPr>
        <w:t>unemployment rate dropped last month to an almost six-year low of 6.1 percent.</w:t>
      </w:r>
      <w:r w:rsidRPr="008A0572">
        <w:rPr>
          <w:rStyle w:val="StyleBoldUnderline"/>
          <w:sz w:val="12"/>
          <w:u w:val="none"/>
        </w:rPr>
        <w:t>¶</w:t>
      </w:r>
      <w:r w:rsidRPr="008A0572">
        <w:t xml:space="preserve"> Higher receipts from the Federal Reserve, resulting from stronger earnings on the central bank’s securities holdings, also contributed to the narrower deficit, the CBO said in a July 8 review of June budget. The Fed’s bond-purchase program has boosted its balance sheet to a record $4.38 trillion.</w:t>
      </w:r>
      <w:r w:rsidRPr="008A0572">
        <w:rPr>
          <w:sz w:val="12"/>
        </w:rPr>
        <w:t>¶</w:t>
      </w:r>
      <w:r w:rsidRPr="008A0572">
        <w:t xml:space="preserve"> The federal government’s June surplus was lower than a year ago, when record income prompted Fannie Mae to boost dividends it payed to the Treasury. “Absent that payment, this June’s surplus would have been slightly larger than that in June 2013,” according to the CBO.</w:t>
      </w:r>
    </w:p>
    <w:p w:rsidR="008A0572" w:rsidRDefault="006D011C" w:rsidP="00C837C4">
      <w:pPr>
        <w:pStyle w:val="Heading3"/>
      </w:pPr>
      <w:r>
        <w:lastRenderedPageBreak/>
        <w:t xml:space="preserve">AT//Spending Thumpers </w:t>
      </w:r>
    </w:p>
    <w:p w:rsidR="006D011C" w:rsidRDefault="006D011C" w:rsidP="006D011C">
      <w:pPr>
        <w:pStyle w:val="Heading4"/>
        <w:rPr>
          <w:i/>
        </w:rPr>
      </w:pPr>
      <w:r>
        <w:t xml:space="preserve">Evaluate all of their link uniqueness arguments through a </w:t>
      </w:r>
      <w:r>
        <w:rPr>
          <w:i/>
        </w:rPr>
        <w:t xml:space="preserve">strong commitment to fiscal discipline </w:t>
      </w:r>
    </w:p>
    <w:p w:rsidR="006D011C" w:rsidRDefault="006D011C" w:rsidP="006D011C">
      <w:r>
        <w:rPr>
          <w:rStyle w:val="StyleStyleBold12pt"/>
        </w:rPr>
        <w:t>Hungerford 4/8</w:t>
      </w:r>
      <w:r>
        <w:t>, Thomas L. Hungerford, EPI’s Director of Tax and Budget Policy, Testimony before the House Committee on Ways and Means, http://www.epi.org/publication/testimony-house-committee-ways-means/</w:t>
      </w:r>
    </w:p>
    <w:p w:rsidR="006D011C" w:rsidRDefault="006D011C" w:rsidP="006D011C">
      <w:r>
        <w:rPr>
          <w:rStyle w:val="Emphasis"/>
        </w:rPr>
        <w:t>Concern over our long-term fiscal challenges appears to have made long-term fiscal discipline the order of the day</w:t>
      </w:r>
      <w:r>
        <w:t xml:space="preserve">. For example, </w:t>
      </w:r>
      <w:r>
        <w:rPr>
          <w:rStyle w:val="StyleBoldUnderline"/>
        </w:rPr>
        <w:t xml:space="preserve">congressional budget proposals, such as the </w:t>
      </w:r>
      <w:r>
        <w:t xml:space="preserve">Congressional </w:t>
      </w:r>
      <w:r>
        <w:rPr>
          <w:rStyle w:val="Emphasis"/>
        </w:rPr>
        <w:t>Progressive Caucus’s</w:t>
      </w:r>
      <w:r>
        <w:rPr>
          <w:rStyle w:val="StyleBoldUnderline"/>
        </w:rPr>
        <w:t xml:space="preserve"> budget proposal and </w:t>
      </w:r>
      <w:r>
        <w:t xml:space="preserve">Mr. </w:t>
      </w:r>
      <w:r>
        <w:rPr>
          <w:rStyle w:val="Emphasis"/>
        </w:rPr>
        <w:t>Ryan’s</w:t>
      </w:r>
      <w:r>
        <w:rPr>
          <w:rStyle w:val="StyleBoldUnderline"/>
        </w:rPr>
        <w:t xml:space="preserve"> </w:t>
      </w:r>
      <w:r>
        <w:t xml:space="preserve">budget proposal, </w:t>
      </w:r>
      <w:r>
        <w:rPr>
          <w:rStyle w:val="StyleBoldUnderline"/>
        </w:rPr>
        <w:t xml:space="preserve">lay out policies that would reduce budget deficits and federal debt </w:t>
      </w:r>
      <w:r>
        <w:t>over the 10-year budget window, albeit in very different ways.</w:t>
      </w:r>
    </w:p>
    <w:p w:rsidR="009A19D0" w:rsidRDefault="009A19D0" w:rsidP="00C837C4">
      <w:pPr>
        <w:pStyle w:val="Heading3"/>
      </w:pPr>
      <w:r>
        <w:lastRenderedPageBreak/>
        <w:t xml:space="preserve">    AT//No Link </w:t>
      </w:r>
    </w:p>
    <w:p w:rsidR="009A19D0" w:rsidRPr="009A19D0" w:rsidRDefault="009A19D0" w:rsidP="009A19D0">
      <w:pPr>
        <w:pStyle w:val="Heading4"/>
      </w:pPr>
      <w:r>
        <w:t xml:space="preserve">Every dollar spent increases the risk </w:t>
      </w:r>
    </w:p>
    <w:p w:rsidR="009A19D0" w:rsidRDefault="009A19D0" w:rsidP="009A19D0">
      <w:r>
        <w:rPr>
          <w:rStyle w:val="StyleStyleBold12pt"/>
        </w:rPr>
        <w:t>Furth 6/9</w:t>
      </w:r>
      <w:r>
        <w:t>, Salim Furth, PhD, is Senior Policy Analyst in Macroeconomics in the Center for Data Analysis, of the Institute for Economic Freedom and Opportunity, at The Heritage Foundation, Stimulus or Austerity? Fiscal Policy in the Great Recession and European Debt Crisis, http://www.heritage.org/research/reports/2014/06/stimulus-or-austerity-fiscal-policy-in-the-great-recession-and-european-debt-crisis</w:t>
      </w:r>
    </w:p>
    <w:p w:rsidR="009A19D0" w:rsidRDefault="009A19D0" w:rsidP="009A19D0">
      <w:r>
        <w:t xml:space="preserve">Protecting economic growth is not the only economic purpose of government. </w:t>
      </w:r>
      <w:r>
        <w:rPr>
          <w:rStyle w:val="StyleBoldUnderline"/>
        </w:rPr>
        <w:t xml:space="preserve">There are </w:t>
      </w:r>
      <w:r>
        <w:rPr>
          <w:rStyle w:val="Emphasis"/>
        </w:rPr>
        <w:t>trade-offs</w:t>
      </w:r>
      <w:r>
        <w:t>. But growth remains vital to creating individual opportunities, and the private-sector economy is the source of funding for the rest of government’s priorities.</w:t>
      </w:r>
    </w:p>
    <w:p w:rsidR="009A19D0" w:rsidRDefault="009A19D0" w:rsidP="009A19D0">
      <w:pPr>
        <w:rPr>
          <w:rStyle w:val="Emphasis"/>
        </w:rPr>
      </w:pPr>
      <w:r>
        <w:t xml:space="preserve">U.S. </w:t>
      </w:r>
      <w:r>
        <w:rPr>
          <w:rStyle w:val="StyleBoldUnderline"/>
        </w:rPr>
        <w:t>policymakers should address the coming public-funding crisis with the best economic research</w:t>
      </w:r>
      <w:r>
        <w:t xml:space="preserve"> in mind: </w:t>
      </w:r>
      <w:r>
        <w:rPr>
          <w:rStyle w:val="StyleBoldUnderline"/>
        </w:rPr>
        <w:t xml:space="preserve">Tax increases will slow growth at </w:t>
      </w:r>
      <w:r>
        <w:rPr>
          <w:rStyle w:val="Emphasis"/>
        </w:rPr>
        <w:t>more than a dollar-for-dollar rate</w:t>
      </w:r>
      <w:r>
        <w:t xml:space="preserve">; spending cuts will likely have little effect on growth. The </w:t>
      </w:r>
      <w:r>
        <w:rPr>
          <w:rStyle w:val="StyleBoldUnderline"/>
        </w:rPr>
        <w:t xml:space="preserve">recent history of stimulus and austerity corroborates the </w:t>
      </w:r>
      <w:r>
        <w:rPr>
          <w:rStyle w:val="Emphasis"/>
        </w:rPr>
        <w:t>scholarly research</w:t>
      </w:r>
      <w:r>
        <w:rPr>
          <w:rStyle w:val="StyleBoldUnderline"/>
        </w:rPr>
        <w:t xml:space="preserve"> and confirms that it is </w:t>
      </w:r>
      <w:r>
        <w:rPr>
          <w:rStyle w:val="Emphasis"/>
        </w:rPr>
        <w:t>never too early to prepare America’s finances for the next recession.</w:t>
      </w:r>
    </w:p>
    <w:p w:rsidR="009A19D0" w:rsidRDefault="009A19D0" w:rsidP="009A19D0">
      <w:pPr>
        <w:pStyle w:val="Heading4"/>
        <w:rPr>
          <w:i/>
        </w:rPr>
      </w:pPr>
      <w:r>
        <w:t xml:space="preserve">Their evidence is </w:t>
      </w:r>
      <w:r>
        <w:rPr>
          <w:i/>
        </w:rPr>
        <w:t>dangerously optimistic</w:t>
      </w:r>
      <w:r>
        <w:t xml:space="preserve"> – the plan will go </w:t>
      </w:r>
      <w:r>
        <w:rPr>
          <w:i/>
        </w:rPr>
        <w:t>over-budget</w:t>
      </w:r>
    </w:p>
    <w:p w:rsidR="009A19D0" w:rsidRDefault="009A19D0" w:rsidP="009A19D0">
      <w:r>
        <w:rPr>
          <w:rStyle w:val="StyleStyleBold12pt"/>
        </w:rPr>
        <w:t>Miller 13</w:t>
      </w:r>
      <w:r>
        <w:t>, Paul Miller writes at Cloud of Data, Based in the UK and working globally, Cloud of Data's consultancy services help clients understand the implications of taking data and more to the Cloud, Cloud on merit, not by dictat, http://cloudofdata.com/2013/05/cloud-on-merit-not-by-dictat/</w:t>
      </w:r>
    </w:p>
    <w:p w:rsidR="009A19D0" w:rsidRDefault="009A19D0" w:rsidP="009A19D0">
      <w:r>
        <w:t xml:space="preserve">Technological advances and shifting business requirements affect Government just as much as they do the enterprise. Fragmentation and siloisation can be used to explain sprawling data centre estates, which officials now work hard to consolidate. </w:t>
      </w:r>
      <w:r>
        <w:rPr>
          <w:rStyle w:val="Emphasis"/>
        </w:rPr>
        <w:t>Shifting requirements</w:t>
      </w:r>
      <w:r>
        <w:rPr>
          <w:rStyle w:val="StyleBoldUnderline"/>
        </w:rPr>
        <w:t xml:space="preserve">, </w:t>
      </w:r>
      <w:r>
        <w:rPr>
          <w:rStyle w:val="Emphasis"/>
        </w:rPr>
        <w:t>over-engineering</w:t>
      </w:r>
      <w:r>
        <w:rPr>
          <w:rStyle w:val="StyleBoldUnderline"/>
        </w:rPr>
        <w:t xml:space="preserve">, </w:t>
      </w:r>
      <w:r>
        <w:rPr>
          <w:rStyle w:val="Emphasis"/>
        </w:rPr>
        <w:t>cronyism</w:t>
      </w:r>
      <w:r>
        <w:rPr>
          <w:rStyle w:val="StyleBoldUnderline"/>
        </w:rPr>
        <w:t xml:space="preserve"> and </w:t>
      </w:r>
      <w:r>
        <w:rPr>
          <w:rStyle w:val="Emphasis"/>
        </w:rPr>
        <w:t>politics</w:t>
      </w:r>
      <w:r>
        <w:rPr>
          <w:rStyle w:val="StyleBoldUnderline"/>
        </w:rPr>
        <w:t xml:space="preserve"> can all take the blame for </w:t>
      </w:r>
      <w:r>
        <w:rPr>
          <w:rStyle w:val="Emphasis"/>
        </w:rPr>
        <w:t>massive cost-overruns on boil the ocean projects that rarely realise their promise</w:t>
      </w:r>
      <w:r>
        <w:t>. Lighter, nimbler, more responsive, more accountable and more cost-effective approaches to Government IT are undeniably required, and it’s true that cloud can — and should — play a role here.</w:t>
      </w:r>
    </w:p>
    <w:p w:rsidR="009A19D0" w:rsidRDefault="00131270" w:rsidP="00131270">
      <w:pPr>
        <w:pStyle w:val="Heading4"/>
      </w:pPr>
      <w:r>
        <w:t>Investors perceive small changes</w:t>
      </w:r>
    </w:p>
    <w:p w:rsidR="00131270" w:rsidRDefault="00131270" w:rsidP="00131270">
      <w:r>
        <w:rPr>
          <w:rStyle w:val="StyleStyleBold12pt"/>
        </w:rPr>
        <w:t xml:space="preserve">DW </w:t>
      </w:r>
      <w:r w:rsidR="00E42627">
        <w:rPr>
          <w:rStyle w:val="StyleStyleBold12pt"/>
        </w:rPr>
        <w:t>‘14</w:t>
      </w:r>
      <w:r>
        <w:t>, Deutsche Well is a German Newspaper, http://www.dw.de/us-debt-ceiling-reloaded/a-17416871</w:t>
      </w:r>
    </w:p>
    <w:p w:rsidR="00131270" w:rsidRPr="00E42627" w:rsidRDefault="00131270" w:rsidP="00131270">
      <w:pPr>
        <w:rPr>
          <w:sz w:val="14"/>
        </w:rPr>
      </w:pPr>
      <w:r w:rsidRPr="00E42627">
        <w:rPr>
          <w:sz w:val="14"/>
        </w:rPr>
        <w:t xml:space="preserve">But </w:t>
      </w:r>
      <w:r>
        <w:rPr>
          <w:rStyle w:val="StyleBoldUnderline"/>
        </w:rPr>
        <w:t>bondholders and</w:t>
      </w:r>
      <w:r w:rsidRPr="00E42627">
        <w:rPr>
          <w:sz w:val="14"/>
        </w:rPr>
        <w:t xml:space="preserve"> other </w:t>
      </w:r>
      <w:r>
        <w:rPr>
          <w:rStyle w:val="StyleBoldUnderline"/>
        </w:rPr>
        <w:t>investors are</w:t>
      </w:r>
      <w:r w:rsidRPr="00E42627">
        <w:rPr>
          <w:sz w:val="14"/>
        </w:rPr>
        <w:t xml:space="preserve"> a </w:t>
      </w:r>
      <w:r>
        <w:rPr>
          <w:rStyle w:val="Emphasis"/>
        </w:rPr>
        <w:t>sensitive bunch</w:t>
      </w:r>
      <w:r w:rsidRPr="00E42627">
        <w:rPr>
          <w:sz w:val="14"/>
        </w:rPr>
        <w:t xml:space="preserve">, and </w:t>
      </w:r>
      <w:r>
        <w:rPr>
          <w:rStyle w:val="StyleBoldUnderline"/>
        </w:rPr>
        <w:t>if confidence in the world's biggest economy suffers, it can cause them to hold fewer</w:t>
      </w:r>
      <w:r w:rsidRPr="00E42627">
        <w:rPr>
          <w:sz w:val="14"/>
        </w:rPr>
        <w:t xml:space="preserve"> US </w:t>
      </w:r>
      <w:r>
        <w:rPr>
          <w:rStyle w:val="StyleBoldUnderline"/>
        </w:rPr>
        <w:t>Treasuries or</w:t>
      </w:r>
      <w:r w:rsidR="00E42627">
        <w:rPr>
          <w:rStyle w:val="StyleBoldUnderline"/>
        </w:rPr>
        <w:t xml:space="preserve"> </w:t>
      </w:r>
      <w:hyperlink r:id="rId12" w:history="1">
        <w:r>
          <w:rPr>
            <w:rStyle w:val="StyleBoldUnderline"/>
          </w:rPr>
          <w:t>US dollars</w:t>
        </w:r>
      </w:hyperlink>
      <w:r w:rsidRPr="00E42627">
        <w:rPr>
          <w:sz w:val="14"/>
        </w:rPr>
        <w:t>.</w:t>
      </w:r>
      <w:r w:rsidR="00E42627" w:rsidRPr="00E42627">
        <w:rPr>
          <w:sz w:val="12"/>
        </w:rPr>
        <w:t>¶</w:t>
      </w:r>
      <w:r w:rsidR="00E42627" w:rsidRPr="00E42627">
        <w:rPr>
          <w:sz w:val="14"/>
        </w:rPr>
        <w:t xml:space="preserve"> </w:t>
      </w:r>
      <w:r w:rsidRPr="00E42627">
        <w:rPr>
          <w:sz w:val="14"/>
        </w:rPr>
        <w:t>"</w:t>
      </w:r>
      <w:r>
        <w:rPr>
          <w:rStyle w:val="StyleBoldUnderline"/>
        </w:rPr>
        <w:t>This is the biggest impact</w:t>
      </w:r>
      <w:r w:rsidRPr="00E42627">
        <w:rPr>
          <w:sz w:val="14"/>
        </w:rPr>
        <w:t xml:space="preserve"> of all this," Kirkegaard told DW. "</w:t>
      </w:r>
      <w:r>
        <w:rPr>
          <w:rStyle w:val="StyleBoldUnderline"/>
        </w:rPr>
        <w:t xml:space="preserve">An </w:t>
      </w:r>
      <w:r>
        <w:rPr>
          <w:rStyle w:val="Emphasis"/>
        </w:rPr>
        <w:t>increase in uncertainty</w:t>
      </w:r>
      <w:r>
        <w:rPr>
          <w:rStyle w:val="StyleBoldUnderline"/>
        </w:rPr>
        <w:t>, less investment, fewer jobs created and lower growth."</w:t>
      </w:r>
      <w:r w:rsidR="00E42627" w:rsidRPr="00E42627">
        <w:rPr>
          <w:rStyle w:val="StyleBoldUnderline"/>
          <w:sz w:val="12"/>
          <w:u w:val="none"/>
        </w:rPr>
        <w:t>¶</w:t>
      </w:r>
      <w:r w:rsidR="00E42627" w:rsidRPr="00E42627">
        <w:rPr>
          <w:rStyle w:val="StyleBoldUnderline"/>
          <w:sz w:val="12"/>
        </w:rPr>
        <w:t xml:space="preserve"> </w:t>
      </w:r>
      <w:r>
        <w:rPr>
          <w:rStyle w:val="StyleBoldUnderline"/>
        </w:rPr>
        <w:t>"Brinkmanship</w:t>
      </w:r>
      <w:r w:rsidRPr="00E42627">
        <w:rPr>
          <w:sz w:val="14"/>
        </w:rPr>
        <w:t xml:space="preserve"> over the debt ceiling </w:t>
      </w:r>
      <w:r>
        <w:rPr>
          <w:rStyle w:val="StyleBoldUnderline"/>
        </w:rPr>
        <w:t xml:space="preserve">casts uncertainty over the full faith and credit of the US and risks undermining confidence in the role of the US dollar and having a </w:t>
      </w:r>
      <w:r>
        <w:rPr>
          <w:rStyle w:val="Emphasis"/>
        </w:rPr>
        <w:t>detrimental effect on the economy</w:t>
      </w:r>
      <w:r w:rsidRPr="00E42627">
        <w:rPr>
          <w:sz w:val="14"/>
        </w:rPr>
        <w:t xml:space="preserve">," Ed </w:t>
      </w:r>
      <w:r>
        <w:rPr>
          <w:rStyle w:val="StyleBoldUnderline"/>
        </w:rPr>
        <w:t>Parker</w:t>
      </w:r>
      <w:r w:rsidRPr="00E42627">
        <w:rPr>
          <w:sz w:val="14"/>
        </w:rPr>
        <w:t xml:space="preserve">, a </w:t>
      </w:r>
      <w:r>
        <w:rPr>
          <w:rStyle w:val="Emphasis"/>
        </w:rPr>
        <w:t>managing director at Fitch</w:t>
      </w:r>
      <w:r w:rsidRPr="00E42627">
        <w:rPr>
          <w:sz w:val="14"/>
        </w:rPr>
        <w:t xml:space="preserve"> Ratings </w:t>
      </w:r>
      <w:r>
        <w:rPr>
          <w:rStyle w:val="Emphasis"/>
        </w:rPr>
        <w:t>told DW</w:t>
      </w:r>
      <w:r w:rsidRPr="00E42627">
        <w:rPr>
          <w:sz w:val="14"/>
        </w:rPr>
        <w:t xml:space="preserve"> via e-mail.</w:t>
      </w:r>
    </w:p>
    <w:p w:rsidR="00131270" w:rsidRPr="00131270" w:rsidRDefault="00131270" w:rsidP="00131270"/>
    <w:p w:rsidR="009A19D0" w:rsidRPr="009A19D0" w:rsidRDefault="009A19D0" w:rsidP="009A19D0"/>
    <w:p w:rsidR="009A19D0" w:rsidRPr="009A19D0" w:rsidRDefault="009A19D0" w:rsidP="009A19D0"/>
    <w:p w:rsidR="006D011C" w:rsidRDefault="009A19D0" w:rsidP="00C837C4">
      <w:pPr>
        <w:pStyle w:val="Heading3"/>
      </w:pPr>
      <w:r>
        <w:lastRenderedPageBreak/>
        <w:t xml:space="preserve">Ext. </w:t>
      </w:r>
      <w:r w:rsidR="00927B36">
        <w:t xml:space="preserve">Spending </w:t>
      </w:r>
      <w:r>
        <w:t xml:space="preserve">Hurts the Economy </w:t>
      </w:r>
    </w:p>
    <w:p w:rsidR="00927B36" w:rsidRDefault="00927B36" w:rsidP="00927B36">
      <w:pPr>
        <w:pStyle w:val="Heading4"/>
      </w:pPr>
      <w:r>
        <w:t>New government spending devastates the economy</w:t>
      </w:r>
    </w:p>
    <w:p w:rsidR="00927B36" w:rsidRDefault="00927B36" w:rsidP="00927B36">
      <w:r w:rsidRPr="001E14ED">
        <w:rPr>
          <w:rStyle w:val="StyleStyleBold12pt"/>
        </w:rPr>
        <w:t>Boccia ’13</w:t>
      </w:r>
      <w:r>
        <w:t xml:space="preserve"> --  Grover M. Hermann Fellow in Federal Budgetary Affairs at The Heritage Foundation (Romina, “Cutting the US Budget would help the economy grow”, The Heritage Foundation Backgrounder, No. 2768 | February 12, 2013, http://www.heritage.org/research/reports/2013/11/cutting-the-us-budget-would-help-the-economy-grow) */LEA</w:t>
      </w:r>
    </w:p>
    <w:p w:rsidR="00927B36" w:rsidRPr="0029117B" w:rsidRDefault="00927B36" w:rsidP="00927B36">
      <w:r w:rsidRPr="0029117B">
        <w:t xml:space="preserve">3. Crowding Out Private Investment. Economic growth, especially increasing per capita income, depends on the proper functioning of prices to signal and markets to respond, but it also depends fundamentally on increas ing the amount and quality of productive capital available to the workforce. The amount of capital employed in the economy needs to increase at least to keep pace with the growth in the labor force to maintain current living stan dards, and must grow even faster—to increase the amount of capital per worker—to raise worker productivity and thus wages and salaries. </w:t>
      </w:r>
      <w:r w:rsidRPr="0029117B">
        <w:rPr>
          <w:rStyle w:val="StyleBoldUnderline"/>
        </w:rPr>
        <w:t>Government deficit spending and its associated debt</w:t>
      </w:r>
      <w:r>
        <w:rPr>
          <w:rStyle w:val="StyleBoldUnderline"/>
        </w:rPr>
        <w:t xml:space="preserve"> </w:t>
      </w:r>
      <w:r w:rsidRPr="0029117B">
        <w:rPr>
          <w:rStyle w:val="StyleBoldUnderline"/>
        </w:rPr>
        <w:t>subtracts from the amount of private saving available for</w:t>
      </w:r>
      <w:r>
        <w:rPr>
          <w:rStyle w:val="StyleBoldUnderline"/>
        </w:rPr>
        <w:t xml:space="preserve"> </w:t>
      </w:r>
      <w:r w:rsidRPr="0029117B">
        <w:rPr>
          <w:rStyle w:val="StyleBoldUnderline"/>
        </w:rPr>
        <w:t>private investment, leading to slower economic growth.</w:t>
      </w:r>
      <w:r>
        <w:rPr>
          <w:rStyle w:val="StyleBoldUnderline"/>
        </w:rPr>
        <w:t xml:space="preserve"> </w:t>
      </w:r>
      <w:r w:rsidRPr="0029117B">
        <w:t xml:space="preserve">Unlike what staunch believers of government spend ing for economic stimulus claim, </w:t>
      </w:r>
      <w:r w:rsidRPr="0029117B">
        <w:rPr>
          <w:rStyle w:val="StyleBoldUnderline"/>
        </w:rPr>
        <w:t>government stimulus</w:t>
      </w:r>
      <w:r>
        <w:rPr>
          <w:rStyle w:val="StyleBoldUnderline"/>
        </w:rPr>
        <w:t xml:space="preserve"> </w:t>
      </w:r>
      <w:r w:rsidRPr="0029117B">
        <w:rPr>
          <w:rStyle w:val="StyleBoldUnderline"/>
        </w:rPr>
        <w:t>spending does the opposite of growing the economy. Less</w:t>
      </w:r>
      <w:r>
        <w:rPr>
          <w:rStyle w:val="StyleBoldUnderline"/>
        </w:rPr>
        <w:t xml:space="preserve"> </w:t>
      </w:r>
      <w:r w:rsidRPr="0029117B">
        <w:rPr>
          <w:rStyle w:val="StyleBoldUnderline"/>
        </w:rPr>
        <w:t>economic growth caused by high government spending</w:t>
      </w:r>
      <w:r>
        <w:rPr>
          <w:rStyle w:val="StyleBoldUnderline"/>
        </w:rPr>
        <w:t xml:space="preserve"> </w:t>
      </w:r>
      <w:r w:rsidRPr="0029117B">
        <w:rPr>
          <w:rStyle w:val="StyleBoldUnderline"/>
        </w:rPr>
        <w:t>and debt results in fewer available jobs, lower wages and</w:t>
      </w:r>
      <w:r>
        <w:rPr>
          <w:rStyle w:val="StyleBoldUnderline"/>
        </w:rPr>
        <w:t xml:space="preserve"> </w:t>
      </w:r>
      <w:r w:rsidRPr="0029117B">
        <w:rPr>
          <w:rStyle w:val="StyleBoldUnderline"/>
        </w:rPr>
        <w:t>salaries, and fewer opportunities for career advancement.</w:t>
      </w:r>
      <w:r>
        <w:rPr>
          <w:rStyle w:val="StyleBoldUnderline"/>
        </w:rPr>
        <w:t xml:space="preserve"> </w:t>
      </w:r>
      <w:r w:rsidRPr="0029117B">
        <w:rPr>
          <w:rStyle w:val="StyleBoldUnderline"/>
        </w:rPr>
        <w:t>Prolonged debt overhang in the United States, even at</w:t>
      </w:r>
      <w:r>
        <w:rPr>
          <w:rStyle w:val="StyleBoldUnderline"/>
        </w:rPr>
        <w:t xml:space="preserve"> </w:t>
      </w:r>
      <w:r w:rsidRPr="0029117B">
        <w:rPr>
          <w:rStyle w:val="StyleBoldUnderline"/>
        </w:rPr>
        <w:t>low interest rates, would be a massive drag on economic</w:t>
      </w:r>
      <w:r>
        <w:rPr>
          <w:rStyle w:val="StyleBoldUnderline"/>
        </w:rPr>
        <w:t xml:space="preserve"> </w:t>
      </w:r>
      <w:r w:rsidRPr="0029117B">
        <w:rPr>
          <w:rStyle w:val="StyleBoldUnderline"/>
        </w:rPr>
        <w:t xml:space="preserve">growth </w:t>
      </w:r>
      <w:r w:rsidRPr="0029117B">
        <w:t>leading to signficantly reduced prosperity for Americans. In the words of Reinhart, Reinhart, and Rogoff: “This debt-without-drama scenario is reminis- cent for us of T.S. Eliot’s (1925) lines in The Hollow Men: “This is the way the world ends / Not with a bang but a whimper.”</w:t>
      </w:r>
    </w:p>
    <w:p w:rsidR="003A60F1" w:rsidRDefault="003A60F1" w:rsidP="003A60F1">
      <w:pPr>
        <w:pStyle w:val="Heading4"/>
      </w:pPr>
      <w:r>
        <w:t>New spending is bad- empirics and BEA study flaws</w:t>
      </w:r>
    </w:p>
    <w:p w:rsidR="003A60F1" w:rsidRDefault="003A60F1" w:rsidP="003A60F1">
      <w:r w:rsidRPr="007A398F">
        <w:rPr>
          <w:rStyle w:val="StyleStyleBold12pt"/>
        </w:rPr>
        <w:t>Agresti 13</w:t>
      </w:r>
      <w:r>
        <w:t xml:space="preserve"> – President of Just Facts a nonprofit institute dedicated to researching and publishing verifiable facts about public policy (James, “Economy Declined as Government Spending Rose”, Reason Foundation, February 28, 2013, http://reason.org/blog/show/economy-declined-as-government-spen) */LEA</w:t>
      </w:r>
    </w:p>
    <w:p w:rsidR="003A60F1" w:rsidRDefault="003A60F1" w:rsidP="003A60F1">
      <w:r>
        <w:t>*BEA= US Bureau of Economic Analysis</w:t>
      </w:r>
    </w:p>
    <w:p w:rsidR="003A60F1" w:rsidRPr="0045140C" w:rsidRDefault="003A60F1" w:rsidP="003A60F1">
      <w:pPr>
        <w:rPr>
          <w:rStyle w:val="StyleBoldUnderline"/>
        </w:rPr>
      </w:pPr>
      <w:r w:rsidRPr="0045140C">
        <w:rPr>
          <w:rStyle w:val="StyleBoldUnderline"/>
        </w:rPr>
        <w:t>In the wake of</w:t>
      </w:r>
      <w:r w:rsidRPr="003A60F1">
        <w:rPr>
          <w:sz w:val="14"/>
        </w:rPr>
        <w:t xml:space="preserve"> stunning </w:t>
      </w:r>
      <w:r w:rsidRPr="0045140C">
        <w:rPr>
          <w:rStyle w:val="StyleBoldUnderline"/>
        </w:rPr>
        <w:t>news that the U.S. economy shrunk by 0.1% in</w:t>
      </w:r>
      <w:r w:rsidRPr="003A60F1">
        <w:rPr>
          <w:sz w:val="14"/>
        </w:rPr>
        <w:t xml:space="preserve"> the last quarter of 2012, prominent media</w:t>
      </w:r>
      <w:r w:rsidRPr="0045140C">
        <w:rPr>
          <w:rStyle w:val="StyleBoldUnderline"/>
        </w:rPr>
        <w:t xml:space="preserve"> outlets</w:t>
      </w:r>
      <w:r w:rsidRPr="003A60F1">
        <w:rPr>
          <w:sz w:val="14"/>
        </w:rPr>
        <w:t xml:space="preserve"> and commentators</w:t>
      </w:r>
      <w:r w:rsidRPr="0045140C">
        <w:rPr>
          <w:rStyle w:val="StyleBoldUnderline"/>
        </w:rPr>
        <w:t xml:space="preserve"> are reporting</w:t>
      </w:r>
      <w:r w:rsidRPr="003A60F1">
        <w:rPr>
          <w:sz w:val="14"/>
        </w:rPr>
        <w:t xml:space="preserve"> that</w:t>
      </w:r>
      <w:r w:rsidRPr="0045140C">
        <w:rPr>
          <w:rStyle w:val="StyleBoldUnderline"/>
        </w:rPr>
        <w:t xml:space="preserve"> lower government spending is the cause of the economic decline</w:t>
      </w:r>
      <w:r w:rsidRPr="003A60F1">
        <w:rPr>
          <w:sz w:val="14"/>
        </w:rPr>
        <w:t xml:space="preserve">. </w:t>
      </w:r>
      <w:r w:rsidRPr="0045140C">
        <w:rPr>
          <w:rStyle w:val="StyleBoldUnderline"/>
        </w:rPr>
        <w:t>In reality, however, government spending rose by 0.8%, and the claim that it fell stems from a federal report that defines "government spending" so narrowly that it excludes 47% of all government spending.</w:t>
      </w:r>
      <w:r w:rsidRPr="003A60F1">
        <w:rPr>
          <w:rStyle w:val="StyleBoldUnderline"/>
          <w:sz w:val="12"/>
          <w:u w:val="none"/>
        </w:rPr>
        <w:t>¶</w:t>
      </w:r>
      <w:r w:rsidRPr="003A60F1">
        <w:rPr>
          <w:rStyle w:val="StyleBoldUnderline"/>
          <w:sz w:val="12"/>
        </w:rPr>
        <w:t xml:space="preserve"> </w:t>
      </w:r>
      <w:r w:rsidRPr="003A60F1">
        <w:rPr>
          <w:sz w:val="14"/>
        </w:rPr>
        <w:t>On January 30th</w:t>
      </w:r>
      <w:r w:rsidRPr="0045140C">
        <w:rPr>
          <w:rStyle w:val="StyleBoldUnderline"/>
        </w:rPr>
        <w:t>, the</w:t>
      </w:r>
      <w:r w:rsidRPr="003A60F1">
        <w:rPr>
          <w:sz w:val="14"/>
        </w:rPr>
        <w:t xml:space="preserve"> U.S. Bureau of Economic Analysis (</w:t>
      </w:r>
      <w:r w:rsidRPr="0045140C">
        <w:rPr>
          <w:rStyle w:val="StyleBoldUnderline"/>
        </w:rPr>
        <w:t>BEA</w:t>
      </w:r>
      <w:r w:rsidRPr="003A60F1">
        <w:rPr>
          <w:sz w:val="14"/>
        </w:rPr>
        <w:t xml:space="preserve">) issued a preliminary </w:t>
      </w:r>
      <w:r w:rsidRPr="0045140C">
        <w:rPr>
          <w:rStyle w:val="StyleBoldUnderline"/>
        </w:rPr>
        <w:t>report</w:t>
      </w:r>
      <w:r w:rsidRPr="003A60F1">
        <w:rPr>
          <w:sz w:val="14"/>
        </w:rPr>
        <w:t xml:space="preserve"> stating that gross domestic product (GDP) decreased by 0.1% in the fourth quarter of 2012. The report </w:t>
      </w:r>
      <w:r w:rsidRPr="0045140C">
        <w:rPr>
          <w:rStyle w:val="StyleBoldUnderline"/>
        </w:rPr>
        <w:t xml:space="preserve">emphasized that this is an "advance estimate ... based on </w:t>
      </w:r>
      <w:r w:rsidRPr="003A60F1">
        <w:rPr>
          <w:sz w:val="14"/>
        </w:rPr>
        <w:t xml:space="preserve">source </w:t>
      </w:r>
      <w:r w:rsidRPr="0045140C">
        <w:rPr>
          <w:rStyle w:val="StyleBoldUnderline"/>
        </w:rPr>
        <w:t>data</w:t>
      </w:r>
      <w:r w:rsidRPr="003A60F1">
        <w:rPr>
          <w:sz w:val="14"/>
        </w:rPr>
        <w:t xml:space="preserve"> </w:t>
      </w:r>
      <w:r w:rsidRPr="0045140C">
        <w:rPr>
          <w:rStyle w:val="StyleBoldUnderline"/>
        </w:rPr>
        <w:t>that are incomplete</w:t>
      </w:r>
      <w:r w:rsidRPr="003A60F1">
        <w:rPr>
          <w:sz w:val="14"/>
        </w:rPr>
        <w:t xml:space="preserve"> or subject to further revision..." The report also stated that the decrease in GDP "reflected negative contributions from private inventory investment, federal government spending, and exports..."</w:t>
      </w:r>
      <w:r w:rsidRPr="003A60F1">
        <w:rPr>
          <w:sz w:val="12"/>
        </w:rPr>
        <w:t>¶</w:t>
      </w:r>
      <w:r w:rsidRPr="003A60F1">
        <w:rPr>
          <w:sz w:val="14"/>
        </w:rPr>
        <w:t xml:space="preserve"> </w:t>
      </w:r>
      <w:r w:rsidRPr="0045140C">
        <w:rPr>
          <w:rStyle w:val="StyleBoldUnderline"/>
        </w:rPr>
        <w:t>Seizing upon the "federal government spending</w:t>
      </w:r>
      <w:r w:rsidRPr="003A60F1">
        <w:rPr>
          <w:sz w:val="14"/>
        </w:rPr>
        <w:t xml:space="preserve">" aspect of this report, some journalists, commentators and organizations have claimed that reduced government spending is dragging down the economy. This was the focal point of a combative exchange on CNBC between on-air editor Rick Santelli and senior economics reporter Steve Liesman. Attributing the decline in GDP to left-leaning </w:t>
      </w:r>
      <w:r w:rsidRPr="003A60F1">
        <w:rPr>
          <w:sz w:val="14"/>
        </w:rPr>
        <w:lastRenderedPageBreak/>
        <w:t>government policies, Santelli stated, "When you act like Europe, you get growth rates like Europe, and our discussions with economists sounds like we're in Europe!" To which Liesman shot back, "We reduced government spending by 15 percent! That's not Europe!"</w:t>
      </w:r>
      <w:r w:rsidRPr="003A60F1">
        <w:rPr>
          <w:sz w:val="12"/>
        </w:rPr>
        <w:t>¶</w:t>
      </w:r>
      <w:r w:rsidRPr="003A60F1">
        <w:rPr>
          <w:sz w:val="14"/>
        </w:rPr>
        <w:t xml:space="preserve"> In fact, </w:t>
      </w:r>
      <w:r w:rsidRPr="0045140C">
        <w:rPr>
          <w:rStyle w:val="StyleBoldUnderline"/>
        </w:rPr>
        <w:t>government spending rose by 0.8%, and the decline that Liesman and others are citing only applies to a narrow segment of spending</w:t>
      </w:r>
      <w:r w:rsidRPr="003A60F1">
        <w:rPr>
          <w:sz w:val="14"/>
        </w:rPr>
        <w:t xml:space="preserve"> </w:t>
      </w:r>
      <w:r w:rsidRPr="0045140C">
        <w:rPr>
          <w:rStyle w:val="StyleBoldUnderline"/>
        </w:rPr>
        <w:t>that excludes most social program benefits</w:t>
      </w:r>
      <w:r w:rsidRPr="003A60F1">
        <w:rPr>
          <w:sz w:val="14"/>
        </w:rPr>
        <w:t>. This is shown in BEA's report on GDP, which reveals that the "government spending" in this report consists of "government consumption expenditures and gross investment." This is merely a subset of government spending that excludes 69% of all federal spending and 20% of all state and local spending. As BEA explains in its "Primer on Government Accounts" and its webpage on measures of government spending":</w:t>
      </w:r>
      <w:r w:rsidRPr="003A60F1">
        <w:rPr>
          <w:sz w:val="12"/>
        </w:rPr>
        <w:t>¶</w:t>
      </w:r>
      <w:r w:rsidRPr="003A60F1">
        <w:rPr>
          <w:sz w:val="14"/>
        </w:rPr>
        <w:t xml:space="preserve"> "Consumption expenditures include what government spends on its work force and for goods and services, such as fuel for military jets and rent for government buildings and other structures."</w:t>
      </w:r>
      <w:r w:rsidRPr="003A60F1">
        <w:rPr>
          <w:sz w:val="12"/>
        </w:rPr>
        <w:t>¶</w:t>
      </w:r>
      <w:r w:rsidRPr="003A60F1">
        <w:rPr>
          <w:sz w:val="14"/>
        </w:rPr>
        <w:t xml:space="preserve"> "Gross investment includes what government spends on structures, equipment, and software, such as new highways, schools, and computers."</w:t>
      </w:r>
      <w:r w:rsidRPr="003A60F1">
        <w:rPr>
          <w:sz w:val="12"/>
        </w:rPr>
        <w:t>¶</w:t>
      </w:r>
      <w:r w:rsidRPr="003A60F1">
        <w:rPr>
          <w:sz w:val="14"/>
        </w:rPr>
        <w:t xml:space="preserve"> "Government consumption expenditures and gross investment ... is a measure of government spending on goods and services that are included in GDP."</w:t>
      </w:r>
      <w:r w:rsidRPr="003A60F1">
        <w:rPr>
          <w:sz w:val="12"/>
        </w:rPr>
        <w:t>¶</w:t>
      </w:r>
      <w:r w:rsidRPr="003A60F1">
        <w:rPr>
          <w:sz w:val="14"/>
        </w:rPr>
        <w:t xml:space="preserve"> "Total spending by government is much larger than the spending included in GDP."</w:t>
      </w:r>
      <w:r w:rsidRPr="003A60F1">
        <w:rPr>
          <w:sz w:val="12"/>
        </w:rPr>
        <w:t>¶</w:t>
      </w:r>
      <w:r w:rsidRPr="003A60F1">
        <w:rPr>
          <w:sz w:val="14"/>
        </w:rPr>
        <w:t xml:space="preserve"> In sum, </w:t>
      </w:r>
      <w:r w:rsidRPr="0045140C">
        <w:rPr>
          <w:rStyle w:val="StyleBoldUnderline"/>
        </w:rPr>
        <w:t>what BEA categorizes as "government spending" in its GDP reports doesn't include items such as unemployment benefits, food stamps, welfare payments, subsidized housing, Medicaid benefits, Social Security benefits, Medicare benefits, foreign aid, and interest on the national debt</w:t>
      </w:r>
      <w:r w:rsidRPr="003A60F1">
        <w:rPr>
          <w:sz w:val="14"/>
        </w:rPr>
        <w:t>. This amounts to 47% of all federal, state and local government spending, largely consisting of social programs that advocates for more government spending say will spur economic growth.</w:t>
      </w:r>
      <w:r w:rsidRPr="003A60F1">
        <w:rPr>
          <w:sz w:val="12"/>
        </w:rPr>
        <w:t>¶</w:t>
      </w:r>
      <w:r w:rsidRPr="003A60F1">
        <w:rPr>
          <w:sz w:val="14"/>
        </w:rPr>
        <w:t xml:space="preserve"> The </w:t>
      </w:r>
      <w:r w:rsidRPr="0045140C">
        <w:rPr>
          <w:rStyle w:val="StyleBoldUnderline"/>
        </w:rPr>
        <w:t>BEA report</w:t>
      </w:r>
      <w:r w:rsidRPr="003A60F1">
        <w:rPr>
          <w:sz w:val="14"/>
        </w:rPr>
        <w:t xml:space="preserve"> in question estimates that "government spending" declined by 15% in the fourth quarter of 2012, consisting of a 22% decline in national defense, a 1% increase in other federal spending, and 1% decrease in state and local spending. Again, these figures are preliminary, they</w:t>
      </w:r>
      <w:r w:rsidRPr="0045140C">
        <w:rPr>
          <w:rStyle w:val="StyleBoldUnderline"/>
        </w:rPr>
        <w:t xml:space="preserve"> only apply to selected categories of government spending, and real total government expenditures actually increased by 1%.</w:t>
      </w:r>
      <w:r w:rsidRPr="003A60F1">
        <w:rPr>
          <w:sz w:val="12"/>
        </w:rPr>
        <w:t>¶</w:t>
      </w:r>
      <w:r w:rsidRPr="003A60F1">
        <w:rPr>
          <w:sz w:val="14"/>
        </w:rPr>
        <w:t xml:space="preserve"> Hence, if one were to draw a simplistic conclusion from this data (as reporters and analysts have done), an accurate assessment would be that increased overall government spending-with more spending on social programs and less on national defense-accompanied the decline in GDP.</w:t>
      </w:r>
      <w:r w:rsidRPr="003A60F1">
        <w:rPr>
          <w:sz w:val="12"/>
        </w:rPr>
        <w:t>¶</w:t>
      </w:r>
      <w:r w:rsidRPr="003A60F1">
        <w:rPr>
          <w:sz w:val="14"/>
        </w:rPr>
        <w:t xml:space="preserve"> It is important to note that the above-cited figures are comparisons between the third and fourth quarters of 2012, and quarterly figures on government spending tend to fluctuate. Thus, when journalists and commentators focus on short-term data as they have done in this case, they obscure the larger picture of what has taken place in the past several years and over the longer term. Consider the following.</w:t>
      </w:r>
      <w:r w:rsidRPr="003A60F1">
        <w:rPr>
          <w:sz w:val="12"/>
        </w:rPr>
        <w:t>¶</w:t>
      </w:r>
      <w:r w:rsidRPr="003A60F1">
        <w:rPr>
          <w:sz w:val="14"/>
        </w:rPr>
        <w:t xml:space="preserve"> As shown in the graph below</w:t>
      </w:r>
      <w:r w:rsidRPr="0045140C">
        <w:rPr>
          <w:rStyle w:val="StyleBoldUnderline"/>
        </w:rPr>
        <w:t xml:space="preserve">, total government spending rose dramatically in 2008 and 2009 and has since consumed more of the nation's economy than at any time since 1960, </w:t>
      </w:r>
      <w:r w:rsidRPr="003A60F1">
        <w:rPr>
          <w:sz w:val="14"/>
        </w:rPr>
        <w:t>which is as far back as this BEA data goes. BEA also tracks a slightly less inclusive measure of government spending (called current expenditures) that dates back to 1929. By this measure</w:t>
      </w:r>
      <w:r w:rsidRPr="0045140C">
        <w:rPr>
          <w:rStyle w:val="StyleBoldUnderline"/>
        </w:rPr>
        <w:t>, government spending consumed more of the nation's economy during 2009-2011 than ever recorded in the history of the nation, including the peak of World War II. And in 2012, current spending was just a hair below the peak of World War II.</w:t>
      </w:r>
    </w:p>
    <w:p w:rsidR="003A60F1" w:rsidRDefault="009171A5" w:rsidP="00C837C4">
      <w:pPr>
        <w:pStyle w:val="Heading3"/>
      </w:pPr>
      <w:r>
        <w:lastRenderedPageBreak/>
        <w:t xml:space="preserve">    AT//No Downgrade </w:t>
      </w:r>
    </w:p>
    <w:p w:rsidR="009171A5" w:rsidRDefault="009171A5" w:rsidP="009171A5">
      <w:pPr>
        <w:pStyle w:val="Heading4"/>
        <w:rPr>
          <w:u w:val="single"/>
        </w:rPr>
      </w:pPr>
      <w:r w:rsidRPr="002829D9">
        <w:t>The credit rating is stable but uncertainty remains</w:t>
      </w:r>
    </w:p>
    <w:p w:rsidR="009171A5" w:rsidRDefault="009171A5" w:rsidP="009171A5">
      <w:r>
        <w:rPr>
          <w:rStyle w:val="StyleStyleBold12pt"/>
        </w:rPr>
        <w:t>Detrixhe 4/22</w:t>
      </w:r>
      <w:r>
        <w:t>, John is a staff writer at Bloomberg, U.S. Credit-Rating Outlook Changed to Stable by DBRS, http://www.bloomberg.com/news/2014-04-22/u-s-credit-rating-outlook-changed-to-stable-by-dbrs.html</w:t>
      </w:r>
    </w:p>
    <w:p w:rsidR="009171A5" w:rsidRDefault="009171A5" w:rsidP="009171A5">
      <w:r>
        <w:t xml:space="preserve">The </w:t>
      </w:r>
      <w:r>
        <w:rPr>
          <w:rStyle w:val="StyleBoldUnderline"/>
        </w:rPr>
        <w:t>negative outlook on the U.S.’s AAA</w:t>
      </w:r>
      <w:r>
        <w:t xml:space="preserve"> credit-</w:t>
      </w:r>
      <w:r>
        <w:rPr>
          <w:rStyle w:val="StyleBoldUnderline"/>
        </w:rPr>
        <w:t xml:space="preserve">ranking was </w:t>
      </w:r>
      <w:r>
        <w:rPr>
          <w:rStyle w:val="Emphasis"/>
        </w:rPr>
        <w:t xml:space="preserve">changed to stable </w:t>
      </w:r>
      <w:r>
        <w:rPr>
          <w:rStyle w:val="StyleBoldUnderline"/>
        </w:rPr>
        <w:t xml:space="preserve">by DBRS Inc. amid </w:t>
      </w:r>
      <w:r>
        <w:rPr>
          <w:rStyle w:val="Emphasis"/>
        </w:rPr>
        <w:t xml:space="preserve">declining federal budget deficits </w:t>
      </w:r>
      <w:r>
        <w:rPr>
          <w:rStyle w:val="StyleBoldUnderline"/>
        </w:rPr>
        <w:t>and after Congress suspended the nation’s debt limit</w:t>
      </w:r>
      <w:r>
        <w:t xml:space="preserve"> earlier this year until 2015.</w:t>
      </w:r>
    </w:p>
    <w:p w:rsidR="009171A5" w:rsidRDefault="009171A5" w:rsidP="009171A5">
      <w:r>
        <w:rPr>
          <w:rStyle w:val="StyleBoldUnderline"/>
        </w:rPr>
        <w:t>The</w:t>
      </w:r>
      <w:r>
        <w:t xml:space="preserve"> Toronto-based </w:t>
      </w:r>
      <w:r>
        <w:rPr>
          <w:rStyle w:val="StyleBoldUnderline"/>
        </w:rPr>
        <w:t>ratings company’s adjustment follows decisions by Moody’s</w:t>
      </w:r>
      <w:r>
        <w:t xml:space="preserve"> Investors Service </w:t>
      </w:r>
      <w:r>
        <w:rPr>
          <w:rStyle w:val="StyleBoldUnderline"/>
        </w:rPr>
        <w:t xml:space="preserve">and </w:t>
      </w:r>
      <w:r>
        <w:rPr>
          <w:rStyle w:val="Emphasis"/>
        </w:rPr>
        <w:t>S</w:t>
      </w:r>
      <w:r>
        <w:t xml:space="preserve">tandard </w:t>
      </w:r>
      <w:r>
        <w:rPr>
          <w:rStyle w:val="Emphasis"/>
        </w:rPr>
        <w:t>&amp; P</w:t>
      </w:r>
      <w:r>
        <w:t>oor’s last year to change their outlooks on the U.S. to stable from negative. S&amp;P stripped the nation of its top grade in August 2011, citing, in part, political discord about the debt limit. Moody’s gives the nation its top Aaa grade.</w:t>
      </w:r>
    </w:p>
    <w:p w:rsidR="009171A5" w:rsidRDefault="009171A5" w:rsidP="009171A5">
      <w:pPr>
        <w:rPr>
          <w:b/>
          <w:bCs/>
          <w:u w:val="single"/>
        </w:rPr>
      </w:pPr>
      <w:r>
        <w:t xml:space="preserve">The issuer of the world’s reserve currency avoided a downgrade from DBRS, which confirmed its AAA rating. </w:t>
      </w:r>
      <w:r>
        <w:rPr>
          <w:rStyle w:val="StyleBoldUnderline"/>
        </w:rPr>
        <w:t>Stronger economic growth is forecast by a government agency to reduce the budget deficit to a seven-year low as a share of the economy.</w:t>
      </w:r>
    </w:p>
    <w:p w:rsidR="009171A5" w:rsidRDefault="009171A5" w:rsidP="009171A5">
      <w:r>
        <w:t>“</w:t>
      </w:r>
      <w:r>
        <w:rPr>
          <w:rStyle w:val="Emphasis"/>
        </w:rPr>
        <w:t>Uncertainty</w:t>
      </w:r>
      <w:r>
        <w:rPr>
          <w:rStyle w:val="StyleBoldUnderline"/>
        </w:rPr>
        <w:t xml:space="preserve"> </w:t>
      </w:r>
      <w:r>
        <w:t>over future political cooperation</w:t>
      </w:r>
      <w:r>
        <w:rPr>
          <w:rStyle w:val="StyleBoldUnderline"/>
        </w:rPr>
        <w:t xml:space="preserve"> remains</w:t>
      </w:r>
      <w:r>
        <w:t>, especially given congressional elections this November,” the ratings company said today in a statement. “DBRS considers a selective default to be unlikely given the repercussions on the political parties, on investor sentiment and on the economic recovery.”</w:t>
      </w:r>
    </w:p>
    <w:p w:rsidR="009171A5" w:rsidRDefault="009171A5" w:rsidP="009171A5">
      <w:pPr>
        <w:pStyle w:val="Heading4"/>
      </w:pPr>
      <w:r w:rsidRPr="002829D9">
        <w:t>The reason we’re not about to be downgraded is because we stopped wasteful spending!  Return to the old dynamics guarantees economic collapse and downgrade</w:t>
      </w:r>
    </w:p>
    <w:p w:rsidR="009171A5" w:rsidRDefault="009171A5" w:rsidP="009171A5">
      <w:r>
        <w:rPr>
          <w:rStyle w:val="StyleStyleBold12pt"/>
        </w:rPr>
        <w:t>Tanner 13</w:t>
      </w:r>
      <w:r>
        <w:t>, Overrated Debt Ceiling, Michael Tanner is a senior fellow at the Cato Institute and author of Leviathan on the Right: How Big-Government Conservatism Brought Down the Republican Revolution, http://www.cato.org/publications/commentary/overrated-debt-ceiling</w:t>
      </w:r>
    </w:p>
    <w:p w:rsidR="009171A5" w:rsidRDefault="009171A5" w:rsidP="009171A5">
      <w:pPr>
        <w:rPr>
          <w:rStyle w:val="Emphasis"/>
        </w:rPr>
      </w:pPr>
      <w:r>
        <w:t xml:space="preserve">But </w:t>
      </w:r>
      <w:r>
        <w:rPr>
          <w:rStyle w:val="Emphasis"/>
        </w:rPr>
        <w:t xml:space="preserve">none of this would be worse than a failure to take meaningful action </w:t>
      </w:r>
      <w:r>
        <w:rPr>
          <w:rStyle w:val="StyleBoldUnderline"/>
        </w:rPr>
        <w:t>to reduce the debt, federal spending, and the growth of government.</w:t>
      </w:r>
      <w:r>
        <w:t xml:space="preserve"> Indeed, </w:t>
      </w:r>
      <w:r>
        <w:rPr>
          <w:rStyle w:val="StyleBoldUnderline"/>
        </w:rPr>
        <w:t xml:space="preserve">if we want to see </w:t>
      </w:r>
      <w:r>
        <w:rPr>
          <w:rStyle w:val="Emphasis"/>
        </w:rPr>
        <w:t>more credit downgrades</w:t>
      </w:r>
      <w:r>
        <w:rPr>
          <w:rStyle w:val="StyleBoldUnderline"/>
        </w:rPr>
        <w:t xml:space="preserve">, </w:t>
      </w:r>
      <w:r>
        <w:rPr>
          <w:rStyle w:val="Emphasis"/>
        </w:rPr>
        <w:t>market turmoil</w:t>
      </w:r>
      <w:r>
        <w:rPr>
          <w:rStyle w:val="StyleBoldUnderline"/>
        </w:rPr>
        <w:t xml:space="preserve">, and </w:t>
      </w:r>
      <w:r>
        <w:rPr>
          <w:rStyle w:val="Emphasis"/>
        </w:rPr>
        <w:t>slow growth</w:t>
      </w:r>
      <w:r>
        <w:rPr>
          <w:rStyle w:val="StyleBoldUnderline"/>
        </w:rPr>
        <w:t xml:space="preserve">, all we need do is </w:t>
      </w:r>
      <w:r>
        <w:rPr>
          <w:rStyle w:val="Emphasis"/>
        </w:rPr>
        <w:t>continue on our present course.</w:t>
      </w:r>
    </w:p>
    <w:p w:rsidR="009171A5" w:rsidRDefault="009171A5" w:rsidP="009171A5">
      <w:pPr>
        <w:pStyle w:val="Heading4"/>
      </w:pPr>
      <w:r w:rsidRPr="002829D9">
        <w:t>That is why all three major agencies have a positive outlook – means the link controls the internal link</w:t>
      </w:r>
    </w:p>
    <w:p w:rsidR="009171A5" w:rsidRDefault="009171A5" w:rsidP="009171A5">
      <w:r>
        <w:rPr>
          <w:rStyle w:val="StyleStyleBold12pt"/>
        </w:rPr>
        <w:t>Foley 3/21</w:t>
      </w:r>
      <w:r>
        <w:t>, Megan Foley is a staff writer at Wall Street Cheat Sheet, http://wallstcheatsheet.com/politics/crisis-passed-fitch-removes-u-s-credit-downgrade-warning.html/?a=viewall</w:t>
      </w:r>
    </w:p>
    <w:p w:rsidR="009171A5" w:rsidRDefault="009171A5" w:rsidP="009171A5">
      <w:r>
        <w:rPr>
          <w:rStyle w:val="StyleBoldUnderline"/>
        </w:rPr>
        <w:t>Fitch</w:t>
      </w:r>
      <w:r>
        <w:t xml:space="preserve"> has also </w:t>
      </w:r>
      <w:r>
        <w:rPr>
          <w:rStyle w:val="StyleBoldUnderline"/>
        </w:rPr>
        <w:t>forecast</w:t>
      </w:r>
      <w:r>
        <w:t xml:space="preserve"> that </w:t>
      </w:r>
      <w:r>
        <w:rPr>
          <w:rStyle w:val="StyleBoldUnderline"/>
        </w:rPr>
        <w:t xml:space="preserve">the deficit will </w:t>
      </w:r>
      <w:r>
        <w:rPr>
          <w:rStyle w:val="Emphasis"/>
        </w:rPr>
        <w:t>continue to decline in the coming years</w:t>
      </w:r>
      <w:r>
        <w:t xml:space="preserve">, dipping to 2.9 percent this fiscal year and 2.6 percent in the 2015 fiscal year. To be fair, Portman referred to overall </w:t>
      </w:r>
      <w:r>
        <w:lastRenderedPageBreak/>
        <w:t>government debt — which is growing — when making his dire prediction, while Fitch’s analysis only touched on yearly budget shortfalls. Still, it’s significant that Portman described the United States’ economic future as a slow-motion train wreck, and Fitch stated that growth prospects are robust and “demographic trends less worrisome than in many advanced country peers.” The ratings firm expects the country’s GDP to expand by 2.8 percent this year, which follows 2013’s 1.9 percent increase.</w:t>
      </w:r>
    </w:p>
    <w:p w:rsidR="009171A5" w:rsidRDefault="009171A5" w:rsidP="009171A5">
      <w:pPr>
        <w:rPr>
          <w:b/>
          <w:bCs/>
          <w:u w:val="single"/>
        </w:rPr>
      </w:pPr>
      <w:r>
        <w:rPr>
          <w:rStyle w:val="StyleBoldUnderline"/>
        </w:rPr>
        <w:t xml:space="preserve">Last June, S&amp;P </w:t>
      </w:r>
      <w:r>
        <w:rPr>
          <w:rStyle w:val="Emphasis"/>
        </w:rPr>
        <w:t>shifted its rating from negative</w:t>
      </w:r>
      <w:r>
        <w:rPr>
          <w:rStyle w:val="StyleBoldUnderline"/>
        </w:rPr>
        <w:t xml:space="preserve">, citing the </w:t>
      </w:r>
      <w:r>
        <w:rPr>
          <w:rStyle w:val="Emphasis"/>
        </w:rPr>
        <w:t>shrinking budget deficit</w:t>
      </w:r>
      <w:r>
        <w:rPr>
          <w:rStyle w:val="StyleBoldUnderline"/>
        </w:rPr>
        <w:t xml:space="preserve"> and improved economy. But the firm maintained that the U.S. is still years away from</w:t>
      </w:r>
      <w:r>
        <w:t xml:space="preserve"> its </w:t>
      </w:r>
      <w:r>
        <w:rPr>
          <w:rStyle w:val="StyleBoldUnderline"/>
        </w:rPr>
        <w:t>AAA</w:t>
      </w:r>
      <w:r>
        <w:t xml:space="preserve"> rating. Meanwhile, last summer, </w:t>
      </w:r>
      <w:r>
        <w:rPr>
          <w:rStyle w:val="StyleBoldUnderline"/>
        </w:rPr>
        <w:t xml:space="preserve">Moody’s </w:t>
      </w:r>
      <w:r>
        <w:rPr>
          <w:rStyle w:val="Emphasis"/>
        </w:rPr>
        <w:t>upgraded its outlook</w:t>
      </w:r>
      <w:r>
        <w:rPr>
          <w:rStyle w:val="StyleBoldUnderline"/>
        </w:rPr>
        <w:t xml:space="preserve"> for the U.S. credit rating to stable also thanks to the </w:t>
      </w:r>
      <w:r>
        <w:rPr>
          <w:rStyle w:val="Emphasis"/>
        </w:rPr>
        <w:t>shrinking budget deficit</w:t>
      </w:r>
      <w:r>
        <w:rPr>
          <w:rStyle w:val="StyleBoldUnderline"/>
        </w:rPr>
        <w:t xml:space="preserve"> </w:t>
      </w:r>
      <w:r>
        <w:t>and improved economy</w:t>
      </w:r>
    </w:p>
    <w:p w:rsidR="009171A5" w:rsidRDefault="009171A5" w:rsidP="009171A5">
      <w:pPr>
        <w:pStyle w:val="Heading4"/>
        <w:rPr>
          <w:b w:val="0"/>
          <w:bCs/>
        </w:rPr>
      </w:pPr>
      <w:r w:rsidRPr="002829D9">
        <w:t>2011 wasn’t an off event – there’s a continuous risk of downgrade</w:t>
      </w:r>
    </w:p>
    <w:p w:rsidR="009171A5" w:rsidRDefault="009171A5" w:rsidP="009171A5">
      <w:r>
        <w:rPr>
          <w:rStyle w:val="StyleStyleBold12pt"/>
        </w:rPr>
        <w:t>USA Today 13</w:t>
      </w:r>
      <w:r>
        <w:t>, Fitch may downgrade U.S. credit rating, http://www.usatoday.com/story/money/business/2013/01/15/fitch-downgrade-us/1835385/</w:t>
      </w:r>
    </w:p>
    <w:p w:rsidR="009171A5" w:rsidRDefault="009171A5" w:rsidP="009171A5">
      <w:pPr>
        <w:rPr>
          <w:b/>
          <w:iCs/>
          <w:u w:val="single"/>
          <w:bdr w:val="single" w:sz="18" w:space="0" w:color="auto" w:frame="1"/>
        </w:rPr>
      </w:pPr>
      <w:r>
        <w:t xml:space="preserve">"The </w:t>
      </w:r>
      <w:r>
        <w:rPr>
          <w:rStyle w:val="StyleBoldUnderline"/>
        </w:rPr>
        <w:t>pressure on the U.S. rating</w:t>
      </w:r>
      <w:r>
        <w:t xml:space="preserve">, if anything, </w:t>
      </w:r>
      <w:r>
        <w:rPr>
          <w:rStyle w:val="StyleBoldUnderline"/>
        </w:rPr>
        <w:t xml:space="preserve">is </w:t>
      </w:r>
      <w:r>
        <w:rPr>
          <w:rStyle w:val="Emphasis"/>
        </w:rPr>
        <w:t>increasing</w:t>
      </w:r>
      <w:r>
        <w:t xml:space="preserve">," David </w:t>
      </w:r>
      <w:r>
        <w:rPr>
          <w:rStyle w:val="StyleBoldUnderline"/>
        </w:rPr>
        <w:t>Riley, managing director of Fitch Ratings' global sovereigns</w:t>
      </w:r>
      <w:r>
        <w:t xml:space="preserve"> division </w:t>
      </w:r>
      <w:r>
        <w:rPr>
          <w:rStyle w:val="StyleBoldUnderline"/>
        </w:rPr>
        <w:t>said</w:t>
      </w:r>
      <w:r>
        <w:t xml:space="preserve"> at a London conference. "</w:t>
      </w:r>
      <w:r>
        <w:rPr>
          <w:rStyle w:val="StyleBoldUnderline"/>
        </w:rPr>
        <w:t xml:space="preserve">We </w:t>
      </w:r>
      <w:r>
        <w:rPr>
          <w:rStyle w:val="Emphasis"/>
        </w:rPr>
        <w:t>thought</w:t>
      </w:r>
      <w:r>
        <w:rPr>
          <w:rStyle w:val="StyleBoldUnderline"/>
        </w:rPr>
        <w:t xml:space="preserve"> the 2011 crisis was a one-off event …. if we have a repeat we will </w:t>
      </w:r>
      <w:r>
        <w:rPr>
          <w:rStyle w:val="Emphasis"/>
        </w:rPr>
        <w:t>place the U.S. rating under review."</w:t>
      </w:r>
    </w:p>
    <w:p w:rsidR="009171A5" w:rsidRDefault="000C6EEE" w:rsidP="00C837C4">
      <w:pPr>
        <w:pStyle w:val="Heading3"/>
      </w:pPr>
      <w:r>
        <w:lastRenderedPageBreak/>
        <w:t xml:space="preserve">    AT//Downgrade Empirically Denied</w:t>
      </w:r>
    </w:p>
    <w:p w:rsidR="000C6EEE" w:rsidRDefault="000C6EEE" w:rsidP="000C6EEE">
      <w:pPr>
        <w:pStyle w:val="Heading4"/>
      </w:pPr>
      <w:r>
        <w:t xml:space="preserve">US credit downgrade collapses the global economy </w:t>
      </w:r>
    </w:p>
    <w:p w:rsidR="000C6EEE" w:rsidRDefault="000C6EEE" w:rsidP="000C6EEE">
      <w:r>
        <w:rPr>
          <w:rStyle w:val="StyleStyleBold12pt"/>
        </w:rPr>
        <w:t>Gilani 11</w:t>
      </w:r>
      <w:r>
        <w:t xml:space="preserve"> (Shah, Contributing Editor Money Morning, “The Debt-Ceiling-Debacle: The Surprising Way a Default or Downgrade Could Crush the Global Economy, 7-29-11, http://moneymorning.com/2011/07/29/debt-ceiling-debacle-surprising-way-a-default-or-downgrade-could-crush-global-economy/, twm)</w:t>
      </w:r>
    </w:p>
    <w:p w:rsidR="000C6EEE" w:rsidRDefault="000C6EEE" w:rsidP="000C6EEE">
      <w:pPr>
        <w:rPr>
          <w:b/>
        </w:rPr>
      </w:pPr>
      <w:r>
        <w:rPr>
          <w:szCs w:val="16"/>
        </w:rPr>
        <w:t xml:space="preserve">If there's a "worst-case scenario" for this whole debt-ceiling debacle, this is it. After studying everything that could happen due to </w:t>
      </w:r>
      <w:r>
        <w:rPr>
          <w:rStyle w:val="StyleBoldUnderline"/>
        </w:rPr>
        <w:t>a downgrade of the United States</w:t>
      </w:r>
      <w:r>
        <w:rPr>
          <w:bCs/>
          <w:szCs w:val="16"/>
          <w:u w:val="single"/>
        </w:rPr>
        <w:t>'</w:t>
      </w:r>
      <w:r>
        <w:rPr>
          <w:szCs w:val="16"/>
        </w:rPr>
        <w:t xml:space="preserve"> top-tier AAA </w:t>
      </w:r>
      <w:r>
        <w:rPr>
          <w:rStyle w:val="StyleBoldUnderline"/>
        </w:rPr>
        <w:t>credit rating</w:t>
      </w:r>
      <w:r>
        <w:rPr>
          <w:bCs/>
          <w:szCs w:val="16"/>
          <w:u w:val="single"/>
        </w:rPr>
        <w:t>,</w:t>
      </w:r>
      <w:r>
        <w:rPr>
          <w:szCs w:val="16"/>
        </w:rPr>
        <w:t xml:space="preserve"> and the potential default on its debt, we found a scenario that </w:t>
      </w:r>
      <w:r>
        <w:rPr>
          <w:rStyle w:val="StyleBoldUnderline"/>
        </w:rPr>
        <w:t xml:space="preserve">would result in forced asset sales that are so widespread that global stock-and-bond </w:t>
      </w:r>
      <w:r>
        <w:rPr>
          <w:rStyle w:val="Emphasis"/>
        </w:rPr>
        <w:t>markets would plunge</w:t>
      </w:r>
      <w:r>
        <w:rPr>
          <w:rStyle w:val="StyleBoldUnderline"/>
        </w:rPr>
        <w:t xml:space="preserve"> - and </w:t>
      </w:r>
      <w:r>
        <w:rPr>
          <w:rStyle w:val="Emphasis"/>
        </w:rPr>
        <w:t>economies around the world would crash</w:t>
      </w:r>
      <w:r>
        <w:t>. Tangible evidence that this frightening scenario could really play out surfaced on Monday, when the Chicago Mercantile Exchange (CME) announced it was increasing the "haircut" that it applies to U.S. government</w:t>
      </w:r>
      <w:r>
        <w:rPr>
          <w:szCs w:val="16"/>
        </w:rPr>
        <w:t xml:space="preserve"> debt posted as collateral by traders transacting on the exchange. The retail investors who didn't just ignore this announcement altogether probably dismissed it as a boring bit of administrative housekeeping by the CME. In truth, however, this kind of </w:t>
      </w:r>
      <w:r>
        <w:rPr>
          <w:rStyle w:val="StyleBoldUnderline"/>
        </w:rPr>
        <w:t>re-evaluation of U.S. Treasury securities, widely used as loan collateral, could trigger global margin calls</w:t>
      </w:r>
      <w:r>
        <w:rPr>
          <w:szCs w:val="16"/>
        </w:rPr>
        <w:t xml:space="preserve"> and widespread asset sales. </w:t>
      </w:r>
      <w:r>
        <w:rPr>
          <w:rStyle w:val="StyleBoldUnderline"/>
        </w:rPr>
        <w:t xml:space="preserve">If that occurs, it's only a matter of time before the </w:t>
      </w:r>
      <w:r>
        <w:rPr>
          <w:rStyle w:val="Emphasis"/>
        </w:rPr>
        <w:t>ripple effects of escalating margin calls</w:t>
      </w:r>
      <w:r>
        <w:rPr>
          <w:rStyle w:val="StyleBoldUnderline"/>
        </w:rPr>
        <w:t xml:space="preserve"> could weigh down asset prices</w:t>
      </w:r>
      <w:r>
        <w:rPr>
          <w:bCs/>
          <w:szCs w:val="16"/>
          <w:u w:val="single"/>
        </w:rPr>
        <w:t xml:space="preserve"> </w:t>
      </w:r>
      <w:r>
        <w:rPr>
          <w:rStyle w:val="Emphasis"/>
        </w:rPr>
        <w:t>around the world</w:t>
      </w:r>
      <w:r>
        <w:rPr>
          <w:bCs/>
          <w:szCs w:val="16"/>
          <w:u w:val="single"/>
        </w:rPr>
        <w:t>.</w:t>
      </w:r>
      <w:r>
        <w:rPr>
          <w:b/>
          <w:szCs w:val="16"/>
        </w:rPr>
        <w:t xml:space="preserve"> </w:t>
      </w:r>
    </w:p>
    <w:p w:rsidR="000C6EEE" w:rsidRDefault="000C6EEE" w:rsidP="000C6EEE">
      <w:pPr>
        <w:pStyle w:val="Heading4"/>
        <w:rPr>
          <w:i/>
        </w:rPr>
      </w:pPr>
      <w:r>
        <w:t xml:space="preserve">Their defense doesn’t assume a </w:t>
      </w:r>
      <w:r>
        <w:rPr>
          <w:i/>
        </w:rPr>
        <w:t>second downgrade</w:t>
      </w:r>
    </w:p>
    <w:p w:rsidR="000C6EEE" w:rsidRDefault="000C6EEE" w:rsidP="000C6EEE">
      <w:pPr>
        <w:rPr>
          <w:color w:val="000000"/>
        </w:rPr>
      </w:pPr>
      <w:r>
        <w:rPr>
          <w:b/>
          <w:bCs/>
          <w:color w:val="000000"/>
          <w:sz w:val="26"/>
        </w:rPr>
        <w:t>Gabriel 11</w:t>
      </w:r>
      <w:r>
        <w:rPr>
          <w:color w:val="000000"/>
        </w:rPr>
        <w:t xml:space="preserve"> Michael Gabriel, writer for Vitaver and Associates, Inc., 8/1/11, “How the Recent U.S. Credit Downgrade Can Affect Job Hiring,” Vitaver and Associates, Inc., http://www.vitaver.com/blog/2011/08/recent-us-credit-downgrade-affect-jobs/</w:t>
      </w:r>
    </w:p>
    <w:p w:rsidR="000C6EEE" w:rsidRDefault="000C6EEE" w:rsidP="000C6EEE">
      <w:r>
        <w:t xml:space="preserve">Just like that, the </w:t>
      </w:r>
      <w:r>
        <w:rPr>
          <w:rStyle w:val="StyleBoldUnderline"/>
        </w:rPr>
        <w:t>United States’ credit rating</w:t>
      </w:r>
      <w:r>
        <w:t xml:space="preserve"> has dropped from AAA to AA+, according to Standard and Poor’s. Though AA+ isn’t bad at all, since it means that the country still has a strong capability to meet its financial obligations, nothing still beats triple A, and a </w:t>
      </w:r>
      <w:r>
        <w:rPr>
          <w:rStyle w:val="StyleBoldUnderline"/>
        </w:rPr>
        <w:t>downgrade isn’t really something you’d expect from</w:t>
      </w:r>
      <w:r>
        <w:t xml:space="preserve"> a superpower such as </w:t>
      </w:r>
      <w:r>
        <w:rPr>
          <w:rStyle w:val="StyleBoldUnderline"/>
        </w:rPr>
        <w:t>America</w:t>
      </w:r>
      <w:r>
        <w:t xml:space="preserve">.  Needless to say, </w:t>
      </w:r>
      <w:r>
        <w:rPr>
          <w:rStyle w:val="StyleBoldUnderline"/>
        </w:rPr>
        <w:t>a downgrade can be a prelude to a more negative economic outlook, worse a</w:t>
      </w:r>
      <w:r>
        <w:rPr>
          <w:bCs/>
          <w:color w:val="000000"/>
          <w:u w:val="single"/>
        </w:rPr>
        <w:t xml:space="preserve"> </w:t>
      </w:r>
      <w:r>
        <w:rPr>
          <w:rStyle w:val="Emphasis"/>
        </w:rPr>
        <w:t>double-dip recession.</w:t>
      </w:r>
      <w:r>
        <w:t xml:space="preserve"> This may also mean that </w:t>
      </w:r>
      <w:r>
        <w:rPr>
          <w:rStyle w:val="StyleBoldUnderline"/>
        </w:rPr>
        <w:t>other credit rating agencies such as Fitch Group and Moody’s may follow suit,</w:t>
      </w:r>
      <w:r>
        <w:rPr>
          <w:bCs/>
          <w:color w:val="000000"/>
          <w:u w:val="single"/>
        </w:rPr>
        <w:t xml:space="preserve"> </w:t>
      </w:r>
      <w:r>
        <w:rPr>
          <w:rStyle w:val="Emphasis"/>
        </w:rPr>
        <w:t>further propelling the country down</w:t>
      </w:r>
      <w:r>
        <w:t xml:space="preserve">.  Since all factors in economics are interdependent, you can surely expect some changes in the way businesses work and hire workers.  Though a lot of reports suggest that thousands of people have been actually hired and that there’s a reduction in unemployment claims, many things could happen between today and tomorrow. These include the following scenarios:  1. </w:t>
      </w:r>
      <w:r>
        <w:rPr>
          <w:rStyle w:val="StyleBoldUnderline"/>
        </w:rPr>
        <w:t>Companies may freeze hiring.  They may try to implement the “wait and see” attitude</w:t>
      </w:r>
      <w:r>
        <w:t xml:space="preserve">. Although many organizations won’t terminate thier employees, they may stop getting new hires until they can surely feel that the economy starts to pick up.  2. Businesses may become choosy.  </w:t>
      </w:r>
      <w:r>
        <w:rPr>
          <w:rStyle w:val="StyleBoldUnderline"/>
        </w:rPr>
        <w:t>Firms across the US will try their best to reduce their overhead expenditures as much as possible</w:t>
      </w:r>
      <w:r>
        <w:t xml:space="preserve">. One of the possible steps </w:t>
      </w:r>
      <w:r>
        <w:rPr>
          <w:rStyle w:val="StyleBoldUnderline"/>
        </w:rPr>
        <w:t>they might</w:t>
      </w:r>
      <w:r>
        <w:t xml:space="preserve"> take is to </w:t>
      </w:r>
      <w:r>
        <w:rPr>
          <w:rStyle w:val="StyleBoldUnderline"/>
        </w:rPr>
        <w:t>avoid hiring fresh graduates or those who lack experience</w:t>
      </w:r>
      <w:r>
        <w:t xml:space="preserve">. Training can cost a lot of money for companies, especially for </w:t>
      </w:r>
      <w:r>
        <w:lastRenderedPageBreak/>
        <w:t xml:space="preserve">start-ups.  3. </w:t>
      </w:r>
      <w:r>
        <w:rPr>
          <w:rStyle w:val="StyleBoldUnderline"/>
        </w:rPr>
        <w:t>Enterprises</w:t>
      </w:r>
      <w:r>
        <w:t xml:space="preserve"> may decide to look for workers elsewhere.  To be more specific, they </w:t>
      </w:r>
      <w:r>
        <w:rPr>
          <w:rStyle w:val="StyleBoldUnderline"/>
        </w:rPr>
        <w:t>may opt to outsource a lot of jobs</w:t>
      </w:r>
      <w:r>
        <w:t xml:space="preserve"> to telecommute or home-based workers (both local and international). This can be both a good and a bad thing for you. It’s ideal since you’ll have more time at home. You can make the most out of your utilities, such as your phone and Internet connection, as well as spend less on outdoor expenses. However, home-based jobs may also make things unstable. Unless you have a contract from the company, the business owner has the prerogative to kick you out or lay you off even without the typical 30 days’ notice.  4. </w:t>
      </w:r>
      <w:r>
        <w:rPr>
          <w:rStyle w:val="StyleBoldUnderline"/>
        </w:rPr>
        <w:t>Organizations may lay off employees.</w:t>
      </w:r>
      <w:r>
        <w:t xml:space="preserve">  This is something that should be avoided. Businesses should continue to operate in order to keep the economy going. However, </w:t>
      </w:r>
      <w:r>
        <w:rPr>
          <w:rStyle w:val="StyleBoldUnderline"/>
        </w:rPr>
        <w:t>if things take a much worst turn, such as getting</w:t>
      </w:r>
      <w:r>
        <w:rPr>
          <w:bCs/>
          <w:color w:val="000000"/>
          <w:u w:val="single"/>
        </w:rPr>
        <w:t xml:space="preserve"> </w:t>
      </w:r>
      <w:r>
        <w:rPr>
          <w:rStyle w:val="Emphasis"/>
        </w:rPr>
        <w:t>more downgrades</w:t>
      </w:r>
      <w:r>
        <w:rPr>
          <w:rStyle w:val="StyleBoldUnderline"/>
        </w:rPr>
        <w:t xml:space="preserve"> from</w:t>
      </w:r>
      <w:r>
        <w:rPr>
          <w:bCs/>
          <w:color w:val="000000"/>
          <w:u w:val="single"/>
        </w:rPr>
        <w:t xml:space="preserve"> </w:t>
      </w:r>
      <w:r>
        <w:rPr>
          <w:rStyle w:val="Emphasis"/>
        </w:rPr>
        <w:t>other agencies</w:t>
      </w:r>
      <w:r>
        <w:rPr>
          <w:rStyle w:val="StyleBoldUnderline"/>
        </w:rPr>
        <w:t>, companies may simply decide to lay off employees while it’s still early.</w:t>
      </w:r>
      <w:r>
        <w:t xml:space="preserve"> It also doesn’t help that Europe, one of America’s biggest markets for exports and imports, is also experiencing its own economic troubles.  5. Companies may do nothing at all.  </w:t>
      </w:r>
      <w:r>
        <w:rPr>
          <w:rStyle w:val="StyleBoldUnderline"/>
        </w:rPr>
        <w:t>A common effect of a downgrade is an increase in interest rates</w:t>
      </w:r>
      <w:r>
        <w:t>. This way, the government can gather more money to pay off debts. Fortunately, the Federal Reserves has already announced that it’s going to keep interest rates low for the next two years. If businesses are happy with that, or if they believe they have good leaders and committed government agencies, they may just continue on with their normal operations, with hardly any changes.</w:t>
      </w:r>
    </w:p>
    <w:p w:rsidR="000C6EEE" w:rsidRDefault="0018022B" w:rsidP="0018022B">
      <w:pPr>
        <w:pStyle w:val="Heading2"/>
      </w:pPr>
      <w:r>
        <w:lastRenderedPageBreak/>
        <w:t>Affirmative</w:t>
      </w:r>
    </w:p>
    <w:p w:rsidR="002A6C41" w:rsidRDefault="00796E43" w:rsidP="00C837C4">
      <w:pPr>
        <w:pStyle w:val="Heading3"/>
      </w:pPr>
      <w:bookmarkStart w:id="0" w:name="_GoBack"/>
      <w:r>
        <w:lastRenderedPageBreak/>
        <w:t xml:space="preserve">Deficit </w:t>
      </w:r>
      <w:r w:rsidR="002A6C41">
        <w:t xml:space="preserve">Spending Inevitable </w:t>
      </w:r>
    </w:p>
    <w:p w:rsidR="002A6C41" w:rsidRDefault="00796E43" w:rsidP="002A6C41">
      <w:pPr>
        <w:pStyle w:val="Heading4"/>
      </w:pPr>
      <w:r>
        <w:t xml:space="preserve">Deficit spending now and inevitable – triggers your internal link </w:t>
      </w:r>
    </w:p>
    <w:p w:rsidR="00796E43" w:rsidRDefault="00796E43" w:rsidP="00796E43">
      <w:pPr>
        <w:rPr>
          <w:rStyle w:val="AuthorYear"/>
        </w:rPr>
      </w:pPr>
      <w:r>
        <w:rPr>
          <w:rStyle w:val="AuthorYear"/>
        </w:rPr>
        <w:t>Bennett 7-15</w:t>
      </w:r>
    </w:p>
    <w:p w:rsidR="00796E43" w:rsidRDefault="00796E43" w:rsidP="00796E43">
      <w:r>
        <w:t>[Staffer for the Daily Caller. “Report: Deficit To Soon Skyrocket To Historic World War II Heights” 7/15/14 http://dailycaller.com/2014/07/15/report-deficit-to-soon-skyrocket-to-historic-world-war-ii-heights/#ixzz396LgLhmp]</w:t>
      </w:r>
    </w:p>
    <w:p w:rsidR="00796E43" w:rsidRPr="001B01C4" w:rsidRDefault="001B01C4" w:rsidP="00796E43">
      <w:r w:rsidRPr="001B01C4">
        <w:rPr>
          <w:sz w:val="12"/>
        </w:rPr>
        <w:t>¶</w:t>
      </w:r>
      <w:r w:rsidRPr="001B01C4">
        <w:t xml:space="preserve"> </w:t>
      </w:r>
      <w:r w:rsidR="00796E43" w:rsidRPr="001B01C4">
        <w:t>The Congressional Budget Office’s (</w:t>
      </w:r>
      <w:r w:rsidR="00796E43" w:rsidRPr="00432A97">
        <w:rPr>
          <w:rStyle w:val="StyleBoldUnderline"/>
        </w:rPr>
        <w:t>CBO</w:t>
      </w:r>
      <w:r w:rsidR="00796E43" w:rsidRPr="001B01C4">
        <w:t xml:space="preserve">) latest </w:t>
      </w:r>
      <w:r w:rsidR="00796E43" w:rsidRPr="00432A97">
        <w:rPr>
          <w:rStyle w:val="StyleBoldUnderline"/>
        </w:rPr>
        <w:t>report says that although the federal deficit this year is the lowest of the Obama era, in the near future, it is expected to skyrocket to World War II heights</w:t>
      </w:r>
      <w:r w:rsidR="00796E43" w:rsidRPr="001B01C4">
        <w:t>.</w:t>
      </w:r>
      <w:r w:rsidRPr="001B01C4">
        <w:rPr>
          <w:sz w:val="12"/>
        </w:rPr>
        <w:t>¶</w:t>
      </w:r>
      <w:r w:rsidRPr="001B01C4">
        <w:t xml:space="preserve"> </w:t>
      </w:r>
      <w:r w:rsidRPr="001B01C4">
        <w:rPr>
          <w:sz w:val="12"/>
        </w:rPr>
        <w:t>¶</w:t>
      </w:r>
      <w:r w:rsidRPr="001B01C4">
        <w:t xml:space="preserve"> </w:t>
      </w:r>
      <w:r w:rsidR="00796E43" w:rsidRPr="00E8033D">
        <w:rPr>
          <w:rStyle w:val="StyleBoldUnderline"/>
        </w:rPr>
        <w:t>The years between 2009 and 2012 saw the largest recorded federal government deficits since 1946,</w:t>
      </w:r>
      <w:r w:rsidR="00796E43" w:rsidRPr="001B01C4">
        <w:t xml:space="preserve"> based on percentage of the economy. And although the White House also reported that the deficit this year is the lowest of the Obama administration, there is little reason for celebration.</w:t>
      </w:r>
      <w:r w:rsidRPr="001B01C4">
        <w:rPr>
          <w:sz w:val="12"/>
        </w:rPr>
        <w:t>¶</w:t>
      </w:r>
      <w:r w:rsidRPr="001B01C4">
        <w:t xml:space="preserve"> </w:t>
      </w:r>
      <w:r w:rsidRPr="001B01C4">
        <w:rPr>
          <w:sz w:val="12"/>
        </w:rPr>
        <w:t>¶</w:t>
      </w:r>
      <w:r w:rsidRPr="001B01C4">
        <w:t xml:space="preserve"> </w:t>
      </w:r>
      <w:r w:rsidR="00796E43" w:rsidRPr="001B01C4">
        <w:t xml:space="preserve">Currently, </w:t>
      </w:r>
      <w:r w:rsidR="00796E43" w:rsidRPr="00E8033D">
        <w:rPr>
          <w:rStyle w:val="StyleBoldUnderline"/>
        </w:rPr>
        <w:t>the amount of federal debt is exactly 74 percent of the economy, and if measures aren’t taken to reign in the deficits, the CBO projects that by 2039 the U.S. will see a debt to GDP ratio of 106 percent.</w:t>
      </w:r>
      <w:r w:rsidR="00796E43" w:rsidRPr="001B01C4">
        <w:t xml:space="preserve"> According to the CBO, </w:t>
      </w:r>
      <w:r w:rsidR="00796E43" w:rsidRPr="00E8033D">
        <w:rPr>
          <w:rStyle w:val="Emphasis"/>
        </w:rPr>
        <w:t>the rate of debt growth is expanding at an undeniably unsustainable rate</w:t>
      </w:r>
      <w:r w:rsidR="00796E43" w:rsidRPr="001B01C4">
        <w:t>.</w:t>
      </w:r>
      <w:r w:rsidRPr="001B01C4">
        <w:rPr>
          <w:sz w:val="12"/>
        </w:rPr>
        <w:t>¶</w:t>
      </w:r>
      <w:r w:rsidRPr="001B01C4">
        <w:t xml:space="preserve"> </w:t>
      </w:r>
      <w:r w:rsidRPr="001B01C4">
        <w:rPr>
          <w:sz w:val="12"/>
        </w:rPr>
        <w:t>¶</w:t>
      </w:r>
      <w:r w:rsidRPr="001B01C4">
        <w:t xml:space="preserve"> </w:t>
      </w:r>
      <w:r w:rsidR="00796E43" w:rsidRPr="001B01C4">
        <w:t>“</w:t>
      </w:r>
      <w:r w:rsidR="00796E43" w:rsidRPr="00E8033D">
        <w:rPr>
          <w:rStyle w:val="StyleBoldUnderline"/>
        </w:rPr>
        <w:t>Budget deficits are projected to rise steadily and</w:t>
      </w:r>
      <w:r w:rsidR="00796E43" w:rsidRPr="001B01C4">
        <w:t xml:space="preserve">, by 2039, </w:t>
      </w:r>
      <w:r w:rsidR="00796E43" w:rsidRPr="00E8033D">
        <w:rPr>
          <w:rStyle w:val="StyleBoldUnderline"/>
        </w:rPr>
        <w:t>to push federal debt held by the public up to a percentage of GDP seen only once before in U.S. history [just after World War II]</w:t>
      </w:r>
      <w:r w:rsidR="00796E43" w:rsidRPr="001B01C4">
        <w:t>,” the report states.</w:t>
      </w:r>
      <w:r w:rsidRPr="001B01C4">
        <w:rPr>
          <w:sz w:val="12"/>
        </w:rPr>
        <w:t>¶</w:t>
      </w:r>
      <w:r w:rsidRPr="001B01C4">
        <w:t xml:space="preserve"> </w:t>
      </w:r>
      <w:r w:rsidRPr="001B01C4">
        <w:rPr>
          <w:sz w:val="12"/>
        </w:rPr>
        <w:t>¶</w:t>
      </w:r>
      <w:r w:rsidRPr="001B01C4">
        <w:t xml:space="preserve"> </w:t>
      </w:r>
      <w:r w:rsidR="00796E43" w:rsidRPr="001B01C4">
        <w:t xml:space="preserve">“How long the nation could sustain such growth in federal debt is impossible to predict with any confidence. At some point, </w:t>
      </w:r>
      <w:r w:rsidR="00796E43" w:rsidRPr="001B01C4">
        <w:rPr>
          <w:rStyle w:val="StyleBoldUnderline"/>
        </w:rPr>
        <w:t>investors would begin to doubt the government’s willingness or ability to pay its debt obligations, which would require the government to pay much higher interest costs</w:t>
      </w:r>
      <w:r w:rsidR="00796E43" w:rsidRPr="001B01C4">
        <w:t xml:space="preserve"> to borrow money. </w:t>
      </w:r>
      <w:r w:rsidR="00796E43" w:rsidRPr="001B01C4">
        <w:rPr>
          <w:rStyle w:val="StyleBoldUnderline"/>
        </w:rPr>
        <w:t>Such a fiscal crisis would present policymakers with</w:t>
      </w:r>
      <w:r w:rsidR="00796E43" w:rsidRPr="001B01C4">
        <w:t xml:space="preserve"> extremely difficult choices and would probably have</w:t>
      </w:r>
      <w:r w:rsidR="00796E43" w:rsidRPr="001B01C4">
        <w:rPr>
          <w:rStyle w:val="StyleBoldUnderline"/>
        </w:rPr>
        <w:t xml:space="preserve"> a substantial negative impact on the country,</w:t>
      </w:r>
      <w:r w:rsidR="00796E43" w:rsidRPr="001B01C4">
        <w:t>” the report continues.</w:t>
      </w:r>
      <w:r w:rsidRPr="001B01C4">
        <w:rPr>
          <w:sz w:val="12"/>
        </w:rPr>
        <w:t>¶</w:t>
      </w:r>
      <w:r w:rsidRPr="001B01C4">
        <w:t xml:space="preserve"> </w:t>
      </w:r>
      <w:r w:rsidRPr="001B01C4">
        <w:rPr>
          <w:sz w:val="12"/>
        </w:rPr>
        <w:t>¶</w:t>
      </w:r>
      <w:r w:rsidRPr="001B01C4">
        <w:t xml:space="preserve"> </w:t>
      </w:r>
      <w:r w:rsidR="00796E43" w:rsidRPr="001B01C4">
        <w:rPr>
          <w:rStyle w:val="StyleBoldUnderline"/>
        </w:rPr>
        <w:t>Part of the deficit surge in the coming years will come from the increasing demand on Social Security and Medicare, as well as associated interest payments</w:t>
      </w:r>
      <w:r w:rsidR="00796E43" w:rsidRPr="001B01C4">
        <w:t>. CBO advocates strongly for policymakers to take seriously the inevitable fiscal consequences, noting that the sooner realistic action is taken to curb spending and shrink deficits, the better.</w:t>
      </w:r>
    </w:p>
    <w:p w:rsidR="00796E43" w:rsidRDefault="00DE0F09" w:rsidP="001B01C4">
      <w:pPr>
        <w:pStyle w:val="Heading4"/>
      </w:pPr>
      <w:r>
        <w:t xml:space="preserve">Their uniqueness claims do not remedy this – it’s about </w:t>
      </w:r>
      <w:r>
        <w:rPr>
          <w:i/>
        </w:rPr>
        <w:t xml:space="preserve">future </w:t>
      </w:r>
      <w:r>
        <w:t xml:space="preserve">spending obligations as a result of baby boomer retirement </w:t>
      </w:r>
    </w:p>
    <w:p w:rsidR="00DE0F09" w:rsidRDefault="00DE0F09" w:rsidP="00DE0F09">
      <w:pPr>
        <w:rPr>
          <w:rStyle w:val="AuthorYear"/>
        </w:rPr>
      </w:pPr>
      <w:r>
        <w:rPr>
          <w:rStyle w:val="AuthorYear"/>
        </w:rPr>
        <w:t>Aaron 7-16</w:t>
      </w:r>
    </w:p>
    <w:p w:rsidR="00DE0F09" w:rsidRPr="00DE0F09" w:rsidRDefault="00DE0F09" w:rsidP="00DE0F09">
      <w:r>
        <w:t>[Henry. Brookings Senior Fellow in Finance, not the legendary baseball player. “ The Ultimate, Definitive Guide to the Budget Deficit “ 7/16/14 http://www.brookings.edu/research/opinions/2014/07/16-ultimate-definitive-guide-budget-deficit-aaron]</w:t>
      </w:r>
    </w:p>
    <w:p w:rsidR="00DE0F09" w:rsidRPr="00AA3112" w:rsidRDefault="00DE0F09" w:rsidP="00DE0F09">
      <w:pPr>
        <w:rPr>
          <w:sz w:val="14"/>
        </w:rPr>
      </w:pPr>
      <w:r w:rsidRPr="00B058CA">
        <w:rPr>
          <w:rStyle w:val="StyleBoldUnderline"/>
        </w:rPr>
        <w:t>Mostly because the baby boom generation will be retiring over the next couple of decades</w:t>
      </w:r>
      <w:r w:rsidRPr="00AA3112">
        <w:rPr>
          <w:sz w:val="14"/>
        </w:rPr>
        <w:t xml:space="preserve">. But all of these projections depend sensitively on a number of assumptions. The most important is that </w:t>
      </w:r>
      <w:r w:rsidRPr="00B058CA">
        <w:rPr>
          <w:rStyle w:val="Emphasis"/>
        </w:rPr>
        <w:t>current policies will continue</w:t>
      </w:r>
      <w:r w:rsidRPr="00AA3112">
        <w:rPr>
          <w:sz w:val="14"/>
        </w:rPr>
        <w:t xml:space="preserve">. Based on past Congressional behavior, they think that </w:t>
      </w:r>
      <w:r w:rsidRPr="00B058CA">
        <w:rPr>
          <w:rStyle w:val="StyleBoldUnderline"/>
        </w:rPr>
        <w:t>the government will renew some tax policies that</w:t>
      </w:r>
      <w:r w:rsidRPr="00AA3112">
        <w:rPr>
          <w:sz w:val="14"/>
        </w:rPr>
        <w:t xml:space="preserve">, on paper, </w:t>
      </w:r>
      <w:r w:rsidRPr="00B058CA">
        <w:rPr>
          <w:rStyle w:val="StyleBoldUnderline"/>
        </w:rPr>
        <w:t>are supposed to expire</w:t>
      </w:r>
      <w:r w:rsidRPr="00AA3112">
        <w:rPr>
          <w:sz w:val="14"/>
        </w:rPr>
        <w:t>. The forecasters also think the economy will return to full employment in about three years—and they are not counting on any future recessions</w:t>
      </w:r>
      <w:r w:rsidRPr="00B058CA">
        <w:rPr>
          <w:rStyle w:val="StyleBoldUnderline"/>
        </w:rPr>
        <w:t>. That recessions are a thing of the past is</w:t>
      </w:r>
      <w:r w:rsidR="00B058CA" w:rsidRPr="00B058CA">
        <w:rPr>
          <w:rStyle w:val="StyleBoldUnderline"/>
        </w:rPr>
        <w:t xml:space="preserve"> </w:t>
      </w:r>
      <w:r w:rsidRPr="00B058CA">
        <w:rPr>
          <w:rStyle w:val="StyleBoldUnderline"/>
        </w:rPr>
        <w:t>hard to credit</w:t>
      </w:r>
      <w:r w:rsidRPr="00AA3112">
        <w:rPr>
          <w:sz w:val="14"/>
        </w:rPr>
        <w:t>, but that is what is assumed.</w:t>
      </w:r>
      <w:r w:rsidR="00AA3112" w:rsidRPr="00AA3112">
        <w:rPr>
          <w:sz w:val="12"/>
        </w:rPr>
        <w:t>¶</w:t>
      </w:r>
      <w:r w:rsidR="00AA3112" w:rsidRPr="00AA3112">
        <w:rPr>
          <w:sz w:val="14"/>
        </w:rPr>
        <w:t xml:space="preserve"> </w:t>
      </w:r>
      <w:r w:rsidR="00AA3112" w:rsidRPr="00AA3112">
        <w:rPr>
          <w:sz w:val="12"/>
        </w:rPr>
        <w:t>¶</w:t>
      </w:r>
      <w:r w:rsidR="00AA3112" w:rsidRPr="00AA3112">
        <w:rPr>
          <w:sz w:val="14"/>
        </w:rPr>
        <w:t xml:space="preserve"> </w:t>
      </w:r>
      <w:r w:rsidRPr="00B058CA">
        <w:rPr>
          <w:rStyle w:val="StyleBoldUnderline"/>
        </w:rPr>
        <w:t xml:space="preserve">Predictions about some </w:t>
      </w:r>
      <w:r w:rsidRPr="00B058CA">
        <w:rPr>
          <w:rStyle w:val="StyleBoldUnderline"/>
        </w:rPr>
        <w:lastRenderedPageBreak/>
        <w:t>demographic trends are pretty solid</w:t>
      </w:r>
      <w:r w:rsidRPr="00AA3112">
        <w:rPr>
          <w:sz w:val="14"/>
        </w:rPr>
        <w:t xml:space="preserve">. </w:t>
      </w:r>
      <w:r w:rsidRPr="00B058CA">
        <w:rPr>
          <w:rStyle w:val="StyleBoldUnderline"/>
        </w:rPr>
        <w:t>The baby boomers are going to retire, and as they do, the number of people collecting Social Security and Medicare will rise. The cost of higher pensions is rather clear, but how much Medicare spending will rise is uncertain because no one can be predict reliably how much the per person cost of Medicare will go u</w:t>
      </w:r>
      <w:r w:rsidRPr="00AA3112">
        <w:rPr>
          <w:sz w:val="14"/>
        </w:rPr>
        <w:t>p. For roughly five decades, per person health care spending grew annually at a rate 2-2.5 percent higher than growth of per person income. Until recently, it seemed reasonable to assume that this trend would continue over the next decade. But, then, in 2007, this excess in the growth of health care spending vanished and per person health care spending has grown at about the same rate as per person income. During the first quarter of 2014, health care spending actually fell. Accordingly, CBO has reduced its projections for future Medicare and Medicaid spending. It may yet reduce them by even more.</w:t>
      </w:r>
      <w:r w:rsidR="00AA3112" w:rsidRPr="00AA3112">
        <w:rPr>
          <w:sz w:val="14"/>
        </w:rPr>
        <w:t xml:space="preserve"> </w:t>
      </w:r>
      <w:r w:rsidR="00AA3112" w:rsidRPr="00AA3112">
        <w:rPr>
          <w:sz w:val="12"/>
        </w:rPr>
        <w:t>¶</w:t>
      </w:r>
      <w:r w:rsidR="00AA3112" w:rsidRPr="00AA3112">
        <w:rPr>
          <w:sz w:val="14"/>
        </w:rPr>
        <w:t xml:space="preserve"> </w:t>
      </w:r>
      <w:r w:rsidRPr="00AA3112">
        <w:rPr>
          <w:sz w:val="14"/>
        </w:rPr>
        <w:t xml:space="preserve">According to current projections, </w:t>
      </w:r>
      <w:r w:rsidRPr="00AA3112">
        <w:rPr>
          <w:rStyle w:val="StyleBoldUnderline"/>
        </w:rPr>
        <w:t>the debt will grow only a bit faster than the economy for the next decade</w:t>
      </w:r>
      <w:r w:rsidRPr="00AA3112">
        <w:rPr>
          <w:rStyle w:val="Emphasis"/>
        </w:rPr>
        <w:t>, but then a good deal faster</w:t>
      </w:r>
      <w:r w:rsidRPr="00AA3112">
        <w:rPr>
          <w:sz w:val="14"/>
        </w:rPr>
        <w:t xml:space="preserve">. That’s not good, for the reasons stated above, and deficit reduction should be a goal of fiscal policy. But how we achieve that goal is at least as important as whether we achieve it. Sometimes the government spends money on projects, like building infrastructure or educating today's children who will be tomorrow's workers and voters, that will make the economy more productive. And sometimes the government spends money for purposes that provide immediate benefits, many of which are quite important, such as pensions for the elderly and disabled, national defense, health care for the indigent, and so on. </w:t>
      </w:r>
    </w:p>
    <w:p w:rsidR="00796E43" w:rsidRPr="00796E43" w:rsidRDefault="00796E43" w:rsidP="00796E43"/>
    <w:p w:rsidR="001E21F5" w:rsidRDefault="001E21F5" w:rsidP="00C837C4">
      <w:pPr>
        <w:pStyle w:val="Heading3"/>
      </w:pPr>
      <w:r>
        <w:lastRenderedPageBreak/>
        <w:t>No Downgrade</w:t>
      </w:r>
    </w:p>
    <w:p w:rsidR="001E21F5" w:rsidRDefault="001E21F5" w:rsidP="001E21F5">
      <w:pPr>
        <w:pStyle w:val="Heading4"/>
      </w:pPr>
      <w:r>
        <w:t>Moody’s will not downgrade us</w:t>
      </w:r>
    </w:p>
    <w:p w:rsidR="001E21F5" w:rsidRDefault="001E21F5" w:rsidP="001E21F5">
      <w:r>
        <w:rPr>
          <w:rStyle w:val="StyleStyleBold12pt"/>
        </w:rPr>
        <w:t xml:space="preserve">Salmon 11 </w:t>
      </w:r>
      <w:r>
        <w:t>Reuters.“The difference between S&amp;P and Moody’s.”  AUGUST 9, 2011.  Felix Salmon is a finance journalist for Reuters.  http://blogs.reuters.com/felix-salmon/2011/08/09/the-difference-between-sp-and-moodys/</w:t>
      </w:r>
    </w:p>
    <w:p w:rsidR="001E21F5" w:rsidRDefault="001E21F5" w:rsidP="001E21F5"/>
    <w:p w:rsidR="001E21F5" w:rsidRDefault="001E21F5" w:rsidP="001E21F5">
      <w:r>
        <w:t xml:space="preserve">SOVEREIGN DEBT Amidst all the downgrade talk, one crucial point has been largely missing: </w:t>
      </w:r>
      <w:r>
        <w:rPr>
          <w:rStyle w:val="StyleBoldUnderline"/>
        </w:rPr>
        <w:t xml:space="preserve">there’s a very good reason why it was S&amp;P, and not Moody’s, which downgraded the US. It’s this: the two companies don’t measure the same thing with their credit ratings. An S&amp;P ratings seeks to measure only the probability of default. Nothing else matters </w:t>
      </w:r>
      <w:r>
        <w:t xml:space="preserve">— not the time that the issuer is likely to remain in default, not the expected way in which the default will be resolved. </w:t>
      </w:r>
      <w:r>
        <w:rPr>
          <w:rStyle w:val="StyleBoldUnderline"/>
        </w:rPr>
        <w:t xml:space="preserve">Most importantly, S&amp;P simply doesn’t care what the recovery value is — the amount of money that investors end up with after the issuer has defaulted. Moody’s, by contrast, is interested not in default probability per se, but rather expected losses. </w:t>
      </w:r>
      <w:r>
        <w:t xml:space="preserve">Default probability is part of the total expected loss — but then you have to also take into account what’s likely to happen if and when a default occurs. </w:t>
      </w:r>
      <w:r>
        <w:rPr>
          <w:rStyle w:val="StyleBoldUnderline"/>
        </w:rPr>
        <w:t>The difference</w:t>
      </w:r>
      <w:r>
        <w:t>, as it applies to the US sovereign credit rating</w:t>
      </w:r>
      <w:r>
        <w:rPr>
          <w:rStyle w:val="StyleBoldUnderline"/>
        </w:rPr>
        <w:t xml:space="preserve">, is enormous. No one doubts America’s ability to pay its debts, and if the US should ever find itself in a position where it’s forced by law to default on a bond payment, that default is certain to be only temporary. Bondholders would get all of their money, in full, within a couple of weeks, and probably within a few days. </w:t>
      </w:r>
      <w:r>
        <w:t>Contrast that with, say, some incomprehensibly complex constant proportion debt obligation, which makes all of its payments by dint of clever leverage games, and which, if it ever does default, does so with utter finality, and will never pay out a single cent again.</w:t>
      </w:r>
    </w:p>
    <w:p w:rsidR="001E21F5" w:rsidRDefault="001E21F5" w:rsidP="001E21F5"/>
    <w:p w:rsidR="001E21F5" w:rsidRDefault="001E21F5" w:rsidP="001E21F5">
      <w:pPr>
        <w:pStyle w:val="Heading4"/>
      </w:pPr>
      <w:r>
        <w:t xml:space="preserve">No impact to a downgrade--multiple reasons </w:t>
      </w:r>
    </w:p>
    <w:p w:rsidR="001E21F5" w:rsidRDefault="001E21F5" w:rsidP="001E21F5">
      <w:r>
        <w:rPr>
          <w:rStyle w:val="StyleStyleBold12pt"/>
        </w:rPr>
        <w:t xml:space="preserve">Wiles 6/10 </w:t>
      </w:r>
      <w:r>
        <w:t>[Wiles, Russ.  The Arizona Republic.  Russ Wiles has been a personal-finance writer for The Arizona Republic for more than 20 years, covering investments, taxes, banking/credit, retirement planning, Arizona corporations and related topics.  “Despite gains, U.S. misses top AAA credit rating again.”  http://www.azcentral.com/story/money/business/2014/06/07/us-aaa-credit-rating-missed/10190239/]</w:t>
      </w:r>
    </w:p>
    <w:p w:rsidR="001E21F5" w:rsidRDefault="001E21F5" w:rsidP="001E21F5"/>
    <w:p w:rsidR="001E21F5" w:rsidRDefault="001E21F5" w:rsidP="001E21F5">
      <w:r>
        <w:t xml:space="preserve">Standard &amp; Poor's made waves three years ago when it cut its rating on U.S. government debt from AAA. Usually, when a debt issuer gets downgraded, whether a government or corporation, that entity must pay a bit more in interest to attract investors because it is now perceived as more risky. So, too, for consumers who get downgraded in the form of a lower credit score. They pay higher borrowing costs on credit cards and mortgages, may face a higher deposit requirement for utility service or could see a rise in their auto-insurance rates. Yet the </w:t>
      </w:r>
      <w:r>
        <w:rPr>
          <w:rStyle w:val="StyleBoldUnderline"/>
        </w:rPr>
        <w:t xml:space="preserve">Standard &amp; Poor's downgrade didn't have much tangible impact on either Washington's interest costs or its ability to issue more debt. After the downgrade, yields on </w:t>
      </w:r>
      <w:r>
        <w:rPr>
          <w:rStyle w:val="StyleBoldUnderline"/>
        </w:rPr>
        <w:lastRenderedPageBreak/>
        <w:t xml:space="preserve">government bills, notes and bonds actually fell. Investor demand remained robust. </w:t>
      </w:r>
      <w:r>
        <w:t xml:space="preserve">As noted, that's not supposed to happen. </w:t>
      </w:r>
      <w:r w:rsidRPr="001E21F5">
        <w:t xml:space="preserve">One reason it didn't is that the competition — namely, </w:t>
      </w:r>
      <w:r>
        <w:rPr>
          <w:rStyle w:val="StyleBoldUnderline"/>
        </w:rPr>
        <w:t>other big-nation governments</w:t>
      </w:r>
      <w:r w:rsidRPr="001E21F5">
        <w:t xml:space="preserve"> — didn't look all that much more enticing, mired in debt problems of their own. Investors continued to look to the U.S. government as the ultimate safe haven during times of anxiety, and the economic turmoil of the past half-dozen years added a lot of uncertainty. </w:t>
      </w:r>
      <w:r>
        <w:rPr>
          <w:szCs w:val="16"/>
        </w:rPr>
        <w:t>It's worth noting that rival credit-rating agencies such as Moody's Investors Service and Fitch didn't follow with their own downgrades, turning the Standard &amp; Poor's action into an isolated event. Fitch in late 2013 warned of a downgrade but canceled it this year. Moody's has stuck with a triple-A grade. In the greater scheme of things,</w:t>
      </w:r>
      <w:r>
        <w:t xml:space="preserve"> </w:t>
      </w:r>
      <w:r>
        <w:rPr>
          <w:rStyle w:val="StyleBoldUnderline"/>
        </w:rPr>
        <w:t>a rating of AA+ isn't all that far removed from AAA</w:t>
      </w:r>
      <w:r w:rsidRPr="001E21F5">
        <w:t xml:space="preserve">, and Standard &amp; Poor's continues to see a lot of positives for the country. </w:t>
      </w:r>
      <w:r>
        <w:t xml:space="preserve">It notes that </w:t>
      </w:r>
      <w:r>
        <w:rPr>
          <w:rStyle w:val="StyleBoldUnderline"/>
        </w:rPr>
        <w:t>the U.S. continues to have the largest and most diversified economy and a resilient one, all of which supports the government's ability to raise revenue. The U.S. also has impressive political and other instutitions and enjoys flexibility on matters of economic policy. It has a large, affluent population, the banking sector has recovered, and state and local governments are making progress. Standard &amp; Poor's expects U.S. gross domestic product to expand by 2.5 to 3.5 percent annually over the next several years.</w:t>
      </w:r>
      <w:r>
        <w:t xml:space="preserve"> </w:t>
      </w:r>
      <w:r w:rsidRPr="001E21F5">
        <w:t>"This growth rate is supported by a revival in manufacturing due to competitive labor costs and the lower cost of natural gas stemming from increased shale-gas production</w:t>
      </w:r>
      <w:r>
        <w:t>," the report said.</w:t>
      </w:r>
    </w:p>
    <w:p w:rsidR="001E21F5" w:rsidRPr="001E21F5" w:rsidRDefault="001E21F5" w:rsidP="001E21F5"/>
    <w:bookmarkEnd w:id="0"/>
    <w:p w:rsidR="0018022B" w:rsidRDefault="0018022B" w:rsidP="00C837C4">
      <w:pPr>
        <w:pStyle w:val="Heading3"/>
      </w:pPr>
      <w:r>
        <w:lastRenderedPageBreak/>
        <w:t xml:space="preserve">Spending Good </w:t>
      </w:r>
    </w:p>
    <w:p w:rsidR="0018022B" w:rsidRPr="002572BA" w:rsidRDefault="006C6DBA" w:rsidP="002572BA">
      <w:pPr>
        <w:pStyle w:val="Heading4"/>
      </w:pPr>
      <w:r>
        <w:t>S</w:t>
      </w:r>
      <w:r w:rsidR="0018022B" w:rsidRPr="002572BA">
        <w:t>pending key to reduce deficit</w:t>
      </w:r>
    </w:p>
    <w:p w:rsidR="0018022B" w:rsidRPr="00B77160" w:rsidRDefault="0018022B" w:rsidP="0018022B">
      <w:r w:rsidRPr="000F397D">
        <w:rPr>
          <w:rStyle w:val="StyleStyleBold12pt"/>
        </w:rPr>
        <w:t>Wallbank 14</w:t>
      </w:r>
      <w:r>
        <w:t xml:space="preserve"> – Political Capital Writer at Bloomberg News (Derek, “U.S. Deficit Cut by Almost One-Third to $492 Billion: CBO”, April 14, 2014, http://www.bloomberg.com/news/2014-04-14/u-s-deficit-cut-almost-one-third-to-492-billion-cbo.html) */LEA</w:t>
      </w:r>
    </w:p>
    <w:p w:rsidR="0018022B" w:rsidRDefault="0018022B" w:rsidP="0018022B">
      <w:r>
        <w:t>Related: Obama’s Shrinking Budget Deficits Silence Foreign Critics</w:t>
      </w:r>
    </w:p>
    <w:p w:rsidR="0018022B" w:rsidRDefault="0018022B" w:rsidP="0018022B"/>
    <w:p w:rsidR="0018022B" w:rsidRPr="002572BA" w:rsidRDefault="0018022B" w:rsidP="0018022B">
      <w:r w:rsidRPr="00EA0F33">
        <w:rPr>
          <w:rStyle w:val="StyleBoldUnderline"/>
        </w:rPr>
        <w:t>President Barack Obama has often pointed to the declining deficit in making the case for his economic program, including greater spending on infrastructure and other items</w:t>
      </w:r>
      <w:r w:rsidRPr="002572BA">
        <w:t>. Republicans have called for deeper cuts to balance the budget.</w:t>
      </w:r>
      <w:r w:rsidR="002572BA" w:rsidRPr="002572BA">
        <w:rPr>
          <w:sz w:val="12"/>
        </w:rPr>
        <w:t>¶</w:t>
      </w:r>
      <w:r w:rsidR="002572BA" w:rsidRPr="002572BA">
        <w:t xml:space="preserve"> </w:t>
      </w:r>
      <w:r w:rsidRPr="002572BA">
        <w:t>CBO revised its projection from $514 billion in February, “mostly because the agency now anticipates lower outlays for discretionary programs and net interest payments,” the office said. The 20-page report is an update of CBO’s 10-year baseline projections released in February.</w:t>
      </w:r>
      <w:r w:rsidR="002572BA" w:rsidRPr="002572BA">
        <w:rPr>
          <w:sz w:val="12"/>
        </w:rPr>
        <w:t>¶</w:t>
      </w:r>
      <w:r w:rsidR="002572BA" w:rsidRPr="002572BA">
        <w:t xml:space="preserve"> </w:t>
      </w:r>
      <w:r w:rsidRPr="002572BA">
        <w:t>Rising Deficits</w:t>
      </w:r>
      <w:r w:rsidR="002572BA" w:rsidRPr="002572BA">
        <w:rPr>
          <w:sz w:val="12"/>
        </w:rPr>
        <w:t>¶</w:t>
      </w:r>
      <w:r w:rsidR="002572BA" w:rsidRPr="002572BA">
        <w:t xml:space="preserve"> </w:t>
      </w:r>
      <w:r w:rsidRPr="002572BA">
        <w:t>White House spokesman Jay Carney noted the report and a separate one CBO released showing that the 2010 health care law will cost $104 billion less than expected over the next decade. That law, Carney said, is “making historic progress in slowing health care cost growth and improving our nation’s fiscal outlook by lowering deficits.”</w:t>
      </w:r>
      <w:r w:rsidR="002572BA" w:rsidRPr="002572BA">
        <w:rPr>
          <w:sz w:val="12"/>
        </w:rPr>
        <w:t>¶</w:t>
      </w:r>
      <w:r w:rsidR="002572BA" w:rsidRPr="002572BA">
        <w:t xml:space="preserve"> </w:t>
      </w:r>
      <w:r w:rsidRPr="00EA0F33">
        <w:rPr>
          <w:rStyle w:val="StyleBoldUnderline"/>
        </w:rPr>
        <w:t>Deficits will rise sharply after next year, CBO said. Cuts to discretionary spending on programs such as military defense and national parks will be more than offset by a rise in health care and Social Security costs, as the baby boomer generation ages into retirement, as well as higher interest payments on the national debt.</w:t>
      </w:r>
      <w:r w:rsidR="002572BA" w:rsidRPr="002572BA">
        <w:rPr>
          <w:rStyle w:val="StyleBoldUnderline"/>
          <w:sz w:val="12"/>
          <w:u w:val="none"/>
        </w:rPr>
        <w:t>¶</w:t>
      </w:r>
      <w:r w:rsidR="002572BA" w:rsidRPr="002572BA">
        <w:rPr>
          <w:rStyle w:val="StyleBoldUnderline"/>
          <w:sz w:val="12"/>
        </w:rPr>
        <w:t xml:space="preserve"> </w:t>
      </w:r>
      <w:r w:rsidRPr="00EA0F33">
        <w:rPr>
          <w:rStyle w:val="StyleBoldUnderline"/>
        </w:rPr>
        <w:t>“If current laws do not change, the period of shrinking deficits will soon come to an end,”</w:t>
      </w:r>
      <w:r w:rsidRPr="002572BA">
        <w:t xml:space="preserve"> CBO said.</w:t>
      </w:r>
      <w:r w:rsidR="002572BA" w:rsidRPr="002572BA">
        <w:rPr>
          <w:sz w:val="12"/>
        </w:rPr>
        <w:t>¶</w:t>
      </w:r>
      <w:r w:rsidR="002572BA" w:rsidRPr="002572BA">
        <w:t xml:space="preserve"> </w:t>
      </w:r>
      <w:r w:rsidRPr="002572BA">
        <w:t>The looming spike will boost Republicans who have urged additional cuts. The House last week adopted a budget written by Budget Committee Chairman Paul Ryan, a Wisconsin Republican, that aims for balance within 10 years from steep cuts while increasing military spending.</w:t>
      </w:r>
      <w:r w:rsidR="002572BA" w:rsidRPr="002572BA">
        <w:rPr>
          <w:sz w:val="12"/>
        </w:rPr>
        <w:t>¶</w:t>
      </w:r>
      <w:r w:rsidR="002572BA" w:rsidRPr="002572BA">
        <w:t xml:space="preserve"> </w:t>
      </w:r>
      <w:r w:rsidRPr="002572BA">
        <w:t>Stocks Rebound</w:t>
      </w:r>
      <w:r w:rsidR="002572BA" w:rsidRPr="002572BA">
        <w:rPr>
          <w:sz w:val="12"/>
        </w:rPr>
        <w:t>¶</w:t>
      </w:r>
      <w:r w:rsidR="002572BA" w:rsidRPr="002572BA">
        <w:t xml:space="preserve"> </w:t>
      </w:r>
      <w:r w:rsidRPr="002572BA">
        <w:t>“</w:t>
      </w:r>
      <w:r w:rsidRPr="00EA0F33">
        <w:rPr>
          <w:rStyle w:val="StyleBoldUnderline"/>
        </w:rPr>
        <w:t>President Obama opposes any effort to reduce the deficit, and proposes policies that would dramatically increase the deficit</w:t>
      </w:r>
      <w:r w:rsidRPr="002572BA">
        <w:t>, so it is bizarre to watch a White House spokesperson hail lower deficit numbers,” Rory Cooper, spokesman for House Majority Leader Eric Cantor, a Virginia Republican, said in an e-mail.</w:t>
      </w:r>
      <w:r w:rsidR="002572BA" w:rsidRPr="002572BA">
        <w:rPr>
          <w:sz w:val="12"/>
        </w:rPr>
        <w:t>¶</w:t>
      </w:r>
      <w:r w:rsidR="002572BA" w:rsidRPr="002572BA">
        <w:t xml:space="preserve"> </w:t>
      </w:r>
      <w:r w:rsidRPr="002572BA">
        <w:t>The Standard &amp; Poor’s 500 Index pared gains today while the Nasdaq Composite Index erased its advance after U.S. stocks had their worst weekly losses in two years.</w:t>
      </w:r>
      <w:r w:rsidR="002572BA" w:rsidRPr="002572BA">
        <w:rPr>
          <w:sz w:val="12"/>
        </w:rPr>
        <w:t>¶</w:t>
      </w:r>
      <w:r w:rsidR="002572BA" w:rsidRPr="002572BA">
        <w:t xml:space="preserve"> </w:t>
      </w:r>
      <w:r w:rsidRPr="002572BA">
        <w:t>The S&amp;P 500 rose 0.3 percent to 1,821.51 at 3:04 p.m. in New York. The U.S. equity benchmark slid 2.6 percent last week, the biggest drop since June 2012. The Dow Jones Industrial Average gained 70.66 points, or 0.4 percent, to 16,118.33 today. The Nasdaq Composite was little changed around the 4,000 level.</w:t>
      </w:r>
    </w:p>
    <w:p w:rsidR="0018022B" w:rsidRDefault="0018022B" w:rsidP="0018022B"/>
    <w:p w:rsidR="0018022B" w:rsidRDefault="0018022B" w:rsidP="0018022B">
      <w:pPr>
        <w:pStyle w:val="Heading4"/>
      </w:pPr>
      <w:r>
        <w:t>Budget cuts reduce economic growth and necessitate future cuts- makes it a vicious cycle.</w:t>
      </w:r>
    </w:p>
    <w:p w:rsidR="002572BA" w:rsidRPr="002572BA" w:rsidRDefault="0018022B" w:rsidP="002572BA">
      <w:pPr>
        <w:rPr>
          <w:rStyle w:val="AuthorYear"/>
        </w:rPr>
      </w:pPr>
      <w:r w:rsidRPr="002572BA">
        <w:rPr>
          <w:rStyle w:val="AuthorYear"/>
        </w:rPr>
        <w:t xml:space="preserve">Blodget 13 </w:t>
      </w:r>
    </w:p>
    <w:p w:rsidR="0018022B" w:rsidRPr="002572BA" w:rsidRDefault="0018022B" w:rsidP="002572BA">
      <w:r w:rsidRPr="002572BA">
        <w:lastRenderedPageBreak/>
        <w:t>- Co-founder, CEO and Editor-In-Chief of Business Insider (Henry, “It’s Official: Cutting Government Spending is Hurting Our Economy” February 27, 2013, The Business Insider, http://www.businessinsider.com/its-official-the-economy-is-crappy-because-were-cutting-government-spending-2013-2) */LEA</w:t>
      </w:r>
    </w:p>
    <w:p w:rsidR="0018022B" w:rsidRPr="002572BA" w:rsidRDefault="0018022B" w:rsidP="0018022B">
      <w:pPr>
        <w:rPr>
          <w:sz w:val="10"/>
        </w:rPr>
      </w:pPr>
      <w:r w:rsidRPr="0056599F">
        <w:rPr>
          <w:rStyle w:val="StyleBoldUnderline"/>
        </w:rPr>
        <w:t>One inconvenient truth</w:t>
      </w:r>
      <w:r w:rsidR="002572BA" w:rsidRPr="002572BA">
        <w:rPr>
          <w:rStyle w:val="StyleBoldUnderline"/>
          <w:sz w:val="12"/>
          <w:u w:val="none"/>
        </w:rPr>
        <w:t>¶</w:t>
      </w:r>
      <w:r w:rsidR="002572BA" w:rsidRPr="002572BA">
        <w:rPr>
          <w:rStyle w:val="StyleBoldUnderline"/>
          <w:sz w:val="12"/>
        </w:rPr>
        <w:t xml:space="preserve"> </w:t>
      </w:r>
      <w:r w:rsidRPr="0056599F">
        <w:rPr>
          <w:rStyle w:val="StyleBoldUnderline"/>
        </w:rPr>
        <w:t>facing those who still favor the "austerity" approach to our current economic predicament (slow growth, high unemployment) is that the austerity approach makes the problem worse.</w:t>
      </w:r>
      <w:r w:rsidR="002572BA" w:rsidRPr="002572BA">
        <w:rPr>
          <w:rStyle w:val="StyleBoldUnderline"/>
          <w:sz w:val="12"/>
          <w:u w:val="none"/>
        </w:rPr>
        <w:t>¶</w:t>
      </w:r>
      <w:r w:rsidR="002572BA" w:rsidRPr="002572BA">
        <w:rPr>
          <w:rStyle w:val="StyleBoldUnderline"/>
          <w:sz w:val="12"/>
        </w:rPr>
        <w:t xml:space="preserve"> </w:t>
      </w:r>
      <w:r w:rsidRPr="0056599F">
        <w:rPr>
          <w:rStyle w:val="StyleBoldUnderline"/>
        </w:rPr>
        <w:t>When we cut government spending, we reduce economic growth and we put more people out of work.</w:t>
      </w:r>
      <w:r w:rsidR="002572BA" w:rsidRPr="002572BA">
        <w:rPr>
          <w:rStyle w:val="StyleBoldUnderline"/>
          <w:sz w:val="12"/>
          <w:u w:val="none"/>
        </w:rPr>
        <w:t>¶</w:t>
      </w:r>
      <w:r w:rsidR="002572BA" w:rsidRPr="002572BA">
        <w:rPr>
          <w:sz w:val="10"/>
        </w:rPr>
        <w:t xml:space="preserve"> </w:t>
      </w:r>
      <w:r w:rsidRPr="0056599F">
        <w:rPr>
          <w:rStyle w:val="StyleBoldUnderline"/>
        </w:rPr>
        <w:t>When we reduce economic growth</w:t>
      </w:r>
      <w:r w:rsidRPr="002572BA">
        <w:rPr>
          <w:sz w:val="10"/>
        </w:rPr>
        <w:t xml:space="preserve"> and put more people out of work, </w:t>
      </w:r>
      <w:r w:rsidRPr="0056599F">
        <w:rPr>
          <w:rStyle w:val="StyleBoldUnderline"/>
        </w:rPr>
        <w:t>we reduce consumer spending</w:t>
      </w:r>
      <w:r w:rsidRPr="002572BA">
        <w:rPr>
          <w:sz w:val="10"/>
        </w:rPr>
        <w:t xml:space="preserve">, </w:t>
      </w:r>
      <w:r w:rsidRPr="0056599F">
        <w:rPr>
          <w:rStyle w:val="StyleBoldUnderline"/>
        </w:rPr>
        <w:t>which</w:t>
      </w:r>
      <w:r w:rsidRPr="002572BA">
        <w:rPr>
          <w:sz w:val="10"/>
        </w:rPr>
        <w:t xml:space="preserve">, in turn, further </w:t>
      </w:r>
      <w:r w:rsidRPr="0056599F">
        <w:rPr>
          <w:rStyle w:val="StyleBoldUnderline"/>
        </w:rPr>
        <w:t>reduces economic growth.</w:t>
      </w:r>
      <w:r w:rsidR="002572BA" w:rsidRPr="002572BA">
        <w:rPr>
          <w:sz w:val="12"/>
        </w:rPr>
        <w:t>¶</w:t>
      </w:r>
      <w:r w:rsidR="002572BA" w:rsidRPr="002572BA">
        <w:rPr>
          <w:rStyle w:val="StyleBoldUnderline"/>
          <w:sz w:val="12"/>
        </w:rPr>
        <w:t xml:space="preserve"> </w:t>
      </w:r>
      <w:r w:rsidRPr="0056599F">
        <w:rPr>
          <w:rStyle w:val="StyleBoldUnderline"/>
        </w:rPr>
        <w:t>When we reduce economic growth</w:t>
      </w:r>
      <w:r w:rsidRPr="002572BA">
        <w:rPr>
          <w:sz w:val="10"/>
        </w:rPr>
        <w:t xml:space="preserve"> and put more people out of work, </w:t>
      </w:r>
      <w:r w:rsidRPr="0056599F">
        <w:rPr>
          <w:rStyle w:val="StyleBoldUnderline"/>
        </w:rPr>
        <w:t>we also reduce tax revenue, which increases our budget deficit.</w:t>
      </w:r>
      <w:r w:rsidR="002572BA" w:rsidRPr="002572BA">
        <w:rPr>
          <w:sz w:val="12"/>
        </w:rPr>
        <w:t>¶</w:t>
      </w:r>
      <w:r w:rsidR="002572BA" w:rsidRPr="002572BA">
        <w:rPr>
          <w:sz w:val="10"/>
        </w:rPr>
        <w:t xml:space="preserve"> </w:t>
      </w:r>
      <w:r w:rsidRPr="002572BA">
        <w:rPr>
          <w:sz w:val="10"/>
        </w:rPr>
        <w:t xml:space="preserve">So, </w:t>
      </w:r>
      <w:r w:rsidRPr="0056599F">
        <w:rPr>
          <w:rStyle w:val="StyleBoldUnderline"/>
        </w:rPr>
        <w:t>then, to do what we were trying to do by enacting "austerity" in the first place--reduce the budget deficit--we have to cut even more government spending.</w:t>
      </w:r>
      <w:r w:rsidR="002572BA" w:rsidRPr="002572BA">
        <w:rPr>
          <w:rStyle w:val="StyleBoldUnderline"/>
          <w:sz w:val="12"/>
          <w:u w:val="none"/>
        </w:rPr>
        <w:t>¶</w:t>
      </w:r>
      <w:r w:rsidR="002572BA" w:rsidRPr="002572BA">
        <w:rPr>
          <w:sz w:val="10"/>
        </w:rPr>
        <w:t xml:space="preserve"> </w:t>
      </w:r>
      <w:r w:rsidRPr="002572BA">
        <w:rPr>
          <w:sz w:val="10"/>
        </w:rPr>
        <w:t>And so on.</w:t>
      </w:r>
      <w:r w:rsidR="002572BA" w:rsidRPr="002572BA">
        <w:rPr>
          <w:sz w:val="12"/>
        </w:rPr>
        <w:t>¶</w:t>
      </w:r>
      <w:r w:rsidR="002572BA" w:rsidRPr="002572BA">
        <w:rPr>
          <w:sz w:val="10"/>
        </w:rPr>
        <w:t xml:space="preserve"> </w:t>
      </w:r>
      <w:r w:rsidRPr="0056599F">
        <w:rPr>
          <w:rStyle w:val="StyleBoldUnderline"/>
        </w:rPr>
        <w:t>This is what's happening in Greece, where the economy has shrunk 18%</w:t>
      </w:r>
      <w:r w:rsidRPr="002572BA">
        <w:rPr>
          <w:sz w:val="10"/>
        </w:rPr>
        <w:t xml:space="preserve"> over the last several years, and the budget deficit is miles from being closed.</w:t>
      </w:r>
      <w:r w:rsidR="002572BA" w:rsidRPr="002572BA">
        <w:rPr>
          <w:sz w:val="12"/>
        </w:rPr>
        <w:t>¶</w:t>
      </w:r>
      <w:r w:rsidR="002572BA" w:rsidRPr="002572BA">
        <w:rPr>
          <w:sz w:val="10"/>
        </w:rPr>
        <w:t xml:space="preserve"> </w:t>
      </w:r>
      <w:r w:rsidRPr="002572BA">
        <w:rPr>
          <w:sz w:val="10"/>
        </w:rPr>
        <w:t>(The Greek economy has shrunk 18%. Imagine that. Peak to trough, in 2008 and 2009, the worst recession since the Great Depression, the U.S. economy shrank about 7%. And it felt like our civilization was about to collapse.)</w:t>
      </w:r>
      <w:r w:rsidR="002572BA" w:rsidRPr="002572BA">
        <w:rPr>
          <w:sz w:val="12"/>
        </w:rPr>
        <w:t>¶</w:t>
      </w:r>
      <w:r w:rsidR="002572BA" w:rsidRPr="002572BA">
        <w:rPr>
          <w:sz w:val="10"/>
        </w:rPr>
        <w:t xml:space="preserve"> </w:t>
      </w:r>
      <w:r w:rsidRPr="002572BA">
        <w:rPr>
          <w:sz w:val="10"/>
        </w:rPr>
        <w:t>It's also what's happening in the UK, where economic growth has been even worse than ours and they may be headed for a triple-dip recession.</w:t>
      </w:r>
      <w:r w:rsidR="002572BA" w:rsidRPr="002572BA">
        <w:rPr>
          <w:sz w:val="12"/>
        </w:rPr>
        <w:t>¶</w:t>
      </w:r>
      <w:r w:rsidR="002572BA" w:rsidRPr="002572BA">
        <w:rPr>
          <w:sz w:val="10"/>
        </w:rPr>
        <w:t xml:space="preserve"> </w:t>
      </w:r>
      <w:r w:rsidRPr="002572BA">
        <w:rPr>
          <w:sz w:val="10"/>
        </w:rPr>
        <w:t>It's what's happening across the Eurozone.</w:t>
      </w:r>
      <w:r w:rsidR="002572BA" w:rsidRPr="002572BA">
        <w:rPr>
          <w:sz w:val="12"/>
        </w:rPr>
        <w:t>¶</w:t>
      </w:r>
      <w:r w:rsidR="002572BA" w:rsidRPr="002572BA">
        <w:rPr>
          <w:sz w:val="10"/>
        </w:rPr>
        <w:t xml:space="preserve"> </w:t>
      </w:r>
      <w:r w:rsidRPr="002572BA">
        <w:rPr>
          <w:sz w:val="10"/>
        </w:rPr>
        <w:t>And it's what's happening here, where we have shrunk government spending, and, in so doing, slowed our rate of economic growth and kept more people out of work.</w:t>
      </w:r>
      <w:r w:rsidR="002572BA" w:rsidRPr="002572BA">
        <w:rPr>
          <w:sz w:val="12"/>
        </w:rPr>
        <w:t>¶</w:t>
      </w:r>
      <w:r w:rsidR="002572BA" w:rsidRPr="002572BA">
        <w:rPr>
          <w:sz w:val="10"/>
        </w:rPr>
        <w:t xml:space="preserve"> </w:t>
      </w:r>
      <w:r w:rsidRPr="002572BA">
        <w:rPr>
          <w:sz w:val="10"/>
        </w:rPr>
        <w:t>But that hasn't stopped one of our political parties from insisting that we enact more austerity.</w:t>
      </w:r>
      <w:r w:rsidR="002572BA" w:rsidRPr="002572BA">
        <w:rPr>
          <w:sz w:val="12"/>
        </w:rPr>
        <w:t>¶</w:t>
      </w:r>
      <w:r w:rsidR="002572BA" w:rsidRPr="002572BA">
        <w:rPr>
          <w:sz w:val="10"/>
        </w:rPr>
        <w:t xml:space="preserve"> </w:t>
      </w:r>
      <w:r w:rsidRPr="002572BA">
        <w:rPr>
          <w:sz w:val="10"/>
        </w:rPr>
        <w:t>And that's why, tomorrow, we will be cutting more government spending, thus making our economy worse.</w:t>
      </w:r>
      <w:r w:rsidR="002572BA" w:rsidRPr="002572BA">
        <w:rPr>
          <w:sz w:val="12"/>
        </w:rPr>
        <w:t>¶</w:t>
      </w:r>
      <w:r w:rsidR="002572BA" w:rsidRPr="002572BA">
        <w:rPr>
          <w:sz w:val="10"/>
        </w:rPr>
        <w:t xml:space="preserve"> </w:t>
      </w:r>
      <w:r w:rsidRPr="002572BA">
        <w:rPr>
          <w:sz w:val="10"/>
        </w:rPr>
        <w:t>(True, both political parties voted for the sequester. But be honest: One of those parties would happily eliminate it. And also be honest: Although our debt and deficit is a concern, it is not yet so big a crisis that we need to shoot ourselves in the foot to address it.)</w:t>
      </w:r>
      <w:r w:rsidR="002572BA" w:rsidRPr="002572BA">
        <w:rPr>
          <w:sz w:val="12"/>
        </w:rPr>
        <w:t>¶</w:t>
      </w:r>
      <w:r w:rsidR="002572BA" w:rsidRPr="002572BA">
        <w:rPr>
          <w:sz w:val="10"/>
        </w:rPr>
        <w:t xml:space="preserve"> </w:t>
      </w:r>
      <w:r w:rsidRPr="002572BA">
        <w:rPr>
          <w:sz w:val="10"/>
        </w:rPr>
        <w:t>The New York Times has posted a couple of simple graphics that show what austerity is doing to our economy.</w:t>
      </w:r>
      <w:r w:rsidR="002572BA" w:rsidRPr="002572BA">
        <w:rPr>
          <w:sz w:val="12"/>
        </w:rPr>
        <w:t>¶</w:t>
      </w:r>
      <w:r w:rsidR="002572BA" w:rsidRPr="002572BA">
        <w:rPr>
          <w:sz w:val="10"/>
        </w:rPr>
        <w:t xml:space="preserve"> </w:t>
      </w:r>
      <w:r w:rsidRPr="002572BA">
        <w:rPr>
          <w:sz w:val="10"/>
        </w:rPr>
        <w:t xml:space="preserve">The first shows that </w:t>
      </w:r>
      <w:r w:rsidRPr="0056599F">
        <w:rPr>
          <w:rStyle w:val="StyleBoldUnderline"/>
        </w:rPr>
        <w:t>government spending has already shrunk 5% in the past two years, which has acted as a big drag on both GDP growth and employment.</w:t>
      </w:r>
      <w:r w:rsidR="002572BA" w:rsidRPr="002572BA">
        <w:rPr>
          <w:rStyle w:val="StyleBoldUnderline"/>
          <w:sz w:val="12"/>
          <w:u w:val="none"/>
        </w:rPr>
        <w:t>¶</w:t>
      </w:r>
      <w:r w:rsidR="002572BA" w:rsidRPr="002572BA">
        <w:rPr>
          <w:sz w:val="10"/>
        </w:rPr>
        <w:t xml:space="preserve"> </w:t>
      </w:r>
      <w:r w:rsidRPr="002572BA">
        <w:rPr>
          <w:sz w:val="10"/>
        </w:rPr>
        <w:t>And the second shows that, in this recovery, unlike every other post-war recovery, government employment has decreased in the last few years, thus compounding the unemployment problem (normally, the government hires people in the wake of recessions, thus helping to boost the economy and reduce unemployment. Not this time.)</w:t>
      </w:r>
      <w:r w:rsidR="002572BA" w:rsidRPr="002572BA">
        <w:rPr>
          <w:sz w:val="12"/>
        </w:rPr>
        <w:t>¶</w:t>
      </w:r>
      <w:r w:rsidR="002572BA" w:rsidRPr="002572BA">
        <w:rPr>
          <w:sz w:val="10"/>
        </w:rPr>
        <w:t xml:space="preserve"> </w:t>
      </w:r>
      <w:r w:rsidRPr="002572BA">
        <w:rPr>
          <w:sz w:val="10"/>
        </w:rPr>
        <w:t>Yes, we have a debt and deficit problem.</w:t>
      </w:r>
      <w:r w:rsidR="002572BA" w:rsidRPr="002572BA">
        <w:rPr>
          <w:sz w:val="12"/>
        </w:rPr>
        <w:t>¶</w:t>
      </w:r>
      <w:r w:rsidR="002572BA" w:rsidRPr="002572BA">
        <w:rPr>
          <w:sz w:val="10"/>
        </w:rPr>
        <w:t xml:space="preserve"> </w:t>
      </w:r>
      <w:r w:rsidRPr="002572BA">
        <w:rPr>
          <w:sz w:val="10"/>
        </w:rPr>
        <w:t>No, this problem is not so extreme and out of control that we need to intentionally hurt ourselves now, when we're already weak, to fix it.</w:t>
      </w:r>
      <w:r w:rsidR="002572BA" w:rsidRPr="002572BA">
        <w:rPr>
          <w:sz w:val="12"/>
        </w:rPr>
        <w:t>¶</w:t>
      </w:r>
      <w:r w:rsidR="002572BA" w:rsidRPr="002572BA">
        <w:rPr>
          <w:sz w:val="10"/>
        </w:rPr>
        <w:t xml:space="preserve"> </w:t>
      </w:r>
      <w:r w:rsidRPr="002572BA">
        <w:rPr>
          <w:sz w:val="10"/>
        </w:rPr>
        <w:t xml:space="preserve">Yes, </w:t>
      </w:r>
      <w:r w:rsidRPr="0056599F">
        <w:rPr>
          <w:rStyle w:val="StyleBoldUnderline"/>
        </w:rPr>
        <w:t>the sequester and austerity approach will hurt the economy.</w:t>
      </w:r>
      <w:r w:rsidR="002572BA" w:rsidRPr="002572BA">
        <w:rPr>
          <w:sz w:val="12"/>
        </w:rPr>
        <w:t>¶</w:t>
      </w:r>
      <w:r w:rsidR="002572BA" w:rsidRPr="002572BA">
        <w:rPr>
          <w:sz w:val="10"/>
        </w:rPr>
        <w:t xml:space="preserve"> </w:t>
      </w:r>
      <w:r w:rsidRPr="002572BA">
        <w:rPr>
          <w:sz w:val="10"/>
        </w:rPr>
        <w:t>No, there's no good reason to do it other than adherence to an outmoded and demonstrably incorrect ideology.</w:t>
      </w:r>
      <w:r w:rsidR="002572BA" w:rsidRPr="002572BA">
        <w:rPr>
          <w:sz w:val="12"/>
        </w:rPr>
        <w:t>¶</w:t>
      </w:r>
      <w:r w:rsidR="002572BA" w:rsidRPr="002572BA">
        <w:rPr>
          <w:sz w:val="10"/>
        </w:rPr>
        <w:t xml:space="preserve"> </w:t>
      </w:r>
      <w:r w:rsidRPr="002572BA">
        <w:rPr>
          <w:sz w:val="10"/>
        </w:rPr>
        <w:t>But the political party that is insisting on austerity has unfortunately long since abandoned any pretense about being the party that is smart about the economy.</w:t>
      </w:r>
      <w:r w:rsidR="002572BA" w:rsidRPr="002572BA">
        <w:rPr>
          <w:sz w:val="12"/>
        </w:rPr>
        <w:t>¶</w:t>
      </w:r>
      <w:r w:rsidR="002572BA" w:rsidRPr="002572BA">
        <w:rPr>
          <w:sz w:val="10"/>
        </w:rPr>
        <w:t xml:space="preserve"> </w:t>
      </w:r>
      <w:r w:rsidRPr="002572BA">
        <w:rPr>
          <w:sz w:val="10"/>
        </w:rPr>
        <w:t>So once more unto the breech...</w:t>
      </w:r>
    </w:p>
    <w:p w:rsidR="0018022B" w:rsidRDefault="0018022B" w:rsidP="0018022B"/>
    <w:p w:rsidR="0018022B" w:rsidRDefault="0018022B" w:rsidP="0018022B"/>
    <w:p w:rsidR="0018022B" w:rsidRDefault="0018022B" w:rsidP="0018022B"/>
    <w:p w:rsidR="0018022B" w:rsidRDefault="0018022B" w:rsidP="0018022B">
      <w:pPr>
        <w:pStyle w:val="Heading4"/>
      </w:pPr>
      <w:r>
        <w:t>New spending is good- assumes their warrants</w:t>
      </w:r>
    </w:p>
    <w:p w:rsidR="0018022B" w:rsidRPr="00270A14" w:rsidRDefault="0018022B" w:rsidP="0018022B">
      <w:r w:rsidRPr="00940290">
        <w:rPr>
          <w:rStyle w:val="StyleStyleBold12pt"/>
        </w:rPr>
        <w:t>Klein 13</w:t>
      </w:r>
      <w:r>
        <w:t xml:space="preserve"> – Founder and Editor in Chief of Vox and Former Political Blogger at the Washington Times (Ezra, “Government is hurting the economy – by spending too little” The Washinton Post, January 30, 2013, http://www.washingtonpost.com/blogs/wonkblog/wp/2013/01/30/government-is-hurting-the-economy-by-spending-too-little/) */LEA</w:t>
      </w:r>
    </w:p>
    <w:p w:rsidR="0018022B" w:rsidRPr="0056599F" w:rsidRDefault="0018022B" w:rsidP="0018022B">
      <w:pPr>
        <w:rPr>
          <w:rStyle w:val="StyleBoldUnderline"/>
        </w:rPr>
      </w:pPr>
      <w:r w:rsidRPr="002572BA">
        <w:t>You've heard this before: The government is holding the economy back. And it's true. The newly released numbers for economic growth in the fourth quarter, which show the economy shrinking at an 0.1 percent annual rate, prove that. But exactly what the government is doing to hold the economy back might surprise you.</w:t>
      </w:r>
      <w:r w:rsidR="002572BA" w:rsidRPr="002572BA">
        <w:rPr>
          <w:sz w:val="12"/>
        </w:rPr>
        <w:t>¶</w:t>
      </w:r>
      <w:r w:rsidR="002572BA" w:rsidRPr="002572BA">
        <w:t xml:space="preserve"> </w:t>
      </w:r>
      <w:r w:rsidRPr="002572BA">
        <w:t xml:space="preserve">Typically, </w:t>
      </w:r>
      <w:r w:rsidRPr="00940290">
        <w:rPr>
          <w:rStyle w:val="StyleBoldUnderline"/>
        </w:rPr>
        <w:t>when people say the government is hurting the recovery, they mean that deficits are too high and uncertainty over future policy is scaring businesses. But there's little evidence of that.</w:t>
      </w:r>
      <w:r w:rsidR="002572BA" w:rsidRPr="002572BA">
        <w:rPr>
          <w:rStyle w:val="StyleBoldUnderline"/>
          <w:sz w:val="12"/>
          <w:u w:val="none"/>
        </w:rPr>
        <w:t>¶</w:t>
      </w:r>
      <w:r w:rsidR="002572BA" w:rsidRPr="002572BA">
        <w:t xml:space="preserve"> </w:t>
      </w:r>
      <w:r w:rsidRPr="00940290">
        <w:rPr>
          <w:rStyle w:val="StyleBoldUnderline"/>
        </w:rPr>
        <w:t>The</w:t>
      </w:r>
      <w:r w:rsidRPr="002572BA">
        <w:t xml:space="preserve"> main </w:t>
      </w:r>
      <w:r w:rsidRPr="00940290">
        <w:rPr>
          <w:rStyle w:val="StyleBoldUnderline"/>
        </w:rPr>
        <w:t>reason to worry about deficits is that they'll hike interest rates</w:t>
      </w:r>
      <w:r w:rsidRPr="002572BA">
        <w:t xml:space="preserve">, as government borrowing crowds out private borrowing, and that makes it harder for businesses to grow and individuals to invest. </w:t>
      </w:r>
      <w:r w:rsidRPr="00940290">
        <w:rPr>
          <w:rStyle w:val="StyleBoldUnderline"/>
        </w:rPr>
        <w:t>But interest rates are about as low as they've ever been.</w:t>
      </w:r>
      <w:r w:rsidRPr="002572BA">
        <w:t xml:space="preserve"> After accounting for inflation, </w:t>
      </w:r>
      <w:r w:rsidRPr="00940290">
        <w:rPr>
          <w:rStyle w:val="StyleBoldUnderline"/>
        </w:rPr>
        <w:t>the federal government has been able to borrow at an unprecedented negative inflation-</w:t>
      </w:r>
      <w:r w:rsidRPr="00940290">
        <w:rPr>
          <w:rStyle w:val="StyleBoldUnderline"/>
        </w:rPr>
        <w:lastRenderedPageBreak/>
        <w:t>adjusted rate</w:t>
      </w:r>
      <w:r w:rsidRPr="002572BA">
        <w:t xml:space="preserve"> -- so, the market is, essentially, paying us to keep their money safe -- since 2011.</w:t>
      </w:r>
      <w:r w:rsidR="002572BA" w:rsidRPr="002572BA">
        <w:rPr>
          <w:sz w:val="12"/>
        </w:rPr>
        <w:t>¶</w:t>
      </w:r>
      <w:r w:rsidR="002572BA" w:rsidRPr="002572BA">
        <w:t xml:space="preserve"> </w:t>
      </w:r>
      <w:r w:rsidR="002572BA" w:rsidRPr="002572BA">
        <w:rPr>
          <w:sz w:val="12"/>
        </w:rPr>
        <w:t>¶</w:t>
      </w:r>
      <w:r w:rsidR="002572BA" w:rsidRPr="002572BA">
        <w:t xml:space="preserve"> </w:t>
      </w:r>
      <w:r w:rsidRPr="002572BA">
        <w:t>As such, most deficit hawks warn that the problem with our deficits is that markets might, at some point in the future, move unpredictably and swiftly to punish us for our deficits. Perhaps that's true. But implicit in that argument is that there's no real evidence that deficits are hurting the economy now.</w:t>
      </w:r>
      <w:r w:rsidR="002572BA" w:rsidRPr="002572BA">
        <w:rPr>
          <w:sz w:val="12"/>
        </w:rPr>
        <w:t>¶</w:t>
      </w:r>
      <w:r w:rsidR="002572BA" w:rsidRPr="002572BA">
        <w:t xml:space="preserve"> </w:t>
      </w:r>
      <w:r w:rsidRPr="002572BA">
        <w:t>Nor is there strong evidence that businesses are holding back on investment for any reason save lack of demand. The general factoid you hear in support of this argument is that corporations are sitting on more than $2.5 trillion in cash, with the implication being that they'd be spending that cash if not for the paralyzing effects of federal policy.</w:t>
      </w:r>
      <w:r w:rsidR="002572BA" w:rsidRPr="002572BA">
        <w:rPr>
          <w:sz w:val="12"/>
        </w:rPr>
        <w:t>¶</w:t>
      </w:r>
      <w:r w:rsidR="002572BA" w:rsidRPr="002572BA">
        <w:t xml:space="preserve"> </w:t>
      </w:r>
      <w:r w:rsidRPr="002572BA">
        <w:t>But the build-up of cash reserves -- or, to be more technical (and more accurate), "liquid assets" -- is a long-term trend that hasn't accelerated since the recession. The Federal Reserve keeps data on liquid assets held by non-financial corporations, and the build-up was faster from 1997 to 2000 than it was from 2008 to 2011. Why corporations are holding so much more cash is an interesting mystery, but it's not one that began with the passage of Obamacare.</w:t>
      </w:r>
      <w:r w:rsidR="002572BA" w:rsidRPr="002572BA">
        <w:rPr>
          <w:sz w:val="12"/>
        </w:rPr>
        <w:t>¶</w:t>
      </w:r>
      <w:r w:rsidR="002572BA" w:rsidRPr="002572BA">
        <w:t xml:space="preserve"> </w:t>
      </w:r>
      <w:r w:rsidRPr="002572BA">
        <w:t>corporations hoarding cash</w:t>
      </w:r>
      <w:r w:rsidR="002572BA" w:rsidRPr="002572BA">
        <w:rPr>
          <w:sz w:val="12"/>
        </w:rPr>
        <w:t>¶</w:t>
      </w:r>
      <w:r w:rsidR="002572BA" w:rsidRPr="002572BA">
        <w:t xml:space="preserve"> </w:t>
      </w:r>
      <w:r w:rsidRPr="002572BA">
        <w:t xml:space="preserve">That said, </w:t>
      </w:r>
      <w:r w:rsidRPr="0056599F">
        <w:rPr>
          <w:rStyle w:val="StyleBoldUnderline"/>
        </w:rPr>
        <w:t>the government is hurting the recover</w:t>
      </w:r>
      <w:r w:rsidRPr="002572BA">
        <w:t xml:space="preserve">y, and badly. But it's not because it's spending too much, or because of concerns over future policy. It's </w:t>
      </w:r>
      <w:r w:rsidRPr="0056599F">
        <w:rPr>
          <w:rStyle w:val="StyleBoldUnderline"/>
        </w:rPr>
        <w:t>because government,</w:t>
      </w:r>
      <w:r w:rsidRPr="002572BA">
        <w:t xml:space="preserve"> at all levels, </w:t>
      </w:r>
      <w:r w:rsidRPr="0056599F">
        <w:rPr>
          <w:rStyle w:val="StyleBoldUnderline"/>
        </w:rPr>
        <w:t>is spending and investing too little</w:t>
      </w:r>
      <w:r w:rsidRPr="002572BA">
        <w:t>. Despite the stimulus and various other policies we've passed to help the recovery, and despite the large deficits the government has been running, government spending and investment have, at all levels, been contractionary since 2010.</w:t>
      </w:r>
      <w:r w:rsidR="002572BA" w:rsidRPr="002572BA">
        <w:rPr>
          <w:sz w:val="12"/>
        </w:rPr>
        <w:t>¶</w:t>
      </w:r>
      <w:r w:rsidR="002572BA" w:rsidRPr="002572BA">
        <w:t xml:space="preserve"> </w:t>
      </w:r>
      <w:r w:rsidRPr="0056599F">
        <w:rPr>
          <w:rStyle w:val="StyleBoldUnderline"/>
        </w:rPr>
        <w:t>The new numbers the B</w:t>
      </w:r>
      <w:r w:rsidRPr="002572BA">
        <w:t xml:space="preserve">ureau of </w:t>
      </w:r>
      <w:r w:rsidRPr="0056599F">
        <w:rPr>
          <w:rStyle w:val="StyleBoldUnderline"/>
        </w:rPr>
        <w:t>E</w:t>
      </w:r>
      <w:r w:rsidRPr="002572BA">
        <w:t xml:space="preserve">conomic </w:t>
      </w:r>
      <w:r w:rsidRPr="0056599F">
        <w:rPr>
          <w:rStyle w:val="StyleBoldUnderline"/>
        </w:rPr>
        <w:t>A</w:t>
      </w:r>
      <w:r w:rsidRPr="002572BA">
        <w:t>nalysis r</w:t>
      </w:r>
      <w:r w:rsidRPr="0056599F">
        <w:rPr>
          <w:rStyle w:val="StyleBoldUnderline"/>
        </w:rPr>
        <w:t>eleased</w:t>
      </w:r>
      <w:r w:rsidRPr="002572BA">
        <w:t xml:space="preserve"> on fourth-quarter economic growth </w:t>
      </w:r>
      <w:r w:rsidRPr="0056599F">
        <w:rPr>
          <w:rStyle w:val="StyleBoldUnderline"/>
        </w:rPr>
        <w:t>have</w:t>
      </w:r>
      <w:r w:rsidRPr="002572BA">
        <w:t xml:space="preserve"> received considerable attention for the </w:t>
      </w:r>
      <w:r w:rsidRPr="0056599F">
        <w:rPr>
          <w:rStyle w:val="StyleBoldUnderline"/>
        </w:rPr>
        <w:t xml:space="preserve">clear damage that falling government spending did to the economy. </w:t>
      </w:r>
      <w:r w:rsidRPr="002572BA">
        <w:t xml:space="preserve">According to the BEA, "government consumption expenditures and gross investment" knocked 1.33 percentage points off the total change in economic growth. </w:t>
      </w:r>
      <w:r w:rsidRPr="0056599F">
        <w:rPr>
          <w:rStyle w:val="StyleBoldUnderline"/>
        </w:rPr>
        <w:t>If government spending had</w:t>
      </w:r>
      <w:r w:rsidRPr="002572BA">
        <w:t xml:space="preserve"> just been neutral -- that is to say, if it </w:t>
      </w:r>
      <w:r w:rsidRPr="0056599F">
        <w:rPr>
          <w:rStyle w:val="StyleBoldUnderline"/>
        </w:rPr>
        <w:t>had neither contracted nor expanded -- the economy would have grown by 1.23 percentage points rather than shrunk by 0.1 percentage points.</w:t>
      </w:r>
      <w:r w:rsidR="002572BA" w:rsidRPr="002572BA">
        <w:rPr>
          <w:rStyle w:val="StyleBoldUnderline"/>
          <w:sz w:val="12"/>
          <w:u w:val="none"/>
        </w:rPr>
        <w:t>¶</w:t>
      </w:r>
      <w:r w:rsidR="002572BA" w:rsidRPr="002572BA">
        <w:t xml:space="preserve"> </w:t>
      </w:r>
      <w:r w:rsidRPr="002572BA">
        <w:t>But this isn't the first time that total government spending and investment has been a drag on growth. It pulled growth down by 0.67 percentage points in 2010, .34 in 2011, and .33 in 2012. This is the strange, counterintuitive truth of government policy over the last three years</w:t>
      </w:r>
      <w:r w:rsidRPr="0056599F">
        <w:rPr>
          <w:rStyle w:val="StyleBoldUnderline"/>
        </w:rPr>
        <w:t>: We haven't been spending enough to keep growth steady, much less help it along.</w:t>
      </w:r>
      <w:r w:rsidR="002572BA" w:rsidRPr="002572BA">
        <w:rPr>
          <w:rStyle w:val="StyleBoldUnderline"/>
          <w:sz w:val="12"/>
          <w:u w:val="none"/>
        </w:rPr>
        <w:t>¶</w:t>
      </w:r>
      <w:r w:rsidR="002572BA" w:rsidRPr="002572BA">
        <w:t xml:space="preserve"> </w:t>
      </w:r>
      <w:r w:rsidRPr="002572BA">
        <w:t>This graph helps tell the tale. It compares actual GDP growth since 2010 with GDP growth after subtracting government expenditures and investments (note that it misses any contributions, positive or negative, of tax policy). In only two quarters is growth helped by including the government's role. In all other quarters, government spending and investment were contractionary:</w:t>
      </w:r>
      <w:r w:rsidR="002572BA" w:rsidRPr="002572BA">
        <w:rPr>
          <w:sz w:val="12"/>
        </w:rPr>
        <w:t>¶</w:t>
      </w:r>
      <w:r w:rsidR="002572BA" w:rsidRPr="002572BA">
        <w:t xml:space="preserve"> </w:t>
      </w:r>
      <w:r w:rsidRPr="002572BA">
        <w:t>GDP growth sans government</w:t>
      </w:r>
      <w:r w:rsidR="002572BA" w:rsidRPr="002572BA">
        <w:rPr>
          <w:sz w:val="12"/>
        </w:rPr>
        <w:t>¶</w:t>
      </w:r>
      <w:r w:rsidR="002572BA" w:rsidRPr="002572BA">
        <w:t xml:space="preserve"> </w:t>
      </w:r>
      <w:r w:rsidRPr="002572BA">
        <w:t xml:space="preserve">A big reason for this is cutbacks on the state and local level, which have been much larger than cutbacks at the federal level. </w:t>
      </w:r>
      <w:r w:rsidRPr="0056599F">
        <w:rPr>
          <w:rStyle w:val="StyleBoldUnderline"/>
        </w:rPr>
        <w:t>In 2010</w:t>
      </w:r>
      <w:r w:rsidRPr="002572BA">
        <w:t xml:space="preserve">, for instance, </w:t>
      </w:r>
      <w:r w:rsidRPr="0056599F">
        <w:rPr>
          <w:rStyle w:val="StyleBoldUnderline"/>
        </w:rPr>
        <w:t>federal spending took 0.23 percentage points off GDP</w:t>
      </w:r>
      <w:r w:rsidRPr="002572BA">
        <w:t>, while state and local spending took 0.43 percentage points off. As such, Washington often misses the overall contraction in government spending, as the bulk of that contraction has been at the state and local levels. But federal spending has been contracting too.</w:t>
      </w:r>
      <w:r w:rsidR="002572BA" w:rsidRPr="002572BA">
        <w:rPr>
          <w:sz w:val="12"/>
        </w:rPr>
        <w:t>¶</w:t>
      </w:r>
      <w:r w:rsidR="002572BA" w:rsidRPr="002572BA">
        <w:t xml:space="preserve"> </w:t>
      </w:r>
      <w:r w:rsidRPr="002572BA">
        <w:t>Another way of looking at this data is to compare the contribution of private spending and public spending to economic growth. Here are those numbers since 2009:</w:t>
      </w:r>
      <w:r w:rsidR="002572BA" w:rsidRPr="002572BA">
        <w:rPr>
          <w:sz w:val="12"/>
        </w:rPr>
        <w:t>¶</w:t>
      </w:r>
      <w:r w:rsidR="002572BA" w:rsidRPr="002572BA">
        <w:t xml:space="preserve"> </w:t>
      </w:r>
      <w:r w:rsidRPr="002572BA">
        <w:t>pubic vs private contribution to growth</w:t>
      </w:r>
      <w:r w:rsidR="002572BA" w:rsidRPr="002572BA">
        <w:rPr>
          <w:sz w:val="12"/>
        </w:rPr>
        <w:t>¶</w:t>
      </w:r>
      <w:r w:rsidR="002572BA" w:rsidRPr="002572BA">
        <w:t xml:space="preserve"> </w:t>
      </w:r>
      <w:r w:rsidRPr="002572BA">
        <w:t xml:space="preserve">Economists expect that to continue. Mark Zandi of Moody's Analytics projects </w:t>
      </w:r>
      <w:r w:rsidRPr="0056599F">
        <w:rPr>
          <w:rStyle w:val="StyleBoldUnderline"/>
        </w:rPr>
        <w:t>the sequester alone will cut 0.5 percentage points off growth in 2013</w:t>
      </w:r>
      <w:r w:rsidRPr="002572BA">
        <w:t xml:space="preserve"> if it's allowed to go into effect. Add that to the expiration of the payroll tax cut and assorted other </w:t>
      </w:r>
      <w:r w:rsidRPr="0056599F">
        <w:rPr>
          <w:rStyle w:val="StyleBoldUnderline"/>
        </w:rPr>
        <w:t>belt-tightening measures at the federal level</w:t>
      </w:r>
      <w:r w:rsidRPr="002572BA">
        <w:t xml:space="preserve"> and total fiscal drag, he says, </w:t>
      </w:r>
      <w:r w:rsidRPr="0056599F">
        <w:rPr>
          <w:rStyle w:val="StyleBoldUnderline"/>
        </w:rPr>
        <w:t>is likely to be more than one percentage point of GDP in 2013</w:t>
      </w:r>
      <w:r w:rsidRPr="002572BA">
        <w:t xml:space="preserve"> -- a significant hit when total GDP growth isn't expected to be above three percentage points.</w:t>
      </w:r>
      <w:r w:rsidR="002572BA" w:rsidRPr="002572BA">
        <w:rPr>
          <w:sz w:val="12"/>
        </w:rPr>
        <w:t>¶</w:t>
      </w:r>
      <w:r w:rsidR="002572BA" w:rsidRPr="002572BA">
        <w:t xml:space="preserve"> </w:t>
      </w:r>
      <w:r w:rsidRPr="002572BA">
        <w:lastRenderedPageBreak/>
        <w:t>These numbers, by the way, only measure the most direct contribution of government spending. They don't measure indirect contributions, as when a defense contractor uses money from his federal contract to buy a house. His house purchase would've shown up in private investment, not public investment, but its absence doesn't show up anywhere at all.</w:t>
      </w:r>
      <w:r w:rsidR="002572BA" w:rsidRPr="002572BA">
        <w:rPr>
          <w:sz w:val="12"/>
        </w:rPr>
        <w:t>¶</w:t>
      </w:r>
      <w:r w:rsidR="002572BA" w:rsidRPr="002572BA">
        <w:t xml:space="preserve"> </w:t>
      </w:r>
      <w:r w:rsidRPr="002572BA">
        <w:t xml:space="preserve">So yes, the government is hurting the recovery. But it's not because of deficits or uncertainty, or at least, it's hard to find evidence for either theory. </w:t>
      </w:r>
      <w:r w:rsidRPr="0056599F">
        <w:rPr>
          <w:rStyle w:val="StyleBoldUnderline"/>
        </w:rPr>
        <w:t>The real, provable damage the government has done to economic growth in recent years has been in cutting back on spending and investment since 2010.</w:t>
      </w:r>
    </w:p>
    <w:p w:rsidR="0018022B" w:rsidRDefault="0018022B" w:rsidP="0018022B">
      <w:pPr>
        <w:pStyle w:val="Heading4"/>
      </w:pPr>
      <w:r>
        <w:t>spending is necessary to spur growth and create jobs</w:t>
      </w:r>
    </w:p>
    <w:p w:rsidR="0018022B" w:rsidRPr="00C25721" w:rsidRDefault="0018022B" w:rsidP="0018022B">
      <w:r w:rsidRPr="00270A14">
        <w:rPr>
          <w:rStyle w:val="StyleStyleBold12pt"/>
        </w:rPr>
        <w:t>Kierman 13</w:t>
      </w:r>
      <w:r>
        <w:t xml:space="preserve"> – Writer at CNS News Citing Political and Economic Experts (Ryan, “Harry Reid: Insufficient Government Spending Hurts US Economy,” CNSnews.com, July 8, 2013, http://www.cnsnews.com/news/article/harry-reid-insufficient-government-spending-hurts-us-economy) */LEA</w:t>
      </w:r>
    </w:p>
    <w:p w:rsidR="0018022B" w:rsidRPr="002572BA" w:rsidRDefault="0018022B" w:rsidP="0018022B">
      <w:pPr>
        <w:rPr>
          <w:sz w:val="14"/>
        </w:rPr>
      </w:pPr>
      <w:r w:rsidRPr="002572BA">
        <w:rPr>
          <w:sz w:val="14"/>
        </w:rPr>
        <w:t xml:space="preserve">(CNSNews.com) – Senate Majority Leader Harry </w:t>
      </w:r>
      <w:r w:rsidRPr="0056599F">
        <w:rPr>
          <w:rStyle w:val="StyleBoldUnderline"/>
        </w:rPr>
        <w:t>Reid said</w:t>
      </w:r>
      <w:r w:rsidRPr="002572BA">
        <w:rPr>
          <w:sz w:val="14"/>
        </w:rPr>
        <w:t xml:space="preserve"> in a press release Friday that </w:t>
      </w:r>
      <w:r w:rsidRPr="0056599F">
        <w:rPr>
          <w:rStyle w:val="StyleBoldUnderline"/>
        </w:rPr>
        <w:t>insufficient government spending, caused by Republican "austerity policies" is hurting the U.S. economy and preventing a quicker recovery.</w:t>
      </w:r>
      <w:r w:rsidR="002572BA" w:rsidRPr="002572BA">
        <w:rPr>
          <w:rStyle w:val="StyleBoldUnderline"/>
          <w:sz w:val="12"/>
          <w:u w:val="none"/>
        </w:rPr>
        <w:t>¶</w:t>
      </w:r>
      <w:r w:rsidR="002572BA" w:rsidRPr="002572BA">
        <w:rPr>
          <w:rStyle w:val="StyleBoldUnderline"/>
          <w:sz w:val="12"/>
        </w:rPr>
        <w:t xml:space="preserve"> </w:t>
      </w:r>
      <w:r w:rsidRPr="002572BA">
        <w:rPr>
          <w:sz w:val="14"/>
        </w:rPr>
        <w:t>“</w:t>
      </w:r>
      <w:r w:rsidRPr="0056599F">
        <w:rPr>
          <w:rStyle w:val="StyleBoldUnderline"/>
        </w:rPr>
        <w:t>We need to continue advancing policies that spur growth and create jobs</w:t>
      </w:r>
      <w:r w:rsidRPr="002572BA">
        <w:rPr>
          <w:sz w:val="14"/>
        </w:rPr>
        <w:t>," Reid said. "It's time for Republicans to let go of their failed austerity policies that weigh down our economy and prevent a speedier recovery. We simply can't cut our way to prosperity."</w:t>
      </w:r>
      <w:r w:rsidR="002572BA" w:rsidRPr="002572BA">
        <w:rPr>
          <w:sz w:val="12"/>
        </w:rPr>
        <w:t>¶</w:t>
      </w:r>
      <w:r w:rsidR="002572BA" w:rsidRPr="002572BA">
        <w:rPr>
          <w:sz w:val="14"/>
        </w:rPr>
        <w:t xml:space="preserve"> </w:t>
      </w:r>
      <w:r w:rsidRPr="002572BA">
        <w:rPr>
          <w:sz w:val="14"/>
        </w:rPr>
        <w:t xml:space="preserve">During President Barack </w:t>
      </w:r>
      <w:r w:rsidRPr="0056599F">
        <w:rPr>
          <w:rStyle w:val="StyleBoldUnderline"/>
        </w:rPr>
        <w:t>Obama's first three years in office</w:t>
      </w:r>
      <w:r w:rsidRPr="002572BA">
        <w:rPr>
          <w:sz w:val="14"/>
        </w:rPr>
        <w:t xml:space="preserve"> (2009, 2010, and 2011), according to the White House Office of Management and Budget</w:t>
      </w:r>
      <w:r w:rsidRPr="0056599F">
        <w:rPr>
          <w:rStyle w:val="StyleBoldUnderline"/>
        </w:rPr>
        <w:t>, the federal government spent 25.2 percent, 24.1 percent, and 24.1 percent of GDP</w:t>
      </w:r>
      <w:r w:rsidRPr="002572BA">
        <w:rPr>
          <w:sz w:val="14"/>
        </w:rPr>
        <w:t>. That level of federal spending was unprecedented during a period when the nation was not in a World War.</w:t>
      </w:r>
      <w:r w:rsidR="002572BA" w:rsidRPr="002572BA">
        <w:rPr>
          <w:sz w:val="12"/>
        </w:rPr>
        <w:t>¶</w:t>
      </w:r>
      <w:r w:rsidR="002572BA" w:rsidRPr="002572BA">
        <w:rPr>
          <w:sz w:val="14"/>
        </w:rPr>
        <w:t xml:space="preserve"> </w:t>
      </w:r>
    </w:p>
    <w:p w:rsidR="0018022B" w:rsidRPr="0018022B" w:rsidRDefault="0018022B" w:rsidP="0018022B"/>
    <w:p w:rsidR="008A0572" w:rsidRPr="008A0572" w:rsidRDefault="008A0572" w:rsidP="008A0572"/>
    <w:p w:rsidR="00657845" w:rsidRPr="00657845" w:rsidRDefault="00657845" w:rsidP="00657845"/>
    <w:sectPr w:rsidR="00657845" w:rsidRPr="0065784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4346" w:rsidRDefault="007F4346" w:rsidP="005F5576">
      <w:r>
        <w:separator/>
      </w:r>
    </w:p>
  </w:endnote>
  <w:endnote w:type="continuationSeparator" w:id="0">
    <w:p w:rsidR="007F4346" w:rsidRDefault="007F434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4346" w:rsidRDefault="007F4346" w:rsidP="005F5576">
      <w:r>
        <w:separator/>
      </w:r>
    </w:p>
  </w:footnote>
  <w:footnote w:type="continuationSeparator" w:id="0">
    <w:p w:rsidR="007F4346" w:rsidRDefault="007F4346"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6D84" w:rsidRDefault="009F5B02"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{File Title}</w:t>
    </w:r>
    <w:r w:rsidR="008F0AE2">
      <w:rPr>
        <w:rFonts w:ascii="Arial Narrow" w:hAnsi="Arial Narrow"/>
        <w:b/>
        <w:smallCaps/>
        <w:szCs w:val="24"/>
      </w:rPr>
      <w:tab/>
    </w:r>
    <w:r w:rsidR="008F0AE2">
      <w:rPr>
        <w:rFonts w:ascii="Arial Narrow" w:hAnsi="Arial Narrow"/>
        <w:b/>
        <w:smallCaps/>
        <w:szCs w:val="24"/>
      </w:rPr>
      <w:tab/>
      <w:t>GBS 2014</w:t>
    </w:r>
  </w:p>
  <w:p w:rsidR="00C46D84" w:rsidRPr="00C46D84" w:rsidRDefault="00C46D84" w:rsidP="00D61508">
    <w:pPr>
      <w:pStyle w:val="Header"/>
      <w:tabs>
        <w:tab w:val="clear" w:pos="9360"/>
        <w:tab w:val="right" w:pos="10080"/>
      </w:tabs>
      <w:ind w:left="-720" w:right="-720"/>
      <w:rPr>
        <w:rFonts w:ascii="Arial Narrow" w:hAnsi="Arial Narrow"/>
        <w:b/>
        <w:smallCaps/>
        <w:szCs w:val="24"/>
        <w:u w:val="single"/>
      </w:rPr>
    </w:pPr>
    <w:r w:rsidRPr="00C46D84">
      <w:rPr>
        <w:rFonts w:ascii="Arial Narrow" w:hAnsi="Arial Narrow"/>
        <w:b/>
        <w:smallCaps/>
        <w:szCs w:val="24"/>
        <w:u w:val="single"/>
      </w:rPr>
      <w:tab/>
    </w:r>
    <w:r w:rsidRPr="00C46D84">
      <w:rPr>
        <w:rFonts w:ascii="Arial Narrow" w:hAnsi="Arial Narrow"/>
        <w:b/>
        <w:smallCaps/>
        <w:szCs w:val="24"/>
        <w:u w:val="single"/>
      </w:rPr>
      <w:tab/>
      <w:t>[Author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651"/>
    <w:rsid w:val="00000354"/>
    <w:rsid w:val="000022F2"/>
    <w:rsid w:val="0000459F"/>
    <w:rsid w:val="00004EB4"/>
    <w:rsid w:val="00011CB1"/>
    <w:rsid w:val="0002196C"/>
    <w:rsid w:val="00021F29"/>
    <w:rsid w:val="00027EED"/>
    <w:rsid w:val="0003041D"/>
    <w:rsid w:val="00033028"/>
    <w:rsid w:val="000360A7"/>
    <w:rsid w:val="00052A1D"/>
    <w:rsid w:val="00055E12"/>
    <w:rsid w:val="00064A59"/>
    <w:rsid w:val="0007162E"/>
    <w:rsid w:val="00073B9A"/>
    <w:rsid w:val="00084651"/>
    <w:rsid w:val="00090287"/>
    <w:rsid w:val="00090BA2"/>
    <w:rsid w:val="000978A3"/>
    <w:rsid w:val="00097D7E"/>
    <w:rsid w:val="000A1D39"/>
    <w:rsid w:val="000A4FA5"/>
    <w:rsid w:val="000B2FC2"/>
    <w:rsid w:val="000B61C8"/>
    <w:rsid w:val="000B6A64"/>
    <w:rsid w:val="000C6EEE"/>
    <w:rsid w:val="000C767D"/>
    <w:rsid w:val="000D0B76"/>
    <w:rsid w:val="000D2AE5"/>
    <w:rsid w:val="000D3A26"/>
    <w:rsid w:val="000D3D8D"/>
    <w:rsid w:val="000E41A3"/>
    <w:rsid w:val="000F2812"/>
    <w:rsid w:val="000F37E7"/>
    <w:rsid w:val="001020FC"/>
    <w:rsid w:val="001041D6"/>
    <w:rsid w:val="00113C68"/>
    <w:rsid w:val="00114663"/>
    <w:rsid w:val="0012057B"/>
    <w:rsid w:val="00126D92"/>
    <w:rsid w:val="001301AC"/>
    <w:rsid w:val="001304DF"/>
    <w:rsid w:val="00131270"/>
    <w:rsid w:val="0013369B"/>
    <w:rsid w:val="00140397"/>
    <w:rsid w:val="0014072D"/>
    <w:rsid w:val="00141F7D"/>
    <w:rsid w:val="00141FBF"/>
    <w:rsid w:val="00153031"/>
    <w:rsid w:val="0016509D"/>
    <w:rsid w:val="0016711C"/>
    <w:rsid w:val="00167A9F"/>
    <w:rsid w:val="001711E1"/>
    <w:rsid w:val="00175018"/>
    <w:rsid w:val="00177828"/>
    <w:rsid w:val="00177A1E"/>
    <w:rsid w:val="0018022B"/>
    <w:rsid w:val="00182D51"/>
    <w:rsid w:val="0018565A"/>
    <w:rsid w:val="00186407"/>
    <w:rsid w:val="0019587B"/>
    <w:rsid w:val="001A4F0E"/>
    <w:rsid w:val="001B01C4"/>
    <w:rsid w:val="001B0A04"/>
    <w:rsid w:val="001B3CEC"/>
    <w:rsid w:val="001C1D82"/>
    <w:rsid w:val="001C2147"/>
    <w:rsid w:val="001C587E"/>
    <w:rsid w:val="001C7C90"/>
    <w:rsid w:val="001D0D51"/>
    <w:rsid w:val="001E21F5"/>
    <w:rsid w:val="001F7572"/>
    <w:rsid w:val="0020006E"/>
    <w:rsid w:val="002009AE"/>
    <w:rsid w:val="002101DA"/>
    <w:rsid w:val="00214CB7"/>
    <w:rsid w:val="00217499"/>
    <w:rsid w:val="00217744"/>
    <w:rsid w:val="0024023F"/>
    <w:rsid w:val="00240C4E"/>
    <w:rsid w:val="00243DC0"/>
    <w:rsid w:val="00250E16"/>
    <w:rsid w:val="0025306A"/>
    <w:rsid w:val="002572BA"/>
    <w:rsid w:val="00257696"/>
    <w:rsid w:val="0026382E"/>
    <w:rsid w:val="0026653C"/>
    <w:rsid w:val="00272786"/>
    <w:rsid w:val="002829D9"/>
    <w:rsid w:val="00287AB7"/>
    <w:rsid w:val="00294D00"/>
    <w:rsid w:val="002A213E"/>
    <w:rsid w:val="002A612B"/>
    <w:rsid w:val="002A6C41"/>
    <w:rsid w:val="002B68A4"/>
    <w:rsid w:val="002C571D"/>
    <w:rsid w:val="002C5772"/>
    <w:rsid w:val="002D0374"/>
    <w:rsid w:val="002D080D"/>
    <w:rsid w:val="002D2946"/>
    <w:rsid w:val="002D529E"/>
    <w:rsid w:val="002D6BD6"/>
    <w:rsid w:val="002E4DD9"/>
    <w:rsid w:val="002F0314"/>
    <w:rsid w:val="0031182D"/>
    <w:rsid w:val="00314B9D"/>
    <w:rsid w:val="00315CA2"/>
    <w:rsid w:val="00316FEB"/>
    <w:rsid w:val="00326EEB"/>
    <w:rsid w:val="0033078A"/>
    <w:rsid w:val="00331559"/>
    <w:rsid w:val="003356D5"/>
    <w:rsid w:val="00341D6C"/>
    <w:rsid w:val="00344E91"/>
    <w:rsid w:val="00345B03"/>
    <w:rsid w:val="00347123"/>
    <w:rsid w:val="0034756E"/>
    <w:rsid w:val="00347E74"/>
    <w:rsid w:val="00351D97"/>
    <w:rsid w:val="00354B5B"/>
    <w:rsid w:val="00383E0A"/>
    <w:rsid w:val="003847C7"/>
    <w:rsid w:val="00385298"/>
    <w:rsid w:val="003852CE"/>
    <w:rsid w:val="00392E92"/>
    <w:rsid w:val="00395C83"/>
    <w:rsid w:val="003A2A3B"/>
    <w:rsid w:val="003A440C"/>
    <w:rsid w:val="003A60F1"/>
    <w:rsid w:val="003B024E"/>
    <w:rsid w:val="003B0C84"/>
    <w:rsid w:val="003B183E"/>
    <w:rsid w:val="003B2F3E"/>
    <w:rsid w:val="003B55B7"/>
    <w:rsid w:val="003C756E"/>
    <w:rsid w:val="003D2C33"/>
    <w:rsid w:val="003E4831"/>
    <w:rsid w:val="003E48DE"/>
    <w:rsid w:val="003E7E8B"/>
    <w:rsid w:val="003F3030"/>
    <w:rsid w:val="003F47AE"/>
    <w:rsid w:val="00403971"/>
    <w:rsid w:val="00406958"/>
    <w:rsid w:val="00407386"/>
    <w:rsid w:val="004138EF"/>
    <w:rsid w:val="004319DE"/>
    <w:rsid w:val="00431F29"/>
    <w:rsid w:val="00432A97"/>
    <w:rsid w:val="00434BB6"/>
    <w:rsid w:val="00435232"/>
    <w:rsid w:val="004400EA"/>
    <w:rsid w:val="00450882"/>
    <w:rsid w:val="00451C20"/>
    <w:rsid w:val="00451CF3"/>
    <w:rsid w:val="00452001"/>
    <w:rsid w:val="0045442E"/>
    <w:rsid w:val="004564E2"/>
    <w:rsid w:val="00462418"/>
    <w:rsid w:val="00471A70"/>
    <w:rsid w:val="00473A79"/>
    <w:rsid w:val="00475E03"/>
    <w:rsid w:val="00476723"/>
    <w:rsid w:val="0047798D"/>
    <w:rsid w:val="00477FE1"/>
    <w:rsid w:val="004931DE"/>
    <w:rsid w:val="00493C46"/>
    <w:rsid w:val="004957E5"/>
    <w:rsid w:val="004A305F"/>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3BD"/>
    <w:rsid w:val="005579BF"/>
    <w:rsid w:val="00560C3E"/>
    <w:rsid w:val="00563468"/>
    <w:rsid w:val="00564EC2"/>
    <w:rsid w:val="00565EAE"/>
    <w:rsid w:val="00573677"/>
    <w:rsid w:val="00575F7D"/>
    <w:rsid w:val="00580383"/>
    <w:rsid w:val="00580E40"/>
    <w:rsid w:val="00590731"/>
    <w:rsid w:val="005A506B"/>
    <w:rsid w:val="005A701C"/>
    <w:rsid w:val="005A78A5"/>
    <w:rsid w:val="005B2444"/>
    <w:rsid w:val="005B2D14"/>
    <w:rsid w:val="005B3140"/>
    <w:rsid w:val="005C0B05"/>
    <w:rsid w:val="005D1156"/>
    <w:rsid w:val="005E0681"/>
    <w:rsid w:val="005E3B08"/>
    <w:rsid w:val="005E3FE4"/>
    <w:rsid w:val="005E572E"/>
    <w:rsid w:val="005E5EA4"/>
    <w:rsid w:val="005F40CE"/>
    <w:rsid w:val="005F5576"/>
    <w:rsid w:val="005F7A10"/>
    <w:rsid w:val="006014AB"/>
    <w:rsid w:val="00605F20"/>
    <w:rsid w:val="0061680A"/>
    <w:rsid w:val="00623B70"/>
    <w:rsid w:val="0063578B"/>
    <w:rsid w:val="00636B3D"/>
    <w:rsid w:val="00641025"/>
    <w:rsid w:val="00650E98"/>
    <w:rsid w:val="0065669A"/>
    <w:rsid w:val="00656C61"/>
    <w:rsid w:val="00657845"/>
    <w:rsid w:val="00661AEC"/>
    <w:rsid w:val="006672D8"/>
    <w:rsid w:val="00670D96"/>
    <w:rsid w:val="00672877"/>
    <w:rsid w:val="00683154"/>
    <w:rsid w:val="00690115"/>
    <w:rsid w:val="00690898"/>
    <w:rsid w:val="00693039"/>
    <w:rsid w:val="00693A5A"/>
    <w:rsid w:val="006B302F"/>
    <w:rsid w:val="006C56DF"/>
    <w:rsid w:val="006C64D4"/>
    <w:rsid w:val="006C6DBA"/>
    <w:rsid w:val="006D011C"/>
    <w:rsid w:val="006E53F0"/>
    <w:rsid w:val="006F46C3"/>
    <w:rsid w:val="006F7CDF"/>
    <w:rsid w:val="00700BDB"/>
    <w:rsid w:val="0070121B"/>
    <w:rsid w:val="00701E73"/>
    <w:rsid w:val="0071031D"/>
    <w:rsid w:val="00711FE2"/>
    <w:rsid w:val="00712649"/>
    <w:rsid w:val="00714BC9"/>
    <w:rsid w:val="00723F91"/>
    <w:rsid w:val="00725623"/>
    <w:rsid w:val="00741566"/>
    <w:rsid w:val="00743059"/>
    <w:rsid w:val="00744F58"/>
    <w:rsid w:val="00750CED"/>
    <w:rsid w:val="00760A29"/>
    <w:rsid w:val="007647C5"/>
    <w:rsid w:val="00771E18"/>
    <w:rsid w:val="007739F1"/>
    <w:rsid w:val="007745C6"/>
    <w:rsid w:val="007755F6"/>
    <w:rsid w:val="007761AD"/>
    <w:rsid w:val="00777387"/>
    <w:rsid w:val="007815E5"/>
    <w:rsid w:val="00787343"/>
    <w:rsid w:val="00790BFA"/>
    <w:rsid w:val="00791121"/>
    <w:rsid w:val="00791C88"/>
    <w:rsid w:val="00796E43"/>
    <w:rsid w:val="00797B76"/>
    <w:rsid w:val="007A3D06"/>
    <w:rsid w:val="007B383B"/>
    <w:rsid w:val="007C350D"/>
    <w:rsid w:val="007C3689"/>
    <w:rsid w:val="007C3C9B"/>
    <w:rsid w:val="007D3012"/>
    <w:rsid w:val="007D65A7"/>
    <w:rsid w:val="007E380A"/>
    <w:rsid w:val="007E3F59"/>
    <w:rsid w:val="007E5043"/>
    <w:rsid w:val="007E5183"/>
    <w:rsid w:val="007F4346"/>
    <w:rsid w:val="008133F9"/>
    <w:rsid w:val="00823AAC"/>
    <w:rsid w:val="0082494B"/>
    <w:rsid w:val="008409C7"/>
    <w:rsid w:val="00854C66"/>
    <w:rsid w:val="008553E1"/>
    <w:rsid w:val="0087643B"/>
    <w:rsid w:val="00877669"/>
    <w:rsid w:val="00880F21"/>
    <w:rsid w:val="00897F92"/>
    <w:rsid w:val="008A03D8"/>
    <w:rsid w:val="008A0572"/>
    <w:rsid w:val="008A64C9"/>
    <w:rsid w:val="008B180A"/>
    <w:rsid w:val="008B24B7"/>
    <w:rsid w:val="008C2CD8"/>
    <w:rsid w:val="008C5743"/>
    <w:rsid w:val="008C68EE"/>
    <w:rsid w:val="008C7F44"/>
    <w:rsid w:val="008D1FFC"/>
    <w:rsid w:val="008D4273"/>
    <w:rsid w:val="008D4EF3"/>
    <w:rsid w:val="008E0E4F"/>
    <w:rsid w:val="008E1FD5"/>
    <w:rsid w:val="008E4139"/>
    <w:rsid w:val="008F0AE2"/>
    <w:rsid w:val="008F322F"/>
    <w:rsid w:val="00907DFE"/>
    <w:rsid w:val="00914596"/>
    <w:rsid w:val="009146BF"/>
    <w:rsid w:val="00915AD4"/>
    <w:rsid w:val="00915EF1"/>
    <w:rsid w:val="009171A5"/>
    <w:rsid w:val="00924C08"/>
    <w:rsid w:val="00927B36"/>
    <w:rsid w:val="00927D88"/>
    <w:rsid w:val="00930D1F"/>
    <w:rsid w:val="00935127"/>
    <w:rsid w:val="0094025E"/>
    <w:rsid w:val="00941390"/>
    <w:rsid w:val="0094256C"/>
    <w:rsid w:val="00953F11"/>
    <w:rsid w:val="009706C1"/>
    <w:rsid w:val="009714ED"/>
    <w:rsid w:val="00976675"/>
    <w:rsid w:val="00976FBF"/>
    <w:rsid w:val="00977061"/>
    <w:rsid w:val="00984B38"/>
    <w:rsid w:val="009910D2"/>
    <w:rsid w:val="009A0636"/>
    <w:rsid w:val="009A19D0"/>
    <w:rsid w:val="009A6FF5"/>
    <w:rsid w:val="009B2B47"/>
    <w:rsid w:val="009B35DB"/>
    <w:rsid w:val="009C4298"/>
    <w:rsid w:val="009D318C"/>
    <w:rsid w:val="009E1D68"/>
    <w:rsid w:val="009F5B02"/>
    <w:rsid w:val="00A10B8B"/>
    <w:rsid w:val="00A20D78"/>
    <w:rsid w:val="00A2174A"/>
    <w:rsid w:val="00A26733"/>
    <w:rsid w:val="00A3595E"/>
    <w:rsid w:val="00A46C7F"/>
    <w:rsid w:val="00A73245"/>
    <w:rsid w:val="00A75086"/>
    <w:rsid w:val="00A77145"/>
    <w:rsid w:val="00A82989"/>
    <w:rsid w:val="00A904FE"/>
    <w:rsid w:val="00A9262C"/>
    <w:rsid w:val="00AA3112"/>
    <w:rsid w:val="00AB3B76"/>
    <w:rsid w:val="00AB61DD"/>
    <w:rsid w:val="00AC222F"/>
    <w:rsid w:val="00AC2CC7"/>
    <w:rsid w:val="00AC7B3B"/>
    <w:rsid w:val="00AD3CE6"/>
    <w:rsid w:val="00AD69D8"/>
    <w:rsid w:val="00AE1307"/>
    <w:rsid w:val="00AE7586"/>
    <w:rsid w:val="00AF3061"/>
    <w:rsid w:val="00AF7A65"/>
    <w:rsid w:val="00B058CA"/>
    <w:rsid w:val="00B06710"/>
    <w:rsid w:val="00B07EBF"/>
    <w:rsid w:val="00B166CB"/>
    <w:rsid w:val="00B235E1"/>
    <w:rsid w:val="00B272CF"/>
    <w:rsid w:val="00B3145D"/>
    <w:rsid w:val="00B357BA"/>
    <w:rsid w:val="00B42CEC"/>
    <w:rsid w:val="00B564DB"/>
    <w:rsid w:val="00B63598"/>
    <w:rsid w:val="00B768B6"/>
    <w:rsid w:val="00B816A3"/>
    <w:rsid w:val="00B84C27"/>
    <w:rsid w:val="00B908D1"/>
    <w:rsid w:val="00B940D1"/>
    <w:rsid w:val="00BB58BD"/>
    <w:rsid w:val="00BB6A26"/>
    <w:rsid w:val="00BC1034"/>
    <w:rsid w:val="00BE2408"/>
    <w:rsid w:val="00BE3EC6"/>
    <w:rsid w:val="00BE5BEB"/>
    <w:rsid w:val="00BE6528"/>
    <w:rsid w:val="00BE6B57"/>
    <w:rsid w:val="00BF6F41"/>
    <w:rsid w:val="00C0087A"/>
    <w:rsid w:val="00C05F9D"/>
    <w:rsid w:val="00C25DFD"/>
    <w:rsid w:val="00C27212"/>
    <w:rsid w:val="00C331DD"/>
    <w:rsid w:val="00C34185"/>
    <w:rsid w:val="00C42DD6"/>
    <w:rsid w:val="00C46D84"/>
    <w:rsid w:val="00C545E7"/>
    <w:rsid w:val="00C66858"/>
    <w:rsid w:val="00C72E69"/>
    <w:rsid w:val="00C7411E"/>
    <w:rsid w:val="00C837C4"/>
    <w:rsid w:val="00C84988"/>
    <w:rsid w:val="00C90FE9"/>
    <w:rsid w:val="00CA0A6B"/>
    <w:rsid w:val="00CA4AF6"/>
    <w:rsid w:val="00CA59CA"/>
    <w:rsid w:val="00CB2356"/>
    <w:rsid w:val="00CB4075"/>
    <w:rsid w:val="00CB4E6D"/>
    <w:rsid w:val="00CC23DE"/>
    <w:rsid w:val="00CD3E3A"/>
    <w:rsid w:val="00CD7459"/>
    <w:rsid w:val="00CE3650"/>
    <w:rsid w:val="00CE55A6"/>
    <w:rsid w:val="00CE727A"/>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474A4"/>
    <w:rsid w:val="00D51ABF"/>
    <w:rsid w:val="00D5444B"/>
    <w:rsid w:val="00D55302"/>
    <w:rsid w:val="00D57CBF"/>
    <w:rsid w:val="00D61508"/>
    <w:rsid w:val="00D66ABC"/>
    <w:rsid w:val="00D71CFC"/>
    <w:rsid w:val="00D86024"/>
    <w:rsid w:val="00D94CA3"/>
    <w:rsid w:val="00D96595"/>
    <w:rsid w:val="00DA018C"/>
    <w:rsid w:val="00DA3C9D"/>
    <w:rsid w:val="00DB0F7E"/>
    <w:rsid w:val="00DB5489"/>
    <w:rsid w:val="00DB6C98"/>
    <w:rsid w:val="00DC1B40"/>
    <w:rsid w:val="00DC701C"/>
    <w:rsid w:val="00DD7F91"/>
    <w:rsid w:val="00DE0F09"/>
    <w:rsid w:val="00E00376"/>
    <w:rsid w:val="00E01016"/>
    <w:rsid w:val="00E043B1"/>
    <w:rsid w:val="00E14EBD"/>
    <w:rsid w:val="00E16734"/>
    <w:rsid w:val="00E221A5"/>
    <w:rsid w:val="00E222E4"/>
    <w:rsid w:val="00E23260"/>
    <w:rsid w:val="00E232F4"/>
    <w:rsid w:val="00E2367A"/>
    <w:rsid w:val="00E27BC7"/>
    <w:rsid w:val="00E35FC9"/>
    <w:rsid w:val="00E377A4"/>
    <w:rsid w:val="00E41346"/>
    <w:rsid w:val="00E420E9"/>
    <w:rsid w:val="00E42627"/>
    <w:rsid w:val="00E4635D"/>
    <w:rsid w:val="00E61D76"/>
    <w:rsid w:val="00E674DB"/>
    <w:rsid w:val="00E70912"/>
    <w:rsid w:val="00E75F28"/>
    <w:rsid w:val="00E8033D"/>
    <w:rsid w:val="00E87480"/>
    <w:rsid w:val="00E90AA6"/>
    <w:rsid w:val="00E977B8"/>
    <w:rsid w:val="00E97AD1"/>
    <w:rsid w:val="00EA109B"/>
    <w:rsid w:val="00EA15A8"/>
    <w:rsid w:val="00EA2926"/>
    <w:rsid w:val="00EB2CDE"/>
    <w:rsid w:val="00EB379B"/>
    <w:rsid w:val="00EB554E"/>
    <w:rsid w:val="00EB6BD2"/>
    <w:rsid w:val="00EB7756"/>
    <w:rsid w:val="00EC1A81"/>
    <w:rsid w:val="00EC7E5C"/>
    <w:rsid w:val="00ED72A4"/>
    <w:rsid w:val="00ED78F1"/>
    <w:rsid w:val="00EE4DCA"/>
    <w:rsid w:val="00EF0F62"/>
    <w:rsid w:val="00F007E1"/>
    <w:rsid w:val="00F0134E"/>
    <w:rsid w:val="00F057C6"/>
    <w:rsid w:val="00F17D96"/>
    <w:rsid w:val="00F22565"/>
    <w:rsid w:val="00F3380E"/>
    <w:rsid w:val="00F40837"/>
    <w:rsid w:val="00F42F79"/>
    <w:rsid w:val="00F461B0"/>
    <w:rsid w:val="00F47773"/>
    <w:rsid w:val="00F5019D"/>
    <w:rsid w:val="00F56308"/>
    <w:rsid w:val="00F634D6"/>
    <w:rsid w:val="00F64385"/>
    <w:rsid w:val="00F64607"/>
    <w:rsid w:val="00F6473F"/>
    <w:rsid w:val="00F6604A"/>
    <w:rsid w:val="00F76366"/>
    <w:rsid w:val="00F77EF8"/>
    <w:rsid w:val="00F805C0"/>
    <w:rsid w:val="00FB401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107B2B8-D443-497E-B0B9-EB0DBC49B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837C4"/>
  </w:style>
  <w:style w:type="paragraph" w:styleId="Heading1">
    <w:name w:val="heading 1"/>
    <w:aliases w:val="Pocket"/>
    <w:basedOn w:val="Normal"/>
    <w:next w:val="Normal"/>
    <w:link w:val="Heading1Char"/>
    <w:autoRedefine/>
    <w:qFormat/>
    <w:rsid w:val="00C837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837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837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837C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837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7C4"/>
  </w:style>
  <w:style w:type="character" w:customStyle="1" w:styleId="Heading1Char">
    <w:name w:val="Heading 1 Char"/>
    <w:aliases w:val="Pocket Char"/>
    <w:basedOn w:val="DefaultParagraphFont"/>
    <w:link w:val="Heading1"/>
    <w:rsid w:val="00C837C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837C4"/>
    <w:rPr>
      <w:rFonts w:eastAsiaTheme="majorEastAsia" w:cstheme="majorBidi"/>
      <w:b/>
      <w:sz w:val="44"/>
      <w:szCs w:val="26"/>
      <w:u w:val="doub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
    <w:basedOn w:val="DefaultParagraphFont"/>
    <w:uiPriority w:val="7"/>
    <w:qFormat/>
    <w:rsid w:val="00C837C4"/>
    <w:rPr>
      <w:b/>
      <w:i w:val="0"/>
      <w:iCs/>
      <w:u w:val="single"/>
    </w:rPr>
  </w:style>
  <w:style w:type="character" w:customStyle="1" w:styleId="StyleBold">
    <w:name w:val="Style Bold"/>
    <w:basedOn w:val="DefaultParagraphFont"/>
    <w:uiPriority w:val="9"/>
    <w:semiHidden/>
    <w:rsid w:val="00880F21"/>
    <w:rPr>
      <w:b/>
      <w:bCs/>
    </w:rPr>
  </w:style>
  <w:style w:type="character" w:customStyle="1" w:styleId="Heading3Char">
    <w:name w:val="Heading 3 Char"/>
    <w:aliases w:val="Block Char"/>
    <w:basedOn w:val="DefaultParagraphFont"/>
    <w:link w:val="Heading3"/>
    <w:uiPriority w:val="2"/>
    <w:rsid w:val="00C837C4"/>
    <w:rPr>
      <w:rFonts w:eastAsiaTheme="majorEastAsia" w:cstheme="majorBidi"/>
      <w:b/>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8 pt"/>
    <w:basedOn w:val="DefaultParagraphFont"/>
    <w:uiPriority w:val="6"/>
    <w:qFormat/>
    <w:rsid w:val="00C837C4"/>
    <w:rPr>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C837C4"/>
    <w:rPr>
      <w:b/>
      <w:bCs/>
      <w:sz w:val="26"/>
    </w:rPr>
  </w:style>
  <w:style w:type="paragraph" w:styleId="Header">
    <w:name w:val="header"/>
    <w:basedOn w:val="Normal"/>
    <w:link w:val="HeaderChar"/>
    <w:uiPriority w:val="99"/>
    <w:rsid w:val="00880F21"/>
    <w:pPr>
      <w:tabs>
        <w:tab w:val="center" w:pos="4680"/>
        <w:tab w:val="right" w:pos="9360"/>
      </w:tabs>
    </w:pPr>
  </w:style>
  <w:style w:type="character" w:customStyle="1" w:styleId="HeaderChar">
    <w:name w:val="Header Char"/>
    <w:basedOn w:val="DefaultParagraphFont"/>
    <w:link w:val="Header"/>
    <w:uiPriority w:val="99"/>
    <w:rsid w:val="00880F21"/>
    <w:rPr>
      <w:rFonts w:ascii="Georgia" w:hAnsi="Georgia" w:cs="Calibri"/>
      <w:sz w:val="24"/>
    </w:rPr>
  </w:style>
  <w:style w:type="paragraph" w:styleId="Footer">
    <w:name w:val="footer"/>
    <w:basedOn w:val="Normal"/>
    <w:link w:val="FooterChar"/>
    <w:uiPriority w:val="99"/>
    <w:semiHidden/>
    <w:rsid w:val="00880F21"/>
    <w:pPr>
      <w:tabs>
        <w:tab w:val="center" w:pos="4680"/>
        <w:tab w:val="right" w:pos="9360"/>
      </w:tabs>
    </w:pPr>
  </w:style>
  <w:style w:type="character" w:customStyle="1" w:styleId="FooterChar">
    <w:name w:val="Footer Char"/>
    <w:basedOn w:val="DefaultParagraphFont"/>
    <w:link w:val="Footer"/>
    <w:uiPriority w:val="99"/>
    <w:semiHidden/>
    <w:rsid w:val="00880F21"/>
    <w:rPr>
      <w:rFonts w:ascii="Georgia" w:hAnsi="Georgia" w:cs="Calibri"/>
      <w:sz w:val="24"/>
    </w:rPr>
  </w:style>
  <w:style w:type="character" w:styleId="Hyperlink">
    <w:name w:val="Hyperlink"/>
    <w:basedOn w:val="DefaultParagraphFont"/>
    <w:uiPriority w:val="99"/>
    <w:semiHidden/>
    <w:unhideWhenUsed/>
    <w:rsid w:val="00C837C4"/>
    <w:rPr>
      <w:color w:val="auto"/>
      <w:u w:val="none"/>
    </w:rPr>
  </w:style>
  <w:style w:type="character" w:styleId="FollowedHyperlink">
    <w:name w:val="FollowedHyperlink"/>
    <w:basedOn w:val="DefaultParagraphFont"/>
    <w:uiPriority w:val="99"/>
    <w:semiHidden/>
    <w:unhideWhenUsed/>
    <w:rsid w:val="00C837C4"/>
    <w:rPr>
      <w:color w:val="auto"/>
      <w:u w:val="none"/>
    </w:rPr>
  </w:style>
  <w:style w:type="character" w:customStyle="1" w:styleId="Heading4Char">
    <w:name w:val="Heading 4 Char"/>
    <w:aliases w:val="Tag Char"/>
    <w:basedOn w:val="DefaultParagraphFont"/>
    <w:link w:val="Heading4"/>
    <w:uiPriority w:val="3"/>
    <w:rsid w:val="00C837C4"/>
    <w:rPr>
      <w:rFonts w:eastAsiaTheme="majorEastAsia" w:cstheme="majorBidi"/>
      <w:b/>
      <w:iCs/>
      <w:sz w:val="26"/>
    </w:rPr>
  </w:style>
  <w:style w:type="paragraph" w:styleId="BalloonText">
    <w:name w:val="Balloon Text"/>
    <w:basedOn w:val="Normal"/>
    <w:link w:val="BalloonTextChar"/>
    <w:uiPriority w:val="99"/>
    <w:semiHidden/>
    <w:rsid w:val="00880F21"/>
    <w:rPr>
      <w:rFonts w:ascii="Tahoma" w:hAnsi="Tahoma" w:cs="Tahoma"/>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paragraph" w:styleId="ListParagraph">
    <w:name w:val="List Paragraph"/>
    <w:basedOn w:val="Normal"/>
    <w:uiPriority w:val="34"/>
    <w:semiHidden/>
    <w:rsid w:val="005A78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21261">
      <w:bodyDiv w:val="1"/>
      <w:marLeft w:val="0"/>
      <w:marRight w:val="0"/>
      <w:marTop w:val="0"/>
      <w:marBottom w:val="0"/>
      <w:divBdr>
        <w:top w:val="none" w:sz="0" w:space="0" w:color="auto"/>
        <w:left w:val="none" w:sz="0" w:space="0" w:color="auto"/>
        <w:bottom w:val="none" w:sz="0" w:space="0" w:color="auto"/>
        <w:right w:val="none" w:sz="0" w:space="0" w:color="auto"/>
      </w:divBdr>
    </w:div>
    <w:div w:id="106125392">
      <w:bodyDiv w:val="1"/>
      <w:marLeft w:val="0"/>
      <w:marRight w:val="0"/>
      <w:marTop w:val="0"/>
      <w:marBottom w:val="0"/>
      <w:divBdr>
        <w:top w:val="none" w:sz="0" w:space="0" w:color="auto"/>
        <w:left w:val="none" w:sz="0" w:space="0" w:color="auto"/>
        <w:bottom w:val="none" w:sz="0" w:space="0" w:color="auto"/>
        <w:right w:val="none" w:sz="0" w:space="0" w:color="auto"/>
      </w:divBdr>
    </w:div>
    <w:div w:id="378941098">
      <w:bodyDiv w:val="1"/>
      <w:marLeft w:val="0"/>
      <w:marRight w:val="0"/>
      <w:marTop w:val="0"/>
      <w:marBottom w:val="0"/>
      <w:divBdr>
        <w:top w:val="none" w:sz="0" w:space="0" w:color="auto"/>
        <w:left w:val="none" w:sz="0" w:space="0" w:color="auto"/>
        <w:bottom w:val="none" w:sz="0" w:space="0" w:color="auto"/>
        <w:right w:val="none" w:sz="0" w:space="0" w:color="auto"/>
      </w:divBdr>
    </w:div>
    <w:div w:id="388500411">
      <w:bodyDiv w:val="1"/>
      <w:marLeft w:val="0"/>
      <w:marRight w:val="0"/>
      <w:marTop w:val="0"/>
      <w:marBottom w:val="0"/>
      <w:divBdr>
        <w:top w:val="none" w:sz="0" w:space="0" w:color="auto"/>
        <w:left w:val="none" w:sz="0" w:space="0" w:color="auto"/>
        <w:bottom w:val="none" w:sz="0" w:space="0" w:color="auto"/>
        <w:right w:val="none" w:sz="0" w:space="0" w:color="auto"/>
      </w:divBdr>
    </w:div>
    <w:div w:id="505635138">
      <w:bodyDiv w:val="1"/>
      <w:marLeft w:val="0"/>
      <w:marRight w:val="0"/>
      <w:marTop w:val="0"/>
      <w:marBottom w:val="0"/>
      <w:divBdr>
        <w:top w:val="none" w:sz="0" w:space="0" w:color="auto"/>
        <w:left w:val="none" w:sz="0" w:space="0" w:color="auto"/>
        <w:bottom w:val="none" w:sz="0" w:space="0" w:color="auto"/>
        <w:right w:val="none" w:sz="0" w:space="0" w:color="auto"/>
      </w:divBdr>
    </w:div>
    <w:div w:id="942539552">
      <w:bodyDiv w:val="1"/>
      <w:marLeft w:val="0"/>
      <w:marRight w:val="0"/>
      <w:marTop w:val="0"/>
      <w:marBottom w:val="0"/>
      <w:divBdr>
        <w:top w:val="none" w:sz="0" w:space="0" w:color="auto"/>
        <w:left w:val="none" w:sz="0" w:space="0" w:color="auto"/>
        <w:bottom w:val="none" w:sz="0" w:space="0" w:color="auto"/>
        <w:right w:val="none" w:sz="0" w:space="0" w:color="auto"/>
      </w:divBdr>
    </w:div>
    <w:div w:id="1008170974">
      <w:bodyDiv w:val="1"/>
      <w:marLeft w:val="0"/>
      <w:marRight w:val="0"/>
      <w:marTop w:val="0"/>
      <w:marBottom w:val="0"/>
      <w:divBdr>
        <w:top w:val="none" w:sz="0" w:space="0" w:color="auto"/>
        <w:left w:val="none" w:sz="0" w:space="0" w:color="auto"/>
        <w:bottom w:val="none" w:sz="0" w:space="0" w:color="auto"/>
        <w:right w:val="none" w:sz="0" w:space="0" w:color="auto"/>
      </w:divBdr>
    </w:div>
    <w:div w:id="1528640464">
      <w:bodyDiv w:val="1"/>
      <w:marLeft w:val="0"/>
      <w:marRight w:val="0"/>
      <w:marTop w:val="0"/>
      <w:marBottom w:val="0"/>
      <w:divBdr>
        <w:top w:val="none" w:sz="0" w:space="0" w:color="auto"/>
        <w:left w:val="none" w:sz="0" w:space="0" w:color="auto"/>
        <w:bottom w:val="none" w:sz="0" w:space="0" w:color="auto"/>
        <w:right w:val="none" w:sz="0" w:space="0" w:color="auto"/>
      </w:divBdr>
    </w:div>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 w:id="1700742050">
      <w:bodyDiv w:val="1"/>
      <w:marLeft w:val="0"/>
      <w:marRight w:val="0"/>
      <w:marTop w:val="0"/>
      <w:marBottom w:val="0"/>
      <w:divBdr>
        <w:top w:val="none" w:sz="0" w:space="0" w:color="auto"/>
        <w:left w:val="none" w:sz="0" w:space="0" w:color="auto"/>
        <w:bottom w:val="none" w:sz="0" w:space="0" w:color="auto"/>
        <w:right w:val="none" w:sz="0" w:space="0" w:color="auto"/>
      </w:divBdr>
    </w:div>
    <w:div w:id="1885020759">
      <w:bodyDiv w:val="1"/>
      <w:marLeft w:val="0"/>
      <w:marRight w:val="0"/>
      <w:marTop w:val="0"/>
      <w:marBottom w:val="0"/>
      <w:divBdr>
        <w:top w:val="none" w:sz="0" w:space="0" w:color="auto"/>
        <w:left w:val="none" w:sz="0" w:space="0" w:color="auto"/>
        <w:bottom w:val="none" w:sz="0" w:space="0" w:color="auto"/>
        <w:right w:val="none" w:sz="0" w:space="0" w:color="auto"/>
      </w:divBdr>
    </w:div>
    <w:div w:id="1962573400">
      <w:bodyDiv w:val="1"/>
      <w:marLeft w:val="0"/>
      <w:marRight w:val="0"/>
      <w:marTop w:val="0"/>
      <w:marBottom w:val="0"/>
      <w:divBdr>
        <w:top w:val="none" w:sz="0" w:space="0" w:color="auto"/>
        <w:left w:val="none" w:sz="0" w:space="0" w:color="auto"/>
        <w:bottom w:val="none" w:sz="0" w:space="0" w:color="auto"/>
        <w:right w:val="none" w:sz="0" w:space="0" w:color="auto"/>
      </w:divBdr>
    </w:div>
    <w:div w:id="205403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dw.de/us-dollars-exorbitant-privilege-at-risk/a-1715606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ogle.com/search?sourceid=chrome-psyapi2&amp;ion=1&amp;espv=2&amp;ie=UTF-8&amp;q=%22rick%20newman%20is%22"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ltrembl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03DA7B0-9393-4880-9B37-9286BCFFB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99</TotalTime>
  <Pages>25</Pages>
  <Words>9095</Words>
  <Characters>51844</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60818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16LTremblay</cp:lastModifiedBy>
  <cp:revision>34</cp:revision>
  <dcterms:created xsi:type="dcterms:W3CDTF">2014-07-31T23:52:00Z</dcterms:created>
  <dcterms:modified xsi:type="dcterms:W3CDTF">2014-08-01T04:57:00Z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