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2D34" w:rsidRPr="00A32FBC" w:rsidRDefault="00242D34" w:rsidP="00242D34">
      <w:pPr>
        <w:pStyle w:val="Heading1"/>
      </w:pPr>
      <w:r>
        <w:t xml:space="preserve">Midterms </w:t>
      </w:r>
      <w:proofErr w:type="spellStart"/>
      <w:r>
        <w:t>Neg</w:t>
      </w:r>
      <w:proofErr w:type="spellEnd"/>
    </w:p>
    <w:p w:rsidR="001A26E9" w:rsidRDefault="001A26E9" w:rsidP="001F5FEC">
      <w:pPr>
        <w:pStyle w:val="Heading2"/>
      </w:pPr>
      <w:r>
        <w:lastRenderedPageBreak/>
        <w:t>1NC</w:t>
      </w:r>
    </w:p>
    <w:p w:rsidR="001F5FEC" w:rsidRPr="001F5FEC" w:rsidRDefault="001F5FEC" w:rsidP="001F5FEC"/>
    <w:p w:rsidR="001A26E9" w:rsidRDefault="001A26E9" w:rsidP="0055536F">
      <w:pPr>
        <w:pStyle w:val="Heading4"/>
        <w:numPr>
          <w:ilvl w:val="0"/>
          <w:numId w:val="19"/>
        </w:numPr>
      </w:pPr>
      <w:r>
        <w:t xml:space="preserve">Uniqueness – Democrats will barely retain Senate control but small disruptions like the </w:t>
      </w:r>
      <w:proofErr w:type="spellStart"/>
      <w:r>
        <w:t>aff</w:t>
      </w:r>
      <w:proofErr w:type="spellEnd"/>
      <w:r>
        <w:t xml:space="preserve"> hand it to Republicans</w:t>
      </w:r>
    </w:p>
    <w:p w:rsidR="001A26E9" w:rsidRDefault="001A26E9" w:rsidP="001A26E9">
      <w:proofErr w:type="spellStart"/>
      <w:r>
        <w:rPr>
          <w:b/>
        </w:rPr>
        <w:t>Enten</w:t>
      </w:r>
      <w:proofErr w:type="spellEnd"/>
      <w:r>
        <w:rPr>
          <w:b/>
        </w:rPr>
        <w:t xml:space="preserve">, </w:t>
      </w:r>
      <w:proofErr w:type="spellStart"/>
      <w:r>
        <w:rPr>
          <w:b/>
        </w:rPr>
        <w:t>fivethir</w:t>
      </w:r>
      <w:r w:rsidR="0055536F">
        <w:rPr>
          <w:b/>
        </w:rPr>
        <w:t>t</w:t>
      </w:r>
      <w:r>
        <w:rPr>
          <w:b/>
        </w:rPr>
        <w:t>yeight</w:t>
      </w:r>
      <w:proofErr w:type="spellEnd"/>
      <w:r>
        <w:rPr>
          <w:b/>
        </w:rPr>
        <w:t xml:space="preserve"> senior political writer, 7/15</w:t>
      </w:r>
      <w:r w:rsidR="0055536F">
        <w:rPr>
          <w:b/>
        </w:rPr>
        <w:t>/</w:t>
      </w:r>
      <w:r>
        <w:rPr>
          <w:b/>
        </w:rPr>
        <w:t>14</w:t>
      </w:r>
    </w:p>
    <w:p w:rsidR="001A26E9" w:rsidRDefault="001A26E9" w:rsidP="001A26E9">
      <w:r>
        <w:t xml:space="preserve">[Harry, 7/15/14, “Democrats Are in a Perilous Position in 2014 Senate Races,” </w:t>
      </w:r>
      <w:hyperlink r:id="rId5" w:history="1">
        <w:r w:rsidRPr="00BB0492">
          <w:rPr>
            <w:rStyle w:val="Hyperlink"/>
          </w:rPr>
          <w:t>http://fivethirtyeight.com/datalab/democrats-are-in-a-perilous-position-in-2014-senate-races/</w:t>
        </w:r>
      </w:hyperlink>
      <w:r>
        <w:t xml:space="preserve"> Accessed 7-16-14, JSH]</w:t>
      </w:r>
    </w:p>
    <w:p w:rsidR="001A26E9" w:rsidRDefault="001A26E9" w:rsidP="001A26E9">
      <w:r w:rsidRPr="000F79BF">
        <w:rPr>
          <w:u w:val="single"/>
        </w:rPr>
        <w:t>Can you predict Senate elections more accurately than</w:t>
      </w:r>
      <w:r>
        <w:t xml:space="preserve"> a </w:t>
      </w:r>
      <w:r w:rsidRPr="000F79BF">
        <w:rPr>
          <w:u w:val="single"/>
        </w:rPr>
        <w:t>basic polling</w:t>
      </w:r>
      <w:r>
        <w:t xml:space="preserve"> average? It’s something </w:t>
      </w:r>
      <w:r w:rsidRPr="000F79BF">
        <w:rPr>
          <w:u w:val="single"/>
        </w:rPr>
        <w:t xml:space="preserve">we at </w:t>
      </w:r>
      <w:proofErr w:type="spellStart"/>
      <w:r w:rsidRPr="000F79BF">
        <w:rPr>
          <w:u w:val="single"/>
        </w:rPr>
        <w:t>FiveThirtyEight</w:t>
      </w:r>
      <w:proofErr w:type="spellEnd"/>
      <w:r w:rsidRPr="000F79BF">
        <w:rPr>
          <w:u w:val="single"/>
        </w:rPr>
        <w:t xml:space="preserve"> try</w:t>
      </w:r>
      <w:r>
        <w:t xml:space="preserve"> to do. For our official Senate forecast, </w:t>
      </w:r>
      <w:r w:rsidRPr="000F79BF">
        <w:rPr>
          <w:u w:val="single"/>
        </w:rPr>
        <w:t xml:space="preserve">we’ll include adjustments for fundraising, candidate quality, pollster bias (statistical </w:t>
      </w:r>
      <w:proofErr w:type="gramStart"/>
      <w:r w:rsidRPr="000F79BF">
        <w:rPr>
          <w:u w:val="single"/>
        </w:rPr>
        <w:t>bias, that</w:t>
      </w:r>
      <w:proofErr w:type="gramEnd"/>
      <w:r w:rsidRPr="000F79BF">
        <w:rPr>
          <w:u w:val="single"/>
        </w:rPr>
        <w:t xml:space="preserve"> is), the historical political leanings of each state, etc</w:t>
      </w:r>
      <w:r>
        <w:t>.</w:t>
      </w:r>
    </w:p>
    <w:p w:rsidR="001A26E9" w:rsidRDefault="001A26E9" w:rsidP="001A26E9">
      <w:r>
        <w:t xml:space="preserve">But the basic polling average still does pretty well. So before we launch our official projections, let’s take a look at what the latest polling shows and how that compares with </w:t>
      </w:r>
      <w:proofErr w:type="spellStart"/>
      <w:r>
        <w:t>FiveThirtyEight’s</w:t>
      </w:r>
      <w:proofErr w:type="spellEnd"/>
      <w:r>
        <w:t xml:space="preserve"> informal Senate forecast.</w:t>
      </w:r>
    </w:p>
    <w:p w:rsidR="001A26E9" w:rsidRDefault="001A26E9" w:rsidP="001A26E9">
      <w:r>
        <w:t xml:space="preserve">We’ll look at Senate races with at least one poll from the first six months of this year – only races without a major third-party contender. </w:t>
      </w:r>
      <w:r w:rsidRPr="000F79BF">
        <w:rPr>
          <w:u w:val="single"/>
        </w:rPr>
        <w:t>I took a simple average of polls, one from each pollster</w:t>
      </w:r>
      <w:r>
        <w:t>. For pollsters that published more than one poll in a state, I took average of their polls, then treated that as a single poll in the overall average. In races where it’s relatively unclear who will be the general election candidate, I simply averaged the contenders. (This is basically an offshoot of the model I presented in April.)</w:t>
      </w:r>
    </w:p>
    <w:p w:rsidR="001A26E9" w:rsidRPr="00B31221" w:rsidRDefault="001A26E9" w:rsidP="001A26E9">
      <w:r>
        <w:t xml:space="preserve">Here’s how the polls-only forecast sees things compared to our most recent </w:t>
      </w:r>
      <w:proofErr w:type="spellStart"/>
      <w:r>
        <w:t>FiveThirtyEight</w:t>
      </w:r>
      <w:proofErr w:type="spellEnd"/>
      <w:r>
        <w:t xml:space="preserve"> projection (from June):</w:t>
      </w:r>
    </w:p>
    <w:p w:rsidR="001A26E9" w:rsidRDefault="001A26E9" w:rsidP="001A26E9">
      <w:r w:rsidRPr="000F79BF">
        <w:rPr>
          <w:u w:val="single"/>
        </w:rPr>
        <w:t>If Democrats win all the states in which the polls now favor them, the party would lose four seats</w:t>
      </w:r>
      <w:r>
        <w:t xml:space="preserve"> (Alaska, Louisiana, Montana and West Virginia) </w:t>
      </w:r>
      <w:r w:rsidRPr="000F79BF">
        <w:rPr>
          <w:u w:val="single"/>
        </w:rPr>
        <w:t>and pick up Georgia</w:t>
      </w:r>
      <w:r>
        <w:t xml:space="preserve">. Add on a probable loss in the Senate race in South Dakota (which isn’t included here because it’s a three-way matchup), </w:t>
      </w:r>
      <w:r w:rsidRPr="000F79BF">
        <w:rPr>
          <w:u w:val="single"/>
        </w:rPr>
        <w:t>and Democrats will hold on to a 51-to-49 seat majority</w:t>
      </w:r>
      <w:r>
        <w:t xml:space="preserve"> in the next Senate. Sum up the probabilities of each race, and Democrats end up with about 50 seats, on average, in the new Senate. That would be good enough for them to keep control of the chamber, with Vice President Joe Biden acting as a tiebreaker.</w:t>
      </w:r>
    </w:p>
    <w:p w:rsidR="001A26E9" w:rsidRDefault="001A26E9" w:rsidP="001A26E9">
      <w:r>
        <w:t xml:space="preserve">But notice that, </w:t>
      </w:r>
      <w:r w:rsidRPr="000F79BF">
        <w:rPr>
          <w:u w:val="single"/>
        </w:rPr>
        <w:t>according to the polls, there are a lot of tight races</w:t>
      </w:r>
      <w:r>
        <w:t xml:space="preserve">. Democrats have between a 42 and 62 percent chance of winning in nine races. At least per the polls, we can probably call </w:t>
      </w:r>
      <w:r w:rsidRPr="000F79BF">
        <w:t>Alaska, Arkansas, Colorado, Georgia, Kentucky, Iowa, Louisiana, Michigan and North Carolina all tossups.</w:t>
      </w:r>
      <w:r>
        <w:t xml:space="preserve"> Note how, for the most part, the </w:t>
      </w:r>
      <w:proofErr w:type="spellStart"/>
      <w:r>
        <w:t>FiveThirtyEight</w:t>
      </w:r>
      <w:proofErr w:type="spellEnd"/>
      <w:r>
        <w:t xml:space="preserve"> forecast sticks relatively close to the polling average. There are three races for which the two disagree.</w:t>
      </w:r>
    </w:p>
    <w:p w:rsidR="001A26E9" w:rsidRDefault="001A26E9" w:rsidP="001A26E9">
      <w:r>
        <w:t xml:space="preserve">In Georgia, the </w:t>
      </w:r>
      <w:proofErr w:type="spellStart"/>
      <w:r>
        <w:t>FiveThirtyEight</w:t>
      </w:r>
      <w:proofErr w:type="spellEnd"/>
      <w:r>
        <w:t xml:space="preserve"> projection is far more pessimistic about Democratic prospects than the polls. Here’s why: No Democrat holds an elected statewide office in Georgia. No Democrat has won a U.S. Senate race in the state in 14 years. No Democrat has won a presidential race in the state in 22 years. The Democratic candidate, Michelle Nunn, is probably benefitting from name recognition; her father, Sam Nunn, was a well-regarded senator from the Peach State. That edge may disappear once voters realize Michelle is not Sam. Moreover, Republicans may coalesce around the winner of the contentious GOP primary between Jack Kingston and David Perdue.</w:t>
      </w:r>
    </w:p>
    <w:p w:rsidR="001A26E9" w:rsidRDefault="001A26E9" w:rsidP="001A26E9">
      <w:r>
        <w:lastRenderedPageBreak/>
        <w:t xml:space="preserve">Kentucky is a similar case – the polls show a Democrat holding her own </w:t>
      </w:r>
      <w:proofErr w:type="spellStart"/>
      <w:r>
        <w:t>a</w:t>
      </w:r>
      <w:proofErr w:type="spellEnd"/>
      <w:r>
        <w:t xml:space="preserve"> in a deeply red state. But Senate Minority Leader Mitch McConnell, a Republican, has all the fundamentals going for him: President Obama is deeply unpopular in Kentucky, McConnell is an incumbent, and Democrats haven’t won a statewide federal race in Kentucky in 18 years. They haven’t won a Senate race in 22 years. In May, I estimated that these factors knocked down Democrat Alison </w:t>
      </w:r>
      <w:proofErr w:type="spellStart"/>
      <w:r>
        <w:t>Lundergan</w:t>
      </w:r>
      <w:proofErr w:type="spellEnd"/>
      <w:r>
        <w:t xml:space="preserve"> Grimes’s chances of winning by nearly 30 percentage points, from the low 40s into the teens.</w:t>
      </w:r>
    </w:p>
    <w:p w:rsidR="001A26E9" w:rsidRDefault="001A26E9" w:rsidP="001A26E9">
      <w:r>
        <w:t>In Arkansas, there has been talk about how Republican Rep. Tom Cotton, as a candidate, hasn’t lived up to expectations. Still, Obama is also deeply unpopular in Arkansas, and there have been many Republican-sponsored polls in the past few months suggesting that Cotton is ahead by about 5 percentage points. Those polls are down-weighted in our average because no pollster is counted more than once. But it seems odd that Democrats haven’t responded with their own internal polls, as they had done earlier in the campaign.</w:t>
      </w:r>
    </w:p>
    <w:p w:rsidR="001A26E9" w:rsidRDefault="001A26E9" w:rsidP="001A26E9">
      <w:r>
        <w:t xml:space="preserve">But right now, let’s take the polls’ word for it; </w:t>
      </w:r>
      <w:r w:rsidRPr="000F79BF">
        <w:rPr>
          <w:u w:val="single"/>
        </w:rPr>
        <w:t>if Republicans sweep those nine close races</w:t>
      </w:r>
      <w:r>
        <w:t xml:space="preserve"> (plus South Dakota), </w:t>
      </w:r>
      <w:r w:rsidRPr="000F79BF">
        <w:rPr>
          <w:u w:val="single"/>
        </w:rPr>
        <w:t>the GOP would pick up 10 seats</w:t>
      </w:r>
      <w:r>
        <w:t xml:space="preserve">, controlling 55 in the new Senate. </w:t>
      </w:r>
      <w:r w:rsidRPr="000F79BF">
        <w:rPr>
          <w:u w:val="single"/>
        </w:rPr>
        <w:t>If Republicans lost all of them</w:t>
      </w:r>
      <w:r>
        <w:t xml:space="preserve"> (including Georgia, Kentucky and Arkansas), </w:t>
      </w:r>
      <w:r w:rsidRPr="000F79BF">
        <w:rPr>
          <w:u w:val="single"/>
        </w:rPr>
        <w:t>they’d pick up only two</w:t>
      </w:r>
      <w:r>
        <w:t xml:space="preserve"> seats — holding 47.</w:t>
      </w:r>
    </w:p>
    <w:p w:rsidR="001A26E9" w:rsidRDefault="001A26E9" w:rsidP="001A26E9">
      <w:r>
        <w:t xml:space="preserve">In other words, </w:t>
      </w:r>
      <w:r w:rsidRPr="00B31221">
        <w:rPr>
          <w:u w:val="single"/>
        </w:rPr>
        <w:t>the final outcome for the Senate could be anything from a minor Republican gain to a GOP romp</w:t>
      </w:r>
      <w:r>
        <w:t xml:space="preserve">. </w:t>
      </w:r>
      <w:r w:rsidRPr="00B31221">
        <w:rPr>
          <w:rStyle w:val="Emphasis"/>
        </w:rPr>
        <w:t>At the moment, the state of play seems manageable from a Democratic perspective, but the party’s position is perilous. A tiny shift could tip the canoe and spill a lot of Democrats overboard</w:t>
      </w:r>
      <w:r>
        <w:t>.</w:t>
      </w:r>
    </w:p>
    <w:p w:rsidR="001A26E9" w:rsidRDefault="001A26E9" w:rsidP="001A26E9"/>
    <w:p w:rsidR="001A26E9" w:rsidRDefault="0055536F" w:rsidP="0055536F">
      <w:pPr>
        <w:pStyle w:val="Heading4"/>
        <w:numPr>
          <w:ilvl w:val="0"/>
          <w:numId w:val="19"/>
        </w:numPr>
      </w:pPr>
      <w:r>
        <w:t xml:space="preserve">Link </w:t>
      </w:r>
      <w:r w:rsidR="001A26E9">
        <w:t>[Insert Link]</w:t>
      </w:r>
    </w:p>
    <w:p w:rsidR="001A26E9" w:rsidRDefault="001A26E9" w:rsidP="001A26E9"/>
    <w:p w:rsidR="001A26E9" w:rsidRDefault="001A26E9" w:rsidP="0055536F">
      <w:pPr>
        <w:pStyle w:val="Heading4"/>
        <w:numPr>
          <w:ilvl w:val="0"/>
          <w:numId w:val="19"/>
        </w:numPr>
      </w:pPr>
      <w:r>
        <w:t>Approval rating is key to midterms</w:t>
      </w:r>
      <w:r w:rsidR="0055536F">
        <w:t xml:space="preserve"> outcome</w:t>
      </w:r>
    </w:p>
    <w:p w:rsidR="001A26E9" w:rsidRPr="00DA3DFD" w:rsidRDefault="001A26E9" w:rsidP="001A26E9">
      <w:pPr>
        <w:rPr>
          <w:rStyle w:val="Style13ptBold"/>
        </w:rPr>
      </w:pPr>
      <w:r w:rsidRPr="00DA3DFD">
        <w:rPr>
          <w:rStyle w:val="Style13ptBold"/>
        </w:rPr>
        <w:t>Bernstein, Bloomberg View U.S. politics</w:t>
      </w:r>
      <w:r w:rsidRPr="00EB1BF8">
        <w:rPr>
          <w:rStyle w:val="Style13ptBold"/>
        </w:rPr>
        <w:t xml:space="preserve"> </w:t>
      </w:r>
      <w:r>
        <w:rPr>
          <w:rStyle w:val="Style13ptBold"/>
        </w:rPr>
        <w:t>columnist, 7/3/</w:t>
      </w:r>
      <w:r w:rsidRPr="00DA3DFD">
        <w:rPr>
          <w:rStyle w:val="Style13ptBold"/>
        </w:rPr>
        <w:t>14</w:t>
      </w:r>
    </w:p>
    <w:p w:rsidR="001A26E9" w:rsidRDefault="001A26E9" w:rsidP="001A26E9">
      <w:r>
        <w:t xml:space="preserve">[Jonathan, Former political scientist, 7/3/2014, Bloomberg View, “Sunny Jobs Report Won't Save Democrats”, </w:t>
      </w:r>
      <w:hyperlink r:id="rId6" w:history="1">
        <w:r w:rsidRPr="00C3159E">
          <w:rPr>
            <w:rStyle w:val="Hyperlink"/>
          </w:rPr>
          <w:t>http://www.bloombergview.com/articles/2014-07-03/sunny-jobs-report-won-t-save-democrats</w:t>
        </w:r>
      </w:hyperlink>
      <w:r>
        <w:t>, accessed 7/13/14, CK]</w:t>
      </w:r>
    </w:p>
    <w:p w:rsidR="001A26E9" w:rsidRDefault="001A26E9" w:rsidP="001A26E9"/>
    <w:p w:rsidR="001A26E9" w:rsidRDefault="001A26E9" w:rsidP="001A26E9">
      <w:r w:rsidRPr="00A90864">
        <w:rPr>
          <w:rStyle w:val="StyleUnderline"/>
        </w:rPr>
        <w:t>Democrats should be happy about the excellent jobs report released today showing that the unemployment rate fell to 6.1 percent in June. They shouldn’t, however, expect it to have any major effect on the 2014 elections</w:t>
      </w:r>
      <w:r>
        <w:t>.</w:t>
      </w:r>
    </w:p>
    <w:p w:rsidR="001A26E9" w:rsidRDefault="001A26E9" w:rsidP="001A26E9">
      <w:r>
        <w:t xml:space="preserve">Here’s how it works: </w:t>
      </w:r>
      <w:r w:rsidRPr="00A90864">
        <w:rPr>
          <w:rStyle w:val="StyleUnderline"/>
        </w:rPr>
        <w:t>The president’s popularity probably has a direct effect on midterms. As it stands now, it would be a minor drag on Democrats;</w:t>
      </w:r>
      <w:r>
        <w:t xml:space="preserve"> </w:t>
      </w:r>
      <w:proofErr w:type="spellStart"/>
      <w:r>
        <w:t>HuffPollster</w:t>
      </w:r>
      <w:proofErr w:type="spellEnd"/>
      <w:r>
        <w:t xml:space="preserve"> has President Barack O</w:t>
      </w:r>
      <w:r w:rsidRPr="00A90864">
        <w:rPr>
          <w:rStyle w:val="StyleUnderline"/>
        </w:rPr>
        <w:t>bama at just under 44 percent approval and holding steady. The more sensitive “less smoothing” estimate is at 42.4 percent, and has been falling since the beginning of May</w:t>
      </w:r>
      <w:r>
        <w:t xml:space="preserve">. </w:t>
      </w:r>
      <w:r w:rsidRPr="00A90864">
        <w:rPr>
          <w:rStyle w:val="StyleUnderline"/>
        </w:rPr>
        <w:t>That’s a bit better than where President George W. Bush stood in 2006, but isn't remotely close to the strong approval President Bill Clinton had in 1998, when Democrats did well in a second-term midterm</w:t>
      </w:r>
      <w:r>
        <w:t>.</w:t>
      </w:r>
    </w:p>
    <w:p w:rsidR="001A26E9" w:rsidRDefault="001A26E9" w:rsidP="001A26E9"/>
    <w:p w:rsidR="0055536F" w:rsidRDefault="0055536F" w:rsidP="0055536F">
      <w:pPr>
        <w:pStyle w:val="Heading4"/>
        <w:numPr>
          <w:ilvl w:val="0"/>
          <w:numId w:val="19"/>
        </w:numPr>
        <w:rPr>
          <w:rFonts w:cs="Times New Roman"/>
        </w:rPr>
      </w:pPr>
      <w:r>
        <w:rPr>
          <w:rFonts w:cs="Times New Roman"/>
        </w:rPr>
        <w:lastRenderedPageBreak/>
        <w:t>Impact – EPA</w:t>
      </w:r>
    </w:p>
    <w:p w:rsidR="001A26E9" w:rsidRPr="006A754D" w:rsidRDefault="001A26E9" w:rsidP="0055536F">
      <w:pPr>
        <w:pStyle w:val="Heading4"/>
        <w:numPr>
          <w:ilvl w:val="0"/>
          <w:numId w:val="20"/>
        </w:numPr>
        <w:rPr>
          <w:rFonts w:cs="Times New Roman"/>
        </w:rPr>
      </w:pPr>
      <w:r w:rsidRPr="006A754D">
        <w:rPr>
          <w:rFonts w:cs="Times New Roman"/>
        </w:rPr>
        <w:t>GOP Congress repeals EPA regulations</w:t>
      </w:r>
    </w:p>
    <w:p w:rsidR="001A26E9" w:rsidRPr="006A754D" w:rsidRDefault="001A26E9" w:rsidP="001A26E9">
      <w:pPr>
        <w:rPr>
          <w:rStyle w:val="Style13ptBold"/>
        </w:rPr>
      </w:pPr>
      <w:proofErr w:type="spellStart"/>
      <w:r w:rsidRPr="006A754D">
        <w:rPr>
          <w:rStyle w:val="Style13ptBold"/>
        </w:rPr>
        <w:t>Pianin</w:t>
      </w:r>
      <w:proofErr w:type="spellEnd"/>
      <w:r w:rsidRPr="006A754D">
        <w:rPr>
          <w:rStyle w:val="Style13ptBold"/>
        </w:rPr>
        <w:t>, Fiscal Times DC Bureau Chief, 14</w:t>
      </w:r>
    </w:p>
    <w:p w:rsidR="001A26E9" w:rsidRPr="006A754D" w:rsidRDefault="001A26E9" w:rsidP="001A26E9">
      <w:pPr>
        <w:rPr>
          <w:color w:val="000000"/>
          <w:sz w:val="24"/>
        </w:rPr>
      </w:pPr>
      <w:r w:rsidRPr="006A754D">
        <w:rPr>
          <w:color w:val="000000"/>
          <w:sz w:val="24"/>
        </w:rPr>
        <w:t xml:space="preserve">[Eric, 1/16/14, Fiscal Times, “Get Ready for One-Party Rule if GOP Wins the Senate,” </w:t>
      </w:r>
      <w:hyperlink r:id="rId7" w:history="1">
        <w:r w:rsidRPr="006A754D">
          <w:rPr>
            <w:rStyle w:val="Hyperlink"/>
            <w:sz w:val="24"/>
          </w:rPr>
          <w:t>http://www.thefiscaltimes.com/Articles/2014/01/16/Get-Ready-One-Party-Rule-If-GOP-Wins-Senate?page=0%2C0</w:t>
        </w:r>
      </w:hyperlink>
      <w:r w:rsidRPr="006A754D">
        <w:rPr>
          <w:color w:val="000000"/>
          <w:sz w:val="24"/>
        </w:rPr>
        <w:t>, accessed 7/2/14, AC]</w:t>
      </w:r>
    </w:p>
    <w:p w:rsidR="001A26E9" w:rsidRPr="006A754D" w:rsidRDefault="001A26E9" w:rsidP="001A26E9">
      <w:pPr>
        <w:rPr>
          <w:color w:val="000000"/>
          <w:sz w:val="24"/>
        </w:rPr>
      </w:pPr>
    </w:p>
    <w:p w:rsidR="001A26E9" w:rsidRPr="006A754D" w:rsidRDefault="001A26E9" w:rsidP="001A26E9">
      <w:r w:rsidRPr="006A754D">
        <w:rPr>
          <w:rStyle w:val="TitleChar"/>
        </w:rPr>
        <w:t xml:space="preserve">There would be </w:t>
      </w:r>
      <w:r w:rsidRPr="006A754D">
        <w:t xml:space="preserve">other important </w:t>
      </w:r>
      <w:r w:rsidRPr="006A754D">
        <w:rPr>
          <w:rStyle w:val="TitleChar"/>
        </w:rPr>
        <w:t>consequences</w:t>
      </w:r>
      <w:r w:rsidRPr="006A754D">
        <w:t xml:space="preserve"> as well to a return t</w:t>
      </w:r>
      <w:r w:rsidRPr="006A754D">
        <w:rPr>
          <w:rStyle w:val="TitleChar"/>
        </w:rPr>
        <w:t>o one-party rule in Congress, with Republicans in charge of both the Senate and the House. If the likes of McConnell and Tea Party</w:t>
      </w:r>
      <w:r w:rsidRPr="006A754D">
        <w:t xml:space="preserve"> favorites Rand Paul of Kentucky and Ted Cruz of Texas are </w:t>
      </w:r>
      <w:r w:rsidRPr="006A754D">
        <w:rPr>
          <w:rStyle w:val="TitleChar"/>
        </w:rPr>
        <w:t>suddenly calling the shots in the Senate, the Dem</w:t>
      </w:r>
      <w:r w:rsidRPr="006A754D">
        <w:t>ocrat</w:t>
      </w:r>
      <w:r w:rsidRPr="006A754D">
        <w:rPr>
          <w:rStyle w:val="TitleChar"/>
        </w:rPr>
        <w:t>s’</w:t>
      </w:r>
      <w:r w:rsidRPr="006A754D">
        <w:t xml:space="preserve"> </w:t>
      </w:r>
      <w:r w:rsidRPr="006A754D">
        <w:rPr>
          <w:rStyle w:val="TitleChar"/>
        </w:rPr>
        <w:t>main bulwark against House Republican legislation and assaults will be gone</w:t>
      </w:r>
      <w:r w:rsidRPr="006A754D">
        <w:t xml:space="preserve"> – leaving President Obama and his veto pen as his party’s last line of defense.</w:t>
      </w:r>
      <w:r w:rsidRPr="006A754D">
        <w:rPr>
          <w:sz w:val="12"/>
        </w:rPr>
        <w:t xml:space="preserve">¶ </w:t>
      </w:r>
      <w:r w:rsidRPr="006A754D">
        <w:t>T</w:t>
      </w:r>
    </w:p>
    <w:p w:rsidR="001A26E9" w:rsidRPr="006A754D" w:rsidRDefault="001A26E9" w:rsidP="001A26E9">
      <w:pPr>
        <w:rPr>
          <w:sz w:val="12"/>
        </w:rPr>
      </w:pPr>
      <w:proofErr w:type="spellStart"/>
      <w:r w:rsidRPr="006A754D">
        <w:t>hat</w:t>
      </w:r>
      <w:proofErr w:type="spellEnd"/>
      <w:r w:rsidRPr="006A754D">
        <w:t xml:space="preserve"> would mean </w:t>
      </w:r>
      <w:r w:rsidRPr="006A754D">
        <w:rPr>
          <w:rStyle w:val="TitleChar"/>
        </w:rPr>
        <w:t>Obama would</w:t>
      </w:r>
      <w:r w:rsidRPr="006A754D">
        <w:t xml:space="preserve"> likely </w:t>
      </w:r>
      <w:r w:rsidRPr="006A754D">
        <w:rPr>
          <w:rStyle w:val="TitleChar"/>
        </w:rPr>
        <w:t>spend his last two years in office trying to fend off</w:t>
      </w:r>
      <w:r w:rsidRPr="006A754D">
        <w:t xml:space="preserve"> Republican-passed </w:t>
      </w:r>
      <w:r w:rsidRPr="006A754D">
        <w:rPr>
          <w:rStyle w:val="TitleChar"/>
        </w:rPr>
        <w:t>legislation to dismantle the Affordable Care Act</w:t>
      </w:r>
      <w:r w:rsidRPr="006A754D">
        <w:t xml:space="preserve">, strip out sections of the Dodd-Frank financial reform legislation, </w:t>
      </w:r>
      <w:r w:rsidRPr="006A754D">
        <w:rPr>
          <w:rStyle w:val="TitleChar"/>
        </w:rPr>
        <w:t>kill off E</w:t>
      </w:r>
      <w:r w:rsidRPr="006A754D">
        <w:t xml:space="preserve">nvironmental </w:t>
      </w:r>
      <w:r w:rsidRPr="006A754D">
        <w:rPr>
          <w:rStyle w:val="TitleChar"/>
        </w:rPr>
        <w:t>P</w:t>
      </w:r>
      <w:r w:rsidRPr="006A754D">
        <w:t xml:space="preserve">rotection </w:t>
      </w:r>
      <w:r w:rsidRPr="006A754D">
        <w:rPr>
          <w:rStyle w:val="TitleChar"/>
        </w:rPr>
        <w:t>A</w:t>
      </w:r>
      <w:r w:rsidRPr="006A754D">
        <w:t xml:space="preserve">gency </w:t>
      </w:r>
      <w:r w:rsidRPr="006A754D">
        <w:rPr>
          <w:rStyle w:val="TitleChar"/>
        </w:rPr>
        <w:t>regulations reducing greenhouse gas emissions, further toughening sanctions against Iran and scores of other measures that strike at the heart of Obama’s legislative accomplishments</w:t>
      </w:r>
      <w:r w:rsidRPr="006A754D">
        <w:t>. Jim Manley, Reid’s former press secretary, said Washington would be treated to “government by veto.”</w:t>
      </w:r>
      <w:r w:rsidRPr="006A754D">
        <w:rPr>
          <w:sz w:val="12"/>
        </w:rPr>
        <w:t>¶</w:t>
      </w:r>
    </w:p>
    <w:p w:rsidR="00F40053" w:rsidRDefault="001A26E9" w:rsidP="001A26E9">
      <w:pPr>
        <w:rPr>
          <w:sz w:val="12"/>
        </w:rPr>
      </w:pPr>
      <w:r w:rsidRPr="006A754D">
        <w:t xml:space="preserve">William A. </w:t>
      </w:r>
      <w:proofErr w:type="spellStart"/>
      <w:r w:rsidRPr="006A754D">
        <w:t>Galston</w:t>
      </w:r>
      <w:proofErr w:type="spellEnd"/>
      <w:r w:rsidRPr="006A754D">
        <w:t>, a government policy expert with the Brookings Institution and a former domestic policy adviser to President Bill Clinton, added that Republicans might have to consider “at least of modicum of compromise” if they wanted to get anything done.</w:t>
      </w:r>
      <w:r w:rsidRPr="006A754D">
        <w:rPr>
          <w:sz w:val="12"/>
        </w:rPr>
        <w:t>¶</w:t>
      </w:r>
    </w:p>
    <w:p w:rsidR="001A26E9" w:rsidRDefault="001A26E9" w:rsidP="001A26E9">
      <w:r w:rsidRPr="006A754D">
        <w:t xml:space="preserve">“But based on what I’ve seen so far, especially in the House, </w:t>
      </w:r>
      <w:r w:rsidRPr="006A754D">
        <w:rPr>
          <w:rStyle w:val="TitleChar"/>
        </w:rPr>
        <w:t>I would expect the Republicans to move quickly on a whole host of issues important</w:t>
      </w:r>
      <w:r w:rsidRPr="006A754D">
        <w:t xml:space="preserve"> not only </w:t>
      </w:r>
      <w:r w:rsidRPr="006A754D">
        <w:rPr>
          <w:rStyle w:val="TitleChar"/>
        </w:rPr>
        <w:t>to their base</w:t>
      </w:r>
      <w:r w:rsidRPr="006A754D">
        <w:t xml:space="preserve"> but to the business community as well,” </w:t>
      </w:r>
      <w:proofErr w:type="spellStart"/>
      <w:r w:rsidRPr="006A754D">
        <w:t>Galston</w:t>
      </w:r>
      <w:proofErr w:type="spellEnd"/>
      <w:r w:rsidRPr="006A754D">
        <w:t xml:space="preserve"> said. “From social issues along with tax cuts, etc., and obviously Obamacare.”</w:t>
      </w:r>
    </w:p>
    <w:p w:rsidR="001A26E9" w:rsidRPr="006A754D" w:rsidRDefault="001A26E9" w:rsidP="001A26E9"/>
    <w:p w:rsidR="001A26E9" w:rsidRPr="006A754D" w:rsidRDefault="001A26E9" w:rsidP="0055536F">
      <w:pPr>
        <w:pStyle w:val="Heading4"/>
        <w:numPr>
          <w:ilvl w:val="0"/>
          <w:numId w:val="20"/>
        </w:numPr>
        <w:rPr>
          <w:rFonts w:cs="Times New Roman"/>
        </w:rPr>
      </w:pPr>
      <w:r w:rsidRPr="006A754D">
        <w:rPr>
          <w:rFonts w:cs="Times New Roman"/>
        </w:rPr>
        <w:t>EPA regulations solve warming</w:t>
      </w:r>
    </w:p>
    <w:p w:rsidR="001A26E9" w:rsidRPr="006A754D" w:rsidRDefault="001A26E9" w:rsidP="001A26E9">
      <w:pPr>
        <w:rPr>
          <w:rStyle w:val="Style13ptBold"/>
        </w:rPr>
      </w:pPr>
      <w:proofErr w:type="spellStart"/>
      <w:r w:rsidRPr="006A754D">
        <w:rPr>
          <w:rStyle w:val="Style13ptBold"/>
        </w:rPr>
        <w:t>Koronowski</w:t>
      </w:r>
      <w:proofErr w:type="spellEnd"/>
      <w:r w:rsidRPr="006A754D">
        <w:rPr>
          <w:rStyle w:val="Style13ptBold"/>
        </w:rPr>
        <w:t xml:space="preserve">, </w:t>
      </w:r>
      <w:proofErr w:type="spellStart"/>
      <w:r w:rsidRPr="006A754D">
        <w:rPr>
          <w:rStyle w:val="Style13ptBold"/>
        </w:rPr>
        <w:t>ClimateProgress</w:t>
      </w:r>
      <w:proofErr w:type="spellEnd"/>
      <w:r w:rsidRPr="006A754D">
        <w:rPr>
          <w:rStyle w:val="Style13ptBold"/>
        </w:rPr>
        <w:t xml:space="preserve"> co-editor, 14</w:t>
      </w:r>
    </w:p>
    <w:p w:rsidR="001A26E9" w:rsidRPr="006A754D" w:rsidRDefault="001A26E9" w:rsidP="001A26E9">
      <w:pPr>
        <w:rPr>
          <w:color w:val="000000"/>
          <w:sz w:val="24"/>
        </w:rPr>
      </w:pPr>
      <w:r w:rsidRPr="006A754D">
        <w:t xml:space="preserve">[Ryan, 6/2/14, </w:t>
      </w:r>
      <w:proofErr w:type="spellStart"/>
      <w:r w:rsidRPr="006A754D">
        <w:t>ClimateProgress</w:t>
      </w:r>
      <w:proofErr w:type="spellEnd"/>
      <w:r w:rsidRPr="006A754D">
        <w:t>, “</w:t>
      </w:r>
      <w:hyperlink r:id="rId8" w:history="1">
        <w:r w:rsidRPr="006A754D">
          <w:rPr>
            <w:rStyle w:val="Hyperlink"/>
          </w:rPr>
          <w:t>8 Things You Should Know About The Biggest Thing A President’s Ever Done On Climate Change</w:t>
        </w:r>
      </w:hyperlink>
      <w:r w:rsidRPr="006A754D">
        <w:rPr>
          <w:color w:val="000000"/>
          <w:sz w:val="24"/>
        </w:rPr>
        <w:t>,” http://thinkprogress.org/climate/2014/06/02/3443593/obama-historic-action-on-climate-change/, accessed 7/2/14, AC]</w:t>
      </w:r>
    </w:p>
    <w:p w:rsidR="001A26E9" w:rsidRPr="006A754D" w:rsidRDefault="001A26E9" w:rsidP="001A26E9">
      <w:pPr>
        <w:rPr>
          <w:rStyle w:val="Style13ptBold"/>
          <w:b w:val="0"/>
          <w:bCs w:val="0"/>
        </w:rPr>
      </w:pPr>
    </w:p>
    <w:p w:rsidR="001A26E9" w:rsidRPr="006A754D" w:rsidRDefault="001A26E9" w:rsidP="001A26E9">
      <w:pPr>
        <w:rPr>
          <w:rStyle w:val="TitleChar"/>
        </w:rPr>
      </w:pPr>
      <w:r w:rsidRPr="006A754D">
        <w:rPr>
          <w:rStyle w:val="TitleChar"/>
        </w:rPr>
        <w:t xml:space="preserve">On Monday morning, the Environmental Protection Agency released its </w:t>
      </w:r>
      <w:hyperlink r:id="rId9" w:history="1">
        <w:r w:rsidRPr="006A754D">
          <w:rPr>
            <w:rStyle w:val="TitleChar"/>
          </w:rPr>
          <w:t>proposed rule</w:t>
        </w:r>
      </w:hyperlink>
      <w:r w:rsidRPr="006A754D">
        <w:rPr>
          <w:rStyle w:val="TitleChar"/>
        </w:rPr>
        <w:t> to limit the amount of carbon pollution that existing power plants can dump into the atmosphere. This is the most significant move President Obama has made to address the </w:t>
      </w:r>
      <w:hyperlink r:id="rId10" w:history="1">
        <w:r w:rsidRPr="006A754D">
          <w:rPr>
            <w:rStyle w:val="TitleChar"/>
          </w:rPr>
          <w:t>direct causes</w:t>
        </w:r>
      </w:hyperlink>
      <w:r w:rsidRPr="006A754D">
        <w:rPr>
          <w:rStyle w:val="TitleChar"/>
        </w:rPr>
        <w:t> of climate change.</w:t>
      </w:r>
    </w:p>
    <w:p w:rsidR="001A26E9" w:rsidRPr="006A754D" w:rsidRDefault="001A26E9" w:rsidP="001A26E9">
      <w:pPr>
        <w:rPr>
          <w:rStyle w:val="TitleChar"/>
        </w:rPr>
      </w:pPr>
      <w:r w:rsidRPr="006A754D">
        <w:t>The </w:t>
      </w:r>
      <w:hyperlink r:id="rId11" w:history="1">
        <w:r w:rsidRPr="006A754D">
          <w:rPr>
            <w:rStyle w:val="Hyperlink"/>
          </w:rPr>
          <w:t>Clean Air Act</w:t>
        </w:r>
      </w:hyperlink>
      <w:r w:rsidRPr="006A754D">
        <w:t>, passed by Congress in 1970 and amended in 1990, is finally getting to tackle carbon pollution from the nation’s </w:t>
      </w:r>
      <w:hyperlink r:id="rId12" w:history="1">
        <w:r w:rsidRPr="006A754D">
          <w:rPr>
            <w:rStyle w:val="Hyperlink"/>
          </w:rPr>
          <w:t>491</w:t>
        </w:r>
      </w:hyperlink>
      <w:r w:rsidRPr="006A754D">
        <w:t> smoke-spewing coal power plants. Contrary to what fossil fuel advocates </w:t>
      </w:r>
      <w:hyperlink r:id="rId13" w:history="1">
        <w:r w:rsidRPr="006A754D">
          <w:rPr>
            <w:rStyle w:val="Hyperlink"/>
          </w:rPr>
          <w:t>claim</w:t>
        </w:r>
      </w:hyperlink>
      <w:r w:rsidRPr="006A754D">
        <w:t xml:space="preserve">, though, it does not mean that EPA will be directly shutting down coal plants. </w:t>
      </w:r>
      <w:r w:rsidRPr="006A754D">
        <w:rPr>
          <w:rStyle w:val="TitleChar"/>
        </w:rPr>
        <w:t xml:space="preserve">Each state would have a broad menu of carbon-cutting options, including energy efficiency improvements, </w:t>
      </w:r>
      <w:r w:rsidRPr="006A754D">
        <w:rPr>
          <w:rStyle w:val="TitleChar"/>
        </w:rPr>
        <w:lastRenderedPageBreak/>
        <w:t>adding clean energy sources, implementing a carbon tax, or instituting or joining a cap-and-trade system.</w:t>
      </w:r>
    </w:p>
    <w:p w:rsidR="001A26E9" w:rsidRPr="006A754D" w:rsidRDefault="001A26E9" w:rsidP="001A26E9">
      <w:pPr>
        <w:rPr>
          <w:rStyle w:val="TitleChar"/>
        </w:rPr>
      </w:pPr>
      <w:r w:rsidRPr="006A754D">
        <w:rPr>
          <w:rStyle w:val="TitleChar"/>
        </w:rPr>
        <w:t>By 2020, states will have to have drop their carbon</w:t>
      </w:r>
      <w:r w:rsidRPr="006A754D">
        <w:t xml:space="preserve"> emissions from existing power plants </w:t>
      </w:r>
      <w:r w:rsidRPr="006A754D">
        <w:rPr>
          <w:rStyle w:val="TitleChar"/>
        </w:rPr>
        <w:t>25 percent from 2005 levels. By 2030, according to the proposed rule, those emissions will have to drop another 5 percent — to 30 percent — from the same base 2005 level.</w:t>
      </w:r>
    </w:p>
    <w:p w:rsidR="001A26E9" w:rsidRPr="006A754D" w:rsidRDefault="001A26E9" w:rsidP="001A26E9">
      <w:pPr>
        <w:pStyle w:val="NormalWeb"/>
        <w:shd w:val="clear" w:color="auto" w:fill="FFFFFF"/>
        <w:spacing w:before="0" w:beforeAutospacing="0" w:after="0" w:afterAutospacing="0" w:line="384" w:lineRule="atLeast"/>
        <w:textAlignment w:val="baseline"/>
        <w:rPr>
          <w:color w:val="000000"/>
          <w:sz w:val="23"/>
          <w:szCs w:val="23"/>
        </w:rPr>
      </w:pPr>
      <w:r w:rsidRPr="006A754D">
        <w:rPr>
          <w:color w:val="000000"/>
          <w:sz w:val="23"/>
          <w:szCs w:val="23"/>
        </w:rPr>
        <w:t>Here are 8 things you should know about the new rule:</w:t>
      </w:r>
    </w:p>
    <w:p w:rsidR="001A26E9" w:rsidRPr="006A754D" w:rsidRDefault="001A26E9" w:rsidP="001A26E9">
      <w:pPr>
        <w:rPr>
          <w:rStyle w:val="TitleChar"/>
        </w:rPr>
      </w:pPr>
      <w:r w:rsidRPr="006A754D">
        <w:rPr>
          <w:rStyle w:val="TitleChar"/>
        </w:rPr>
        <w:t>This is the most significant move any U.S. president has made to curtail carbon pollution in history.</w:t>
      </w:r>
    </w:p>
    <w:p w:rsidR="001A26E9" w:rsidRPr="006A754D" w:rsidRDefault="001A26E9" w:rsidP="001A26E9">
      <w:pPr>
        <w:rPr>
          <w:rStyle w:val="TitleChar"/>
        </w:rPr>
      </w:pPr>
      <w:r w:rsidRPr="006A754D">
        <w:t>It would be the first-ever action to reduce carbon pollution from an existing source in U.S. history. Using the authority granted to the EPA by the Clean Air Act that Congress passed decades ago, every state will need to find ways to lower the carbon dioxide emissions coming out of the fossil fuel-burning power plants. The electricity sector is the </w:t>
      </w:r>
      <w:hyperlink r:id="rId14" w:history="1">
        <w:r w:rsidRPr="006A754D">
          <w:rPr>
            <w:rStyle w:val="Hyperlink"/>
          </w:rPr>
          <w:t>largest source</w:t>
        </w:r>
      </w:hyperlink>
      <w:r w:rsidRPr="006A754D">
        <w:t xml:space="preserve"> of greenhouse gas emissions in the United States. </w:t>
      </w:r>
      <w:r w:rsidRPr="006A754D">
        <w:rPr>
          <w:rStyle w:val="TitleChar"/>
        </w:rPr>
        <w:t>Dropping those 25 percent in 6 years is significant — it amounts to roughly 300 million tons of annual CO2 reduction.</w:t>
      </w:r>
    </w:p>
    <w:p w:rsidR="001A26E9" w:rsidRPr="006A754D" w:rsidRDefault="001A26E9" w:rsidP="001A26E9">
      <w:r w:rsidRPr="006A754D">
        <w:t>In the rule filed on Monday, the EPA proposed “state-specific rate-based goals for carbon dioxide emissions from the power sector, as well as guidelines for states to follow in developing plans to achieve the state-specific goals.”</w:t>
      </w:r>
    </w:p>
    <w:p w:rsidR="001A26E9" w:rsidRPr="006A754D" w:rsidRDefault="001A26E9" w:rsidP="001A26E9">
      <w:r w:rsidRPr="006A754D">
        <w:t>This has additional benefits beyond greenhouse gas emission reduction, dropping pollution that causes soot and smog 25 percent by 2030, according to an EPA </w:t>
      </w:r>
      <w:hyperlink r:id="rId15" w:history="1">
        <w:r w:rsidRPr="006A754D">
          <w:rPr>
            <w:rStyle w:val="Hyperlink"/>
          </w:rPr>
          <w:t>fact sheet</w:t>
        </w:r>
      </w:hyperlink>
      <w:r w:rsidRPr="006A754D">
        <w:t xml:space="preserve">. </w:t>
      </w:r>
      <w:r w:rsidRPr="006A754D">
        <w:rPr>
          <w:rStyle w:val="TitleChar"/>
        </w:rPr>
        <w:t>The EPA also said it would “avoid up to 6,600 premature deaths” and 150,000 asthma attacks in children. When you lower CO2 emissions from coal-fired power plants, you also lower the emissions of other pollutants like nitrogen oxides, particulate matter, mercury, and sulfur dioxide</w:t>
      </w:r>
      <w:r w:rsidRPr="006A754D">
        <w:t>.</w:t>
      </w:r>
    </w:p>
    <w:p w:rsidR="001A26E9" w:rsidRPr="006A754D" w:rsidRDefault="001A26E9" w:rsidP="001A26E9">
      <w:r w:rsidRPr="006A754D">
        <w:t xml:space="preserve">There are many opinions of what method is best to lower emissions: carbon tax, cap-and-trade, clean energy incentives, direct regulation. </w:t>
      </w:r>
      <w:r w:rsidRPr="006A754D">
        <w:rPr>
          <w:rStyle w:val="TitleChar"/>
        </w:rPr>
        <w:t>All that matters for those concerned about climate change, in the end, is whether emissions drop, and how quickly</w:t>
      </w:r>
      <w:r w:rsidRPr="006A754D">
        <w:t>. The Council of Foreign Relations’ Michael Levi </w:t>
      </w:r>
      <w:hyperlink r:id="rId16" w:history="1">
        <w:r w:rsidRPr="006A754D">
          <w:rPr>
            <w:rStyle w:val="Hyperlink"/>
          </w:rPr>
          <w:t>points to EIA analysis</w:t>
        </w:r>
      </w:hyperlink>
      <w:r w:rsidRPr="006A754D">
        <w:t xml:space="preserve"> of the likely impact of a carbon tax and other climate bills on power plant emissions. A $25-per-ton carbon tax would be far more effective, dropping emissions 47 percent by 2020 and 66 percent by 2030 — and the cap-and-trade bill passed by the House would have lowered emissions 56 percent by 2030 according to the EIA. </w:t>
      </w:r>
      <w:r w:rsidRPr="006A754D">
        <w:rPr>
          <w:rStyle w:val="TitleChar"/>
        </w:rPr>
        <w:t>The EPA’s proposed target, however, achieves reductions</w:t>
      </w:r>
      <w:r w:rsidRPr="006A754D">
        <w:t xml:space="preserve"> comparable to a far lower carbon tax, the Senate’s 2010 American Power Act, and 2012′s Clean Energy Standard Act. Levi suggests that the 2030 could be seen as a moving target — it could be ratcheted down through additional legislation or new regulation.</w:t>
      </w:r>
    </w:p>
    <w:p w:rsidR="001A26E9" w:rsidRPr="006A754D" w:rsidRDefault="001A26E9" w:rsidP="001A26E9">
      <w:r w:rsidRPr="006A754D">
        <w:rPr>
          <w:rStyle w:val="TitleChar"/>
        </w:rPr>
        <w:t>Indeed, the EPA could finalize this rule next year with a stronger target</w:t>
      </w:r>
      <w:r w:rsidRPr="006A754D">
        <w:t>, especially if it receives a great deal of feedback from the public. Many environmental groups </w:t>
      </w:r>
      <w:hyperlink r:id="rId17" w:history="1">
        <w:r w:rsidRPr="006A754D">
          <w:rPr>
            <w:rStyle w:val="Hyperlink"/>
          </w:rPr>
          <w:t>will be pushing</w:t>
        </w:r>
      </w:hyperlink>
      <w:r w:rsidRPr="006A754D">
        <w:t> for more ambitious targets later in the decade, even as they nearly unanimously applauded the regulations.</w:t>
      </w:r>
    </w:p>
    <w:p w:rsidR="001A26E9" w:rsidRPr="006A754D" w:rsidRDefault="001A26E9" w:rsidP="001A26E9">
      <w:r w:rsidRPr="006A754D">
        <w:t>There is room for improvement, and time to improve it.</w:t>
      </w:r>
    </w:p>
    <w:p w:rsidR="001A26E9" w:rsidRPr="006A754D" w:rsidRDefault="001A26E9" w:rsidP="001A26E9">
      <w:r w:rsidRPr="006A754D">
        <w:rPr>
          <w:rStyle w:val="TitleChar"/>
        </w:rPr>
        <w:t>There is a good reason the government is using 2005 as the base year for emissions reductions. It matches the target set by the U.S. and the U.N. in 2009: a </w:t>
      </w:r>
      <w:hyperlink r:id="rId18" w:history="1">
        <w:r w:rsidRPr="006A754D">
          <w:rPr>
            <w:rStyle w:val="TitleChar"/>
          </w:rPr>
          <w:t>17 percent</w:t>
        </w:r>
      </w:hyperlink>
      <w:r w:rsidRPr="006A754D">
        <w:rPr>
          <w:rStyle w:val="TitleChar"/>
        </w:rPr>
        <w:t> emissions cut by 2020 from 2005 levels</w:t>
      </w:r>
      <w:r w:rsidRPr="006A754D">
        <w:t>. The targets in the proposed rule apply only to the electricity sector, while the 17 percent target is for all sectors of the economy. At the same time, using that year allows the EPA to be less aggressive than if it used a more recent year when emissions were lower.</w:t>
      </w:r>
    </w:p>
    <w:p w:rsidR="001A26E9" w:rsidRPr="006A754D" w:rsidRDefault="001A26E9" w:rsidP="001A26E9">
      <w:r w:rsidRPr="006A754D">
        <w:rPr>
          <w:rStyle w:val="TitleChar"/>
        </w:rPr>
        <w:lastRenderedPageBreak/>
        <w:t>In 2005, U.S. power plants emitted over </w:t>
      </w:r>
      <w:hyperlink r:id="rId19" w:history="1">
        <w:r w:rsidRPr="006A754D">
          <w:rPr>
            <w:rStyle w:val="TitleChar"/>
          </w:rPr>
          <w:t>2.4 billion tons of CO2</w:t>
        </w:r>
      </w:hyperlink>
      <w:r w:rsidRPr="006A754D">
        <w:rPr>
          <w:rStyle w:val="TitleChar"/>
        </w:rPr>
        <w:t> into the atmosphere</w:t>
      </w:r>
      <w:r w:rsidRPr="006A754D">
        <w:t xml:space="preserve">. These levels dropped after 2007, to just over 2 billion tons in 2012. </w:t>
      </w:r>
      <w:r w:rsidRPr="006A754D">
        <w:rPr>
          <w:rStyle w:val="TitleChar"/>
        </w:rPr>
        <w:t>The proposed rule’s target means that carbon pollution from the nation’s power plants would have to drop to roughly 1.8 billion tons by 2020</w:t>
      </w:r>
      <w:r w:rsidRPr="006A754D">
        <w:t>, and 1.68 billion by 2030.</w:t>
      </w:r>
    </w:p>
    <w:p w:rsidR="001A26E9" w:rsidRPr="006A754D" w:rsidRDefault="001A26E9" w:rsidP="001A26E9">
      <w:r w:rsidRPr="006A754D">
        <w:t>In 2013, energy-related carbon emissions jumped back up </w:t>
      </w:r>
      <w:hyperlink r:id="rId20" w:history="1">
        <w:r w:rsidRPr="006A754D">
          <w:rPr>
            <w:rStyle w:val="Hyperlink"/>
          </w:rPr>
          <w:t>2 percent</w:t>
        </w:r>
      </w:hyperlink>
      <w:r w:rsidRPr="006A754D">
        <w:t> in the U.S. after several years of decline. This was mainly because coal use increased as natural gas priced inched up a bit. Though the 25 percent drop by 2020 does get things moving in the right direction, the fact that the 2030 target is just 30 percent does not appear particularly aggressive on its own.</w:t>
      </w:r>
    </w:p>
    <w:p w:rsidR="00F40053" w:rsidRDefault="001A26E9" w:rsidP="001A26E9">
      <w:r w:rsidRPr="006A754D">
        <w:rPr>
          <w:rStyle w:val="TitleChar"/>
        </w:rPr>
        <w:t>The Natural Resources Defense Council’s </w:t>
      </w:r>
      <w:hyperlink r:id="rId21" w:history="1">
        <w:r w:rsidRPr="006A754D">
          <w:rPr>
            <w:rStyle w:val="TitleChar"/>
          </w:rPr>
          <w:t>plan</w:t>
        </w:r>
      </w:hyperlink>
      <w:r w:rsidRPr="006A754D">
        <w:rPr>
          <w:rStyle w:val="TitleChar"/>
        </w:rPr>
        <w:t> would drop emissions by 20-30 percent by 2020 from 2012 standards, meaning roughly 1.4 billion tons of CO2 at the most. NRDC estimated furthermore that the $21 billion initial cost would be paid back twofold by $51 billion in public health benefits and avoided climate impacts by 2020. EPA estimates that by 2030, the rule will yield “net climate and health benefits of $48 billion to $82 billion.”</w:t>
      </w:r>
    </w:p>
    <w:p w:rsidR="001A26E9" w:rsidRDefault="001A26E9" w:rsidP="001A26E9"/>
    <w:p w:rsidR="001A26E9" w:rsidRPr="00CB7900" w:rsidRDefault="001A26E9" w:rsidP="0055536F">
      <w:pPr>
        <w:pStyle w:val="Heading4"/>
        <w:numPr>
          <w:ilvl w:val="0"/>
          <w:numId w:val="20"/>
        </w:numPr>
        <w:rPr>
          <w:rFonts w:cs="Times New Roman"/>
        </w:rPr>
      </w:pPr>
      <w:r w:rsidRPr="00CB7900">
        <w:rPr>
          <w:rFonts w:cs="Times New Roman"/>
        </w:rPr>
        <w:t>Warming human caused &amp; leads to extinction—prefer qualified science.</w:t>
      </w:r>
    </w:p>
    <w:p w:rsidR="00F40053" w:rsidRDefault="001A26E9" w:rsidP="001A26E9">
      <w:pPr>
        <w:rPr>
          <w:rStyle w:val="Style13ptBold"/>
        </w:rPr>
      </w:pPr>
      <w:proofErr w:type="spellStart"/>
      <w:r w:rsidRPr="00CB7900">
        <w:rPr>
          <w:rStyle w:val="Style13ptBold"/>
        </w:rPr>
        <w:t>Deibel</w:t>
      </w:r>
      <w:proofErr w:type="spellEnd"/>
      <w:r w:rsidRPr="00CB7900">
        <w:rPr>
          <w:rStyle w:val="Style13ptBold"/>
        </w:rPr>
        <w:t>, Professor of IR at National War College, 7</w:t>
      </w:r>
    </w:p>
    <w:p w:rsidR="001A26E9" w:rsidRPr="00CD431C" w:rsidRDefault="001A26E9" w:rsidP="001A26E9">
      <w:pPr>
        <w:rPr>
          <w:rStyle w:val="Style13ptBold"/>
          <w:b w:val="0"/>
        </w:rPr>
      </w:pPr>
      <w:r w:rsidRPr="00CD431C">
        <w:rPr>
          <w:rStyle w:val="Style13ptBold"/>
        </w:rPr>
        <w:t>[Terry L., Foreign Affairs Strategy, 2007, “Conclusion: American Foreign Affairs Strategy Today Anthropogenic – caused by CO2”]</w:t>
      </w:r>
    </w:p>
    <w:p w:rsidR="00F40053" w:rsidRDefault="001A26E9" w:rsidP="001A26E9">
      <w:pPr>
        <w:rPr>
          <w:rStyle w:val="StyleUnderline"/>
        </w:rPr>
      </w:pPr>
      <w:r w:rsidRPr="00CB7900">
        <w:t xml:space="preserve">Finally, there is </w:t>
      </w:r>
      <w:r w:rsidRPr="00CB7900">
        <w:rPr>
          <w:rStyle w:val="StyleUnderline"/>
        </w:rPr>
        <w:t>one major existential threat to American security</w:t>
      </w:r>
      <w:r w:rsidRPr="00CB7900">
        <w:t xml:space="preserve"> (as well as prosperity) of a nonviolent nature, which, though far in the future, </w:t>
      </w:r>
      <w:r w:rsidRPr="00CB7900">
        <w:rPr>
          <w:rStyle w:val="StyleUnderline"/>
        </w:rPr>
        <w:t>demands urgent action</w:t>
      </w:r>
      <w:r w:rsidRPr="00CB7900">
        <w:t xml:space="preserve">. </w:t>
      </w:r>
      <w:r w:rsidRPr="00CB7900">
        <w:rPr>
          <w:rStyle w:val="StyleUnderline"/>
        </w:rPr>
        <w:t>It is</w:t>
      </w:r>
      <w:r w:rsidRPr="00CB7900">
        <w:t xml:space="preserve"> </w:t>
      </w:r>
      <w:r w:rsidRPr="00CB7900">
        <w:rPr>
          <w:rStyle w:val="StyleUnderline"/>
        </w:rPr>
        <w:t>the threat of</w:t>
      </w:r>
      <w:r w:rsidRPr="00CB7900">
        <w:t xml:space="preserve"> </w:t>
      </w:r>
      <w:r w:rsidRPr="00CB7900">
        <w:rPr>
          <w:rStyle w:val="StyleUnderline"/>
        </w:rPr>
        <w:t>global warming</w:t>
      </w:r>
      <w:r w:rsidRPr="00CB7900">
        <w:t xml:space="preserve"> </w:t>
      </w:r>
      <w:r w:rsidRPr="00CB7900">
        <w:rPr>
          <w:rStyle w:val="StyleUnderline"/>
        </w:rPr>
        <w:t>to the stability of the climate upon which all earthly life depends</w:t>
      </w:r>
      <w:r w:rsidRPr="00CB7900">
        <w:t xml:space="preserve">. Scientists worldwide have been observing the gathering of this threat for three decades now, and </w:t>
      </w:r>
      <w:r w:rsidRPr="00CB7900">
        <w:rPr>
          <w:rStyle w:val="StyleUnderline"/>
        </w:rPr>
        <w:t>what was once a mere possibility has passed through probability to near certainty</w:t>
      </w:r>
      <w:r w:rsidRPr="00CB7900">
        <w:t>.</w:t>
      </w:r>
      <w:r w:rsidR="00F40053">
        <w:t xml:space="preserve"> </w:t>
      </w:r>
      <w:r w:rsidRPr="00CB7900">
        <w:t>Indeed not one of more than 900 articles on climate change published in refereed scientific journals from 1993 to 2003 doubted that anthropogenic warming is occurring. “</w:t>
      </w:r>
      <w:r w:rsidRPr="00CB7900">
        <w:rPr>
          <w:rStyle w:val="StyleUnderline"/>
        </w:rPr>
        <w:t>In legitimate scientific circles</w:t>
      </w:r>
      <w:r w:rsidRPr="00CB7900">
        <w:t xml:space="preserve">,” writes Elizabeth </w:t>
      </w:r>
      <w:proofErr w:type="spellStart"/>
      <w:r w:rsidRPr="00CB7900">
        <w:t>Kolbert</w:t>
      </w:r>
      <w:proofErr w:type="spellEnd"/>
      <w:r w:rsidRPr="00CB7900">
        <w:t>, “</w:t>
      </w:r>
      <w:r w:rsidRPr="00CB7900">
        <w:rPr>
          <w:rStyle w:val="StyleUnderline"/>
        </w:rPr>
        <w:t>it is virtually impossible to find evidence of disagreement over the fundamentals of global warming</w:t>
      </w:r>
      <w:r w:rsidRPr="00CB7900">
        <w:t>.” Evidence from a vast international scientific monitoring effort accumulates almost weekly, as this sample of newspaper reports shows: an international panel predicts “</w:t>
      </w:r>
      <w:r w:rsidRPr="00CB7900">
        <w:rPr>
          <w:rStyle w:val="StyleUnderline"/>
        </w:rPr>
        <w:t>brutal droughts, floods and violent storms across the planet over the next century”; climate change could “literally alter ocean currents, wipe away huge portions of Alpine Snowcaps and aid the spread of cholera and malaria</w:t>
      </w:r>
      <w:r w:rsidRPr="00CB7900">
        <w:t>”; “glaciers in the Antarctic and in Greenland are melting much faster than expected, and…worldwide, plants are blooming several days earlier than a decade ago”; “</w:t>
      </w:r>
      <w:r w:rsidRPr="00CB7900">
        <w:rPr>
          <w:rStyle w:val="StyleUnderline"/>
        </w:rPr>
        <w:t>rising sea temperatures have been accompanied by a significant global increase in the most destructive hurricanes</w:t>
      </w:r>
      <w:r w:rsidRPr="00CB7900">
        <w:t>”; “NASA scientists have concluded from direct temperature measurements that 2005 was the hottest year on record, with 1998 a close second”; “Earth’s warming climate is estimated to contribute to more than 150,000 deaths and 5 million illnesses each year” as disease spreads; “widespread bleaching from Texas to Trinidad…killed broad swaths of corals” due to a 2-degree rise in sea temperatures.</w:t>
      </w:r>
      <w:r w:rsidR="00F40053">
        <w:t xml:space="preserve"> </w:t>
      </w:r>
      <w:r w:rsidRPr="00CB7900">
        <w:t xml:space="preserve">“The world is slowly disintegrating,” concluded Inuit hunter Noah </w:t>
      </w:r>
      <w:proofErr w:type="spellStart"/>
      <w:r w:rsidRPr="00CB7900">
        <w:t>Metuq</w:t>
      </w:r>
      <w:proofErr w:type="spellEnd"/>
      <w:r w:rsidRPr="00CB7900">
        <w:t xml:space="preserve">,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t>
      </w:r>
      <w:r w:rsidRPr="00CB7900">
        <w:rPr>
          <w:rStyle w:val="StyleUnderline"/>
        </w:rPr>
        <w:t>we are</w:t>
      </w:r>
      <w:r w:rsidRPr="00CB7900">
        <w:t xml:space="preserve"> thus </w:t>
      </w:r>
      <w:r w:rsidRPr="00CB7900">
        <w:rPr>
          <w:rStyle w:val="StyleUnderline"/>
        </w:rPr>
        <w:t>in for</w:t>
      </w:r>
      <w:r w:rsidRPr="00CB7900">
        <w:t xml:space="preserve"> significant </w:t>
      </w:r>
      <w:r w:rsidRPr="00CB7900">
        <w:rPr>
          <w:rStyle w:val="StyleUnderline"/>
        </w:rPr>
        <w:lastRenderedPageBreak/>
        <w:t>global warming;</w:t>
      </w:r>
      <w:r w:rsidRPr="00CB7900">
        <w:t xml:space="preserve"> the </w:t>
      </w:r>
      <w:r w:rsidRPr="00CB7900">
        <w:rPr>
          <w:rStyle w:val="StyleUnderline"/>
        </w:rPr>
        <w:t>only debate is how</w:t>
      </w:r>
      <w:r w:rsidRPr="00CB7900">
        <w:t xml:space="preserve"> much and </w:t>
      </w:r>
      <w:r w:rsidRPr="00CB7900">
        <w:rPr>
          <w:rStyle w:val="StyleUnderline"/>
        </w:rPr>
        <w:t>how serious the effects will be</w:t>
      </w:r>
      <w:r w:rsidRPr="00CB7900">
        <w:t xml:space="preserve">. As the newspaper stories quoted above show, </w:t>
      </w:r>
      <w:r w:rsidRPr="00CB7900">
        <w:rPr>
          <w:rStyle w:val="StyleUnderline"/>
        </w:rPr>
        <w:t>we are already experiencing</w:t>
      </w:r>
      <w:r w:rsidRPr="00CB7900">
        <w:t xml:space="preserve"> the </w:t>
      </w:r>
      <w:r w:rsidRPr="00CB7900">
        <w:rPr>
          <w:rStyle w:val="StyleUnderline"/>
        </w:rPr>
        <w:t>effects</w:t>
      </w:r>
      <w:r w:rsidRPr="00CB7900">
        <w:t xml:space="preserve"> of 1-2 degree warming in more violent storms, spread of disease, mass die offs of plants and animals, species extinction, and threatened inundation of low-lying countries like the Pacific nation of Kiribati and the Netherlands at a warming of 5 degrees or less the Greenland and West Antarctic ice sheets could disintegrate, leading to a sea level of rise of 20 feet that would cover North Carolina’s outer banks, swamp the southern third of Florida, and inundate Manhattan up to the middle of Greenwich Village. Another catastrophic effect would be the collapse of the Atlantic </w:t>
      </w:r>
      <w:proofErr w:type="spellStart"/>
      <w:r w:rsidRPr="00CB7900">
        <w:t>thermohaline</w:t>
      </w:r>
      <w:proofErr w:type="spellEnd"/>
      <w:r w:rsidRPr="00CB7900">
        <w:t xml:space="preserve"> circulation that keeps the winter weather in Europe far warmer than its latitude would otherwise allow. Economist William Cline once estimated the damage </w:t>
      </w:r>
      <w:r w:rsidRPr="00CB7900">
        <w:rPr>
          <w:rStyle w:val="StyleUnderline"/>
        </w:rPr>
        <w:t>to the United States</w:t>
      </w:r>
      <w:r w:rsidRPr="00CB7900">
        <w:t xml:space="preserve"> alone from moderate levels of warming at 1-6 percent of GDP annually; </w:t>
      </w:r>
      <w:r w:rsidRPr="00CB7900">
        <w:rPr>
          <w:rStyle w:val="StyleUnderline"/>
        </w:rPr>
        <w:t>severe warming could cost 13-26 percent of GDP</w:t>
      </w:r>
      <w:r w:rsidRPr="00CB7900">
        <w:t xml:space="preserve">. But the </w:t>
      </w:r>
      <w:r w:rsidRPr="00CB7900">
        <w:rPr>
          <w:rStyle w:val="StyleUnderline"/>
        </w:rPr>
        <w:t>most frightening scenario is</w:t>
      </w:r>
      <w:r w:rsidRPr="00CB7900">
        <w:t xml:space="preserve"> </w:t>
      </w:r>
      <w:r w:rsidRPr="00CB7900">
        <w:rPr>
          <w:rStyle w:val="StyleUnderline"/>
        </w:rPr>
        <w:t>runaway greenhouse warming, based on positive feedback from the buildup of water vapor</w:t>
      </w:r>
      <w:r w:rsidRPr="00CB7900">
        <w:t xml:space="preserve">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w:t>
      </w:r>
      <w:proofErr w:type="spellStart"/>
      <w:r w:rsidRPr="00CB7900">
        <w:t>Hoffert</w:t>
      </w:r>
      <w:proofErr w:type="spellEnd"/>
      <w:r w:rsidRPr="00CB7900">
        <w:t xml:space="preserve"> of New York University, “we’re just going to burn everything up; we’re going to </w:t>
      </w:r>
      <w:proofErr w:type="spellStart"/>
      <w:r w:rsidRPr="00CB7900">
        <w:t>het</w:t>
      </w:r>
      <w:proofErr w:type="spellEnd"/>
      <w:r w:rsidRPr="00CB7900">
        <w:t xml:space="preserve"> the atmosphere to the temperature it was in the Cretaceous when there were crocodiles at the poles, and then everything will collapse.” During the Cold War, astronomer Carl Sagan popularized a theory of nuclear winter to describe how a thermonuclear war between the </w:t>
      </w:r>
      <w:proofErr w:type="spellStart"/>
      <w:r w:rsidRPr="00CB7900">
        <w:t>Untied</w:t>
      </w:r>
      <w:proofErr w:type="spellEnd"/>
      <w:r w:rsidRPr="00CB7900">
        <w:t xml:space="preserve"> States and the Soviet Union would not only destroy both countries but possible end life on this planet. Global warming is the post-Cold War era’s equivalent of nuclear winter at least as serious and considerably better supported scientifically. Over the long run </w:t>
      </w:r>
      <w:r w:rsidRPr="00CB7900">
        <w:rPr>
          <w:rStyle w:val="StyleUnderline"/>
        </w:rPr>
        <w:t>it puts dangers form terrorism and traditional military challenges to shame</w:t>
      </w:r>
      <w:r w:rsidRPr="00CB7900">
        <w:t xml:space="preserve">. </w:t>
      </w:r>
      <w:r w:rsidRPr="00CB7900">
        <w:rPr>
          <w:rStyle w:val="StyleUnderline"/>
        </w:rPr>
        <w:t>It is a threat</w:t>
      </w:r>
      <w:r w:rsidRPr="00CB7900">
        <w:t xml:space="preserve"> not only </w:t>
      </w:r>
      <w:r w:rsidRPr="00CB7900">
        <w:rPr>
          <w:rStyle w:val="StyleUnderline"/>
        </w:rPr>
        <w:t>to the security</w:t>
      </w:r>
      <w:r w:rsidRPr="00CB7900">
        <w:t xml:space="preserve"> </w:t>
      </w:r>
      <w:r w:rsidRPr="00CB7900">
        <w:rPr>
          <w:rStyle w:val="StyleUnderline"/>
        </w:rPr>
        <w:t>and prosperity to the United States</w:t>
      </w:r>
      <w:r w:rsidRPr="00CB7900">
        <w:t xml:space="preserve">, but potentially </w:t>
      </w:r>
      <w:r w:rsidRPr="00CB7900">
        <w:rPr>
          <w:rStyle w:val="StyleUnderline"/>
        </w:rPr>
        <w:t>to the continued existence of life on this planet.</w:t>
      </w:r>
    </w:p>
    <w:p w:rsidR="00F40053" w:rsidRDefault="00F40053" w:rsidP="001A26E9">
      <w:pPr>
        <w:rPr>
          <w:rStyle w:val="StyleUnderline"/>
        </w:rPr>
      </w:pPr>
    </w:p>
    <w:p w:rsidR="00242D34" w:rsidRDefault="00242D34" w:rsidP="00242D34">
      <w:pPr>
        <w:pStyle w:val="Heading2"/>
      </w:pPr>
      <w:r>
        <w:lastRenderedPageBreak/>
        <w:t>Senate Uniqueness</w:t>
      </w:r>
    </w:p>
    <w:p w:rsidR="00242D34" w:rsidRDefault="00242D34" w:rsidP="00242D34"/>
    <w:p w:rsidR="00E32E4F" w:rsidRDefault="00E32E4F" w:rsidP="00242D34">
      <w:pPr>
        <w:pStyle w:val="Heading3"/>
      </w:pPr>
      <w:r>
        <w:lastRenderedPageBreak/>
        <w:t>Dems Win – Women</w:t>
      </w:r>
    </w:p>
    <w:p w:rsidR="00E32E4F" w:rsidRDefault="00E32E4F" w:rsidP="00E32E4F"/>
    <w:p w:rsidR="00E32E4F" w:rsidRPr="00534B2C" w:rsidRDefault="00E32E4F" w:rsidP="00E32E4F">
      <w:pPr>
        <w:pStyle w:val="Heading4"/>
      </w:pPr>
      <w:r w:rsidRPr="00534B2C">
        <w:t>Democrats will win- they’re changing tactics and focusing on single women</w:t>
      </w:r>
    </w:p>
    <w:p w:rsidR="00F40053" w:rsidRDefault="00E32E4F" w:rsidP="00E32E4F">
      <w:pPr>
        <w:rPr>
          <w:b/>
        </w:rPr>
      </w:pPr>
      <w:proofErr w:type="spellStart"/>
      <w:r w:rsidRPr="00534B2C">
        <w:rPr>
          <w:rStyle w:val="Style13ptBold"/>
        </w:rPr>
        <w:t>Calmes</w:t>
      </w:r>
      <w:proofErr w:type="spellEnd"/>
      <w:r>
        <w:rPr>
          <w:rStyle w:val="Style13ptBold"/>
        </w:rPr>
        <w:t>, New York Times, 7/3</w:t>
      </w:r>
      <w:r w:rsidRPr="005E7C02">
        <w:rPr>
          <w:b/>
        </w:rPr>
        <w:t>/14</w:t>
      </w:r>
    </w:p>
    <w:p w:rsidR="00E32E4F" w:rsidRPr="00534B2C" w:rsidRDefault="00E32E4F" w:rsidP="00E32E4F">
      <w:r w:rsidRPr="00534B2C">
        <w:t xml:space="preserve">(Jackie, </w:t>
      </w:r>
      <w:r>
        <w:t xml:space="preserve">7/3/14, </w:t>
      </w:r>
      <w:r w:rsidRPr="00534B2C">
        <w:t>“</w:t>
      </w:r>
      <w:r>
        <w:t>Single women could be huge voting bloc</w:t>
      </w:r>
      <w:r w:rsidRPr="00534B2C">
        <w:t xml:space="preserve">”, </w:t>
      </w:r>
      <w:hyperlink r:id="rId22" w:history="1">
        <w:r w:rsidRPr="00534B2C">
          <w:rPr>
            <w:rStyle w:val="Hyperlink"/>
          </w:rPr>
          <w:t>http://www.nytimes.com/2014/07/03/us/single-women-midterm-elections.html?_r=0</w:t>
        </w:r>
      </w:hyperlink>
      <w:r w:rsidRPr="00534B2C">
        <w:t xml:space="preserve"> </w:t>
      </w:r>
      <w:r>
        <w:t>accessed 7-16-14, JSH</w:t>
      </w:r>
      <w:r w:rsidRPr="00534B2C">
        <w:t>)</w:t>
      </w:r>
    </w:p>
    <w:p w:rsidR="00E32E4F" w:rsidRPr="00E32E4F" w:rsidRDefault="00E32E4F" w:rsidP="00E32E4F">
      <w:r w:rsidRPr="00B31221">
        <w:rPr>
          <w:u w:val="single"/>
        </w:rPr>
        <w:t>The decline of marriage over the past generation has helped to create an emerging voting bloc of unmarried women that could profoundly reshape the U.S. electorate to the advantage</w:t>
      </w:r>
      <w:r w:rsidRPr="00E32E4F">
        <w:t>, recent elections su</w:t>
      </w:r>
      <w:r w:rsidR="00B31221">
        <w:t xml:space="preserve">ggest, </w:t>
      </w:r>
      <w:r w:rsidR="00B31221" w:rsidRPr="00B31221">
        <w:rPr>
          <w:u w:val="single"/>
        </w:rPr>
        <w:t>of the Democratic Party</w:t>
      </w:r>
      <w:r w:rsidR="00B31221">
        <w:t>.</w:t>
      </w:r>
    </w:p>
    <w:p w:rsidR="00E32E4F" w:rsidRPr="00E32E4F" w:rsidRDefault="00E32E4F" w:rsidP="00E32E4F">
      <w:r w:rsidRPr="00E32E4F">
        <w:t xml:space="preserve">What is far from clear is whether Democrats will benefit in </w:t>
      </w:r>
      <w:r w:rsidR="00B31221">
        <w:t>the midterm contests this fall.</w:t>
      </w:r>
    </w:p>
    <w:p w:rsidR="00E32E4F" w:rsidRPr="00E32E4F" w:rsidRDefault="00E32E4F" w:rsidP="00E32E4F">
      <w:r w:rsidRPr="00E32E4F">
        <w:t xml:space="preserve">To alter that picture, and to try to prevent Republicans from capturing a Senate majority in November, </w:t>
      </w:r>
      <w:r w:rsidRPr="00B31221">
        <w:rPr>
          <w:u w:val="single"/>
        </w:rPr>
        <w:t>Democrats</w:t>
      </w:r>
      <w:r w:rsidRPr="00E32E4F">
        <w:t xml:space="preserve"> and allied groups </w:t>
      </w:r>
      <w:r w:rsidRPr="00B31221">
        <w:rPr>
          <w:u w:val="single"/>
        </w:rPr>
        <w:t>are making an aggressive push to woo single women</w:t>
      </w:r>
      <w:r w:rsidRPr="00E32E4F">
        <w:t xml:space="preserve"> — young and old, highly educated and working class, never m</w:t>
      </w:r>
      <w:r w:rsidR="00B31221">
        <w:t>arried and divorced or widowed.</w:t>
      </w:r>
    </w:p>
    <w:p w:rsidR="00E32E4F" w:rsidRPr="00E32E4F" w:rsidRDefault="00E32E4F" w:rsidP="00E32E4F">
      <w:r w:rsidRPr="00E32E4F">
        <w:t xml:space="preserve">This week, </w:t>
      </w:r>
      <w:r w:rsidRPr="00B31221">
        <w:rPr>
          <w:u w:val="single"/>
        </w:rPr>
        <w:t>they seized on the ruling by the Supreme Court’s conservative majority</w:t>
      </w:r>
      <w:r w:rsidR="00B31221">
        <w:t xml:space="preserve">, five </w:t>
      </w:r>
      <w:proofErr w:type="gramStart"/>
      <w:r w:rsidR="00B31221">
        <w:t xml:space="preserve">men, </w:t>
      </w:r>
      <w:r w:rsidRPr="00B31221">
        <w:rPr>
          <w:u w:val="single"/>
        </w:rPr>
        <w:t>that</w:t>
      </w:r>
      <w:proofErr w:type="gramEnd"/>
      <w:r w:rsidRPr="00B31221">
        <w:rPr>
          <w:u w:val="single"/>
        </w:rPr>
        <w:t xml:space="preserve"> family-owned corporations do not have to provide birth control in their insurance coverage</w:t>
      </w:r>
      <w:r w:rsidRPr="00E32E4F">
        <w:t>, to buttress their arguments that Democrats bett</w:t>
      </w:r>
      <w:r w:rsidR="00B31221">
        <w:t>er represent women’s interests.</w:t>
      </w:r>
    </w:p>
    <w:p w:rsidR="00E32E4F" w:rsidRPr="00E32E4F" w:rsidRDefault="00E32E4F" w:rsidP="00E32E4F">
      <w:r w:rsidRPr="00E32E4F">
        <w:t>But the challenge for Democrats is that many single women do not vote, especially in nonpresidential election years such as this one. While voting declines across all groups in midterm contests for Congress and lower offices, the drop-off is steepest for minorities and unmarried women. The result is a turnout that is older, whiter and more conservat</w:t>
      </w:r>
      <w:r w:rsidR="00B31221">
        <w:t>ive than in presidential years.</w:t>
      </w:r>
    </w:p>
    <w:p w:rsidR="00E32E4F" w:rsidRPr="00E32E4F" w:rsidRDefault="00E32E4F" w:rsidP="00E32E4F">
      <w:r w:rsidRPr="00E32E4F">
        <w:t xml:space="preserve">Half of all adult women older than 18 are unmarried — 56 million, up from 45 million in 2000 — and now account for 1 in 4 people of voting age. </w:t>
      </w:r>
      <w:r w:rsidRPr="00B31221">
        <w:rPr>
          <w:u w:val="single"/>
        </w:rPr>
        <w:t>Single women have become the Democrats’ most reliable supporters behind African-Americans</w:t>
      </w:r>
      <w:r w:rsidRPr="00E32E4F">
        <w:t xml:space="preserve">: In 2012, two-thirds of single women who voted supported President Barack Obama. Among married women, a slim </w:t>
      </w:r>
      <w:r w:rsidR="00B31221">
        <w:t>majority supported Mitt Romney.</w:t>
      </w:r>
    </w:p>
    <w:p w:rsidR="00E32E4F" w:rsidRPr="00E32E4F" w:rsidRDefault="00E32E4F" w:rsidP="00E32E4F">
      <w:r w:rsidRPr="00E32E4F">
        <w:t>“</w:t>
      </w:r>
      <w:r w:rsidRPr="00B31221">
        <w:rPr>
          <w:u w:val="single"/>
        </w:rPr>
        <w:t>You have a group that’s growing in size and becoming more politically concentrated in terms of the Democrats</w:t>
      </w:r>
      <w:r w:rsidRPr="00E32E4F">
        <w:t>,” said Tom W. Smith, director of the General Social Survey at the University of Chicago’s Na</w:t>
      </w:r>
      <w:r w:rsidR="00B31221">
        <w:t>tional Opinion Research Center.</w:t>
      </w:r>
    </w:p>
    <w:p w:rsidR="00E32E4F" w:rsidRPr="00E32E4F" w:rsidRDefault="00E32E4F" w:rsidP="00E32E4F">
      <w:r w:rsidRPr="00E32E4F">
        <w:t>Single women, Democrats say, will determine whether they keep Senate seats in states including North Carolina, Alaska, Michigan, Colorado and Iowa — and with them, their Senate majority — and seize governorships in Pennsylvania, Florida and</w:t>
      </w:r>
      <w:r w:rsidR="00B31221">
        <w:t xml:space="preserve"> Wisconsin, among other states.</w:t>
      </w:r>
    </w:p>
    <w:p w:rsidR="00E32E4F" w:rsidRPr="00B31221" w:rsidRDefault="00E32E4F" w:rsidP="00E32E4F">
      <w:pPr>
        <w:rPr>
          <w:u w:val="single"/>
        </w:rPr>
      </w:pPr>
      <w:r w:rsidRPr="00B31221">
        <w:rPr>
          <w:u w:val="single"/>
        </w:rPr>
        <w:t>The party is using advanced data-gathering techniques to identify unmarried women, especially those who have voted in presidential elections but skipped midterms.</w:t>
      </w:r>
    </w:p>
    <w:p w:rsidR="00E32E4F" w:rsidRPr="00E32E4F" w:rsidRDefault="00E32E4F" w:rsidP="00E32E4F"/>
    <w:p w:rsidR="00F40053" w:rsidRDefault="0055536F" w:rsidP="00EA0362">
      <w:pPr>
        <w:pStyle w:val="Heading3"/>
      </w:pPr>
      <w:r>
        <w:lastRenderedPageBreak/>
        <w:t>Dems Win – F</w:t>
      </w:r>
      <w:r w:rsidR="00EA0362">
        <w:t>undraising</w:t>
      </w:r>
    </w:p>
    <w:p w:rsidR="00EA0362" w:rsidRDefault="00EA0362" w:rsidP="00EA0362"/>
    <w:p w:rsidR="00EA0362" w:rsidRDefault="00EA0362" w:rsidP="00EA0362">
      <w:pPr>
        <w:pStyle w:val="Heading4"/>
      </w:pPr>
      <w:r>
        <w:t>Democratic will win – fundraising advantage</w:t>
      </w:r>
    </w:p>
    <w:p w:rsidR="00EA0362" w:rsidRPr="00EA0362" w:rsidRDefault="00EA0362" w:rsidP="00EA0362">
      <w:pPr>
        <w:rPr>
          <w:b/>
        </w:rPr>
      </w:pPr>
      <w:r w:rsidRPr="00EA0362">
        <w:rPr>
          <w:b/>
        </w:rPr>
        <w:t>Confessor</w:t>
      </w:r>
      <w:r>
        <w:rPr>
          <w:b/>
        </w:rPr>
        <w:t>, New York Times political reporter,</w:t>
      </w:r>
      <w:r w:rsidRPr="00EA0362">
        <w:rPr>
          <w:b/>
        </w:rPr>
        <w:t xml:space="preserve"> 14</w:t>
      </w:r>
    </w:p>
    <w:p w:rsidR="00EA0362" w:rsidRDefault="00EA0362" w:rsidP="00EA0362">
      <w:r>
        <w:t>[Nicholas, July 15</w:t>
      </w:r>
      <w:r w:rsidRPr="00EA0362">
        <w:rPr>
          <w:vertAlign w:val="superscript"/>
        </w:rPr>
        <w:t>th</w:t>
      </w:r>
      <w:r>
        <w:t xml:space="preserve">, “Looking to the </w:t>
      </w:r>
      <w:proofErr w:type="gramStart"/>
      <w:r>
        <w:t>Fall</w:t>
      </w:r>
      <w:proofErr w:type="gramEnd"/>
      <w:r>
        <w:t xml:space="preserve">, Democrats in Senate Races Lead Fund-Raising,” </w:t>
      </w:r>
      <w:hyperlink r:id="rId23" w:history="1">
        <w:r w:rsidRPr="00BB0492">
          <w:rPr>
            <w:rStyle w:val="Hyperlink"/>
          </w:rPr>
          <w:t>http://www.nytimes.com/2014/07/16/us/politics/looking-to-the-fall-democrats-in-senate-races-lead-fund-raising.html</w:t>
        </w:r>
      </w:hyperlink>
      <w:r>
        <w:t xml:space="preserve"> Accessed July 16th, JSH]</w:t>
      </w:r>
    </w:p>
    <w:p w:rsidR="00EA0362" w:rsidRDefault="00EA0362" w:rsidP="00EA0362">
      <w:r w:rsidRPr="00EA0362">
        <w:rPr>
          <w:u w:val="single"/>
        </w:rPr>
        <w:t>Democratic candidates in most</w:t>
      </w:r>
      <w:r>
        <w:t xml:space="preserve"> of the </w:t>
      </w:r>
      <w:r w:rsidRPr="00EA0362">
        <w:rPr>
          <w:u w:val="single"/>
        </w:rPr>
        <w:t>races that will decide control</w:t>
      </w:r>
      <w:r>
        <w:t xml:space="preserve"> of </w:t>
      </w:r>
      <w:r w:rsidRPr="00EA0362">
        <w:rPr>
          <w:u w:val="single"/>
        </w:rPr>
        <w:t>the</w:t>
      </w:r>
      <w:r>
        <w:t xml:space="preserve"> United States </w:t>
      </w:r>
      <w:r w:rsidRPr="00EA0362">
        <w:rPr>
          <w:u w:val="single"/>
        </w:rPr>
        <w:t>Senate raised more than their Republican opponents</w:t>
      </w:r>
      <w:r>
        <w:t xml:space="preserve"> during the three months ending in June </w:t>
      </w:r>
      <w:r w:rsidRPr="00EA0362">
        <w:rPr>
          <w:u w:val="single"/>
        </w:rPr>
        <w:t>and entered the summer with bulging bank accounts</w:t>
      </w:r>
      <w:r>
        <w:t>, according to campaign finance reports filed Tuesday.</w:t>
      </w:r>
    </w:p>
    <w:p w:rsidR="00EA0362" w:rsidRDefault="00EA0362" w:rsidP="00EA0362">
      <w:r w:rsidRPr="00EA0362">
        <w:rPr>
          <w:u w:val="single"/>
        </w:rPr>
        <w:t xml:space="preserve">The </w:t>
      </w:r>
      <w:r w:rsidRPr="007111D2">
        <w:rPr>
          <w:b/>
          <w:u w:val="single"/>
        </w:rPr>
        <w:t>fund-raising success comes at a critical point</w:t>
      </w:r>
      <w:r>
        <w:t xml:space="preserve">. </w:t>
      </w:r>
      <w:r w:rsidRPr="00EA0362">
        <w:rPr>
          <w:u w:val="single"/>
        </w:rPr>
        <w:t>Democrats</w:t>
      </w:r>
      <w:r>
        <w:t xml:space="preserve"> appear to have </w:t>
      </w:r>
      <w:r w:rsidRPr="00EA0362">
        <w:rPr>
          <w:u w:val="single"/>
        </w:rPr>
        <w:t>weathered an expensive onslaught of outside spending from Republican</w:t>
      </w:r>
      <w:r>
        <w:t xml:space="preserve"> and conservative </w:t>
      </w:r>
      <w:r w:rsidRPr="00EA0362">
        <w:rPr>
          <w:u w:val="single"/>
        </w:rPr>
        <w:t>groups, with most</w:t>
      </w:r>
      <w:r>
        <w:t xml:space="preserve"> of the </w:t>
      </w:r>
      <w:r w:rsidRPr="00EA0362">
        <w:rPr>
          <w:u w:val="single"/>
        </w:rPr>
        <w:t>pivotal races remaining competitive</w:t>
      </w:r>
      <w:r>
        <w:t>. But the dominance of outside money will soon fade as candidates begin to spend more aggressively in the effort to define themselves and attack their opponents.</w:t>
      </w:r>
    </w:p>
    <w:p w:rsidR="00EA0362" w:rsidRDefault="00EA0362" w:rsidP="00EA0362">
      <w:r>
        <w:t>And they will be getting far more for their money than the outside groups: Under federal law, broadcasters can charge “super PACs” double or triple what they charge candidates.</w:t>
      </w:r>
    </w:p>
    <w:p w:rsidR="00EA0362" w:rsidRDefault="00EA0362" w:rsidP="00EA0362">
      <w:r>
        <w:t>“</w:t>
      </w:r>
      <w:r w:rsidRPr="007111D2">
        <w:rPr>
          <w:b/>
          <w:u w:val="single"/>
        </w:rPr>
        <w:t>The Democratic cash advantage will start to matter more and more</w:t>
      </w:r>
      <w:r>
        <w:t xml:space="preserve"> as the balance of spending in midterms moves away from the outside groups toward the candidates and party committees,” said Justin </w:t>
      </w:r>
      <w:proofErr w:type="spellStart"/>
      <w:r>
        <w:t>Barasky</w:t>
      </w:r>
      <w:proofErr w:type="spellEnd"/>
      <w:r>
        <w:t>, a spokesman for the Democratic Senatorial Campaign Committee. “That’s not to say there won’t be outside spending – it just won’t be the only spending in the races anymore.”</w:t>
      </w:r>
    </w:p>
    <w:p w:rsidR="00F40053" w:rsidRDefault="00EA0362" w:rsidP="00EA0362">
      <w:r w:rsidRPr="00EA0362">
        <w:rPr>
          <w:u w:val="single"/>
        </w:rPr>
        <w:t>Republicans need a net gain of six seats to win the Senate</w:t>
      </w:r>
      <w:r>
        <w:t xml:space="preserve">. </w:t>
      </w:r>
      <w:r w:rsidRPr="00EA0362">
        <w:rPr>
          <w:u w:val="single"/>
        </w:rPr>
        <w:t>In five of the top eight races</w:t>
      </w:r>
      <w:r>
        <w:t xml:space="preserve"> where both candidates reported how much they had taken in by Tuesday evening, </w:t>
      </w:r>
      <w:r w:rsidRPr="00EA0362">
        <w:rPr>
          <w:u w:val="single"/>
        </w:rPr>
        <w:t>Democrats raised more than the Republicans</w:t>
      </w:r>
      <w:r>
        <w:t>: in Kentucky, North Carolina, Alaska, Colorado and Louisiana. The Democrats’ campaign committee also continued to raise more than its Republican counterpart and had a $6 million cash advantage at the beginning of July.</w:t>
      </w:r>
    </w:p>
    <w:p w:rsidR="00F40053" w:rsidRDefault="00D66E16" w:rsidP="00D66E16">
      <w:pPr>
        <w:pStyle w:val="Heading3"/>
      </w:pPr>
      <w:r>
        <w:lastRenderedPageBreak/>
        <w:t xml:space="preserve">Dems Win – </w:t>
      </w:r>
      <w:r w:rsidR="0055536F">
        <w:t>AT - P</w:t>
      </w:r>
      <w:r>
        <w:t>olls</w:t>
      </w:r>
    </w:p>
    <w:p w:rsidR="00D66E16" w:rsidRPr="008E1F0F" w:rsidRDefault="00D66E16" w:rsidP="00D66E16"/>
    <w:p w:rsidR="00D66E16" w:rsidRDefault="00D66E16" w:rsidP="00D66E16">
      <w:pPr>
        <w:pStyle w:val="Heading4"/>
      </w:pPr>
      <w:r>
        <w:t>Democrats have a chance of holding on to the Senate despite barriers.</w:t>
      </w:r>
    </w:p>
    <w:p w:rsidR="00D66E16" w:rsidRDefault="00D66E16" w:rsidP="00D66E16">
      <w:pPr>
        <w:rPr>
          <w:rStyle w:val="Style13ptBold"/>
        </w:rPr>
      </w:pPr>
      <w:proofErr w:type="spellStart"/>
      <w:r>
        <w:rPr>
          <w:rStyle w:val="Style13ptBold"/>
        </w:rPr>
        <w:t>Cillizza</w:t>
      </w:r>
      <w:proofErr w:type="spellEnd"/>
      <w:r w:rsidRPr="00AE26D4">
        <w:rPr>
          <w:rStyle w:val="Style13ptBold"/>
        </w:rPr>
        <w:t xml:space="preserve">, </w:t>
      </w:r>
      <w:r>
        <w:rPr>
          <w:rStyle w:val="Style13ptBold"/>
        </w:rPr>
        <w:t>Washington Post</w:t>
      </w:r>
      <w:r w:rsidRPr="00AE26D4">
        <w:rPr>
          <w:rStyle w:val="Style13ptBold"/>
        </w:rPr>
        <w:t xml:space="preserve">, </w:t>
      </w:r>
      <w:r>
        <w:rPr>
          <w:rStyle w:val="Style13ptBold"/>
        </w:rPr>
        <w:t>5-11-14</w:t>
      </w:r>
    </w:p>
    <w:p w:rsidR="00D66E16" w:rsidRPr="00D66E16" w:rsidRDefault="00D66E16" w:rsidP="00D66E16">
      <w:pPr>
        <w:rPr>
          <w:b/>
          <w:sz w:val="26"/>
        </w:rPr>
      </w:pPr>
      <w:r>
        <w:rPr>
          <w:color w:val="000000"/>
          <w:sz w:val="24"/>
        </w:rPr>
        <w:t>[Chris</w:t>
      </w:r>
      <w:r w:rsidRPr="00AE26D4">
        <w:rPr>
          <w:color w:val="000000"/>
          <w:sz w:val="24"/>
        </w:rPr>
        <w:t xml:space="preserve">, </w:t>
      </w:r>
      <w:r>
        <w:rPr>
          <w:color w:val="000000"/>
          <w:sz w:val="24"/>
        </w:rPr>
        <w:t>5-11-14, The Washington Post</w:t>
      </w:r>
      <w:r w:rsidRPr="00AE26D4">
        <w:rPr>
          <w:color w:val="000000"/>
          <w:sz w:val="24"/>
        </w:rPr>
        <w:t>, “</w:t>
      </w:r>
      <w:r w:rsidRPr="00F30EB6">
        <w:rPr>
          <w:color w:val="000000"/>
          <w:sz w:val="24"/>
        </w:rPr>
        <w:t>In midterm elections, Democrats can have some hope of retaining control of Senate</w:t>
      </w:r>
      <w:r w:rsidRPr="00AE26D4">
        <w:rPr>
          <w:color w:val="000000"/>
          <w:sz w:val="24"/>
        </w:rPr>
        <w:t xml:space="preserve">,” </w:t>
      </w:r>
      <w:hyperlink r:id="rId24" w:history="1">
        <w:r w:rsidRPr="00F8573E">
          <w:rPr>
            <w:rStyle w:val="Hyperlink"/>
          </w:rPr>
          <w:t>http://www.washingtonpost.com/politics/in-midterm-elections-democrats-can-have-some-hope-of-retaining-control-of-senate/2014/05/11/560476c6-d913-11e3-8009-71de85b9c527_story.html</w:t>
        </w:r>
      </w:hyperlink>
      <w:r w:rsidRPr="00AE26D4">
        <w:rPr>
          <w:color w:val="000000"/>
          <w:sz w:val="24"/>
        </w:rPr>
        <w:t xml:space="preserve">, </w:t>
      </w:r>
      <w:r>
        <w:rPr>
          <w:color w:val="000000"/>
          <w:sz w:val="24"/>
        </w:rPr>
        <w:t>accessed: July 6, 2014</w:t>
      </w:r>
      <w:r w:rsidRPr="00AE26D4">
        <w:rPr>
          <w:color w:val="000000"/>
          <w:sz w:val="24"/>
        </w:rPr>
        <w:t xml:space="preserve">, </w:t>
      </w:r>
      <w:r>
        <w:rPr>
          <w:color w:val="000000"/>
          <w:sz w:val="24"/>
        </w:rPr>
        <w:t>KEC]</w:t>
      </w:r>
    </w:p>
    <w:p w:rsidR="00D66E16" w:rsidRPr="00F30EB6" w:rsidRDefault="00D66E16" w:rsidP="00D66E16">
      <w:pPr>
        <w:rPr>
          <w:rStyle w:val="TitleChar"/>
        </w:rPr>
      </w:pPr>
      <w:r w:rsidRPr="00F30EB6">
        <w:rPr>
          <w:rStyle w:val="TitleChar"/>
        </w:rPr>
        <w:t>Senate races are not House races.</w:t>
      </w:r>
    </w:p>
    <w:p w:rsidR="00D66E16" w:rsidRPr="00F30EB6" w:rsidRDefault="00D66E16" w:rsidP="00D66E16">
      <w:pPr>
        <w:rPr>
          <w:rStyle w:val="TitleChar"/>
        </w:rPr>
      </w:pPr>
      <w:r w:rsidRPr="00F30EB6">
        <w:rPr>
          <w:rStyle w:val="TitleChar"/>
        </w:rPr>
        <w:t>This seems obvious. But amid increasing chatter about just how bad the national environment will be for Democrats in midterm elections this fall, it’s an important point to remember.</w:t>
      </w:r>
    </w:p>
    <w:p w:rsidR="00D66E16" w:rsidRPr="00F30EB6" w:rsidRDefault="00D66E16" w:rsidP="00D66E16">
      <w:pPr>
        <w:rPr>
          <w:rStyle w:val="TitleChar"/>
        </w:rPr>
      </w:pPr>
      <w:r>
        <w:t xml:space="preserve">House races, in this modern political age, are almost entirely dictated by the national landscape. It’s virtually impossible for any House candidate to stand out (or above) the national environment. Senate races — featuring better-known candidates and lots more money — can buck national trends (although they don’t always). </w:t>
      </w:r>
      <w:r w:rsidRPr="00F30EB6">
        <w:rPr>
          <w:rStyle w:val="TitleChar"/>
        </w:rPr>
        <w:t xml:space="preserve">Senate races have become, in effect, mini presidential races and, like </w:t>
      </w:r>
      <w:proofErr w:type="spellStart"/>
      <w:r w:rsidRPr="00F30EB6">
        <w:rPr>
          <w:rStyle w:val="TitleChar"/>
        </w:rPr>
        <w:t>presidentials</w:t>
      </w:r>
      <w:proofErr w:type="spellEnd"/>
      <w:r w:rsidRPr="00F30EB6">
        <w:rPr>
          <w:rStyle w:val="TitleChar"/>
        </w:rPr>
        <w:t>, can create their own gravitational pull.</w:t>
      </w:r>
    </w:p>
    <w:p w:rsidR="00D66E16" w:rsidRDefault="00D66E16" w:rsidP="00D66E16">
      <w:r>
        <w:t>“</w:t>
      </w:r>
      <w:r w:rsidRPr="00D66E16">
        <w:rPr>
          <w:u w:val="single"/>
        </w:rPr>
        <w:t>The recent generic ballot numbers showing the GOP ahead add very little to the debate over whether Republicans will take over the Senate</w:t>
      </w:r>
      <w:r>
        <w:t>,” said Neil Newhouse, a prominent Republican pollster and partner at Public Opinion Strategies. “No one, repeat, no one on our side is measuring the drapes for GOP control of the Senate. Campaigns matter, and this one has only just begun.”</w:t>
      </w:r>
    </w:p>
    <w:p w:rsidR="00D66E16" w:rsidRDefault="00D66E16" w:rsidP="00D66E16">
      <w:r>
        <w:t>Let’s dig into those generic ballot numbers Newhouse mentioned. Many Republicans — though not Newhouse — were over the moon when new Pew Research Center polling showed Republicans with a 4-percentage-point edge when voters were asked which party they would like to see control Congress after the November elections. (A CNN survey released shortly after showed Republicans with a 1-point edge on the generic ballot question.)</w:t>
      </w:r>
    </w:p>
    <w:p w:rsidR="00D66E16" w:rsidRDefault="00D66E16" w:rsidP="00D66E16">
      <w:r>
        <w:t>The Pew numbers compare very favorably to where things stood at this time in 2010 — Democrats had a 10-point edge in the generic then — just months before Republicans took back the House by picking up 63 seats.</w:t>
      </w:r>
    </w:p>
    <w:p w:rsidR="00D66E16" w:rsidRDefault="00D66E16" w:rsidP="00D66E16">
      <w:r>
        <w:t>That is, without doubt, very good news for Republicans hoping to maintain or perhaps even increase their 17-seat majority in the House. But, in truth, no one but the biggest Democratic homers thought that the House was in play in this election. Between a Republican-dominated redraw of congressional lines in 2010 and the weight of history (the president’s party has lost an average of 29 House seats in second-term midterms since World War II), the high likelihood — even before the national environment started to tip toward Republicans — was that Democrats would remain in the House minority.</w:t>
      </w:r>
    </w:p>
    <w:p w:rsidR="00D66E16" w:rsidRDefault="00D66E16" w:rsidP="00D66E16">
      <w:r>
        <w:t>The tendency in political circles is to extrapolate those House projections onto the Senate playing field. And, there is little doubt that people like Mary Landrieu in Louisiana, Mark Pryor in Arkansas and Kay Hagan in North Carolina would rather be running in a national environment that looks more like 2008 than the one they are likely to have to deal with this year.</w:t>
      </w:r>
    </w:p>
    <w:p w:rsidR="00D66E16" w:rsidRDefault="00D66E16" w:rsidP="00D66E16">
      <w:r>
        <w:lastRenderedPageBreak/>
        <w:t>But, assuming that simply because Republicans are poised to easily hold the House this fall means they also have in the bag the six seats needed to retake the Senate suggests a lack of understanding of how different the races for the two chambers are.</w:t>
      </w:r>
    </w:p>
    <w:p w:rsidR="00D66E16" w:rsidRDefault="00D66E16" w:rsidP="00D66E16">
      <w:r>
        <w:t>First, races for Senate traditionally feature more established and better-known candidates. Typically, the nominees for Senate are elected officials — at the state or federal level — and have run and been elected statewide previously. This gives them a base of name recognition and support that people running for the House — up to and including incumbents — typically do not enjoy. That makes it harder — though far from impossible — to savage a Senate nominee as a tool of an unpopular national party.</w:t>
      </w:r>
    </w:p>
    <w:p w:rsidR="00D66E16" w:rsidRDefault="00D66E16" w:rsidP="00D66E16">
      <w:r>
        <w:t xml:space="preserve">Second, Senate races attract so much more money than House races. The most expensive Senate race in 2012, according to calculations made by CQ Roll Call, was the Massachusetts contest between Elizabeth Warren (D) and Scott Brown (R), which had </w:t>
      </w:r>
      <w:proofErr w:type="gramStart"/>
      <w:r>
        <w:t>a</w:t>
      </w:r>
      <w:proofErr w:type="gramEnd"/>
      <w:r>
        <w:t xml:space="preserve"> $85 million price tag. The most expensive House race was in Florida’s 22nd District, where $29 million was spent. The spending — by candidates as well as outside groups — means that voters in Senate races almost always are making a candidate-based decision rather than a party-based one.</w:t>
      </w:r>
    </w:p>
    <w:p w:rsidR="00D66E16" w:rsidRDefault="00D66E16" w:rsidP="00D66E16">
      <w:r>
        <w:t xml:space="preserve">North Dakota in 2012 is indicative of these differences. Republican presidential nominee Mitt Romney won the state by nearly 20 points, and Kevin Cramer, the Republican, cruised to a win in the state’s open House seat. Yet, Heidi </w:t>
      </w:r>
      <w:proofErr w:type="spellStart"/>
      <w:r>
        <w:t>Heitkamp</w:t>
      </w:r>
      <w:proofErr w:type="spellEnd"/>
      <w:r>
        <w:t xml:space="preserve"> (D) managed to win the state’s open Senate seat over then-Rep. Rick Berg (R).</w:t>
      </w:r>
    </w:p>
    <w:p w:rsidR="00D66E16" w:rsidRDefault="00D66E16" w:rsidP="00D66E16">
      <w:r>
        <w:t>To be clear: You’d still rather be Senate Republicans than Senate Democrats right now. Although the national environment will be far less decisive in Senate races than in House contests, it is still likely to matter at the margins — and often those margins are where close contests are decided. And the states in which the Senate majority will be decided — including Alaska, Arkansas and Louisiana — lean heavily toward Republicans.</w:t>
      </w:r>
    </w:p>
    <w:p w:rsidR="00D66E16" w:rsidRPr="004334B8" w:rsidRDefault="00D66E16" w:rsidP="00D66E16">
      <w:pPr>
        <w:rPr>
          <w:b/>
          <w:u w:val="single"/>
        </w:rPr>
      </w:pPr>
      <w:r>
        <w:t xml:space="preserve">But </w:t>
      </w:r>
      <w:r w:rsidRPr="00F30EB6">
        <w:rPr>
          <w:rStyle w:val="TitleChar"/>
        </w:rPr>
        <w:t xml:space="preserve">national environment isn’t entirely decisive in modern Senate races. Candidates and the campaigns they run matter, too. And that’s why </w:t>
      </w:r>
      <w:r w:rsidRPr="00F30EB6">
        <w:rPr>
          <w:rStyle w:val="Emphasis"/>
        </w:rPr>
        <w:t>Democrats still have some hope of holding on to the Senate in November.</w:t>
      </w:r>
    </w:p>
    <w:p w:rsidR="00D66E16" w:rsidRPr="00E735EA" w:rsidRDefault="00D66E16" w:rsidP="00D66E16"/>
    <w:p w:rsidR="00242D34" w:rsidRDefault="00242D34" w:rsidP="00242D34">
      <w:pPr>
        <w:pStyle w:val="Heading3"/>
      </w:pPr>
      <w:proofErr w:type="spellStart"/>
      <w:r>
        <w:lastRenderedPageBreak/>
        <w:t>Begich</w:t>
      </w:r>
      <w:proofErr w:type="spellEnd"/>
      <w:r>
        <w:t xml:space="preserve"> (D-AK) </w:t>
      </w:r>
      <w:r w:rsidRPr="00E735EA">
        <w:t>Will Win</w:t>
      </w:r>
    </w:p>
    <w:p w:rsidR="00242D34" w:rsidRPr="00E735EA" w:rsidRDefault="00242D34" w:rsidP="00242D34"/>
    <w:p w:rsidR="00242D34" w:rsidRPr="00E735EA" w:rsidRDefault="00242D34" w:rsidP="00242D34">
      <w:pPr>
        <w:pStyle w:val="Heading4"/>
        <w:rPr>
          <w:rFonts w:cs="Times New Roman"/>
        </w:rPr>
      </w:pPr>
      <w:proofErr w:type="spellStart"/>
      <w:r w:rsidRPr="00E735EA">
        <w:rPr>
          <w:rFonts w:cs="Times New Roman"/>
        </w:rPr>
        <w:t>Begich</w:t>
      </w:r>
      <w:proofErr w:type="spellEnd"/>
      <w:r w:rsidRPr="00E735EA">
        <w:rPr>
          <w:rFonts w:cs="Times New Roman"/>
        </w:rPr>
        <w:t xml:space="preserve"> will win; race is tight</w:t>
      </w:r>
    </w:p>
    <w:p w:rsidR="00242D34" w:rsidRDefault="00242D34" w:rsidP="00242D34">
      <w:proofErr w:type="spellStart"/>
      <w:r w:rsidRPr="00E735EA">
        <w:rPr>
          <w:rStyle w:val="Style13ptBold"/>
        </w:rPr>
        <w:t>Hohmann</w:t>
      </w:r>
      <w:proofErr w:type="spellEnd"/>
      <w:r w:rsidRPr="00E735EA">
        <w:rPr>
          <w:rStyle w:val="Style13ptBold"/>
        </w:rPr>
        <w:t>, Politico, 7/6</w:t>
      </w:r>
      <w:r>
        <w:rPr>
          <w:rStyle w:val="Style13ptBold"/>
        </w:rPr>
        <w:t>/14</w:t>
      </w:r>
    </w:p>
    <w:p w:rsidR="00242D34" w:rsidRPr="00E735EA" w:rsidRDefault="00242D34" w:rsidP="00242D34">
      <w:r w:rsidRPr="00E735EA">
        <w:t>(James,</w:t>
      </w:r>
      <w:r>
        <w:t xml:space="preserve"> </w:t>
      </w:r>
      <w:r w:rsidRPr="00E735EA">
        <w:t>7/6/14, Politico,</w:t>
      </w:r>
      <w:r>
        <w:t xml:space="preserve"> </w:t>
      </w:r>
      <w:r w:rsidRPr="00E735EA">
        <w:t xml:space="preserve">“2014 Senate rankings: Map favors GOP”, </w:t>
      </w:r>
      <w:hyperlink r:id="rId25" w:history="1">
        <w:r w:rsidRPr="00E735EA">
          <w:rPr>
            <w:rStyle w:val="Hyperlink"/>
          </w:rPr>
          <w:t>http://www.politico.com/story/2014/07/2014-senate-elections-republicans-108584.html</w:t>
        </w:r>
      </w:hyperlink>
      <w:r w:rsidRPr="00E735EA">
        <w:t>, Accessed 7/6/14,</w:t>
      </w:r>
      <w:r>
        <w:t xml:space="preserve"> </w:t>
      </w:r>
      <w:r w:rsidRPr="00E735EA">
        <w:t>AA)</w:t>
      </w:r>
    </w:p>
    <w:p w:rsidR="00242D34" w:rsidRPr="00E735EA" w:rsidRDefault="00242D34" w:rsidP="00242D34"/>
    <w:p w:rsidR="00242D34" w:rsidRPr="00E735EA" w:rsidRDefault="00242D34" w:rsidP="00242D34">
      <w:pPr>
        <w:rPr>
          <w:rStyle w:val="TitleChar"/>
        </w:rPr>
      </w:pPr>
      <w:r w:rsidRPr="00E735EA">
        <w:t xml:space="preserve">Even though Mitt Romney won the state by 14 points, freshman Sen. </w:t>
      </w:r>
      <w:r w:rsidRPr="00E735EA">
        <w:rPr>
          <w:rStyle w:val="TitleChar"/>
        </w:rPr>
        <w:t xml:space="preserve">Mark </w:t>
      </w:r>
      <w:proofErr w:type="spellStart"/>
      <w:r w:rsidRPr="00E735EA">
        <w:rPr>
          <w:rStyle w:val="TitleChar"/>
        </w:rPr>
        <w:t>Begich</w:t>
      </w:r>
      <w:proofErr w:type="spellEnd"/>
      <w:r w:rsidRPr="00E735EA">
        <w:rPr>
          <w:rStyle w:val="TitleChar"/>
        </w:rPr>
        <w:t xml:space="preserve"> looks better positioned than any other Democratic incumbent running in a state carried by the GOP ticket in 2012.</w:t>
      </w:r>
    </w:p>
    <w:p w:rsidR="00242D34" w:rsidRPr="00E735EA" w:rsidRDefault="00242D34" w:rsidP="00242D34">
      <w:pPr>
        <w:rPr>
          <w:rStyle w:val="TitleChar"/>
        </w:rPr>
      </w:pPr>
      <w:r w:rsidRPr="00E735EA">
        <w:rPr>
          <w:rStyle w:val="TitleChar"/>
        </w:rPr>
        <w:t>The former mayor</w:t>
      </w:r>
      <w:r w:rsidRPr="00E735EA">
        <w:t xml:space="preserve"> of Anchorage </w:t>
      </w:r>
      <w:r w:rsidRPr="00E735EA">
        <w:rPr>
          <w:rStyle w:val="TitleChar"/>
        </w:rPr>
        <w:t>has run a flawless campaign</w:t>
      </w:r>
      <w:r w:rsidRPr="00E735EA">
        <w:t xml:space="preserve"> thus far, and operatives on both sides agree </w:t>
      </w:r>
      <w:r w:rsidRPr="00E735EA">
        <w:rPr>
          <w:rStyle w:val="TitleChar"/>
        </w:rPr>
        <w:t>this race will remain tight until the end</w:t>
      </w:r>
      <w:r w:rsidRPr="00E735EA">
        <w:t xml:space="preserve">. </w:t>
      </w:r>
      <w:proofErr w:type="spellStart"/>
      <w:r w:rsidRPr="00E735EA">
        <w:rPr>
          <w:rStyle w:val="TitleChar"/>
        </w:rPr>
        <w:t>Begich’s</w:t>
      </w:r>
      <w:proofErr w:type="spellEnd"/>
      <w:r w:rsidRPr="00E735EA">
        <w:rPr>
          <w:rStyle w:val="TitleChar"/>
        </w:rPr>
        <w:t xml:space="preserve"> ads have highlighted his fights with the Obama administration on behalf of the state. And he has benefited from a well-funded super PAC that has battered GOP challenger Dan Sullivan with millions in attack ads.</w:t>
      </w:r>
    </w:p>
    <w:p w:rsidR="00242D34" w:rsidRPr="00E735EA" w:rsidRDefault="00242D34" w:rsidP="00242D34">
      <w:pPr>
        <w:rPr>
          <w:rStyle w:val="TitleChar"/>
          <w:b w:val="0"/>
        </w:rPr>
      </w:pPr>
      <w:r w:rsidRPr="00E735EA">
        <w:rPr>
          <w:rStyle w:val="TitleChar"/>
        </w:rPr>
        <w:t>This may not be enough</w:t>
      </w:r>
      <w:r w:rsidRPr="00E735EA">
        <w:t xml:space="preserve">. </w:t>
      </w:r>
      <w:r w:rsidRPr="00E735EA">
        <w:rPr>
          <w:rStyle w:val="TitleChar"/>
        </w:rPr>
        <w:t>Sullivan</w:t>
      </w:r>
      <w:r w:rsidRPr="00E735EA">
        <w:t>, a Marine and former natural resources commissioner</w:t>
      </w:r>
      <w:r w:rsidRPr="00E735EA">
        <w:rPr>
          <w:rStyle w:val="TitleChar"/>
        </w:rPr>
        <w:t>, is heavily favored</w:t>
      </w:r>
      <w:r w:rsidRPr="00E735EA">
        <w:t xml:space="preserve"> to win a three-way August primary </w:t>
      </w:r>
      <w:r w:rsidRPr="00E735EA">
        <w:rPr>
          <w:rStyle w:val="TitleChar"/>
        </w:rPr>
        <w:t>over</w:t>
      </w:r>
      <w:r w:rsidRPr="00E735EA">
        <w:t xml:space="preserve"> Lt. Gov. </w:t>
      </w:r>
      <w:r w:rsidRPr="00E735EA">
        <w:rPr>
          <w:rStyle w:val="TitleChar"/>
        </w:rPr>
        <w:t>Mead Treadwell and Joe Miller</w:t>
      </w:r>
      <w:r w:rsidRPr="00E735EA">
        <w:t>, who defeated Lisa Murkowski in a 2010 primary and lost in the general</w:t>
      </w:r>
      <w:r w:rsidRPr="00E735EA">
        <w:rPr>
          <w:rStyle w:val="TitleChar"/>
        </w:rPr>
        <w:t>. Both Treadwell and Miller teamed up on Sullivan in a recent debate</w:t>
      </w:r>
      <w:r w:rsidRPr="00E735EA">
        <w:t>, but Club for Growth and American Crossroads are unified behind the front-runner.</w:t>
      </w:r>
    </w:p>
    <w:p w:rsidR="00F40053" w:rsidRDefault="00242D34" w:rsidP="00242D34">
      <w:pPr>
        <w:rPr>
          <w:rStyle w:val="TitleChar"/>
        </w:rPr>
      </w:pPr>
      <w:r w:rsidRPr="00E735EA">
        <w:rPr>
          <w:rStyle w:val="TitleChar"/>
        </w:rPr>
        <w:t>Miller remains a wild card</w:t>
      </w:r>
      <w:r w:rsidRPr="00E735EA">
        <w:t xml:space="preserve">. He’s not going to win the primary. But he hasn’t ruled out running as a third-party candidate, </w:t>
      </w:r>
      <w:r w:rsidRPr="00E735EA">
        <w:rPr>
          <w:rStyle w:val="TitleChar"/>
        </w:rPr>
        <w:t>and in a close race he could siphon enough votes to be a spoiler.</w:t>
      </w:r>
    </w:p>
    <w:p w:rsidR="00F40053" w:rsidRDefault="00F40053" w:rsidP="00242D34">
      <w:pPr>
        <w:rPr>
          <w:rStyle w:val="TitleChar"/>
        </w:rPr>
      </w:pPr>
    </w:p>
    <w:p w:rsidR="00242D34" w:rsidRDefault="00242D34" w:rsidP="00242D34">
      <w:pPr>
        <w:pStyle w:val="Heading3"/>
      </w:pPr>
      <w:r>
        <w:lastRenderedPageBreak/>
        <w:t xml:space="preserve">Landrieu (D-LA) </w:t>
      </w:r>
      <w:r w:rsidRPr="00E735EA">
        <w:t>Will Win</w:t>
      </w:r>
    </w:p>
    <w:p w:rsidR="00242D34" w:rsidRPr="00E735EA" w:rsidRDefault="00242D34" w:rsidP="00242D34"/>
    <w:p w:rsidR="00242D34" w:rsidRPr="00E735EA" w:rsidRDefault="00242D34" w:rsidP="00242D34">
      <w:pPr>
        <w:pStyle w:val="Heading4"/>
        <w:rPr>
          <w:rFonts w:cs="Times New Roman"/>
        </w:rPr>
      </w:pPr>
      <w:r w:rsidRPr="00E735EA">
        <w:rPr>
          <w:rFonts w:cs="Times New Roman"/>
        </w:rPr>
        <w:t>Landrieu will win marginally; high voter appeal</w:t>
      </w:r>
    </w:p>
    <w:p w:rsidR="00242D34" w:rsidRDefault="00242D34" w:rsidP="00242D34">
      <w:pPr>
        <w:rPr>
          <w:rStyle w:val="Style13ptBold"/>
        </w:rPr>
      </w:pPr>
      <w:proofErr w:type="spellStart"/>
      <w:r w:rsidRPr="00E735EA">
        <w:rPr>
          <w:rStyle w:val="Style13ptBold"/>
        </w:rPr>
        <w:t>Hohmann</w:t>
      </w:r>
      <w:proofErr w:type="spellEnd"/>
      <w:r w:rsidRPr="00E735EA">
        <w:rPr>
          <w:rStyle w:val="Style13ptBold"/>
        </w:rPr>
        <w:t>, Politico, 7/6</w:t>
      </w:r>
      <w:r>
        <w:rPr>
          <w:rStyle w:val="Style13ptBold"/>
        </w:rPr>
        <w:t>/14</w:t>
      </w:r>
    </w:p>
    <w:p w:rsidR="00242D34" w:rsidRDefault="00242D34" w:rsidP="00242D34">
      <w:r w:rsidRPr="00E735EA">
        <w:t>(James,</w:t>
      </w:r>
      <w:r>
        <w:t xml:space="preserve"> </w:t>
      </w:r>
      <w:r w:rsidRPr="00E735EA">
        <w:t>7/6/14, Politico,</w:t>
      </w:r>
      <w:r>
        <w:t xml:space="preserve"> </w:t>
      </w:r>
      <w:r w:rsidRPr="00E735EA">
        <w:t xml:space="preserve">“2014 Senate rankings: Map favors GOP”, </w:t>
      </w:r>
      <w:hyperlink r:id="rId26" w:history="1">
        <w:r w:rsidRPr="00E735EA">
          <w:rPr>
            <w:rStyle w:val="Hyperlink"/>
          </w:rPr>
          <w:t>http://www.politico.com/story/2014/07/2014-senate-elections-republicans-108584.html</w:t>
        </w:r>
      </w:hyperlink>
      <w:r w:rsidRPr="00E735EA">
        <w:t>, Accessed 7/6/14,</w:t>
      </w:r>
      <w:r>
        <w:t xml:space="preserve"> </w:t>
      </w:r>
      <w:r w:rsidRPr="00E735EA">
        <w:t>AA)</w:t>
      </w:r>
    </w:p>
    <w:p w:rsidR="00242D34" w:rsidRDefault="00242D34" w:rsidP="00242D34">
      <w:r w:rsidRPr="00E735EA">
        <w:rPr>
          <w:rStyle w:val="TitleChar"/>
        </w:rPr>
        <w:t>Democrats feel more hopeful than they did a few months ago about Sen. Mary Landrieu’s reelection prospects. She became chairwoman of the Energy and Natural Resources Committee, which helps in the oil-rich state</w:t>
      </w:r>
      <w:r w:rsidRPr="00E735EA">
        <w:t xml:space="preserve">. </w:t>
      </w:r>
      <w:r w:rsidRPr="00E735EA">
        <w:rPr>
          <w:rStyle w:val="TitleChar"/>
        </w:rPr>
        <w:t xml:space="preserve">And she ran effective biographical spots that showcased her still-popular father </w:t>
      </w:r>
      <w:r w:rsidRPr="00E735EA">
        <w:t>Moon</w:t>
      </w:r>
      <w:r w:rsidRPr="00E735EA">
        <w:rPr>
          <w:rStyle w:val="TitleChar"/>
        </w:rPr>
        <w:t>, who has special appeal to crucial African-American voters</w:t>
      </w:r>
      <w:r w:rsidRPr="00E735EA">
        <w:t xml:space="preserve"> after helping integrate New Orleans as mayor in the 1970s.</w:t>
      </w:r>
    </w:p>
    <w:p w:rsidR="00242D34" w:rsidRPr="00E735EA" w:rsidRDefault="00242D34" w:rsidP="00242D34"/>
    <w:p w:rsidR="003B4878" w:rsidRDefault="003B4878" w:rsidP="003B4878">
      <w:pPr>
        <w:pStyle w:val="Heading3"/>
      </w:pPr>
      <w:r>
        <w:lastRenderedPageBreak/>
        <w:t xml:space="preserve">Pryor (D-AR) </w:t>
      </w:r>
      <w:r w:rsidRPr="00E735EA">
        <w:t>Will Win</w:t>
      </w:r>
    </w:p>
    <w:p w:rsidR="003B4878" w:rsidRPr="00E735EA" w:rsidRDefault="003B4878" w:rsidP="003B4878"/>
    <w:p w:rsidR="003B4878" w:rsidRPr="00E735EA" w:rsidRDefault="003B4878" w:rsidP="003B4878">
      <w:pPr>
        <w:pStyle w:val="Heading4"/>
        <w:rPr>
          <w:rFonts w:cs="Times New Roman"/>
        </w:rPr>
      </w:pPr>
      <w:r w:rsidRPr="00E735EA">
        <w:rPr>
          <w:rFonts w:cs="Times New Roman"/>
        </w:rPr>
        <w:t>Pryor will win; TV adds kill Cotton and public opinion is for Pryor</w:t>
      </w:r>
    </w:p>
    <w:p w:rsidR="003B4878" w:rsidRDefault="003B4878" w:rsidP="003B4878">
      <w:pPr>
        <w:rPr>
          <w:rStyle w:val="Style13ptBold"/>
        </w:rPr>
      </w:pPr>
      <w:proofErr w:type="spellStart"/>
      <w:r w:rsidRPr="00E735EA">
        <w:rPr>
          <w:rStyle w:val="Style13ptBold"/>
        </w:rPr>
        <w:t>Hohmann</w:t>
      </w:r>
      <w:proofErr w:type="spellEnd"/>
      <w:r w:rsidRPr="00E735EA">
        <w:rPr>
          <w:rStyle w:val="Style13ptBold"/>
        </w:rPr>
        <w:t>, Politico, 7/6</w:t>
      </w:r>
      <w:r>
        <w:rPr>
          <w:rStyle w:val="Style13ptBold"/>
        </w:rPr>
        <w:t>/14</w:t>
      </w:r>
    </w:p>
    <w:p w:rsidR="003B4878" w:rsidRDefault="003B4878" w:rsidP="003B4878">
      <w:r w:rsidRPr="00E735EA">
        <w:t>(James,</w:t>
      </w:r>
      <w:r>
        <w:t xml:space="preserve"> </w:t>
      </w:r>
      <w:r w:rsidRPr="00E735EA">
        <w:t>7/6/14, Politico,</w:t>
      </w:r>
      <w:r>
        <w:t xml:space="preserve"> </w:t>
      </w:r>
      <w:r w:rsidRPr="00E735EA">
        <w:t xml:space="preserve">“2014 Senate rankings: Map favors GOP”, </w:t>
      </w:r>
      <w:hyperlink r:id="rId27" w:history="1">
        <w:r w:rsidRPr="00E735EA">
          <w:rPr>
            <w:rStyle w:val="Hyperlink"/>
          </w:rPr>
          <w:t>http://www.politico.com/story/2014/07/2014-senate-elections-republicans-108584.html</w:t>
        </w:r>
      </w:hyperlink>
      <w:r w:rsidRPr="00E735EA">
        <w:t>, Accessed 7/6/14,</w:t>
      </w:r>
      <w:r>
        <w:t xml:space="preserve"> </w:t>
      </w:r>
      <w:r w:rsidRPr="00E735EA">
        <w:t>AA)</w:t>
      </w:r>
    </w:p>
    <w:p w:rsidR="003B4878" w:rsidRPr="00E735EA" w:rsidRDefault="003B4878" w:rsidP="003B4878"/>
    <w:p w:rsidR="003B4878" w:rsidRPr="00E735EA" w:rsidRDefault="003B4878" w:rsidP="003B4878">
      <w:r w:rsidRPr="00E735EA">
        <w:t xml:space="preserve">It turns out Mark Pryor is not Blanche Lincoln. In 2010, there was never much doubt that Lincoln — one of only three Democratic Senate incumbents to lose reelection in the past decade — would get wiped out. </w:t>
      </w:r>
      <w:r w:rsidRPr="00E735EA">
        <w:rPr>
          <w:rStyle w:val="TitleChar"/>
        </w:rPr>
        <w:t>Republicans saw Pryor as a dead man walking when Rep. Tom Cotton got into the race and cleared the field. But the conventional wisdom has shifted; big Democratic TV buys drove up Cotton’s negatives</w:t>
      </w:r>
      <w:r w:rsidRPr="00E735EA">
        <w:t>, and</w:t>
      </w:r>
      <w:r w:rsidRPr="00E735EA">
        <w:rPr>
          <w:rStyle w:val="TitleChar"/>
        </w:rPr>
        <w:t xml:space="preserve"> the race is very much in play</w:t>
      </w:r>
      <w:r w:rsidRPr="00E735EA">
        <w:t xml:space="preserve">. After some </w:t>
      </w:r>
      <w:r w:rsidRPr="00E735EA">
        <w:rPr>
          <w:rStyle w:val="TitleChar"/>
        </w:rPr>
        <w:t>public polls showed Pryor ahead</w:t>
      </w:r>
      <w:r w:rsidRPr="00E735EA">
        <w:t>, a handful of Republican internal surveys have shown Cotton in the lead.</w:t>
      </w:r>
    </w:p>
    <w:p w:rsidR="00F40053" w:rsidRDefault="00242D34" w:rsidP="00242D34">
      <w:pPr>
        <w:pStyle w:val="Heading2"/>
      </w:pPr>
      <w:r>
        <w:lastRenderedPageBreak/>
        <w:t>House Uniqueness</w:t>
      </w:r>
    </w:p>
    <w:p w:rsidR="00242D34" w:rsidRPr="00187224" w:rsidRDefault="00242D34" w:rsidP="00242D34"/>
    <w:p w:rsidR="00242D34" w:rsidRDefault="00242D34" w:rsidP="00242D34">
      <w:pPr>
        <w:pStyle w:val="Heading3"/>
      </w:pPr>
      <w:r>
        <w:lastRenderedPageBreak/>
        <w:t>Democrats Win House</w:t>
      </w:r>
    </w:p>
    <w:p w:rsidR="00242D34" w:rsidRPr="00187224" w:rsidRDefault="00242D34" w:rsidP="00242D34"/>
    <w:p w:rsidR="00242D34" w:rsidRDefault="00242D34" w:rsidP="00242D34">
      <w:pPr>
        <w:pStyle w:val="Heading4"/>
      </w:pPr>
      <w:r>
        <w:t>Democrats can take the House - Latino voter bases</w:t>
      </w:r>
    </w:p>
    <w:p w:rsidR="00242D34" w:rsidRPr="00622B58" w:rsidRDefault="00242D34" w:rsidP="00242D34">
      <w:pPr>
        <w:rPr>
          <w:rStyle w:val="Style13ptBold"/>
        </w:rPr>
      </w:pPr>
      <w:proofErr w:type="spellStart"/>
      <w:r w:rsidRPr="00622B58">
        <w:rPr>
          <w:rStyle w:val="Style13ptBold"/>
        </w:rPr>
        <w:t>Scher</w:t>
      </w:r>
      <w:proofErr w:type="spellEnd"/>
      <w:r w:rsidRPr="00622B58">
        <w:rPr>
          <w:rStyle w:val="Style13ptBold"/>
        </w:rPr>
        <w:t xml:space="preserve">, LiberalOasis.com </w:t>
      </w:r>
      <w:r>
        <w:rPr>
          <w:rStyle w:val="Style13ptBold"/>
        </w:rPr>
        <w:t>executive editor, 7/4/</w:t>
      </w:r>
      <w:r w:rsidRPr="00622B58">
        <w:rPr>
          <w:rStyle w:val="Style13ptBold"/>
        </w:rPr>
        <w:t>14</w:t>
      </w:r>
    </w:p>
    <w:p w:rsidR="00242D34" w:rsidRDefault="00242D34" w:rsidP="00242D34">
      <w:r>
        <w:t xml:space="preserve">[Bill, 7/4/2014, The Week, “How Obama's immigration push could hand the House to Democrats”, </w:t>
      </w:r>
      <w:hyperlink r:id="rId28" w:history="1">
        <w:r w:rsidRPr="00FD0CB5">
          <w:rPr>
            <w:rStyle w:val="Hyperlink"/>
          </w:rPr>
          <w:t>http://theweek.com/article/index/264056/how-obamas-immigration-push-could-hand-the-house-to-democrats</w:t>
        </w:r>
      </w:hyperlink>
      <w:r>
        <w:t>, accessed 7/5/2014 CK]</w:t>
      </w:r>
    </w:p>
    <w:p w:rsidR="00242D34" w:rsidRDefault="00242D34" w:rsidP="00242D34"/>
    <w:p w:rsidR="00242D34" w:rsidRPr="00622B58" w:rsidRDefault="00242D34" w:rsidP="00242D34">
      <w:pPr>
        <w:rPr>
          <w:rStyle w:val="TitleChar"/>
        </w:rPr>
      </w:pPr>
      <w:r w:rsidRPr="00622B58">
        <w:rPr>
          <w:rStyle w:val="TitleChar"/>
        </w:rPr>
        <w:t>Everyone assumes that Republicans will easily hold the House in November</w:t>
      </w:r>
      <w:r>
        <w:t xml:space="preserve">. The dominant storyline among the chattering classes centers instead on the possibility that Republicans could seize control of the Senate from Democrats. </w:t>
      </w:r>
      <w:r w:rsidRPr="00622B58">
        <w:rPr>
          <w:rStyle w:val="TitleChar"/>
        </w:rPr>
        <w:t>But the rapidly escalating immigration face-off between President Barack Obama and House Republicans raises the possibility that Democrats could win back the House — even if Republicans do take the Senate</w:t>
      </w:r>
    </w:p>
    <w:p w:rsidR="00242D34" w:rsidRDefault="00242D34" w:rsidP="00242D34">
      <w:r>
        <w:t>How is that possible</w:t>
      </w:r>
      <w:r w:rsidRPr="00622B58">
        <w:rPr>
          <w:rStyle w:val="TitleChar"/>
        </w:rPr>
        <w:t>? It's simple: There are more competitive House races than Senate races in areas with significant Latino populations</w:t>
      </w:r>
      <w:r>
        <w:t>.</w:t>
      </w:r>
    </w:p>
    <w:p w:rsidR="00242D34" w:rsidRPr="00622B58" w:rsidRDefault="00242D34" w:rsidP="00242D34">
      <w:pPr>
        <w:rPr>
          <w:rStyle w:val="TitleChar"/>
        </w:rPr>
      </w:pPr>
      <w:r>
        <w:t xml:space="preserve">Last year, </w:t>
      </w:r>
      <w:r w:rsidRPr="00622B58">
        <w:rPr>
          <w:rStyle w:val="TitleChar"/>
        </w:rPr>
        <w:t xml:space="preserve">David </w:t>
      </w:r>
      <w:proofErr w:type="spellStart"/>
      <w:r w:rsidRPr="00622B58">
        <w:rPr>
          <w:rStyle w:val="TitleChar"/>
        </w:rPr>
        <w:t>Damore</w:t>
      </w:r>
      <w:proofErr w:type="spellEnd"/>
      <w:r w:rsidRPr="00622B58">
        <w:rPr>
          <w:rStyle w:val="TitleChar"/>
        </w:rPr>
        <w:t>, a polling analyst for the firm Latino Decisions, found that there are 44 congressional districts with Republican incumbents that could be ousted if their Latino constituents flex their electoral muscle</w:t>
      </w:r>
      <w:r>
        <w:t>. "</w:t>
      </w:r>
      <w:r w:rsidRPr="00622B58">
        <w:rPr>
          <w:rStyle w:val="TitleChar"/>
        </w:rPr>
        <w:t>This includes districts where the Latino voting-age population exceeds the 2012 margin of victory or swing districts won in 2012 by President Obama and the House Republican candidate that also have notable Latino populations," he wrote.</w:t>
      </w:r>
    </w:p>
    <w:p w:rsidR="00242D34" w:rsidRDefault="00242D34" w:rsidP="00242D34">
      <w:r>
        <w:t xml:space="preserve">Now of course, not all of the 44 districts where Latinos can theoretically play a decisive role are considered competitive today. </w:t>
      </w:r>
      <w:proofErr w:type="spellStart"/>
      <w:r>
        <w:t>Damore</w:t>
      </w:r>
      <w:proofErr w:type="spellEnd"/>
      <w:r>
        <w:t xml:space="preserve"> recently lamented that Democrats failed to recruit strong challengers across the board. </w:t>
      </w:r>
      <w:r w:rsidRPr="00622B58">
        <w:rPr>
          <w:rStyle w:val="TitleChar"/>
        </w:rPr>
        <w:t xml:space="preserve">Professional congressional handicappers Stu Rothenberg, Charlie Cook, and Larry </w:t>
      </w:r>
      <w:proofErr w:type="spellStart"/>
      <w:r w:rsidRPr="00622B58">
        <w:rPr>
          <w:rStyle w:val="TitleChar"/>
        </w:rPr>
        <w:t>Sabato</w:t>
      </w:r>
      <w:proofErr w:type="spellEnd"/>
      <w:r w:rsidRPr="00622B58">
        <w:rPr>
          <w:rStyle w:val="TitleChar"/>
        </w:rPr>
        <w:t xml:space="preserve"> suggest that around 19 of these districts remain in play, including 16 Republicans running for re-election and three other seats where the Republican incumbent won't be on the ballot</w:t>
      </w:r>
      <w:r>
        <w:t>.</w:t>
      </w:r>
    </w:p>
    <w:p w:rsidR="00242D34" w:rsidRPr="00622B58" w:rsidRDefault="00242D34" w:rsidP="00242D34">
      <w:pPr>
        <w:rPr>
          <w:rStyle w:val="TitleChar"/>
        </w:rPr>
      </w:pPr>
      <w:r>
        <w:t xml:space="preserve">That may not seem like a lot for a body with 435 representatives. But </w:t>
      </w:r>
      <w:r w:rsidRPr="00622B58">
        <w:rPr>
          <w:rStyle w:val="TitleChar"/>
        </w:rPr>
        <w:t>Democrats only need to flip 17 seats to take over the House</w:t>
      </w:r>
      <w:r>
        <w:t xml:space="preserve">. While most observers see that as a bridge too far for Democrats this year, </w:t>
      </w:r>
      <w:r w:rsidRPr="00622B58">
        <w:rPr>
          <w:rStyle w:val="TitleChar"/>
        </w:rPr>
        <w:t>the political terrain in these Latino-strong districts may look different in the fall. Just as we head into the midterms' final two-month sprint, Obama will likely have followed through on this week's pledge to use executive orders to help keep immigrant families together in America.</w:t>
      </w:r>
    </w:p>
    <w:p w:rsidR="00242D34" w:rsidRDefault="00242D34" w:rsidP="00242D34">
      <w:r w:rsidRPr="00622B58">
        <w:rPr>
          <w:rStyle w:val="TitleChar"/>
        </w:rPr>
        <w:t>Obama can't fix the entire immigration system by fiat.</w:t>
      </w:r>
      <w:r>
        <w:t xml:space="preserve"> </w:t>
      </w:r>
      <w:r w:rsidRPr="00622B58">
        <w:rPr>
          <w:rStyle w:val="TitleChar"/>
        </w:rPr>
        <w:t>He can't unilaterally bestow citizenship on the undocumented. He can't even ensure his executive orders will stay on the books once he vacates the Oval Office in 2017. There will still be a need for Congress to act. And immigration advocates may well turn all their fire on obstructionist House Republicans once Obama has shown he has done all he can without them.</w:t>
      </w:r>
    </w:p>
    <w:p w:rsidR="00242D34" w:rsidRDefault="00242D34" w:rsidP="00242D34">
      <w:r w:rsidRPr="00622B58">
        <w:rPr>
          <w:rStyle w:val="TitleChar"/>
        </w:rPr>
        <w:t>Suddenly, the midterms might be all about immigration</w:t>
      </w:r>
      <w:r>
        <w:t xml:space="preserve">. </w:t>
      </w:r>
      <w:r w:rsidRPr="00622B58">
        <w:rPr>
          <w:rStyle w:val="TitleChar"/>
        </w:rPr>
        <w:t>Obama would be viewed by Latinos as the one guy trying to stick up for them, intransigent Republicans be damned. And that's big trouble for the GOP</w:t>
      </w:r>
      <w:r>
        <w:t>.</w:t>
      </w:r>
    </w:p>
    <w:p w:rsidR="00242D34" w:rsidRDefault="00242D34" w:rsidP="00242D34">
      <w:pPr>
        <w:pStyle w:val="Heading2"/>
      </w:pPr>
      <w:r>
        <w:lastRenderedPageBreak/>
        <w:t>AT – Other Issues Key</w:t>
      </w:r>
    </w:p>
    <w:p w:rsidR="00F005B7" w:rsidRPr="00F005B7" w:rsidRDefault="00F005B7" w:rsidP="00F005B7"/>
    <w:p w:rsidR="00F40053" w:rsidRDefault="004F6193" w:rsidP="00242D34">
      <w:pPr>
        <w:pStyle w:val="Heading3"/>
      </w:pPr>
      <w:r>
        <w:lastRenderedPageBreak/>
        <w:t>AT – Economy Key to Midterms</w:t>
      </w:r>
    </w:p>
    <w:p w:rsidR="00F40053" w:rsidRDefault="00F40053" w:rsidP="009C6C7F"/>
    <w:p w:rsidR="004F6193" w:rsidRDefault="004F6193" w:rsidP="004F6193">
      <w:pPr>
        <w:pStyle w:val="Heading4"/>
      </w:pPr>
      <w:r>
        <w:t>It is impossible to predict the economy’s impa</w:t>
      </w:r>
      <w:r w:rsidR="009C6C7F">
        <w:t>ct on midterm elections-empirically</w:t>
      </w:r>
      <w:r>
        <w:t xml:space="preserve"> prove</w:t>
      </w:r>
      <w:r w:rsidR="009C6C7F">
        <w:t>n</w:t>
      </w:r>
    </w:p>
    <w:p w:rsidR="004F6193" w:rsidRPr="00B658B7" w:rsidRDefault="004F6193" w:rsidP="004F6193">
      <w:pPr>
        <w:rPr>
          <w:b/>
        </w:rPr>
      </w:pPr>
      <w:r>
        <w:rPr>
          <w:b/>
        </w:rPr>
        <w:t>Todd et al, NBC News chief White House correspondent, 7/7/14</w:t>
      </w:r>
    </w:p>
    <w:p w:rsidR="004F6193" w:rsidRPr="0029125D" w:rsidRDefault="004F6193" w:rsidP="004F6193">
      <w:r>
        <w:t xml:space="preserve">(Chuck, Mark Murray, Carrie </w:t>
      </w:r>
      <w:proofErr w:type="spellStart"/>
      <w:r>
        <w:t>Dann</w:t>
      </w:r>
      <w:proofErr w:type="spellEnd"/>
      <w:r>
        <w:t xml:space="preserve">, “Upcoming Midterms Still Don't Have a Defining Issue,” </w:t>
      </w:r>
      <w:hyperlink r:id="rId29" w:history="1">
        <w:r w:rsidRPr="00151D7C">
          <w:rPr>
            <w:rStyle w:val="Hyperlink"/>
          </w:rPr>
          <w:t>http://www.nbcnews.com/politics/first-read/upcoming-midterms-still-dont-have-defining-issue-n149571</w:t>
        </w:r>
      </w:hyperlink>
      <w:r>
        <w:t>, accessed 7/13/14, KPS)</w:t>
      </w:r>
    </w:p>
    <w:p w:rsidR="004F6193" w:rsidRDefault="004F6193" w:rsidP="004F6193"/>
    <w:p w:rsidR="00F40053" w:rsidRDefault="004F6193" w:rsidP="004F6193">
      <w:pPr>
        <w:rPr>
          <w:rStyle w:val="StyleUnderline"/>
        </w:rPr>
      </w:pPr>
      <w:r>
        <w:t xml:space="preserve">So </w:t>
      </w:r>
      <w:r w:rsidRPr="001B19FE">
        <w:rPr>
          <w:rStyle w:val="StyleUnderline"/>
        </w:rPr>
        <w:t>what does an improving economy mean for the upcoming midterm elections in November</w:t>
      </w:r>
      <w:r>
        <w:t xml:space="preserve">? Can another month or two of positive news help President Obama and the Democrats? Or is the midterm cake already baked? Well, here’s what you need to know about the economy when it comes to midterm elections: </w:t>
      </w:r>
      <w:r w:rsidRPr="001B19FE">
        <w:rPr>
          <w:rStyle w:val="StyleUnderline"/>
        </w:rPr>
        <w:t>Sometimes it matters, and sometimes it doesn’t -- that’s very different than presidential contests.</w:t>
      </w:r>
      <w:r>
        <w:t xml:space="preserve"> For example, </w:t>
      </w:r>
      <w:r w:rsidRPr="001B19FE">
        <w:rPr>
          <w:rStyle w:val="StyleUnderline"/>
        </w:rPr>
        <w:t>Democrats lost 63 House seats in Nov. 2010, when the unemployment rate was an awful 9.8%</w:t>
      </w:r>
      <w:r>
        <w:t xml:space="preserve">, </w:t>
      </w:r>
      <w:r w:rsidRPr="001B19FE">
        <w:rPr>
          <w:rStyle w:val="StyleUnderline"/>
        </w:rPr>
        <w:t>and Democrats also outperformed expectations in Nov. 1998, when the economy was humming and when the unemployment rate was a low 4.4%.</w:t>
      </w:r>
      <w:r>
        <w:t xml:space="preserve"> So point for the side that says the economy can and WILL have an impact on this year’s midterms. </w:t>
      </w:r>
      <w:r w:rsidRPr="001B19FE">
        <w:rPr>
          <w:rStyle w:val="StyleUnderline"/>
        </w:rPr>
        <w:t>On the other hand, George W. Bush and the Republicans lost control of the House and Senate in Nov. 2006, when the unemployment rate was 4.5%.</w:t>
      </w:r>
      <w:r>
        <w:t xml:space="preserve"> Oops</w:t>
      </w:r>
      <w:r w:rsidRPr="001B19FE">
        <w:rPr>
          <w:rStyle w:val="StyleUnderline"/>
        </w:rPr>
        <w:t>. Bottom line: Economic performance doesn’t always impact a midterm environment the way it does on a presidential election environment.</w:t>
      </w:r>
    </w:p>
    <w:p w:rsidR="00F40053" w:rsidRDefault="00F40053" w:rsidP="004F6193">
      <w:pPr>
        <w:rPr>
          <w:rStyle w:val="StyleUnderline"/>
        </w:rPr>
      </w:pPr>
    </w:p>
    <w:p w:rsidR="00242D34" w:rsidRDefault="00242D34" w:rsidP="00242D34">
      <w:pPr>
        <w:pStyle w:val="Heading3"/>
      </w:pPr>
      <w:r>
        <w:lastRenderedPageBreak/>
        <w:t>AT – Immigration Key to Midterms</w:t>
      </w:r>
    </w:p>
    <w:p w:rsidR="00242D34" w:rsidRPr="004120DA" w:rsidRDefault="00242D34" w:rsidP="00242D34"/>
    <w:p w:rsidR="00AF30B8" w:rsidRPr="00DA7AF8" w:rsidRDefault="00AF30B8" w:rsidP="00AF30B8">
      <w:pPr>
        <w:pStyle w:val="Heading4"/>
      </w:pPr>
      <w:r w:rsidRPr="00DA7AF8">
        <w:t>Immigration not key issue in face of an indifferent public</w:t>
      </w:r>
    </w:p>
    <w:p w:rsidR="00AF30B8" w:rsidRPr="00E80502" w:rsidRDefault="00AF30B8" w:rsidP="00AF30B8">
      <w:pPr>
        <w:rPr>
          <w:b/>
          <w:bCs/>
          <w:sz w:val="26"/>
        </w:rPr>
      </w:pPr>
      <w:r>
        <w:rPr>
          <w:rStyle w:val="Style13ptBold"/>
        </w:rPr>
        <w:t>Bolton, The Hill</w:t>
      </w:r>
      <w:r w:rsidRPr="00DA7AF8">
        <w:rPr>
          <w:rStyle w:val="Style13ptBold"/>
        </w:rPr>
        <w:t>, 7/12</w:t>
      </w:r>
      <w:r>
        <w:rPr>
          <w:rStyle w:val="Style13ptBold"/>
        </w:rPr>
        <w:t>/14</w:t>
      </w:r>
      <w:r>
        <w:rPr>
          <w:rStyle w:val="Style13ptBold"/>
        </w:rPr>
        <w:br/>
      </w:r>
      <w:r>
        <w:t xml:space="preserve">(Alexander, 07/12/14, The Hill, “Immigration reform fizzles as campaign issue for Democrats”, </w:t>
      </w:r>
      <w:hyperlink r:id="rId30" w:history="1">
        <w:r w:rsidRPr="00387B23">
          <w:rPr>
            <w:rStyle w:val="Hyperlink"/>
          </w:rPr>
          <w:t>http://thehill.com/homenews/senate/212042-immigration-reform-hopes-dwindling</w:t>
        </w:r>
      </w:hyperlink>
      <w:r>
        <w:t>, Accessed 7/13/14, AA)</w:t>
      </w:r>
      <w:r>
        <w:br/>
      </w:r>
    </w:p>
    <w:p w:rsidR="00AF30B8" w:rsidRPr="00DA7AF8" w:rsidRDefault="00AF30B8" w:rsidP="00AF30B8">
      <w:pPr>
        <w:rPr>
          <w:rStyle w:val="StyleUnderline"/>
        </w:rPr>
      </w:pPr>
      <w:r w:rsidRPr="00DA7AF8">
        <w:rPr>
          <w:rStyle w:val="StyleUnderline"/>
        </w:rPr>
        <w:t>Immigration reform has fizzled as an issue for Democrats, who are barely mentioning it on the campaign trail despite making the issue their top domestic priority in 2013 and 2014.</w:t>
      </w:r>
    </w:p>
    <w:p w:rsidR="00AF30B8" w:rsidRDefault="00AF30B8" w:rsidP="00AF30B8">
      <w:r w:rsidRPr="00DA7AF8">
        <w:rPr>
          <w:rStyle w:val="StyleUnderline"/>
        </w:rPr>
        <w:t>Latino voters</w:t>
      </w:r>
      <w:r>
        <w:t xml:space="preserve">, who are the most energized about overhauling the nation’s immigration laws, </w:t>
      </w:r>
      <w:r w:rsidRPr="00DA7AF8">
        <w:rPr>
          <w:rStyle w:val="StyleUnderline"/>
        </w:rPr>
        <w:t>will have little impact on the battle for control of the Senate</w:t>
      </w:r>
      <w:r>
        <w:t>, with the possible exception of Sen. Mark Udall’s (D) race in Colorado.</w:t>
      </w:r>
    </w:p>
    <w:p w:rsidR="00AF30B8" w:rsidRDefault="00AF30B8" w:rsidP="00AF30B8">
      <w:r>
        <w:t xml:space="preserve">White </w:t>
      </w:r>
      <w:r w:rsidRPr="00DA7AF8">
        <w:rPr>
          <w:rStyle w:val="StyleUnderline"/>
        </w:rPr>
        <w:t>working-class voters</w:t>
      </w:r>
      <w:r>
        <w:t xml:space="preserve"> will play a more important role in the midterm election compared to the 2012 presidential election. They </w:t>
      </w:r>
      <w:r w:rsidRPr="00DA7AF8">
        <w:rPr>
          <w:rStyle w:val="StyleUnderline"/>
        </w:rPr>
        <w:t>are not energized by immigration reform.</w:t>
      </w:r>
      <w:r>
        <w:t xml:space="preserve"> Instead, they are concerned about downward pressure on wages, which the Congressional Budget Office (CBO) has linked to higher immigration levels.</w:t>
      </w:r>
    </w:p>
    <w:p w:rsidR="00AF30B8" w:rsidRDefault="00AF30B8" w:rsidP="00AF30B8">
      <w:r>
        <w:t>Coincidently, President Obama’s support among white voters without college degrees has steadily eroded.</w:t>
      </w:r>
    </w:p>
    <w:p w:rsidR="00AF30B8" w:rsidRDefault="00AF30B8" w:rsidP="00AF30B8">
      <w:r>
        <w:t>Democratic strategists admit their party’s record on immigration reform will do little to help candidates this year, although they predict it could be a potent weapon in the 2016 presidential election.</w:t>
      </w:r>
    </w:p>
    <w:p w:rsidR="00F40053" w:rsidRDefault="00AF30B8" w:rsidP="00AF30B8">
      <w:r>
        <w:t xml:space="preserve">“In light of turnout models it’s probably not as strong an issue as it would be in presidential years,” said Steve </w:t>
      </w:r>
      <w:proofErr w:type="spellStart"/>
      <w:r>
        <w:t>Jarding</w:t>
      </w:r>
      <w:proofErr w:type="spellEnd"/>
      <w:r>
        <w:t>, a Democratic strategist and former advisor to several senators from conservative leaning states such as former Sen. John Edwards (D-N.C.).</w:t>
      </w:r>
    </w:p>
    <w:p w:rsidR="00AF30B8" w:rsidRDefault="00AF30B8" w:rsidP="00AF30B8">
      <w:r>
        <w:t>“I still think Democrats have fumbled this issue because they allow the issue to be played on Republican terms,” he said. “Republicans are trying to suggest immigration is the reason wages are suppressed and it’s a racial issue. I don’t like it. That’s what they’re doing cynically. They’re saying when you get immigration, you suppress the wages of non-immigrants, i.e. white people.”</w:t>
      </w:r>
    </w:p>
    <w:p w:rsidR="00AF30B8" w:rsidRDefault="00AF30B8" w:rsidP="00AF30B8">
      <w:r>
        <w:t>He said Democrats need to “put everybody in the same boat” and steer the debate away from race.</w:t>
      </w:r>
    </w:p>
    <w:p w:rsidR="00F40053" w:rsidRDefault="00AF30B8" w:rsidP="00AF30B8">
      <w:r>
        <w:t>Sen. Jeff Sessions (R-Ala.) has led the effort in Congress to link high immigration flows to stagnant wages but many Republican lawmakers have not joined in because the business community wants more guest workers and visas for high-skilled employees.</w:t>
      </w:r>
    </w:p>
    <w:p w:rsidR="00F40053" w:rsidRDefault="00AF30B8" w:rsidP="00AF30B8">
      <w:pPr>
        <w:rPr>
          <w:rStyle w:val="StyleUnderline"/>
        </w:rPr>
      </w:pPr>
      <w:r w:rsidRPr="00DA7AF8">
        <w:rPr>
          <w:rStyle w:val="StyleUnderline"/>
        </w:rPr>
        <w:t>Despite the lack of concerted effort by GOP leaders in Washington to used immigration reform as a weapon against Democrats, the issue could hurt them among white working-class voters who are slipping away from Obama.</w:t>
      </w:r>
    </w:p>
    <w:p w:rsidR="00AF30B8" w:rsidRPr="00DA7AF8" w:rsidRDefault="00AF30B8" w:rsidP="00AF30B8">
      <w:pPr>
        <w:rPr>
          <w:rStyle w:val="StyleUnderline"/>
        </w:rPr>
      </w:pPr>
      <w:r w:rsidRPr="00DA7AF8">
        <w:rPr>
          <w:rStyle w:val="StyleUnderline"/>
        </w:rPr>
        <w:t>Polling by Rasmussen, a GOP survey group, showed working and middle-class Americans oppose large expansions of immigration flows. People earning under $30,000 prefer a reduction in immigration by a 3-1 margin, according to the group’s data.</w:t>
      </w:r>
    </w:p>
    <w:p w:rsidR="00AF30B8" w:rsidRPr="00DA7AF8" w:rsidRDefault="00AF30B8" w:rsidP="00AF30B8">
      <w:pPr>
        <w:rPr>
          <w:rStyle w:val="StyleUnderline"/>
        </w:rPr>
      </w:pPr>
      <w:r w:rsidRPr="00DA7AF8">
        <w:rPr>
          <w:rStyle w:val="StyleUnderline"/>
        </w:rPr>
        <w:lastRenderedPageBreak/>
        <w:t>A Pew Research poll showed that 69 percent of the public believes the federal government should restrict and control people coming to live in the United States more than it already does.</w:t>
      </w:r>
    </w:p>
    <w:p w:rsidR="00AF30B8" w:rsidRDefault="00AF30B8" w:rsidP="00AF30B8">
      <w:r>
        <w:t>The Senate-passed immigration reform bill, which all Democrats supported, would substantially increase legal immigration levels.</w:t>
      </w:r>
    </w:p>
    <w:p w:rsidR="00F40053" w:rsidRDefault="00AF30B8" w:rsidP="00AF30B8">
      <w:r>
        <w:t>Polls showing public opposition to higher rates of immigration have been obscured by other surveys — many commissioned by business groups — showing a majority of Americans generally favor immigration reform.</w:t>
      </w:r>
    </w:p>
    <w:p w:rsidR="00AF30B8" w:rsidRDefault="00AF30B8" w:rsidP="00AF30B8">
      <w:r>
        <w:t>A recent automated survey by Harper Polling of more than 500 likely voters in 26 states found that 86 percent of Republicans and 79 percent of independents say the immigration system needs to be fixed. Majorities also said Congress should act on the issue this year, according to the poll.</w:t>
      </w:r>
    </w:p>
    <w:p w:rsidR="00AF30B8" w:rsidRDefault="00AF30B8" w:rsidP="00AF30B8">
      <w:r>
        <w:t>But such general survey data often do not distinguish between various approaches to immigration reform such as increasing border security, boosting legal immigration flows and granting a pathway to citizenship for illegal immigrants.</w:t>
      </w:r>
    </w:p>
    <w:p w:rsidR="00AF30B8" w:rsidRDefault="00AF30B8" w:rsidP="00AF30B8">
      <w:r>
        <w:t>Democratic strategists who specialize in the concerns of white working-class voters say immigration reform does little to mobilize them.</w:t>
      </w:r>
    </w:p>
    <w:p w:rsidR="00AF30B8" w:rsidRDefault="00AF30B8" w:rsidP="00AF30B8">
      <w:r>
        <w:t>“In southwest Virginia nobody talks about immigration. They’re talking about how they’re getting screwed economically,” said David “</w:t>
      </w:r>
      <w:proofErr w:type="spellStart"/>
      <w:r>
        <w:t>Mudcat</w:t>
      </w:r>
      <w:proofErr w:type="spellEnd"/>
      <w:r>
        <w:t>” Saunders, a Democratic strategist.</w:t>
      </w:r>
    </w:p>
    <w:p w:rsidR="00AF30B8" w:rsidRDefault="00AF30B8" w:rsidP="00AF30B8">
      <w:r>
        <w:t>“Kids are fleeing Honduras but at the same time kids are fleeing small-time, third-tier markets in the United States to go to Metropolitan markets. People see their own kids leaving here in the U.S.,” he said.</w:t>
      </w:r>
    </w:p>
    <w:p w:rsidR="00AF30B8" w:rsidRDefault="00AF30B8" w:rsidP="00AF30B8">
      <w:r>
        <w:t>“Democrats talk about the morality of rescuing these kids from Central America. I’m for all that. At the same time, what about the kids fleeing small-town and rural America because there are no economic opportunities?” he added.</w:t>
      </w:r>
    </w:p>
    <w:p w:rsidR="00AF30B8" w:rsidRDefault="00AF30B8" w:rsidP="00AF30B8">
      <w:r w:rsidRPr="00DA7AF8">
        <w:rPr>
          <w:rStyle w:val="StyleUnderline"/>
        </w:rPr>
        <w:t>With the exception of Udall, Democratic candidates for Senate realize that immigration is not a driving issue in the midterm election.</w:t>
      </w:r>
      <w:r>
        <w:t xml:space="preserve"> They instead are emphasizing the issues of economic fairness, which the Senate Democratic leadership has made the centerpiece of its 2014 election platform.</w:t>
      </w:r>
    </w:p>
    <w:p w:rsidR="00242D34" w:rsidRDefault="007240F4" w:rsidP="007240F4">
      <w:pPr>
        <w:pStyle w:val="Heading3"/>
      </w:pPr>
      <w:r>
        <w:lastRenderedPageBreak/>
        <w:t>AT – Syria Key</w:t>
      </w:r>
    </w:p>
    <w:p w:rsidR="007240F4" w:rsidRDefault="007240F4" w:rsidP="007240F4"/>
    <w:p w:rsidR="00F40053" w:rsidRDefault="00F40053" w:rsidP="00F40053">
      <w:pPr>
        <w:pStyle w:val="Heading4"/>
      </w:pPr>
      <w:r>
        <w:t>Syria won’t affect elections-both parties are focused on domestic issues</w:t>
      </w:r>
    </w:p>
    <w:p w:rsidR="00F40053" w:rsidRPr="002E2656" w:rsidRDefault="00F40053" w:rsidP="00F40053">
      <w:pPr>
        <w:rPr>
          <w:b/>
        </w:rPr>
      </w:pPr>
      <w:proofErr w:type="spellStart"/>
      <w:r>
        <w:rPr>
          <w:b/>
        </w:rPr>
        <w:t>Isenstadt</w:t>
      </w:r>
      <w:proofErr w:type="spellEnd"/>
      <w:r>
        <w:rPr>
          <w:b/>
        </w:rPr>
        <w:t>, Politico, 13</w:t>
      </w:r>
    </w:p>
    <w:p w:rsidR="00F40053" w:rsidRPr="00A6431E" w:rsidRDefault="00F40053" w:rsidP="00F40053">
      <w:r>
        <w:t xml:space="preserve">(Alex, 9/3/13, “Syria a no-win for either party in 2014,” </w:t>
      </w:r>
      <w:hyperlink r:id="rId31" w:history="1">
        <w:r w:rsidRPr="00151D7C">
          <w:rPr>
            <w:rStyle w:val="Hyperlink"/>
          </w:rPr>
          <w:t>http://www.politico.com/story/2013/09/syria-2014-elections-96177.html</w:t>
        </w:r>
      </w:hyperlink>
      <w:r>
        <w:t>, accessed 7/13/14, KPS)</w:t>
      </w:r>
    </w:p>
    <w:p w:rsidR="00F40053" w:rsidRDefault="00F40053" w:rsidP="00F40053"/>
    <w:p w:rsidR="00F40053" w:rsidRDefault="00F40053" w:rsidP="00F40053">
      <w:r w:rsidRPr="00E17663">
        <w:rPr>
          <w:rStyle w:val="StyleUnderline"/>
        </w:rPr>
        <w:t>Another military conflict in the Middle East is the last thing either party wants to be talking about heading into the 2014 midterm.</w:t>
      </w:r>
    </w:p>
    <w:p w:rsidR="00F40053" w:rsidRDefault="00F40053" w:rsidP="00F40053">
      <w:r w:rsidRPr="00E17663">
        <w:rPr>
          <w:rStyle w:val="StyleUnderline"/>
        </w:rPr>
        <w:t>For lawmakers on the ballot next year, the decision whether to authorize a strike against Syria that President Barack Obama has forced on Congress looks like an all-risk, no-reward proposition</w:t>
      </w:r>
      <w:r>
        <w:t>, campaign strategists from both parties told POLITICO.</w:t>
      </w:r>
    </w:p>
    <w:p w:rsidR="00F40053" w:rsidRDefault="00F40053" w:rsidP="00F40053">
      <w:r w:rsidRPr="00E17663">
        <w:rPr>
          <w:rStyle w:val="StyleUnderline"/>
        </w:rPr>
        <w:t>Democrats will have to choose between defying public opinion — which is deeply divided over another military intervention — or their own president. For Republicans, the vote threatens to magnify the split between hawkish neoconservatives and isolationist libertarians that’s increasingly been on display since Mitt Romney’s defeat last year.</w:t>
      </w:r>
    </w:p>
    <w:p w:rsidR="00F40053" w:rsidRDefault="00F40053" w:rsidP="00F40053">
      <w:r>
        <w:t>Then there’s the unpredictability of it all. Though it’s obviously too soon to know whether Syria will matter in an election a year or three years from now, one need only ask former Sen. Hillary Clinton about how a vote to authorize war can come back to haunt.</w:t>
      </w:r>
    </w:p>
    <w:p w:rsidR="00F40053" w:rsidRDefault="00F40053" w:rsidP="00F40053">
      <w:r w:rsidRPr="00E17663">
        <w:rPr>
          <w:rStyle w:val="StyleUnderline"/>
        </w:rPr>
        <w:t>“I don’t see anyone saying, ‘Goody, Syria. Here’s a political issue,’” said Curt Anderson, a national Republican strategist. “I don’t know why [Congress] would want anything to do with this. The polls are pretty clear on it.”</w:t>
      </w:r>
    </w:p>
    <w:p w:rsidR="00F40053" w:rsidRDefault="00F40053" w:rsidP="00F40053">
      <w:r w:rsidRPr="00E17663">
        <w:rPr>
          <w:rStyle w:val="StyleUnderline"/>
        </w:rPr>
        <w:t>“From an electoral standpoint, no one wants to talk about this,” added Dave Beattie</w:t>
      </w:r>
      <w:r>
        <w:t xml:space="preserve">, a Democratic pollster who has been involved in many competitive House and Senate races. </w:t>
      </w:r>
      <w:r w:rsidRPr="00E17663">
        <w:rPr>
          <w:rStyle w:val="StyleUnderline"/>
        </w:rPr>
        <w:t>“There’s no political upside. You’re talking about something expensive, and people are going to die.”</w:t>
      </w:r>
    </w:p>
    <w:p w:rsidR="00F40053" w:rsidRDefault="00F40053" w:rsidP="00F40053">
      <w:pPr>
        <w:rPr>
          <w:rStyle w:val="StyleUnderline"/>
        </w:rPr>
      </w:pPr>
      <w:r w:rsidRPr="00E17663">
        <w:rPr>
          <w:rStyle w:val="StyleUnderline"/>
        </w:rPr>
        <w:t>Neither party planned to make national security a central part of their midterm strategy; indeed, the election season to date has been all about domestic affairs. Both sides have settled on familiar attack lines: Democrats calling Republicans tea party extremists at the root Washington dysfunction, Republicans blaming Obamacare for weighting down the economy and making life that much harder for struggling Americans.</w:t>
      </w:r>
    </w:p>
    <w:p w:rsidR="00F40053" w:rsidRDefault="00F40053" w:rsidP="00F40053">
      <w:pPr>
        <w:rPr>
          <w:rStyle w:val="StyleUnderline"/>
        </w:rPr>
      </w:pPr>
    </w:p>
    <w:p w:rsidR="007240F4" w:rsidRDefault="007240F4" w:rsidP="007240F4">
      <w:pPr>
        <w:pStyle w:val="Heading4"/>
      </w:pPr>
      <w:r>
        <w:t>Lawmakers will seek to keep Syria out of Midterms, the issue is too polarizing</w:t>
      </w:r>
    </w:p>
    <w:p w:rsidR="007240F4" w:rsidRPr="00D43902" w:rsidRDefault="007240F4" w:rsidP="007240F4">
      <w:pPr>
        <w:rPr>
          <w:b/>
        </w:rPr>
      </w:pPr>
      <w:r>
        <w:rPr>
          <w:b/>
        </w:rPr>
        <w:t>Livingston, Roll Call, 13</w:t>
      </w:r>
    </w:p>
    <w:p w:rsidR="007240F4" w:rsidRPr="002D4448" w:rsidRDefault="007240F4" w:rsidP="007240F4">
      <w:r>
        <w:t xml:space="preserve">(Abby, 9/10/13, “DCCC Chief: Syria Not Big Issue in 2014 Elections,” </w:t>
      </w:r>
      <w:hyperlink r:id="rId32" w:history="1">
        <w:r w:rsidRPr="00151D7C">
          <w:rPr>
            <w:rStyle w:val="Hyperlink"/>
          </w:rPr>
          <w:t>http://atr.rollcall.com/dccc-chief-syria-not-big-issue-in-2014-elections/</w:t>
        </w:r>
      </w:hyperlink>
      <w:r>
        <w:t>, accessed 7/13/14, KPS)</w:t>
      </w:r>
    </w:p>
    <w:p w:rsidR="007240F4" w:rsidRDefault="007240F4" w:rsidP="007240F4"/>
    <w:p w:rsidR="007240F4" w:rsidRDefault="007240F4" w:rsidP="007240F4">
      <w:r w:rsidRPr="00AB4E9D">
        <w:rPr>
          <w:rStyle w:val="StyleUnderline"/>
        </w:rPr>
        <w:lastRenderedPageBreak/>
        <w:t>The House Democratic campaign chief told reporters Tuesday that while Capitol Hill is consumed with debate on Syria, the issue will not affect the 2014 midterms.</w:t>
      </w:r>
    </w:p>
    <w:p w:rsidR="007240F4" w:rsidRDefault="007240F4" w:rsidP="007240F4">
      <w:r>
        <w:t xml:space="preserve">“2014 is not going to be a referendum on Syria,” said Democratic Congressional Campaign Committee Chairman Steve Israel at a Christian Science Monitor breakfast. </w:t>
      </w:r>
      <w:r w:rsidRPr="00AB4E9D">
        <w:rPr>
          <w:rStyle w:val="StyleUnderline"/>
        </w:rPr>
        <w:t>Instead, he added, the 2014 midterms will be about “solutions,” helping the middle class, extremism and partisanship.</w:t>
      </w:r>
    </w:p>
    <w:p w:rsidR="007240F4" w:rsidRPr="001B19FE" w:rsidRDefault="007240F4" w:rsidP="007240F4">
      <w:pPr>
        <w:rPr>
          <w:rStyle w:val="StyleUnderline"/>
        </w:rPr>
      </w:pPr>
      <w:r>
        <w:t xml:space="preserve">Israel declined to detail the Syria issue in his role as DCCC chairman, reiterating the committee does not endorse policy positions. Instead, </w:t>
      </w:r>
      <w:r w:rsidRPr="001B19FE">
        <w:rPr>
          <w:rStyle w:val="StyleUnderline"/>
        </w:rPr>
        <w:t>he argued that many House Republicans who oppose authorization for intervention in Syria would support the same policy if Mitt Romney were president and proposed it instead of President Barack Obama.</w:t>
      </w:r>
    </w:p>
    <w:p w:rsidR="007240F4" w:rsidRDefault="007240F4" w:rsidP="007240F4">
      <w:r w:rsidRPr="001B19FE">
        <w:rPr>
          <w:rStyle w:val="StyleUnderline"/>
        </w:rPr>
        <w:t>“The level of hypocrisy is what amazes me,” he said.</w:t>
      </w:r>
    </w:p>
    <w:p w:rsidR="007240F4" w:rsidRDefault="007240F4" w:rsidP="007240F4">
      <w:r>
        <w:t>Israel stated that his personal position — not that of the DCCC — is generally supportive of military intervention, but he is hopeful about reports that the Russian government proposed taking control of Syria’s chemical weapons.</w:t>
      </w:r>
    </w:p>
    <w:p w:rsidR="007240F4" w:rsidRDefault="007240F4" w:rsidP="007240F4">
      <w:r>
        <w:t>“Now we have to see if that path is credible,” he said.</w:t>
      </w:r>
    </w:p>
    <w:p w:rsidR="007240F4" w:rsidRPr="001B19FE" w:rsidRDefault="007240F4" w:rsidP="007240F4">
      <w:pPr>
        <w:rPr>
          <w:rStyle w:val="StyleUnderline"/>
        </w:rPr>
      </w:pPr>
      <w:r>
        <w:t xml:space="preserve">As for his own incumbents, he stressed that his </w:t>
      </w:r>
      <w:r w:rsidRPr="00F40053">
        <w:rPr>
          <w:rStyle w:val="StyleUnderline"/>
        </w:rPr>
        <w:t>vu</w:t>
      </w:r>
      <w:r w:rsidRPr="001B19FE">
        <w:rPr>
          <w:rStyle w:val="StyleUnderline"/>
        </w:rPr>
        <w:t>lnerable House Democrats must be “communicating” with their constituents on Syria. Israel added that Democrats should not be taking into consideration whether their vote “helps or hurts the president.”</w:t>
      </w:r>
    </w:p>
    <w:p w:rsidR="007240F4" w:rsidRDefault="007240F4" w:rsidP="007240F4"/>
    <w:p w:rsidR="00242D34" w:rsidRDefault="00242D34" w:rsidP="00242D34">
      <w:pPr>
        <w:pStyle w:val="Heading2"/>
      </w:pPr>
      <w:r>
        <w:lastRenderedPageBreak/>
        <w:t>Swing Voter Links</w:t>
      </w:r>
    </w:p>
    <w:p w:rsidR="00242D34" w:rsidRPr="00262858" w:rsidRDefault="00242D34" w:rsidP="00242D34"/>
    <w:p w:rsidR="00242D34" w:rsidRDefault="00242D34" w:rsidP="00242D34">
      <w:pPr>
        <w:pStyle w:val="Heading3"/>
      </w:pPr>
      <w:r>
        <w:lastRenderedPageBreak/>
        <w:t>Environment Key to Swing Voters</w:t>
      </w:r>
    </w:p>
    <w:p w:rsidR="0055536F" w:rsidRPr="0055536F" w:rsidRDefault="0055536F" w:rsidP="0055536F"/>
    <w:p w:rsidR="00242D34" w:rsidRDefault="00242D34" w:rsidP="00242D34">
      <w:pPr>
        <w:pStyle w:val="Heading4"/>
        <w:rPr>
          <w:rStyle w:val="Style13ptBold"/>
        </w:rPr>
      </w:pPr>
      <w:r w:rsidRPr="00A32FBC">
        <w:t>Swing voters love environmental regulations—key to winning election</w:t>
      </w:r>
    </w:p>
    <w:p w:rsidR="00242D34" w:rsidRPr="00A32FBC" w:rsidRDefault="00242D34" w:rsidP="00242D34">
      <w:pPr>
        <w:rPr>
          <w:rStyle w:val="Style13ptBold"/>
        </w:rPr>
      </w:pPr>
      <w:r w:rsidRPr="00A32FBC">
        <w:rPr>
          <w:rStyle w:val="Style13ptBold"/>
        </w:rPr>
        <w:t>Miller, California League Conservation Voters Communications Director, 11</w:t>
      </w:r>
    </w:p>
    <w:p w:rsidR="00242D34" w:rsidRPr="00A32FBC" w:rsidRDefault="00242D34" w:rsidP="00242D34">
      <w:r w:rsidRPr="00A32FBC">
        <w:t>(</w:t>
      </w:r>
      <w:proofErr w:type="spellStart"/>
      <w:r w:rsidRPr="00A32FBC">
        <w:t>Jenesse</w:t>
      </w:r>
      <w:proofErr w:type="spellEnd"/>
      <w:r w:rsidRPr="00A32FBC">
        <w:t>, 12-19-11, C</w:t>
      </w:r>
      <w:r>
        <w:t xml:space="preserve">alifornia </w:t>
      </w:r>
      <w:r w:rsidRPr="00A32FBC">
        <w:t>L</w:t>
      </w:r>
      <w:r>
        <w:t xml:space="preserve">eague </w:t>
      </w:r>
      <w:r w:rsidRPr="00A32FBC">
        <w:t>C</w:t>
      </w:r>
      <w:r>
        <w:t xml:space="preserve">onservative </w:t>
      </w:r>
      <w:r w:rsidRPr="00A32FBC">
        <w:t>V</w:t>
      </w:r>
      <w:r>
        <w:t>oters</w:t>
      </w:r>
      <w:r w:rsidRPr="00A32FBC">
        <w:t xml:space="preserve">, “Candidates Take Note: New Poll Shows Independent Voters are Environmentalists”, </w:t>
      </w:r>
      <w:r w:rsidRPr="00EE6E9D">
        <w:t>http://www.ecovote.org/blog/candidates-take-note-new-poll-shows-independent-voters-are-environmentalists</w:t>
      </w:r>
      <w:r w:rsidRPr="00A32FBC">
        <w:t>, accessed 7-7-14, CLF)</w:t>
      </w:r>
    </w:p>
    <w:p w:rsidR="00242D34" w:rsidRPr="00A32FBC" w:rsidRDefault="00242D34" w:rsidP="00242D34"/>
    <w:p w:rsidR="00242D34" w:rsidRPr="00A32FBC" w:rsidRDefault="00242D34" w:rsidP="00242D34">
      <w:r w:rsidRPr="00A32FBC">
        <w:t xml:space="preserve">Listen up, candidates for office in California: </w:t>
      </w:r>
      <w:r w:rsidRPr="00A32FBC">
        <w:rPr>
          <w:rStyle w:val="TitleChar"/>
        </w:rPr>
        <w:t>Independent voters care about the environment</w:t>
      </w:r>
      <w:r w:rsidRPr="00A32FBC">
        <w:t>.</w:t>
      </w:r>
    </w:p>
    <w:p w:rsidR="00242D34" w:rsidRPr="00A32FBC" w:rsidRDefault="00242D34" w:rsidP="00242D34">
      <w:r w:rsidRPr="00A32FBC">
        <w:t>A groundbreaking </w:t>
      </w:r>
      <w:r w:rsidRPr="00A32FBC">
        <w:rPr>
          <w:rStyle w:val="TitleChar"/>
        </w:rPr>
        <w:t>new</w:t>
      </w:r>
      <w:r w:rsidRPr="0069506F">
        <w:t xml:space="preserve"> statewide </w:t>
      </w:r>
      <w:r w:rsidRPr="00A32FBC">
        <w:rPr>
          <w:rStyle w:val="TitleChar"/>
        </w:rPr>
        <w:t xml:space="preserve">poll of </w:t>
      </w:r>
      <w:r w:rsidRPr="0069506F">
        <w:t xml:space="preserve">California </w:t>
      </w:r>
      <w:r w:rsidRPr="00A32FBC">
        <w:rPr>
          <w:rStyle w:val="TitleChar"/>
        </w:rPr>
        <w:t>voters</w:t>
      </w:r>
      <w:r w:rsidRPr="00A32FBC">
        <w:t> who decline-to-state (DTS) an affiliation with any</w:t>
      </w:r>
      <w:r w:rsidRPr="00A32FBC">
        <w:rPr>
          <w:rStyle w:val="TitleChar"/>
        </w:rPr>
        <w:t xml:space="preserve"> </w:t>
      </w:r>
      <w:r w:rsidRPr="00A32FBC">
        <w:t>political</w:t>
      </w:r>
      <w:r w:rsidRPr="00A32FBC">
        <w:rPr>
          <w:rStyle w:val="TitleChar"/>
        </w:rPr>
        <w:t xml:space="preserve"> </w:t>
      </w:r>
      <w:r w:rsidRPr="00A32FBC">
        <w:t xml:space="preserve">party </w:t>
      </w:r>
      <w:r w:rsidRPr="00A32FBC">
        <w:rPr>
          <w:rStyle w:val="TitleChar"/>
        </w:rPr>
        <w:t>reveals the strong environmental and other progressive values of this poorly-understood but growing bloc of voters.</w:t>
      </w:r>
      <w:r w:rsidRPr="00A32FBC">
        <w:t xml:space="preserve"> The poll was commissioned by </w:t>
      </w:r>
      <w:proofErr w:type="spellStart"/>
      <w:r w:rsidRPr="00A32FBC">
        <w:t>the</w:t>
      </w:r>
      <w:r w:rsidRPr="00EE6E9D">
        <w:t>California</w:t>
      </w:r>
      <w:proofErr w:type="spellEnd"/>
      <w:r w:rsidRPr="00EE6E9D">
        <w:t xml:space="preserve"> League of Conservation Voters Education Fund</w:t>
      </w:r>
      <w:r w:rsidR="00F40053">
        <w:t xml:space="preserve"> </w:t>
      </w:r>
      <w:r w:rsidRPr="00A32FBC">
        <w:t xml:space="preserve">(CLCV Education Fund), CLCV's sister organization and the non-partisan voter engagement arm of the environmental movement in California. The research was conducted by widely-respected polling firm </w:t>
      </w:r>
      <w:proofErr w:type="spellStart"/>
      <w:r w:rsidRPr="00A32FBC">
        <w:t>Tulchin</w:t>
      </w:r>
      <w:proofErr w:type="spellEnd"/>
      <w:r w:rsidRPr="00A32FBC">
        <w:t xml:space="preserve"> Research.</w:t>
      </w:r>
    </w:p>
    <w:p w:rsidR="00242D34" w:rsidRPr="00A32FBC" w:rsidRDefault="00242D34" w:rsidP="00242D34">
      <w:r w:rsidRPr="00A32FBC">
        <w:t>This in-depth survey is the first of its kind to explore in detail DTS (or independent) voters' opinions on many of today’s most controversial issues and that is being shared with the broader public.</w:t>
      </w:r>
    </w:p>
    <w:p w:rsidR="00242D34" w:rsidRPr="00A32FBC" w:rsidRDefault="00242D34" w:rsidP="00242D34">
      <w:r w:rsidRPr="00A32FBC">
        <w:t>With DTS voters increasing from 15 to 20 percent of California’s electorate just since 2006, the purpose of the public opinion survey was to better understand this influential swing and rapidly growing voter group and its attitudes toward environmental issues and other timely topics.</w:t>
      </w:r>
    </w:p>
    <w:p w:rsidR="00242D34" w:rsidRPr="00A32FBC" w:rsidRDefault="00BC434B" w:rsidP="00242D34">
      <w:hyperlink r:id="rId33" w:history="1">
        <w:r w:rsidR="00242D34" w:rsidRPr="00A32FBC">
          <w:rPr>
            <w:rStyle w:val="Hyperlink"/>
          </w:rPr>
          <w:t>Capitol Weekly</w:t>
        </w:r>
      </w:hyperlink>
      <w:r w:rsidR="00242D34" w:rsidRPr="00A32FBC">
        <w:t> was one of the first to cover the results of this groundbreaking poll:</w:t>
      </w:r>
    </w:p>
    <w:p w:rsidR="00242D34" w:rsidRPr="00A32FBC" w:rsidRDefault="00242D34" w:rsidP="00242D34">
      <w:r w:rsidRPr="00A32FBC">
        <w:rPr>
          <w:rStyle w:val="TitleChar"/>
        </w:rPr>
        <w:t>Two out of three of California’s decline-to-state voters consider themselves conservationists, believe climate change is a growing problem that needs to be addressed and say environmental regulations</w:t>
      </w:r>
      <w:r w:rsidRPr="00A32FBC">
        <w:t xml:space="preserve"> </w:t>
      </w:r>
      <w:r w:rsidRPr="00A32FBC">
        <w:rPr>
          <w:rStyle w:val="TitleChar"/>
        </w:rPr>
        <w:t>provide critical protections for air, land and water</w:t>
      </w:r>
      <w:r w:rsidRPr="00A32FBC">
        <w:t>, according to a new survey.</w:t>
      </w:r>
    </w:p>
    <w:p w:rsidR="00242D34" w:rsidRPr="00A32FBC" w:rsidRDefault="00242D34" w:rsidP="00242D34">
      <w:r w:rsidRPr="00A32FBC">
        <w:t>The statewide survey commissioned by the California League of Conservation Voters Education Fund is “the first of its kind to explore in detail DTS voters’ opinions on many of today’s most controversial issues and that is being shared with the broader public,” the group said in releasing the results.</w:t>
      </w:r>
    </w:p>
    <w:p w:rsidR="00242D34" w:rsidRPr="00A32FBC" w:rsidRDefault="00242D34" w:rsidP="00242D34">
      <w:r w:rsidRPr="00A32FBC">
        <w:t>The </w:t>
      </w:r>
      <w:r w:rsidRPr="00EE6E9D">
        <w:t>survey</w:t>
      </w:r>
      <w:r w:rsidRPr="00A32FBC">
        <w:t> found that DTS voters are solidly pro-environment and support a wide range of conservation policies:</w:t>
      </w:r>
    </w:p>
    <w:p w:rsidR="00242D34" w:rsidRPr="00A32FBC" w:rsidRDefault="00242D34" w:rsidP="00242D34">
      <w:r w:rsidRPr="00A32FBC">
        <w:t>Two-thirds (65 percent) consider themselves to be “conservationists”.</w:t>
      </w:r>
    </w:p>
    <w:p w:rsidR="00242D34" w:rsidRPr="00A32FBC" w:rsidRDefault="00242D34" w:rsidP="00242D34">
      <w:r w:rsidRPr="00A32FBC">
        <w:t>Notably, DTS voters agree climate change is occurring and is a major problem that needs to be addressed by a 2-to-1 margin (63 percent).</w:t>
      </w:r>
    </w:p>
    <w:p w:rsidR="00242D34" w:rsidRPr="00A32FBC" w:rsidRDefault="00242D34" w:rsidP="00242D34">
      <w:r w:rsidRPr="00A32FBC">
        <w:rPr>
          <w:rStyle w:val="TitleChar"/>
        </w:rPr>
        <w:t xml:space="preserve">When </w:t>
      </w:r>
      <w:r w:rsidRPr="00A32FBC">
        <w:t xml:space="preserve">DTS </w:t>
      </w:r>
      <w:r w:rsidRPr="00A32FBC">
        <w:rPr>
          <w:rStyle w:val="TitleChar"/>
        </w:rPr>
        <w:t>voters were asked about their opinions on environmental regulations made by our lawmakers, an overwhelming 69 percent believe environmental regulations provide an important benefit to our society and help to protect our air, land and water.</w:t>
      </w:r>
      <w:r w:rsidRPr="00A32FBC">
        <w:t xml:space="preserve"> In contrast, just 1-in 5 DTS voters (21 percent) believe environmental regulations do more harm than good.</w:t>
      </w:r>
    </w:p>
    <w:p w:rsidR="00242D34" w:rsidRPr="00A32FBC" w:rsidRDefault="00242D34" w:rsidP="00242D34">
      <w:r w:rsidRPr="00A32FBC">
        <w:lastRenderedPageBreak/>
        <w:t>Warner Chabot, CEO of CLCV Education Fund (and CEO of CLCV), stated in a press conference today that candidates for office in California ignore the results of this poll "at their peril," noting that in the last decade decline-to-state voters have doubled in size, comprise the majority of swing voters, and are the fastest-growing voter bloc in California.</w:t>
      </w:r>
    </w:p>
    <w:p w:rsidR="00242D34" w:rsidRPr="00262858" w:rsidRDefault="00242D34" w:rsidP="00242D34">
      <w:r w:rsidRPr="00A32FBC">
        <w:t xml:space="preserve">Considering the new dynamics of California elections, including redistricting and the new top-two primary where </w:t>
      </w:r>
      <w:r w:rsidRPr="00A32FBC">
        <w:rPr>
          <w:rStyle w:val="TitleChar"/>
        </w:rPr>
        <w:t>independent voters could swing the results one way or another</w:t>
      </w:r>
      <w:r w:rsidRPr="00A32FBC">
        <w:t>, many political experts believe there are more state Assembly and</w:t>
      </w:r>
      <w:r w:rsidR="00F40053">
        <w:t xml:space="preserve"> </w:t>
      </w:r>
      <w:r w:rsidRPr="00A32FBC">
        <w:t>Senate districts up for grabs in the 2012 elections than in any year in the past two decades. According to the most recent report from the secretary of state, about 3.5 million California voters declined to state a political preference. "This nonpartisan group of voters now holds considerable electoral power," said Warner.</w:t>
      </w:r>
    </w:p>
    <w:p w:rsidR="00242D34" w:rsidRDefault="00242D34" w:rsidP="00242D34">
      <w:pPr>
        <w:spacing w:after="200" w:line="276" w:lineRule="auto"/>
        <w:rPr>
          <w:rFonts w:asciiTheme="minorHAnsi" w:hAnsiTheme="minorHAnsi" w:cstheme="minorBidi"/>
        </w:rPr>
      </w:pPr>
    </w:p>
    <w:p w:rsidR="001576BF" w:rsidRDefault="001576BF" w:rsidP="001576BF">
      <w:pPr>
        <w:pStyle w:val="Heading3"/>
      </w:pPr>
      <w:r>
        <w:lastRenderedPageBreak/>
        <w:t>Climate Key to Democrats</w:t>
      </w:r>
    </w:p>
    <w:p w:rsidR="001576BF" w:rsidRPr="00187224" w:rsidRDefault="001576BF" w:rsidP="001576BF"/>
    <w:p w:rsidR="001576BF" w:rsidRDefault="001576BF" w:rsidP="001576BF">
      <w:pPr>
        <w:pStyle w:val="Heading4"/>
      </w:pPr>
      <w:r>
        <w:t>Climate issues bolster Dems</w:t>
      </w:r>
    </w:p>
    <w:p w:rsidR="001576BF" w:rsidRPr="00C467AF" w:rsidRDefault="001576BF" w:rsidP="001576BF">
      <w:pPr>
        <w:rPr>
          <w:rStyle w:val="Style13ptBold"/>
        </w:rPr>
      </w:pPr>
      <w:proofErr w:type="spellStart"/>
      <w:r w:rsidRPr="00C467AF">
        <w:rPr>
          <w:rStyle w:val="Style13ptBold"/>
        </w:rPr>
        <w:t>Hulse</w:t>
      </w:r>
      <w:proofErr w:type="spellEnd"/>
      <w:r w:rsidRPr="00C467AF">
        <w:rPr>
          <w:rStyle w:val="Style13ptBold"/>
        </w:rPr>
        <w:t>, New York Times Washington Editor, and Shear, New York Times White House correspondent, 6/9/14</w:t>
      </w:r>
    </w:p>
    <w:p w:rsidR="00F40053" w:rsidRDefault="001576BF" w:rsidP="001576BF">
      <w:r>
        <w:t xml:space="preserve">[Carl, and Michael D., 6/9/2014, The New York Times, “Democrats See Winning Issue in Carbon Plan”, </w:t>
      </w:r>
      <w:hyperlink r:id="rId34" w:history="1">
        <w:r w:rsidRPr="001A6713">
          <w:rPr>
            <w:rStyle w:val="Hyperlink"/>
          </w:rPr>
          <w:t>http://www.nytimes.com/2014/06/10/us/democrats-see-winning-issue-in-carbon-plan.html?_r=0</w:t>
        </w:r>
      </w:hyperlink>
      <w:r>
        <w:t>, accessed 7/6/2014 CK]</w:t>
      </w:r>
    </w:p>
    <w:p w:rsidR="001576BF" w:rsidRDefault="001576BF" w:rsidP="001576BF"/>
    <w:p w:rsidR="001576BF" w:rsidRDefault="001576BF" w:rsidP="001576BF">
      <w:r w:rsidRPr="00C94B16">
        <w:rPr>
          <w:rStyle w:val="TitleChar"/>
        </w:rPr>
        <w:t>The E.P.A. proposal to reduce carbon pollution from power plants was deemed a political gift from the Obama administration to Republicans running for Senate seats in the coal-producing states of Kentucky and West Virginia, and an anchor around the necks of their Democratic opponents.</w:t>
      </w:r>
      <w:r>
        <w:t xml:space="preserve"> Elsewhere, </w:t>
      </w:r>
      <w:r w:rsidRPr="00C94B16">
        <w:rPr>
          <w:rStyle w:val="TitleChar"/>
        </w:rPr>
        <w:t>the threat of higher electricity bills and Republican attacks about another federal power grab were supposed to send Democrats scurrying for cover and distance from the White House.</w:t>
      </w:r>
    </w:p>
    <w:p w:rsidR="001576BF" w:rsidRDefault="001576BF" w:rsidP="001576BF">
      <w:r>
        <w:t xml:space="preserve">But Mr. Udall’s example shows that </w:t>
      </w:r>
      <w:r w:rsidRPr="00C94B16">
        <w:rPr>
          <w:rStyle w:val="TitleChar"/>
        </w:rPr>
        <w:t>not all Democrats look at it that way.</w:t>
      </w:r>
    </w:p>
    <w:p w:rsidR="001576BF" w:rsidRDefault="001576BF" w:rsidP="001576BF">
      <w:r>
        <w:t xml:space="preserve">In Iowa, </w:t>
      </w:r>
      <w:r w:rsidRPr="00C94B16">
        <w:rPr>
          <w:rStyle w:val="TitleChar"/>
        </w:rPr>
        <w:t xml:space="preserve">Representative Bruce </w:t>
      </w:r>
      <w:proofErr w:type="spellStart"/>
      <w:r w:rsidRPr="00C94B16">
        <w:rPr>
          <w:rStyle w:val="TitleChar"/>
        </w:rPr>
        <w:t>Braley</w:t>
      </w:r>
      <w:proofErr w:type="spellEnd"/>
      <w:r w:rsidRPr="00C94B16">
        <w:rPr>
          <w:rStyle w:val="TitleChar"/>
        </w:rPr>
        <w:t>, the Democratic Senate nominee, has adopted the same approach as Mr. Udall. “Reducing our carbon output is not only necessary for the health of the planet, it’s an opportunity to continue to improve the health of the Iowa economy</w:t>
      </w:r>
      <w:r>
        <w:t xml:space="preserve"> — which is and will remain my No. 1 priority,” Mr. </w:t>
      </w:r>
      <w:proofErr w:type="spellStart"/>
      <w:r>
        <w:t>Braley</w:t>
      </w:r>
      <w:proofErr w:type="spellEnd"/>
      <w:r>
        <w:t xml:space="preserve"> said.</w:t>
      </w:r>
    </w:p>
    <w:p w:rsidR="001576BF" w:rsidRDefault="001576BF" w:rsidP="001576BF">
      <w:r w:rsidRPr="00C94B16">
        <w:rPr>
          <w:rStyle w:val="TitleChar"/>
        </w:rPr>
        <w:t>In other states with competitive Senate races, such as Michigan, Democrats say growing public support for action to curb climate change — coupled with pronouncements by Republican candidates that human activity is not contributing to it, or their denials that the world is growing warmer — could help Democrats this yea</w:t>
      </w:r>
      <w:r>
        <w:t>r. They say it will definitely make the party stronger heading into the 2016 presidential election.</w:t>
      </w:r>
    </w:p>
    <w:p w:rsidR="001576BF" w:rsidRDefault="001576BF" w:rsidP="001576BF">
      <w:r>
        <w:t>“</w:t>
      </w:r>
      <w:r w:rsidRPr="00C94B16">
        <w:rPr>
          <w:rStyle w:val="TitleChar"/>
        </w:rPr>
        <w:t>Denying the existence of climate change is proving to be a problem for many Republicans right now, and certainly a long-term albatross for the party,” said Matt Canter, the deputy executive director of the Democratic Senatorial Campaign Committee. “Republican efforts to squeeze political gain out of this have fallen short.”</w:t>
      </w:r>
    </w:p>
    <w:p w:rsidR="001576BF" w:rsidRDefault="001576BF" w:rsidP="001576BF">
      <w:r>
        <w:t>R</w:t>
      </w:r>
      <w:r w:rsidRPr="00C94B16">
        <w:rPr>
          <w:rStyle w:val="TitleChar"/>
        </w:rPr>
        <w:t>epublican</w:t>
      </w:r>
      <w:r>
        <w:t xml:space="preserve">s scoff at that notion. They </w:t>
      </w:r>
      <w:r w:rsidRPr="00C94B16">
        <w:rPr>
          <w:rStyle w:val="TitleChar"/>
        </w:rPr>
        <w:t>say the new proposal has given Republican Senate contenders in Kentucky and West Virginia a huge advantage despite concerted efforts by Democrats there to distance themselves from the president and his plan</w:t>
      </w:r>
      <w:r>
        <w:t>. Republicans say it has also provided a handicap for Democrats running in energy-supplying states, including Alaska, Colorado, Louisiana and Virginia.</w:t>
      </w:r>
    </w:p>
    <w:p w:rsidR="001576BF" w:rsidRDefault="001576BF" w:rsidP="001576BF">
      <w:r>
        <w:t>“Five months prior to the most difficult election of their careers, President Obama is turning a blind eye and a deaf ear to their concerns,” the National Republican Senatorial Committee said in a statement. “An uphill climb just got even more difficult.”</w:t>
      </w:r>
    </w:p>
    <w:p w:rsidR="001576BF" w:rsidRDefault="001576BF" w:rsidP="001576BF">
      <w:r>
        <w:t xml:space="preserve">But </w:t>
      </w:r>
      <w:r w:rsidRPr="00C94B16">
        <w:rPr>
          <w:rStyle w:val="TitleChar"/>
        </w:rPr>
        <w:t>Democrats say that public polling shows broad acceptance of the need to combat climate change and that some recent surveys show large majorities support the idea of emission limits on power plants</w:t>
      </w:r>
      <w:r>
        <w:t>.</w:t>
      </w:r>
    </w:p>
    <w:p w:rsidR="001576BF" w:rsidRDefault="001576BF" w:rsidP="001576BF">
      <w:r w:rsidRPr="00C94B16">
        <w:rPr>
          <w:rStyle w:val="TitleChar"/>
        </w:rPr>
        <w:lastRenderedPageBreak/>
        <w:t xml:space="preserve">“Democrats will welcome the opportunity to use this to talk about the Republicans’ dependence on oil company interests and other special interests that oppose carbon regulation for the sake of their own profits,” said Geoff </w:t>
      </w:r>
      <w:proofErr w:type="spellStart"/>
      <w:r w:rsidRPr="00C94B16">
        <w:rPr>
          <w:rStyle w:val="TitleChar"/>
        </w:rPr>
        <w:t>Garin</w:t>
      </w:r>
      <w:proofErr w:type="spellEnd"/>
      <w:r>
        <w:t>, a Democratic pollster who conducted a survey in Virginia this week for an environmental group.</w:t>
      </w:r>
    </w:p>
    <w:p w:rsidR="001576BF" w:rsidRDefault="001576BF" w:rsidP="001576BF"/>
    <w:p w:rsidR="00242D34" w:rsidRDefault="00242D34" w:rsidP="00242D34">
      <w:pPr>
        <w:pStyle w:val="Heading3"/>
      </w:pPr>
      <w:r>
        <w:lastRenderedPageBreak/>
        <w:t>Climate Issue Key</w:t>
      </w:r>
    </w:p>
    <w:p w:rsidR="00242D34" w:rsidRPr="005B7C55" w:rsidRDefault="00242D34" w:rsidP="00242D34"/>
    <w:p w:rsidR="00242D34" w:rsidRDefault="00242D34" w:rsidP="00242D34">
      <w:pPr>
        <w:pStyle w:val="Heading4"/>
      </w:pPr>
      <w:r>
        <w:t>Climate change agenda key to young voters</w:t>
      </w:r>
    </w:p>
    <w:p w:rsidR="00242D34" w:rsidRPr="009A253D" w:rsidRDefault="00242D34" w:rsidP="00242D34">
      <w:pPr>
        <w:rPr>
          <w:rStyle w:val="Style13ptBold"/>
        </w:rPr>
      </w:pPr>
      <w:proofErr w:type="spellStart"/>
      <w:r w:rsidRPr="009A253D">
        <w:rPr>
          <w:rStyle w:val="Style13ptBold"/>
        </w:rPr>
        <w:t>Lochhead</w:t>
      </w:r>
      <w:proofErr w:type="spellEnd"/>
      <w:r w:rsidRPr="009A253D">
        <w:rPr>
          <w:rStyle w:val="Style13ptBold"/>
        </w:rPr>
        <w:t>,</w:t>
      </w:r>
      <w:r>
        <w:rPr>
          <w:rStyle w:val="Style13ptBold"/>
        </w:rPr>
        <w:t xml:space="preserve"> San Francisco Gate, 6/24/</w:t>
      </w:r>
      <w:r w:rsidRPr="009A253D">
        <w:rPr>
          <w:rStyle w:val="Style13ptBold"/>
        </w:rPr>
        <w:t>14</w:t>
      </w:r>
    </w:p>
    <w:p w:rsidR="00242D34" w:rsidRDefault="00242D34" w:rsidP="00242D34">
      <w:r>
        <w:t xml:space="preserve">[Carolyn, 6/24/2014, San Francisco Gate, “Democrats use climate change as wedge issue on Republicans”, </w:t>
      </w:r>
      <w:hyperlink r:id="rId35" w:history="1">
        <w:r w:rsidRPr="00F40D3D">
          <w:rPr>
            <w:rStyle w:val="Hyperlink"/>
          </w:rPr>
          <w:t>http://www.sfgate.com/politics/article/Democrats-use-climate-change-as-wedge-issue-on-5570165.php</w:t>
        </w:r>
      </w:hyperlink>
      <w:r>
        <w:t>, accessed 7/9/2014 CK]</w:t>
      </w:r>
    </w:p>
    <w:p w:rsidR="00242D34" w:rsidRDefault="00242D34" w:rsidP="00242D34"/>
    <w:p w:rsidR="00242D34" w:rsidRDefault="00242D34" w:rsidP="00242D34">
      <w:r>
        <w:t xml:space="preserve">When President </w:t>
      </w:r>
      <w:r w:rsidRPr="009A253D">
        <w:rPr>
          <w:rStyle w:val="TitleChar"/>
        </w:rPr>
        <w:t>Obama stood before students in Southern California a week ago ridiculing those who deny climate science, he wasn't just road testing a new political strategy to a friendly audience. He was trying to drive a wedge between younger voters and the Republican Party</w:t>
      </w:r>
      <w:r>
        <w:t>.</w:t>
      </w:r>
    </w:p>
    <w:p w:rsidR="00242D34" w:rsidRDefault="00242D34" w:rsidP="00242D34">
      <w:r w:rsidRPr="009A253D">
        <w:rPr>
          <w:rStyle w:val="TitleChar"/>
        </w:rPr>
        <w:t>Democrats are convinced that climate change is the new same-sex marriage, an issue that is moving irreversibly in their favor, especially among young people, women and independents, the voters who hold the keys to the White House in 2016</w:t>
      </w:r>
      <w:r>
        <w:t>.</w:t>
      </w:r>
    </w:p>
    <w:p w:rsidR="00242D34" w:rsidRDefault="00242D34" w:rsidP="00242D34">
      <w:r w:rsidRPr="009A253D">
        <w:rPr>
          <w:rStyle w:val="TitleChar"/>
        </w:rPr>
        <w:t>Wedge issues are those in which one side believes strongly that it has the moral high ground</w:t>
      </w:r>
      <w:r>
        <w:t xml:space="preserve">. Just as Republicans held the upper hand on same-sex marriage in 2004, </w:t>
      </w:r>
      <w:r w:rsidRPr="009A253D">
        <w:rPr>
          <w:rStyle w:val="TitleChar"/>
        </w:rPr>
        <w:t xml:space="preserve">Democrats now see climate change as a way to drive their base voters to the polls while branding Republicans as </w:t>
      </w:r>
      <w:proofErr w:type="spellStart"/>
      <w:r w:rsidRPr="009A253D">
        <w:rPr>
          <w:rStyle w:val="TitleChar"/>
        </w:rPr>
        <w:t>antiscience</w:t>
      </w:r>
      <w:proofErr w:type="spellEnd"/>
      <w:r w:rsidRPr="009A253D">
        <w:rPr>
          <w:rStyle w:val="TitleChar"/>
        </w:rPr>
        <w:t xml:space="preserve"> and beholden to special interests</w:t>
      </w:r>
      <w:r>
        <w:t>.</w:t>
      </w:r>
    </w:p>
    <w:p w:rsidR="00242D34" w:rsidRPr="009A253D" w:rsidRDefault="00242D34" w:rsidP="00242D34">
      <w:pPr>
        <w:rPr>
          <w:rStyle w:val="TitleChar"/>
        </w:rPr>
      </w:pPr>
      <w:r>
        <w:t xml:space="preserve">It's not just their own polling telling Democrats that. Stanford political scientist Jon </w:t>
      </w:r>
      <w:proofErr w:type="spellStart"/>
      <w:r>
        <w:t>Krosnick</w:t>
      </w:r>
      <w:proofErr w:type="spellEnd"/>
      <w:r>
        <w:t xml:space="preserve"> found in a new survey that </w:t>
      </w:r>
      <w:r w:rsidRPr="009A253D">
        <w:rPr>
          <w:rStyle w:val="TitleChar"/>
        </w:rPr>
        <w:t>an overwhelming majority of Americans believe climate change is happening and that humans are to blame.</w:t>
      </w:r>
    </w:p>
    <w:p w:rsidR="00F40053" w:rsidRDefault="00242D34" w:rsidP="00242D34">
      <w:r>
        <w:t xml:space="preserve">"If I were a campaign consultant, which I'm not," </w:t>
      </w:r>
      <w:proofErr w:type="spellStart"/>
      <w:r>
        <w:t>Krosnick</w:t>
      </w:r>
      <w:proofErr w:type="spellEnd"/>
      <w:r>
        <w:t xml:space="preserve"> said, "</w:t>
      </w:r>
      <w:r w:rsidRPr="009A253D">
        <w:rPr>
          <w:rStyle w:val="TitleChar"/>
        </w:rPr>
        <w:t>it's a no-brainer to advise that if a candidate is comfortable being on the green side of this issue, this is something to trumpet, because it will win more votes than it will lose</w:t>
      </w:r>
      <w:r>
        <w:t>."</w:t>
      </w:r>
    </w:p>
    <w:p w:rsidR="00F40053" w:rsidRDefault="00F40053" w:rsidP="00242D34"/>
    <w:p w:rsidR="00242D34" w:rsidRDefault="00242D34" w:rsidP="00242D34">
      <w:pPr>
        <w:pStyle w:val="Heading4"/>
      </w:pPr>
      <w:r>
        <w:t xml:space="preserve">EPA </w:t>
      </w:r>
      <w:proofErr w:type="spellStart"/>
      <w:r>
        <w:t>regs</w:t>
      </w:r>
      <w:proofErr w:type="spellEnd"/>
      <w:r>
        <w:t xml:space="preserve"> mobilize voters and hurt republicans business focus</w:t>
      </w:r>
    </w:p>
    <w:p w:rsidR="00242D34" w:rsidRPr="009A253D" w:rsidRDefault="00242D34" w:rsidP="00242D34">
      <w:pPr>
        <w:rPr>
          <w:rStyle w:val="Style13ptBold"/>
        </w:rPr>
      </w:pPr>
      <w:proofErr w:type="spellStart"/>
      <w:r w:rsidRPr="009A253D">
        <w:rPr>
          <w:rStyle w:val="Style13ptBold"/>
        </w:rPr>
        <w:t>Lochhead</w:t>
      </w:r>
      <w:proofErr w:type="spellEnd"/>
      <w:r w:rsidRPr="009A253D">
        <w:rPr>
          <w:rStyle w:val="Style13ptBold"/>
        </w:rPr>
        <w:t xml:space="preserve">, </w:t>
      </w:r>
      <w:r w:rsidR="00FF1532">
        <w:rPr>
          <w:rStyle w:val="Style13ptBold"/>
        </w:rPr>
        <w:t>San Francisco Gate</w:t>
      </w:r>
      <w:r w:rsidRPr="009A253D">
        <w:rPr>
          <w:rStyle w:val="Style13ptBold"/>
        </w:rPr>
        <w:t>, 6/24/2014</w:t>
      </w:r>
    </w:p>
    <w:p w:rsidR="00242D34" w:rsidRDefault="00242D34" w:rsidP="00242D34">
      <w:r>
        <w:t>[Carolyn, 6/24/2014, San Francisco Gate, “Democrats use climate change as wedge issue on Republicans”, http://www.sfgate.com/politics/article/Democrats-use-climate-change-as-wedge-issue-on-5570165.php#page-2, accessed 7/9/2014 CK]</w:t>
      </w:r>
    </w:p>
    <w:p w:rsidR="00242D34" w:rsidRDefault="00242D34" w:rsidP="00242D34"/>
    <w:p w:rsidR="00242D34" w:rsidRDefault="00242D34" w:rsidP="00242D34">
      <w:proofErr w:type="spellStart"/>
      <w:r>
        <w:t>Lehane</w:t>
      </w:r>
      <w:proofErr w:type="spellEnd"/>
      <w:r>
        <w:t xml:space="preserve"> said </w:t>
      </w:r>
      <w:r w:rsidRPr="009A253D">
        <w:rPr>
          <w:rStyle w:val="TitleChar"/>
        </w:rPr>
        <w:t>the climate fight will help motivate Democratic voters who care deeply about the issue to go to the polls in an off-year election. He said it also helps Democrats highlight the role of fossil-fuel industry money in GOP campaigns</w:t>
      </w:r>
      <w:r>
        <w:t>.</w:t>
      </w:r>
    </w:p>
    <w:p w:rsidR="00242D34" w:rsidRDefault="00242D34" w:rsidP="00242D34">
      <w:r w:rsidRPr="009A253D">
        <w:rPr>
          <w:rStyle w:val="TitleChar"/>
        </w:rPr>
        <w:t>One worrisome trend for Republicans is that many U.S. corporations now see climate change as an economic problem that has the potential to disrupt their supply chains</w:t>
      </w:r>
      <w:r>
        <w:t>.</w:t>
      </w:r>
    </w:p>
    <w:p w:rsidR="00242D34" w:rsidRDefault="00242D34" w:rsidP="00242D34">
      <w:r>
        <w:lastRenderedPageBreak/>
        <w:t xml:space="preserve">The Business Roundtable, a </w:t>
      </w:r>
      <w:r w:rsidRPr="009A253D">
        <w:rPr>
          <w:rStyle w:val="TitleChar"/>
        </w:rPr>
        <w:t>group of chief executives of large U.S. companies, has issued numerous reports urging emissions reductions</w:t>
      </w:r>
      <w:r>
        <w:t xml:space="preserve">. </w:t>
      </w:r>
      <w:r w:rsidRPr="009A253D">
        <w:rPr>
          <w:rStyle w:val="TitleChar"/>
        </w:rPr>
        <w:t>The group's vice chairman, Honeywell CEO Dave Cote, said this month that its members looked forward to working with the Obama administration on the new EPA rule</w:t>
      </w:r>
      <w:r>
        <w:t>.</w:t>
      </w:r>
    </w:p>
    <w:p w:rsidR="00242D34" w:rsidRDefault="00242D34" w:rsidP="00242D34"/>
    <w:p w:rsidR="00242D34" w:rsidRDefault="00242D34" w:rsidP="00242D34">
      <w:pPr>
        <w:pStyle w:val="Heading4"/>
      </w:pPr>
      <w:r>
        <w:t>Green minded voters vote for democrats</w:t>
      </w:r>
    </w:p>
    <w:p w:rsidR="00F40053" w:rsidRDefault="00FF1532" w:rsidP="00FF1532">
      <w:pPr>
        <w:rPr>
          <w:rStyle w:val="Style13ptBold"/>
        </w:rPr>
      </w:pPr>
      <w:proofErr w:type="spellStart"/>
      <w:r w:rsidRPr="009A253D">
        <w:rPr>
          <w:rStyle w:val="Style13ptBold"/>
        </w:rPr>
        <w:t>Lochhead</w:t>
      </w:r>
      <w:proofErr w:type="spellEnd"/>
      <w:r w:rsidRPr="009A253D">
        <w:rPr>
          <w:rStyle w:val="Style13ptBold"/>
        </w:rPr>
        <w:t xml:space="preserve">, </w:t>
      </w:r>
      <w:r>
        <w:rPr>
          <w:rStyle w:val="Style13ptBold"/>
        </w:rPr>
        <w:t>San Francisco Gate</w:t>
      </w:r>
      <w:r w:rsidRPr="009A253D">
        <w:rPr>
          <w:rStyle w:val="Style13ptBold"/>
        </w:rPr>
        <w:t>, 6/24/2014</w:t>
      </w:r>
    </w:p>
    <w:p w:rsidR="00242D34" w:rsidRDefault="00242D34" w:rsidP="00FF1532">
      <w:r>
        <w:t>[Carolyn, 6/24/2014, San Francisco Gate, “Democrats use climate change as wedge issue on Republicans”, http://www.sfgate.com/politics/article/Democrats-use-climate-change-as-wedge-issue-on-5570165.php#page-2, accessed 7/9/2014 CK]</w:t>
      </w:r>
    </w:p>
    <w:p w:rsidR="00242D34" w:rsidRDefault="00242D34" w:rsidP="00242D34"/>
    <w:p w:rsidR="00242D34" w:rsidRPr="0032290D" w:rsidRDefault="00242D34" w:rsidP="00242D34">
      <w:pPr>
        <w:rPr>
          <w:rStyle w:val="TitleChar"/>
        </w:rPr>
      </w:pPr>
      <w:r w:rsidRPr="0032290D">
        <w:rPr>
          <w:rStyle w:val="TitleChar"/>
        </w:rPr>
        <w:t>On most issues that strongly motivate a minority of voters - such as gun control, abortion, and, a decade ago, same-sex marriage - passionate voters are divided roughly 50-50 between pro and con</w:t>
      </w:r>
      <w:r>
        <w:t xml:space="preserve">, </w:t>
      </w:r>
      <w:proofErr w:type="spellStart"/>
      <w:r>
        <w:t>Krosnick</w:t>
      </w:r>
      <w:proofErr w:type="spellEnd"/>
      <w:r>
        <w:t xml:space="preserve"> said. </w:t>
      </w:r>
      <w:r w:rsidRPr="0032290D">
        <w:rPr>
          <w:rStyle w:val="TitleChar"/>
        </w:rPr>
        <w:t>But voters passionate about climate change almost universally believe it is occurring.</w:t>
      </w:r>
    </w:p>
    <w:p w:rsidR="00242D34" w:rsidRDefault="00242D34" w:rsidP="00242D34">
      <w:r w:rsidRPr="0032290D">
        <w:rPr>
          <w:rStyle w:val="TitleChar"/>
        </w:rPr>
        <w:t>The 18 percent or so of voters passionate about climate change "are overwhelmingly on the green side of the issue</w:t>
      </w:r>
      <w:r>
        <w:t xml:space="preserve">," </w:t>
      </w:r>
      <w:proofErr w:type="spellStart"/>
      <w:r>
        <w:t>Krosnick</w:t>
      </w:r>
      <w:proofErr w:type="spellEnd"/>
      <w:r>
        <w:t xml:space="preserve"> said. That means </w:t>
      </w:r>
      <w:r w:rsidRPr="0032290D">
        <w:rPr>
          <w:rStyle w:val="TitleChar"/>
        </w:rPr>
        <w:t>Democrats "gain many more votes than they lose</w:t>
      </w:r>
      <w:r>
        <w:t>."</w:t>
      </w:r>
    </w:p>
    <w:p w:rsidR="00242D34" w:rsidRDefault="00242D34" w:rsidP="00242D34">
      <w:r w:rsidRPr="0032290D">
        <w:rPr>
          <w:rStyle w:val="TitleChar"/>
        </w:rPr>
        <w:t>Once the midterms</w:t>
      </w:r>
      <w:r>
        <w:t xml:space="preserve"> are over and the presidential </w:t>
      </w:r>
      <w:r w:rsidRPr="0032290D">
        <w:rPr>
          <w:rStyle w:val="TitleChar"/>
        </w:rPr>
        <w:t>contest gets under way</w:t>
      </w:r>
      <w:r>
        <w:t xml:space="preserve">, </w:t>
      </w:r>
      <w:proofErr w:type="spellStart"/>
      <w:r>
        <w:t>Krosnick</w:t>
      </w:r>
      <w:proofErr w:type="spellEnd"/>
      <w:r>
        <w:t xml:space="preserve"> thinks </w:t>
      </w:r>
      <w:r w:rsidRPr="0032290D">
        <w:rPr>
          <w:rStyle w:val="TitleChar"/>
        </w:rPr>
        <w:t>Republicans will be playing defense</w:t>
      </w:r>
      <w:r>
        <w:t>.</w:t>
      </w:r>
    </w:p>
    <w:p w:rsidR="00242D34" w:rsidRDefault="00242D34" w:rsidP="00242D34">
      <w:r w:rsidRPr="0032290D">
        <w:rPr>
          <w:rStyle w:val="TitleChar"/>
        </w:rPr>
        <w:t xml:space="preserve">"If the Republican Party chooses to say, number one, we're not sure climate change is really happening, or number two, it may be happening, but we don't know if it's caused by humans or not, or number three, the one thing we know for sure is that the economy is not thriving and this is not the time to take action on this issue, Americans don't resonate with any of that," </w:t>
      </w:r>
      <w:proofErr w:type="spellStart"/>
      <w:r w:rsidRPr="0032290D">
        <w:rPr>
          <w:rStyle w:val="TitleChar"/>
        </w:rPr>
        <w:t>Krosnick</w:t>
      </w:r>
      <w:proofErr w:type="spellEnd"/>
      <w:r w:rsidRPr="0032290D">
        <w:rPr>
          <w:rStyle w:val="TitleChar"/>
        </w:rPr>
        <w:t xml:space="preserve"> said. "Large majorities of Americans are on the opposite side of those views</w:t>
      </w:r>
      <w:r>
        <w:t>."</w:t>
      </w:r>
    </w:p>
    <w:p w:rsidR="00242D34" w:rsidRDefault="00242D34" w:rsidP="00242D34"/>
    <w:p w:rsidR="00F40053" w:rsidRDefault="00242D34" w:rsidP="00242D34">
      <w:r>
        <w:t>Note:</w:t>
      </w:r>
      <w:r w:rsidR="00F40053">
        <w:t xml:space="preserve"> </w:t>
      </w:r>
      <w:r>
        <w:t xml:space="preserve">Stanford political scientist Jon </w:t>
      </w:r>
      <w:proofErr w:type="spellStart"/>
      <w:r>
        <w:t>Krosnick</w:t>
      </w:r>
      <w:proofErr w:type="spellEnd"/>
    </w:p>
    <w:p w:rsidR="00F40053" w:rsidRDefault="00F40053" w:rsidP="00242D34"/>
    <w:p w:rsidR="00242D34" w:rsidRDefault="00242D34" w:rsidP="00242D34">
      <w:pPr>
        <w:pStyle w:val="Heading3"/>
      </w:pPr>
      <w:r>
        <w:lastRenderedPageBreak/>
        <w:t>Climate Focus</w:t>
      </w:r>
    </w:p>
    <w:p w:rsidR="00242D34" w:rsidRPr="005B7C55" w:rsidRDefault="00242D34" w:rsidP="00242D34"/>
    <w:p w:rsidR="00242D34" w:rsidRDefault="00242D34" w:rsidP="00242D34">
      <w:pPr>
        <w:pStyle w:val="Heading4"/>
      </w:pPr>
      <w:r>
        <w:t>Climate Change is the focus before midterms</w:t>
      </w:r>
    </w:p>
    <w:p w:rsidR="00242D34" w:rsidRPr="00E25703" w:rsidRDefault="00242D34" w:rsidP="00242D34">
      <w:pPr>
        <w:rPr>
          <w:rStyle w:val="Style13ptBold"/>
        </w:rPr>
      </w:pPr>
      <w:r w:rsidRPr="00E25703">
        <w:rPr>
          <w:rStyle w:val="Style13ptBold"/>
        </w:rPr>
        <w:t>Hughes,</w:t>
      </w:r>
      <w:r>
        <w:rPr>
          <w:rStyle w:val="Style13ptBold"/>
        </w:rPr>
        <w:t xml:space="preserve"> </w:t>
      </w:r>
      <w:r w:rsidRPr="00E25703">
        <w:rPr>
          <w:rStyle w:val="Style13ptBold"/>
        </w:rPr>
        <w:t xml:space="preserve">Washington Examiner White </w:t>
      </w:r>
      <w:r>
        <w:rPr>
          <w:rStyle w:val="Style13ptBold"/>
        </w:rPr>
        <w:t>House Correspondent, 6/24/</w:t>
      </w:r>
      <w:r w:rsidRPr="00E25703">
        <w:rPr>
          <w:rStyle w:val="Style13ptBold"/>
        </w:rPr>
        <w:t>14</w:t>
      </w:r>
    </w:p>
    <w:p w:rsidR="00242D34" w:rsidRDefault="00242D34" w:rsidP="00242D34">
      <w:r>
        <w:t xml:space="preserve">[Brian, 6/24/2014, Washington Examiner, “White House officials will meet with this billionaire activist during new climate push”, </w:t>
      </w:r>
      <w:hyperlink r:id="rId36" w:history="1">
        <w:r w:rsidRPr="00F40D3D">
          <w:rPr>
            <w:rStyle w:val="Hyperlink"/>
          </w:rPr>
          <w:t>http://washingtonexaminer.com/white-house-officials-will-meet-with-this-billionaire-activist-during-new-climate-push/article/2550098</w:t>
        </w:r>
      </w:hyperlink>
      <w:r>
        <w:t>, accessed 7/9/2014 CK]</w:t>
      </w:r>
    </w:p>
    <w:p w:rsidR="00242D34" w:rsidRDefault="00242D34" w:rsidP="00242D34">
      <w:r w:rsidRPr="00E25703">
        <w:rPr>
          <w:rStyle w:val="TitleChar"/>
        </w:rPr>
        <w:t xml:space="preserve">Senior White House officials and Treasury Secretary Jack Lew are set to meet this week with Tom </w:t>
      </w:r>
      <w:proofErr w:type="spellStart"/>
      <w:r w:rsidRPr="00E25703">
        <w:rPr>
          <w:rStyle w:val="TitleChar"/>
        </w:rPr>
        <w:t>Steyer</w:t>
      </w:r>
      <w:proofErr w:type="spellEnd"/>
      <w:r w:rsidRPr="00E25703">
        <w:rPr>
          <w:rStyle w:val="TitleChar"/>
        </w:rPr>
        <w:t>, an environmental activist pledging to pump up to $100 million into the November midterm elections, as part of a new campaign to promote President Obama's green agenda.</w:t>
      </w:r>
    </w:p>
    <w:p w:rsidR="00242D34" w:rsidRDefault="00242D34" w:rsidP="00242D34">
      <w:r>
        <w:t xml:space="preserve">“On Wednesday, </w:t>
      </w:r>
      <w:r w:rsidRPr="00E25703">
        <w:rPr>
          <w:rStyle w:val="TitleChar"/>
        </w:rPr>
        <w:t>senior White House leadership</w:t>
      </w:r>
      <w:r>
        <w:t xml:space="preserve"> and Secretary Lew </w:t>
      </w:r>
      <w:r w:rsidRPr="00E25703">
        <w:rPr>
          <w:rStyle w:val="TitleChar"/>
        </w:rPr>
        <w:t>will meet</w:t>
      </w:r>
      <w:r>
        <w:t xml:space="preserve"> with former Treasury Secretary Hank Paulson, former HUD Secretary Henry Cisneros, Cargill CEO Greg Page, and Tom </w:t>
      </w:r>
      <w:proofErr w:type="spellStart"/>
      <w:r>
        <w:t>Steyer</w:t>
      </w:r>
      <w:proofErr w:type="spellEnd"/>
      <w:r>
        <w:t xml:space="preserve"> [</w:t>
      </w:r>
      <w:r w:rsidRPr="00E25703">
        <w:rPr>
          <w:rStyle w:val="TitleChar"/>
        </w:rPr>
        <w:t>to] discuss the results of their soon-to-be-released Risky Business report -- which assesses the economic risks of climate change</w:t>
      </w:r>
      <w:r>
        <w:t>,” a White House official said, previewing the meeting.</w:t>
      </w:r>
    </w:p>
    <w:p w:rsidR="00242D34" w:rsidRDefault="00242D34" w:rsidP="00242D34">
      <w:r>
        <w:t>The gathering between the big-money donor and senior White House officials is likely to draw criticism from watchdog groups, which have accused Obama of embracing the pay-to-play politics he once so actively decried.</w:t>
      </w:r>
    </w:p>
    <w:p w:rsidR="00242D34" w:rsidRDefault="00242D34" w:rsidP="00242D34">
      <w:r>
        <w:t xml:space="preserve">However, </w:t>
      </w:r>
      <w:r w:rsidRPr="00E25703">
        <w:rPr>
          <w:rStyle w:val="TitleChar"/>
        </w:rPr>
        <w:t xml:space="preserve">liberals see </w:t>
      </w:r>
      <w:proofErr w:type="spellStart"/>
      <w:r w:rsidRPr="00E25703">
        <w:rPr>
          <w:rStyle w:val="TitleChar"/>
        </w:rPr>
        <w:t>Steyer</w:t>
      </w:r>
      <w:proofErr w:type="spellEnd"/>
      <w:r w:rsidRPr="00E25703">
        <w:rPr>
          <w:rStyle w:val="TitleChar"/>
        </w:rPr>
        <w:t xml:space="preserve"> as a deep-pocketed ally who can counter the massive amounts of money being donated to conservative candidates ahead of November’s elections</w:t>
      </w:r>
      <w:r>
        <w:t>.</w:t>
      </w:r>
    </w:p>
    <w:p w:rsidR="00AF30B8" w:rsidRDefault="00AF30B8" w:rsidP="00AF30B8">
      <w:pPr>
        <w:pStyle w:val="Heading3"/>
      </w:pPr>
      <w:r>
        <w:lastRenderedPageBreak/>
        <w:t>Coal Key</w:t>
      </w:r>
      <w:r>
        <w:br/>
      </w:r>
    </w:p>
    <w:p w:rsidR="00AF30B8" w:rsidRPr="00B901CA" w:rsidRDefault="00AF30B8" w:rsidP="00AF30B8">
      <w:pPr>
        <w:pStyle w:val="Heading4"/>
      </w:pPr>
      <w:r w:rsidRPr="00B901CA">
        <w:t>Coal a key issue; trumps all others in coal states</w:t>
      </w:r>
    </w:p>
    <w:p w:rsidR="00AF30B8" w:rsidRPr="00E80502" w:rsidRDefault="00AF30B8" w:rsidP="00AF30B8">
      <w:pPr>
        <w:rPr>
          <w:b/>
          <w:bCs/>
          <w:sz w:val="26"/>
        </w:rPr>
      </w:pPr>
      <w:proofErr w:type="spellStart"/>
      <w:r>
        <w:rPr>
          <w:rStyle w:val="Style13ptBold"/>
        </w:rPr>
        <w:t>Trygstad</w:t>
      </w:r>
      <w:proofErr w:type="spellEnd"/>
      <w:r>
        <w:rPr>
          <w:rStyle w:val="Style13ptBold"/>
        </w:rPr>
        <w:t>, Roll Call</w:t>
      </w:r>
      <w:r w:rsidRPr="00B901CA">
        <w:rPr>
          <w:rStyle w:val="Style13ptBold"/>
        </w:rPr>
        <w:t>, 13</w:t>
      </w:r>
      <w:r>
        <w:rPr>
          <w:rStyle w:val="Style13ptBold"/>
        </w:rPr>
        <w:br/>
      </w:r>
      <w:r>
        <w:t>(Kyle, Nov. 17, 2013,</w:t>
      </w:r>
      <w:r w:rsidRPr="00B901CA">
        <w:t xml:space="preserve"> </w:t>
      </w:r>
      <w:r>
        <w:t xml:space="preserve">Roll Call, “Coal Fires </w:t>
      </w:r>
      <w:proofErr w:type="gramStart"/>
      <w:r>
        <w:t>Up</w:t>
      </w:r>
      <w:proofErr w:type="gramEnd"/>
      <w:r>
        <w:t xml:space="preserve"> Two Key Senate Races in 2014”, </w:t>
      </w:r>
      <w:hyperlink r:id="rId37" w:history="1">
        <w:r w:rsidRPr="00387B23">
          <w:rPr>
            <w:rStyle w:val="Hyperlink"/>
          </w:rPr>
          <w:t>http://www.rollcall.com/news/coal_fires_up_two_key_senate_races_in_2014-229124-1.html?pg=1&amp;dczone=politics</w:t>
        </w:r>
      </w:hyperlink>
      <w:r>
        <w:t>, Accessed 7/13/14, AA)</w:t>
      </w:r>
      <w:r>
        <w:br/>
      </w:r>
    </w:p>
    <w:p w:rsidR="00AF30B8" w:rsidRPr="00B901CA" w:rsidRDefault="00AF30B8" w:rsidP="00AF30B8">
      <w:pPr>
        <w:rPr>
          <w:rStyle w:val="StyleUnderline"/>
        </w:rPr>
      </w:pPr>
      <w:r w:rsidRPr="00B901CA">
        <w:rPr>
          <w:rStyle w:val="StyleUnderline"/>
        </w:rPr>
        <w:t>There’s no separating coal from the politics of West Virginia and Kentucky, two must-win states in the GOP’s calculus to regain the Senate majority in 2014.</w:t>
      </w:r>
    </w:p>
    <w:p w:rsidR="00AF30B8" w:rsidRDefault="00AF30B8" w:rsidP="00AF30B8">
      <w:r>
        <w:t>But there’s also little apparent separation on the issue between the Democrats and Republicans likely to face off in the general elections in those states — largely because the Democrats have no legislative record on coal to compare. This has set off a battle of guilt by association, which means voters in these Appalachian states should expect to see plenty of President Barack Obama and Senate Majority Leader Harry Reid, D-Nev., in Republican TV ads next year.</w:t>
      </w:r>
    </w:p>
    <w:p w:rsidR="00AF30B8" w:rsidRPr="00B901CA" w:rsidRDefault="00AF30B8" w:rsidP="00AF30B8">
      <w:pPr>
        <w:rPr>
          <w:rStyle w:val="StyleUnderline"/>
        </w:rPr>
      </w:pPr>
      <w:r>
        <w:t xml:space="preserve">Like immigration in the Southwest, </w:t>
      </w:r>
      <w:r w:rsidRPr="00B901CA">
        <w:rPr>
          <w:rStyle w:val="StyleUnderline"/>
        </w:rPr>
        <w:t>coal is more than just a single issue in this region. As two of the top three coal-producing states in the country, where coal powers the vast majority of residents’ electricity, it’s inherently connected to everyday life in West Virginia and Kentucky</w:t>
      </w:r>
      <w:r>
        <w:t xml:space="preserve">. </w:t>
      </w:r>
      <w:r w:rsidRPr="00B901CA">
        <w:rPr>
          <w:rStyle w:val="StyleUnderline"/>
        </w:rPr>
        <w:t>Even if it’s not the only issue, it’s always an issue.</w:t>
      </w:r>
    </w:p>
    <w:p w:rsidR="00AF30B8" w:rsidRPr="00B901CA" w:rsidRDefault="00AF30B8" w:rsidP="00AF30B8">
      <w:pPr>
        <w:rPr>
          <w:rStyle w:val="StyleUnderline"/>
        </w:rPr>
      </w:pPr>
      <w:r w:rsidRPr="00B901CA">
        <w:rPr>
          <w:rStyle w:val="StyleUnderline"/>
        </w:rPr>
        <w:t>“They want to see them fighting for their lives</w:t>
      </w:r>
      <w:r>
        <w:t xml:space="preserve">,” veteran Kentucky Democratic operative Jimmy </w:t>
      </w:r>
      <w:proofErr w:type="spellStart"/>
      <w:r>
        <w:t>Cauley</w:t>
      </w:r>
      <w:proofErr w:type="spellEnd"/>
      <w:r>
        <w:t xml:space="preserve"> said of voters. “</w:t>
      </w:r>
      <w:r w:rsidRPr="00B901CA">
        <w:rPr>
          <w:rStyle w:val="StyleUnderline"/>
        </w:rPr>
        <w:t>It’s their jobs and their culture that coal represents.”</w:t>
      </w:r>
    </w:p>
    <w:p w:rsidR="00AF30B8" w:rsidRDefault="00AF30B8" w:rsidP="00AF30B8">
      <w:r>
        <w:t>The coal industry took a hit last week when the Tennessee Valley Authority announced it will close eight coal units, including two of the three units at the Paradise Fossil Plant in western Kentucky. Those two will be replaced by a gas-fired plant.</w:t>
      </w:r>
    </w:p>
    <w:p w:rsidR="00AF30B8" w:rsidRDefault="00AF30B8" w:rsidP="00AF30B8">
      <w:r>
        <w:t xml:space="preserve">Amid the job losses in his home state, </w:t>
      </w:r>
      <w:r w:rsidRPr="00B901CA">
        <w:rPr>
          <w:rStyle w:val="StyleUnderline"/>
        </w:rPr>
        <w:t>Senate Minority Leader Mitch McConnell and his allies have highlighted the Kentucky Republican’s efforts to serve as the leading roadblock to the administration on coal, specifically the proposed regulations on carbon emissions from new power plants</w:t>
      </w:r>
      <w:r>
        <w:t>. He’s popped up everywhere in recent weeks to hammer the Environmental Protection Agency, and he even brought up coal during a health-care-only campaign news conference on Nov. 12.</w:t>
      </w:r>
    </w:p>
    <w:p w:rsidR="00AF30B8" w:rsidRDefault="00AF30B8" w:rsidP="00AF30B8">
      <w:r>
        <w:t>Faced with competition from the left and right, McConnell has spoken out about coal on the Senate floor, at an EPA hearing and at a rally on the West Front of the Capitol. He’s also run a 75-second online ad that mentioned a “war on coal” or a “war on Kentucky” eight times.</w:t>
      </w:r>
    </w:p>
    <w:p w:rsidR="00AF30B8" w:rsidRDefault="00AF30B8" w:rsidP="00AF30B8">
      <w:r>
        <w:t>The coal industry has noticed.</w:t>
      </w:r>
    </w:p>
    <w:p w:rsidR="00AF30B8" w:rsidRDefault="00AF30B8" w:rsidP="00AF30B8">
      <w:r>
        <w:t xml:space="preserve">“Everything we’ve asked of him, he’s done,” said Bill </w:t>
      </w:r>
      <w:proofErr w:type="spellStart"/>
      <w:r>
        <w:t>Bissett</w:t>
      </w:r>
      <w:proofErr w:type="spellEnd"/>
      <w:r>
        <w:t>, president of the Kentucky Coal Association, which does not endorse candidates.</w:t>
      </w:r>
    </w:p>
    <w:p w:rsidR="00AF30B8" w:rsidRDefault="00AF30B8" w:rsidP="00AF30B8">
      <w:r>
        <w:t xml:space="preserve">Should McConnell win the GOP primary, he would face a competitive challenger in Kentucky Secretary of State Alison </w:t>
      </w:r>
      <w:proofErr w:type="spellStart"/>
      <w:r>
        <w:t>Lundergan</w:t>
      </w:r>
      <w:proofErr w:type="spellEnd"/>
      <w:r>
        <w:t xml:space="preserve"> Grimes. She has been outspoken in her opposition to the administration’s coal policies and has received support from the industry in her last race for state office.</w:t>
      </w:r>
    </w:p>
    <w:p w:rsidR="00AF30B8" w:rsidRDefault="00AF30B8" w:rsidP="00AF30B8">
      <w:r>
        <w:lastRenderedPageBreak/>
        <w:t xml:space="preserve">However, </w:t>
      </w:r>
      <w:r w:rsidRPr="00B901CA">
        <w:rPr>
          <w:rStyle w:val="StyleUnderline"/>
        </w:rPr>
        <w:t>Republicans intend to tether her to national Democrats viewed as unfriendly to the coal industry.</w:t>
      </w:r>
      <w:r>
        <w:t xml:space="preserve"> That includes highlighting those who help her raise money and equating a vote for Grimes with one to keep Reid as the leader of the Senate.</w:t>
      </w:r>
      <w:r>
        <w:br/>
      </w:r>
    </w:p>
    <w:p w:rsidR="00242D34" w:rsidRDefault="00242D34" w:rsidP="00242D34">
      <w:pPr>
        <w:pStyle w:val="Heading2"/>
      </w:pPr>
      <w:r>
        <w:lastRenderedPageBreak/>
        <w:t>Turnout</w:t>
      </w:r>
    </w:p>
    <w:p w:rsidR="00E97C0E" w:rsidRDefault="00E97C0E" w:rsidP="00E97C0E">
      <w:r>
        <w:br/>
      </w:r>
    </w:p>
    <w:p w:rsidR="00D80F66" w:rsidRDefault="00D80F66" w:rsidP="00D80F66">
      <w:pPr>
        <w:pStyle w:val="Heading3"/>
      </w:pPr>
      <w:r>
        <w:lastRenderedPageBreak/>
        <w:t>AT – Voter Suppression Hurts Turnout</w:t>
      </w:r>
    </w:p>
    <w:p w:rsidR="00D80F66" w:rsidRPr="0061090C" w:rsidRDefault="00D80F66" w:rsidP="00D80F66"/>
    <w:p w:rsidR="00D80F66" w:rsidRDefault="00D80F66" w:rsidP="00D80F66">
      <w:pPr>
        <w:pStyle w:val="Heading4"/>
      </w:pPr>
      <w:r>
        <w:t>Voting rights issue will rally minority participation</w:t>
      </w:r>
    </w:p>
    <w:p w:rsidR="00D80F66" w:rsidRPr="00AE26D4" w:rsidRDefault="00D80F66" w:rsidP="00D80F66">
      <w:pPr>
        <w:rPr>
          <w:rStyle w:val="Style13ptBold"/>
        </w:rPr>
      </w:pPr>
      <w:proofErr w:type="spellStart"/>
      <w:r>
        <w:rPr>
          <w:rStyle w:val="Style13ptBold"/>
        </w:rPr>
        <w:t>Reinhard</w:t>
      </w:r>
      <w:proofErr w:type="spellEnd"/>
      <w:r w:rsidRPr="00AE26D4">
        <w:rPr>
          <w:rStyle w:val="Style13ptBold"/>
        </w:rPr>
        <w:t xml:space="preserve">, </w:t>
      </w:r>
      <w:r>
        <w:rPr>
          <w:rStyle w:val="Style13ptBold"/>
        </w:rPr>
        <w:t>Wall Street Journal</w:t>
      </w:r>
      <w:r w:rsidRPr="00AE26D4">
        <w:rPr>
          <w:rStyle w:val="Style13ptBold"/>
        </w:rPr>
        <w:t xml:space="preserve">, </w:t>
      </w:r>
      <w:r>
        <w:rPr>
          <w:rStyle w:val="Style13ptBold"/>
        </w:rPr>
        <w:t>14</w:t>
      </w:r>
    </w:p>
    <w:p w:rsidR="00D80F66" w:rsidRPr="00FC160B" w:rsidRDefault="00D80F66" w:rsidP="00D80F66">
      <w:r>
        <w:rPr>
          <w:color w:val="000000"/>
          <w:sz w:val="24"/>
        </w:rPr>
        <w:t>[Beth</w:t>
      </w:r>
      <w:r w:rsidRPr="00AE26D4">
        <w:rPr>
          <w:color w:val="000000"/>
          <w:sz w:val="24"/>
        </w:rPr>
        <w:t xml:space="preserve">, </w:t>
      </w:r>
      <w:r>
        <w:rPr>
          <w:color w:val="000000"/>
          <w:sz w:val="24"/>
        </w:rPr>
        <w:t>8-1-14</w:t>
      </w:r>
      <w:r w:rsidRPr="00AE26D4">
        <w:rPr>
          <w:color w:val="000000"/>
          <w:sz w:val="24"/>
        </w:rPr>
        <w:t xml:space="preserve">, </w:t>
      </w:r>
      <w:r>
        <w:rPr>
          <w:color w:val="000000"/>
          <w:sz w:val="24"/>
        </w:rPr>
        <w:t>National Journal</w:t>
      </w:r>
      <w:r w:rsidRPr="00AE26D4">
        <w:rPr>
          <w:color w:val="000000"/>
          <w:sz w:val="24"/>
        </w:rPr>
        <w:t>, “</w:t>
      </w:r>
      <w:r w:rsidRPr="0039792D">
        <w:rPr>
          <w:color w:val="000000"/>
          <w:sz w:val="24"/>
        </w:rPr>
        <w:t>Democrats Using Voting Rights Issues to Protect Senate Majority</w:t>
      </w:r>
      <w:r w:rsidRPr="00AE26D4">
        <w:rPr>
          <w:color w:val="000000"/>
          <w:sz w:val="24"/>
        </w:rPr>
        <w:t xml:space="preserve">,” </w:t>
      </w:r>
      <w:hyperlink r:id="rId38" w:history="1">
        <w:r w:rsidRPr="00F8573E">
          <w:rPr>
            <w:rStyle w:val="Hyperlink"/>
          </w:rPr>
          <w:t>http://www.nationaljournal.com/politics/democrats-using-voting-rights-issues-to-protect-senate-majority-20130801</w:t>
        </w:r>
      </w:hyperlink>
      <w:r w:rsidRPr="00AE26D4">
        <w:rPr>
          <w:color w:val="000000"/>
          <w:sz w:val="24"/>
        </w:rPr>
        <w:t xml:space="preserve">, </w:t>
      </w:r>
      <w:r>
        <w:rPr>
          <w:color w:val="000000"/>
          <w:sz w:val="24"/>
        </w:rPr>
        <w:t>accessed: July 6, 2014</w:t>
      </w:r>
      <w:r w:rsidRPr="00AE26D4">
        <w:rPr>
          <w:color w:val="000000"/>
          <w:sz w:val="24"/>
        </w:rPr>
        <w:t xml:space="preserve">, </w:t>
      </w:r>
      <w:r>
        <w:rPr>
          <w:color w:val="000000"/>
          <w:sz w:val="24"/>
        </w:rPr>
        <w:t>KEC]</w:t>
      </w:r>
    </w:p>
    <w:p w:rsidR="00D80F66" w:rsidRDefault="00D80F66" w:rsidP="00D80F66"/>
    <w:p w:rsidR="00D80F66" w:rsidRDefault="00D80F66" w:rsidP="00D80F66">
      <w:r>
        <w:t xml:space="preserve">Without President Obama's name on the ballot, </w:t>
      </w:r>
      <w:r w:rsidRPr="0039792D">
        <w:rPr>
          <w:rStyle w:val="TitleChar"/>
        </w:rPr>
        <w:t>Democrats and civil rights leaders increasingly view voting rights as a rallying cry that could boost minority participation in key midterm Senate races in 2014.</w:t>
      </w:r>
    </w:p>
    <w:p w:rsidR="00D80F66" w:rsidRDefault="00D80F66" w:rsidP="00D80F66">
      <w:r>
        <w:t>Facing a challenging election landscape in which African-American and Hispanic turnout typically dips, Democrats are seizing on Republican attempts to pass voter identification laws and the Supreme Court's ruling that Congress rewrite the landmark law protecting minority voting rights. Attorney General Eric Holder is suing the state of Texas to continue monitoring its electoral laws and districts. Civil rights leaders, who met with Holder and President Obama at the White House on Monday, are launching a massive voter registration drive next month to commemorate the 50th anniversary of the historic March on Washington.</w:t>
      </w:r>
    </w:p>
    <w:p w:rsidR="00D80F66" w:rsidRPr="0039792D" w:rsidRDefault="00D80F66" w:rsidP="00D80F66">
      <w:pPr>
        <w:rPr>
          <w:rStyle w:val="TitleChar"/>
        </w:rPr>
      </w:pPr>
      <w:r w:rsidRPr="0039792D">
        <w:rPr>
          <w:rStyle w:val="TitleChar"/>
        </w:rPr>
        <w:t>And the lobbying offshoot of the Obama campaign, Organizing for Action, is alerting supporters about a new "voter suppression" bill in North Carolina, poised to be the latest Republican-led state to require voters to show photo identification.</w:t>
      </w:r>
    </w:p>
    <w:p w:rsidR="00D80F66" w:rsidRDefault="00D80F66" w:rsidP="00D80F66">
      <w:r w:rsidRPr="0039792D">
        <w:rPr>
          <w:rStyle w:val="TitleChar"/>
        </w:rPr>
        <w:t>Party strategists acknowledge there's as much of a political component to the activism in addition to the concerns over GOP-backed legislation.</w:t>
      </w:r>
    </w:p>
    <w:p w:rsidR="00D80F66" w:rsidRDefault="00D80F66" w:rsidP="00D80F66">
      <w:r>
        <w:t>"I think you'll see Democrats in state parties, in campaigns, in political action groups and in civil rights groups use every tool in their arsenal to fight for voting rights and extending the electorate in 2014," said Jeremy Bird, Obama's national field director in 2012, whose "Battleground Texas" project aims to boost the conservative state's minority voting rolls. "</w:t>
      </w:r>
      <w:r w:rsidRPr="0039792D">
        <w:rPr>
          <w:rStyle w:val="Emphasis"/>
        </w:rPr>
        <w:t>What you're seeing is a continued, systematic effort by Republicans to make it more difficult for people to vote.</w:t>
      </w:r>
      <w:r>
        <w:t>"</w:t>
      </w:r>
    </w:p>
    <w:p w:rsidR="00D80F66" w:rsidRDefault="00D80F66" w:rsidP="00D80F66">
      <w:r>
        <w:t>Black turnout will be pivotal to the re-election of vulnerable Senate Democrats in the South, including Kay Hagan in North Carolina, Mary Landrieu in Louisiana and Mark Pryor of Arkansas, as well as to Democratic hopes of picking up an open Senate seat in Georgia. Those states could be decisive in determining whether the Democratic Party maintains control of Senate in 2014. The heated Virginia governor's race in November will serve as a test run for the party's ability to mobilize black voters without the first African-American president at the top of the ticket.</w:t>
      </w:r>
    </w:p>
    <w:p w:rsidR="00D80F66" w:rsidRDefault="00D80F66" w:rsidP="00D80F66">
      <w:r>
        <w:t>Republicans reject the notion that they're trying to suppress voter turnout, pointing to progress toward racial equality and questioning whether the Voting Rights Act has outlived its usefulness. They also frame efforts to monitor voter registration and require photo ID at the polls as necessary to prevent voter fraud. A recent McClatchy-Marist poll found 83 percent favor voters showing photo ID.</w:t>
      </w:r>
    </w:p>
    <w:p w:rsidR="00D80F66" w:rsidRDefault="00D80F66" w:rsidP="00D80F66">
      <w:r>
        <w:lastRenderedPageBreak/>
        <w:t xml:space="preserve">"I don't think there's any vulnerability for Republicans on this," said Republican strategist Rob </w:t>
      </w:r>
      <w:proofErr w:type="spellStart"/>
      <w:r>
        <w:t>Jesmer</w:t>
      </w:r>
      <w:proofErr w:type="spellEnd"/>
      <w:r>
        <w:t xml:space="preserve">. "It's important to protect the sanctity of someone's vote." In response to Holder's lawsuit in Texas, Republican Sen. John </w:t>
      </w:r>
      <w:proofErr w:type="spellStart"/>
      <w:r>
        <w:t>Cornyn</w:t>
      </w:r>
      <w:proofErr w:type="spellEnd"/>
      <w:r>
        <w:t xml:space="preserve"> said in a written statement, "This decision has nothing to do with protecting voting rights and everything to do with advancing a partisan political agenda. Texans should not – and will not – stand for the continued bullying of our state by the Obama administration."</w:t>
      </w:r>
    </w:p>
    <w:p w:rsidR="00D80F66" w:rsidRDefault="00D80F66" w:rsidP="00D80F66">
      <w:r w:rsidRPr="0039792D">
        <w:rPr>
          <w:rStyle w:val="TitleChar"/>
        </w:rPr>
        <w:t xml:space="preserve">Before the 2012 election, civil rights groups and the Obama campaign redoubled efforts on voter education and registration, fearing that a slew of new voter ID laws would depress turnout by </w:t>
      </w:r>
      <w:r w:rsidRPr="0039792D">
        <w:rPr>
          <w:rStyle w:val="Emphasis"/>
        </w:rPr>
        <w:t xml:space="preserve">young people, minorities and the poor. </w:t>
      </w:r>
      <w:r>
        <w:t>Some of the voter restrictions were deferred, while others were struck down in court.</w:t>
      </w:r>
    </w:p>
    <w:p w:rsidR="00E97C0E" w:rsidRPr="008C1B2E" w:rsidRDefault="00E97C0E" w:rsidP="00E97C0E"/>
    <w:p w:rsidR="009279E5" w:rsidRDefault="009279E5" w:rsidP="00242D34">
      <w:pPr>
        <w:pStyle w:val="Heading2"/>
      </w:pPr>
      <w:r>
        <w:lastRenderedPageBreak/>
        <w:t>Internal Link</w:t>
      </w:r>
    </w:p>
    <w:p w:rsidR="009279E5" w:rsidRDefault="009279E5" w:rsidP="009279E5"/>
    <w:p w:rsidR="009279E5" w:rsidRDefault="009279E5" w:rsidP="009279E5">
      <w:pPr>
        <w:pStyle w:val="Heading3"/>
      </w:pPr>
      <w:r>
        <w:lastRenderedPageBreak/>
        <w:t>Approval Rating Key to Midterms</w:t>
      </w:r>
    </w:p>
    <w:p w:rsidR="009279E5" w:rsidRDefault="009279E5" w:rsidP="009279E5"/>
    <w:p w:rsidR="009279E5" w:rsidRPr="00EB1BF8" w:rsidRDefault="009279E5" w:rsidP="009279E5">
      <w:pPr>
        <w:pStyle w:val="Heading4"/>
        <w:rPr>
          <w:rStyle w:val="Style13ptBold"/>
          <w:b/>
          <w:bCs w:val="0"/>
        </w:rPr>
      </w:pPr>
      <w:r>
        <w:t>Obama influences midterm voting bases</w:t>
      </w:r>
    </w:p>
    <w:p w:rsidR="009279E5" w:rsidRPr="00BF0C3B" w:rsidRDefault="009279E5" w:rsidP="009279E5">
      <w:pPr>
        <w:rPr>
          <w:rStyle w:val="Style13ptBold"/>
        </w:rPr>
      </w:pPr>
      <w:proofErr w:type="spellStart"/>
      <w:r w:rsidRPr="00BF0C3B">
        <w:rPr>
          <w:rStyle w:val="Style13ptBold"/>
        </w:rPr>
        <w:t>Pianin</w:t>
      </w:r>
      <w:proofErr w:type="spellEnd"/>
      <w:r w:rsidRPr="00BF0C3B">
        <w:rPr>
          <w:rStyle w:val="Style13ptBold"/>
        </w:rPr>
        <w:t xml:space="preserve">, </w:t>
      </w:r>
      <w:r>
        <w:rPr>
          <w:rStyle w:val="Style13ptBold"/>
        </w:rPr>
        <w:t>Washington Post Editor and D.C. Bureau Chief</w:t>
      </w:r>
      <w:r w:rsidRPr="00BF0C3B">
        <w:rPr>
          <w:rStyle w:val="Style13ptBold"/>
        </w:rPr>
        <w:t>, 6/18/14</w:t>
      </w:r>
    </w:p>
    <w:p w:rsidR="009279E5" w:rsidRDefault="009279E5" w:rsidP="009279E5">
      <w:r>
        <w:t xml:space="preserve">[Eric, 6/18/14, The Fiscal Times, “Devastating New Poll Shows Americans Believe Obama Can No Longer Lead the Country”, </w:t>
      </w:r>
      <w:hyperlink r:id="rId39" w:history="1">
        <w:r w:rsidRPr="00C3159E">
          <w:rPr>
            <w:rStyle w:val="Hyperlink"/>
          </w:rPr>
          <w:t>http://www.thefiscaltimes.com/Articles/2014/06/18/Devastating-New-Poll-Shows-Americans-Believe-Obama-Can-No-Longer-Lead-Country</w:t>
        </w:r>
      </w:hyperlink>
      <w:r>
        <w:t>, accessed 7/13/14, CK]</w:t>
      </w:r>
    </w:p>
    <w:p w:rsidR="009279E5" w:rsidRDefault="009279E5" w:rsidP="009279E5"/>
    <w:p w:rsidR="009279E5" w:rsidRDefault="009279E5" w:rsidP="009279E5">
      <w:r w:rsidRPr="00BF0C3B">
        <w:rPr>
          <w:rStyle w:val="StyleUnderline"/>
        </w:rPr>
        <w:t>The president’s indecisiveness and super-caution in addressing other international crises – particularly the three-year old civil war in Syria between the regime of President Bashar al-Assad and rebels that has killed 150,000 people and displaced nine million others – is maddening to conservatives and liberals a like</w:t>
      </w:r>
      <w:r>
        <w:t>.</w:t>
      </w:r>
    </w:p>
    <w:p w:rsidR="009279E5" w:rsidRDefault="009279E5" w:rsidP="009279E5">
      <w:r>
        <w:t xml:space="preserve">Former </w:t>
      </w:r>
      <w:r w:rsidRPr="00BF0C3B">
        <w:rPr>
          <w:rStyle w:val="StyleUnderline"/>
        </w:rPr>
        <w:t>Republican Vice President Dick Cheney and his daughter, Liz Cheney, writing in The Wall Street Journal today, declared that “Rarely has a U.S. president been so wrong about so much at the expense of so many</w:t>
      </w:r>
      <w:r>
        <w:t>. Too many times to count, Mr</w:t>
      </w:r>
      <w:r w:rsidRPr="00BF0C3B">
        <w:rPr>
          <w:rStyle w:val="StyleUnderline"/>
        </w:rPr>
        <w:t>. Obama has told us he is ‘ending’ the wars in Iraq and Afghanistan – as though wishing made it so.</w:t>
      </w:r>
      <w:r>
        <w:t xml:space="preserve"> </w:t>
      </w:r>
      <w:r w:rsidRPr="00BF0C3B">
        <w:rPr>
          <w:rStyle w:val="StyleUnderline"/>
        </w:rPr>
        <w:t>His rhetoric has now come crashing into reality.”</w:t>
      </w:r>
    </w:p>
    <w:p w:rsidR="009279E5" w:rsidRDefault="009279E5" w:rsidP="009279E5">
      <w:r>
        <w:t>Of course, it’s almost laughable that Dick Cheney – a major architect of the Bush administration’s misguided and ultimately disastrous policies in Iraq and Afghanistan – is now lecturing Obama on his efforts to extract the U.S. from more than two decades of largely fruitless fighting in the Middle East that led to the deaths of more than 6,800 American troops.</w:t>
      </w:r>
    </w:p>
    <w:p w:rsidR="009279E5" w:rsidRDefault="009279E5" w:rsidP="009279E5">
      <w:r w:rsidRPr="00BF0C3B">
        <w:rPr>
          <w:rStyle w:val="StyleUnderline"/>
        </w:rPr>
        <w:t>Many others on both sides of the political divide despair over what they view as a president overwhelmed by events and presiding over a collapsing foreign doctrine</w:t>
      </w:r>
      <w:r>
        <w:t>.</w:t>
      </w:r>
    </w:p>
    <w:p w:rsidR="009279E5" w:rsidRDefault="009279E5" w:rsidP="009279E5">
      <w:r w:rsidRPr="00BF0C3B">
        <w:rPr>
          <w:rStyle w:val="StyleUnderline"/>
        </w:rPr>
        <w:t>Ruth Marcus, a liberal columnist for The Washington Post, wrote today that Obama’s leadership has been hampered by two overarching and debilitating instincts: His tendency to “overlearn the lessons of history” and his frequent “audacity deficit</w:t>
      </w:r>
      <w:r>
        <w:t>.”</w:t>
      </w:r>
    </w:p>
    <w:p w:rsidR="009279E5" w:rsidRDefault="009279E5" w:rsidP="009279E5">
      <w:r>
        <w:t>“</w:t>
      </w:r>
      <w:r w:rsidRPr="00BF0C3B">
        <w:rPr>
          <w:rStyle w:val="StyleUnderline"/>
        </w:rPr>
        <w:t>On foreign policy, the signal episode of Obama’s overlearning the lessons of history is . . . pretty much the entirety of his foreign policy</w:t>
      </w:r>
      <w:r>
        <w:t>,” she wrote. “</w:t>
      </w:r>
      <w:r w:rsidRPr="00BF0C3B">
        <w:rPr>
          <w:rStyle w:val="StyleUnderline"/>
        </w:rPr>
        <w:t>It has been a reaction, understandable enough, to the adventurism of George W. Bush</w:t>
      </w:r>
      <w:r>
        <w:t>, primarily the ill-advised, ill-fated venture in Iraq.”</w:t>
      </w:r>
    </w:p>
    <w:p w:rsidR="009279E5" w:rsidRDefault="009279E5" w:rsidP="009279E5">
      <w:r>
        <w:t xml:space="preserve">As </w:t>
      </w:r>
      <w:r w:rsidRPr="00BF0C3B">
        <w:rPr>
          <w:rStyle w:val="StyleUnderline"/>
        </w:rPr>
        <w:t>for the audacity deficit, she notes, Obama vowed realism and yet badly underplayed his hand on the world stage. “Hence the administration’s reluctance to intervene in Libya, the costly dillydallying over whether and how to help the rebels in Syria, the failure to push hard enough for a status of forces agreement that would have allowed U.S. troops to remain in Iraq</w:t>
      </w:r>
      <w:r>
        <w:t>,” according to Marcus.</w:t>
      </w:r>
    </w:p>
    <w:p w:rsidR="009279E5" w:rsidRDefault="009279E5" w:rsidP="009279E5">
      <w:r w:rsidRPr="00BF0C3B">
        <w:rPr>
          <w:rStyle w:val="StyleUnderline"/>
        </w:rPr>
        <w:t>This cross-aisle dismay over Obama’s faulty stewardship abroad appears to be widespread</w:t>
      </w:r>
      <w:r>
        <w:t xml:space="preserve">. According to the new Wall Street Journal-NBC poll, </w:t>
      </w:r>
      <w:r w:rsidRPr="00BF0C3B">
        <w:rPr>
          <w:rStyle w:val="StyleUnderline"/>
        </w:rPr>
        <w:t>54 percent of respondents said they don’t believe Obama “is able to lead the country and get the job done.” That compares with just 42 percent who think he is up to the job</w:t>
      </w:r>
      <w:r>
        <w:t>.</w:t>
      </w:r>
    </w:p>
    <w:p w:rsidR="009279E5" w:rsidRDefault="009279E5" w:rsidP="009279E5">
      <w:r>
        <w:lastRenderedPageBreak/>
        <w:t xml:space="preserve">And </w:t>
      </w:r>
      <w:r w:rsidRPr="00BF0C3B">
        <w:rPr>
          <w:rStyle w:val="StyleUnderline"/>
        </w:rPr>
        <w:t>the public’s sense of presidential drift and sub-par leadership has only gotten worse over the past year. Forty-one percent of those interviewed for the poll agreed that the president’s performance has deteriorated in that time</w:t>
      </w:r>
      <w:r>
        <w:t>.</w:t>
      </w:r>
    </w:p>
    <w:p w:rsidR="009279E5" w:rsidRDefault="009279E5" w:rsidP="009279E5">
      <w:r>
        <w:t xml:space="preserve">“What we have here is an anomaly in a sense,” Norman Ornstein, a political expert with the American Enterprise Institute, said in an interview. “The economy is starting to improve and the policy initiatives that the president has put forward are pretty widely supported. </w:t>
      </w:r>
      <w:r w:rsidRPr="00BF0C3B">
        <w:rPr>
          <w:rStyle w:val="StyleUnderline"/>
        </w:rPr>
        <w:t xml:space="preserve">But there’s a sense out there – even though people do not want to get more deeply involved in the Middle East – </w:t>
      </w:r>
      <w:proofErr w:type="gramStart"/>
      <w:r w:rsidRPr="00BF0C3B">
        <w:rPr>
          <w:rStyle w:val="StyleUnderline"/>
        </w:rPr>
        <w:t>that the world is careening out of control,</w:t>
      </w:r>
      <w:proofErr w:type="gramEnd"/>
      <w:r w:rsidRPr="00BF0C3B">
        <w:rPr>
          <w:rStyle w:val="StyleUnderline"/>
        </w:rPr>
        <w:t xml:space="preserve"> and we’re not in charge.”</w:t>
      </w:r>
    </w:p>
    <w:p w:rsidR="009279E5" w:rsidRDefault="009279E5" w:rsidP="009279E5">
      <w:r>
        <w:t>There were a few rays of sunshine for Obama in the new poll. For instance, two-thirds of those surveyed said they support the recent Environmental Protection Agency regulations to cut emissions from coal-fired power plants. And only 14 percent of respondents blame the president for the scheduling scandal at the Veterans Affairs Department that may have contributed to the deaths of scores of vets.</w:t>
      </w:r>
    </w:p>
    <w:p w:rsidR="009279E5" w:rsidRDefault="009279E5" w:rsidP="009279E5">
      <w:r w:rsidRPr="00BF0C3B">
        <w:rPr>
          <w:rStyle w:val="StyleUnderline"/>
        </w:rPr>
        <w:t>Overall,</w:t>
      </w:r>
      <w:r>
        <w:t xml:space="preserve"> however</w:t>
      </w:r>
      <w:r w:rsidRPr="00BF0C3B">
        <w:rPr>
          <w:rStyle w:val="StyleUnderline"/>
        </w:rPr>
        <w:t>, the news is bleak</w:t>
      </w:r>
      <w:r>
        <w:t xml:space="preserve">. </w:t>
      </w:r>
      <w:r w:rsidRPr="00BF0C3B">
        <w:rPr>
          <w:rStyle w:val="StyleUnderline"/>
        </w:rPr>
        <w:t>With the poll also showing Obama losing support of some core constituents, including Hispanics and younger Americans, it could all add up to bad news for the Democrats in the 2014 mid-term election</w:t>
      </w:r>
      <w:r>
        <w:t>.</w:t>
      </w:r>
    </w:p>
    <w:p w:rsidR="00F40053" w:rsidRDefault="009279E5" w:rsidP="009279E5">
      <w:r>
        <w:t>“</w:t>
      </w:r>
      <w:r w:rsidRPr="00BF0C3B">
        <w:rPr>
          <w:rStyle w:val="StyleUnderline"/>
        </w:rPr>
        <w:t xml:space="preserve">It all comes back to one word: leadership,” said Democratic pollster Peter Hart, who helped conduct the poll with Democratic pollster Fred Yang and Republican Bill </w:t>
      </w:r>
      <w:proofErr w:type="spellStart"/>
      <w:r w:rsidRPr="00BF0C3B">
        <w:rPr>
          <w:rStyle w:val="StyleUnderline"/>
        </w:rPr>
        <w:t>McInturff</w:t>
      </w:r>
      <w:proofErr w:type="spellEnd"/>
      <w:r w:rsidRPr="00BF0C3B">
        <w:rPr>
          <w:rStyle w:val="StyleUnderline"/>
        </w:rPr>
        <w:t xml:space="preserve">. “He may be winning the issues debate, but he’s losing the political debate because they don’t see him as a leader,” </w:t>
      </w:r>
      <w:r>
        <w:t>Hart said.</w:t>
      </w:r>
    </w:p>
    <w:p w:rsidR="00F40053" w:rsidRDefault="00F40053" w:rsidP="009279E5"/>
    <w:p w:rsidR="00242D34" w:rsidRDefault="00242D34" w:rsidP="00242D34">
      <w:pPr>
        <w:pStyle w:val="Heading2"/>
      </w:pPr>
      <w:r>
        <w:lastRenderedPageBreak/>
        <w:t>Democrat Win – Laundry List</w:t>
      </w:r>
    </w:p>
    <w:p w:rsidR="00242D34" w:rsidRDefault="00242D34" w:rsidP="00242D34"/>
    <w:p w:rsidR="00242D34" w:rsidRDefault="00242D34" w:rsidP="00242D34">
      <w:pPr>
        <w:pStyle w:val="Heading3"/>
      </w:pPr>
      <w:r>
        <w:lastRenderedPageBreak/>
        <w:t>Democrat Win Key to Laundry List of Issues</w:t>
      </w:r>
    </w:p>
    <w:p w:rsidR="00242D34" w:rsidRPr="0061090C" w:rsidRDefault="00242D34" w:rsidP="00242D34"/>
    <w:p w:rsidR="00242D34" w:rsidRPr="0065293F" w:rsidRDefault="00242D34" w:rsidP="00242D34">
      <w:pPr>
        <w:pStyle w:val="Heading4"/>
        <w:rPr>
          <w:rStyle w:val="Hyperlink"/>
        </w:rPr>
      </w:pPr>
      <w:r>
        <w:t>Democratic majority key to a</w:t>
      </w:r>
      <w:r w:rsidRPr="00CF3495">
        <w:t xml:space="preserve"> fracking moratorium, a higher minimum wage, stronger abortion protections</w:t>
      </w:r>
      <w:r>
        <w:t>, women’s rights,</w:t>
      </w:r>
      <w:r w:rsidRPr="00CF3495">
        <w:t xml:space="preserve"> a</w:t>
      </w:r>
      <w:r>
        <w:t xml:space="preserve"> </w:t>
      </w:r>
      <w:r w:rsidRPr="00CF3495">
        <w:t>public financing of campaigns</w:t>
      </w:r>
      <w:r>
        <w:t>, and other core issues.</w:t>
      </w:r>
    </w:p>
    <w:p w:rsidR="00242D34" w:rsidRPr="00AE26D4" w:rsidRDefault="00242D34" w:rsidP="00242D34">
      <w:pPr>
        <w:rPr>
          <w:rStyle w:val="Style13ptBold"/>
        </w:rPr>
      </w:pPr>
      <w:r>
        <w:rPr>
          <w:rStyle w:val="Style13ptBold"/>
        </w:rPr>
        <w:t>Spector</w:t>
      </w:r>
      <w:r w:rsidRPr="00AE26D4">
        <w:rPr>
          <w:rStyle w:val="Style13ptBold"/>
        </w:rPr>
        <w:t xml:space="preserve">, </w:t>
      </w:r>
      <w:r w:rsidRPr="0065293F">
        <w:rPr>
          <w:rStyle w:val="Style13ptBold"/>
        </w:rPr>
        <w:t>Gannett Albany Bureau chief</w:t>
      </w:r>
      <w:r w:rsidRPr="00AE26D4">
        <w:rPr>
          <w:rStyle w:val="Style13ptBold"/>
        </w:rPr>
        <w:t xml:space="preserve">, </w:t>
      </w:r>
      <w:r>
        <w:rPr>
          <w:rStyle w:val="Style13ptBold"/>
        </w:rPr>
        <w:t>6-27-14</w:t>
      </w:r>
    </w:p>
    <w:p w:rsidR="00242D34" w:rsidRPr="00652A22" w:rsidRDefault="00242D34" w:rsidP="00242D34">
      <w:pPr>
        <w:rPr>
          <w:color w:val="0563C1" w:themeColor="hyperlink"/>
          <w:u w:val="single"/>
        </w:rPr>
      </w:pPr>
      <w:r>
        <w:rPr>
          <w:color w:val="000000"/>
          <w:sz w:val="24"/>
        </w:rPr>
        <w:t>[Joseph</w:t>
      </w:r>
      <w:r w:rsidRPr="00AE26D4">
        <w:rPr>
          <w:color w:val="000000"/>
          <w:sz w:val="24"/>
        </w:rPr>
        <w:t xml:space="preserve">, </w:t>
      </w:r>
      <w:r>
        <w:rPr>
          <w:color w:val="000000"/>
          <w:sz w:val="24"/>
        </w:rPr>
        <w:t>6-27-14, Democrat and Chronicle</w:t>
      </w:r>
      <w:r w:rsidRPr="00AE26D4">
        <w:rPr>
          <w:color w:val="000000"/>
          <w:sz w:val="24"/>
        </w:rPr>
        <w:t>, “</w:t>
      </w:r>
      <w:r w:rsidRPr="0065293F">
        <w:rPr>
          <w:color w:val="000000"/>
          <w:sz w:val="24"/>
        </w:rPr>
        <w:t>Changes afoot with shakeup in Senate</w:t>
      </w:r>
      <w:r w:rsidRPr="00AE26D4">
        <w:rPr>
          <w:color w:val="000000"/>
          <w:sz w:val="24"/>
        </w:rPr>
        <w:t xml:space="preserve">,” </w:t>
      </w:r>
      <w:r w:rsidRPr="0065293F">
        <w:t>http://www.democratandchronicle.com/story/news/local/2014/06/27/changes-afoot-shakeup-senate/11577695/</w:t>
      </w:r>
      <w:r w:rsidRPr="00AE26D4">
        <w:rPr>
          <w:color w:val="000000"/>
          <w:sz w:val="24"/>
        </w:rPr>
        <w:t xml:space="preserve">, </w:t>
      </w:r>
      <w:r>
        <w:rPr>
          <w:color w:val="000000"/>
          <w:sz w:val="24"/>
        </w:rPr>
        <w:t>accessed: July 6, 2014</w:t>
      </w:r>
      <w:r w:rsidRPr="00AE26D4">
        <w:rPr>
          <w:color w:val="000000"/>
          <w:sz w:val="24"/>
        </w:rPr>
        <w:t xml:space="preserve">, </w:t>
      </w:r>
      <w:r>
        <w:rPr>
          <w:color w:val="000000"/>
          <w:sz w:val="24"/>
        </w:rPr>
        <w:t>KEC]</w:t>
      </w:r>
    </w:p>
    <w:p w:rsidR="00242D34" w:rsidRDefault="00242D34" w:rsidP="00242D34"/>
    <w:p w:rsidR="00242D34" w:rsidRPr="00941673" w:rsidRDefault="00242D34" w:rsidP="00242D34">
      <w:pPr>
        <w:rPr>
          <w:rStyle w:val="Emphasis"/>
        </w:rPr>
      </w:pPr>
      <w:r>
        <w:t xml:space="preserve">ALBANY </w:t>
      </w:r>
      <w:r w:rsidRPr="00941673">
        <w:rPr>
          <w:rStyle w:val="Emphasis"/>
        </w:rPr>
        <w:t xml:space="preserve">– A </w:t>
      </w:r>
      <w:proofErr w:type="spellStart"/>
      <w:r w:rsidRPr="00941673">
        <w:rPr>
          <w:rStyle w:val="Emphasis"/>
        </w:rPr>
        <w:t>hydrofracking</w:t>
      </w:r>
      <w:proofErr w:type="spellEnd"/>
      <w:r w:rsidRPr="00941673">
        <w:rPr>
          <w:rStyle w:val="Emphasis"/>
        </w:rPr>
        <w:t xml:space="preserve"> moratorium, a higher minimum wage, stronger abortion protections and public financing of campaigns would top the agenda for Senate Democrats if they win a majority in November.</w:t>
      </w:r>
    </w:p>
    <w:p w:rsidR="00242D34" w:rsidRDefault="00242D34" w:rsidP="00242D34">
      <w:r>
        <w:t>The decision late Wednesday by a five-member Senate Independent Democratic Conference to rejoin with Senate Democrats would have a major impact on New York policy. And it set off a war of words between Republicans and Democrats — a precursor to a bitter election fight over the next four months.</w:t>
      </w:r>
    </w:p>
    <w:p w:rsidR="00242D34" w:rsidRDefault="00242D34" w:rsidP="00242D34">
      <w:r w:rsidRPr="00941673">
        <w:rPr>
          <w:rStyle w:val="TitleChar"/>
        </w:rPr>
        <w:t>Democrats, if they win control, would push for other issues that have stalled: providing tuition assistance to immigrants in the country illegally</w:t>
      </w:r>
      <w:r>
        <w:t xml:space="preserve">, called the Dream Act, </w:t>
      </w:r>
      <w:r w:rsidRPr="00941673">
        <w:rPr>
          <w:rStyle w:val="TitleChar"/>
        </w:rPr>
        <w:t>and allowing local governments to set their own minimum wages</w:t>
      </w:r>
      <w:r>
        <w:t>, up to about $13 an hour. They also want to decriminalize possession of a small amount of marijuana.</w:t>
      </w:r>
    </w:p>
    <w:p w:rsidR="00242D34" w:rsidRDefault="00242D34" w:rsidP="00242D34">
      <w:r>
        <w:t>"</w:t>
      </w:r>
      <w:r w:rsidRPr="00941673">
        <w:rPr>
          <w:rStyle w:val="TitleChar"/>
        </w:rPr>
        <w:t>We feel at this juncture we can best achieve those progressive results by forming a new coalition between the Independent Democratic Conference and the Democratic conference</w:t>
      </w:r>
      <w:r>
        <w:t xml:space="preserve">," IDC Leader Jeff </w:t>
      </w:r>
      <w:r w:rsidRPr="00941673">
        <w:rPr>
          <w:rStyle w:val="TitleChar"/>
        </w:rPr>
        <w:t>Klein</w:t>
      </w:r>
      <w:r>
        <w:t xml:space="preserve">, D-Bronx, </w:t>
      </w:r>
      <w:r w:rsidRPr="00941673">
        <w:rPr>
          <w:rStyle w:val="TitleChar"/>
        </w:rPr>
        <w:t>said</w:t>
      </w:r>
      <w:r>
        <w:t xml:space="preserve"> Thursday </w:t>
      </w:r>
      <w:r w:rsidRPr="00941673">
        <w:rPr>
          <w:rStyle w:val="TitleChar"/>
        </w:rPr>
        <w:t>on The Capitol Pressroom</w:t>
      </w:r>
      <w:r>
        <w:t>, a public radio show.</w:t>
      </w:r>
    </w:p>
    <w:p w:rsidR="00242D34" w:rsidRDefault="00242D34" w:rsidP="00242D34">
      <w:r>
        <w:t xml:space="preserve">Republicans are warning it would hurt upstate if New York City Democrats regain control, while Democrats say a majority of New Yorkers support their policy initiatives. Gov. Andrew Cuomo and New York City Mayor Bill de </w:t>
      </w:r>
      <w:proofErr w:type="spellStart"/>
      <w:r>
        <w:t>Blasio</w:t>
      </w:r>
      <w:proofErr w:type="spellEnd"/>
      <w:r>
        <w:t>, a champion for unions and liberals, brokered the deal.</w:t>
      </w:r>
    </w:p>
    <w:p w:rsidR="00242D34" w:rsidRDefault="00242D34" w:rsidP="00242D34">
      <w:r>
        <w:t xml:space="preserve">"I think it ultimately does have a very negative impact on upstate," Sen. Thomas </w:t>
      </w:r>
      <w:proofErr w:type="spellStart"/>
      <w:r>
        <w:t>Libous</w:t>
      </w:r>
      <w:proofErr w:type="spellEnd"/>
      <w:r>
        <w:t xml:space="preserve">, R-Binghamton, said Thursday. "It's basically Mayor de </w:t>
      </w:r>
      <w:proofErr w:type="spellStart"/>
      <w:r>
        <w:t>Blasio</w:t>
      </w:r>
      <w:proofErr w:type="spellEnd"/>
      <w:r>
        <w:t xml:space="preserve"> just doesn't want to run New York City, he wants to run upstate New York and New York City, and some of things he represents is not what we represent in upstate."</w:t>
      </w:r>
    </w:p>
    <w:p w:rsidR="00242D34" w:rsidRDefault="00242D34" w:rsidP="00242D34">
      <w:r>
        <w:t xml:space="preserve">Senate Republican Leader Dean </w:t>
      </w:r>
      <w:proofErr w:type="spellStart"/>
      <w:r>
        <w:t>Skelos</w:t>
      </w:r>
      <w:proofErr w:type="spellEnd"/>
      <w:r>
        <w:t xml:space="preserve">, R-Nassau County, on Thursday knocked Cuomo, whom </w:t>
      </w:r>
      <w:proofErr w:type="spellStart"/>
      <w:r>
        <w:t>Skelos</w:t>
      </w:r>
      <w:proofErr w:type="spellEnd"/>
      <w:r>
        <w:t xml:space="preserve"> has worked with and has praised since Cuomo took office in 2011. They were perhaps his sharpest comments yet toward Cuomo.</w:t>
      </w:r>
    </w:p>
    <w:p w:rsidR="00242D34" w:rsidRDefault="00242D34" w:rsidP="00242D34">
      <w:r>
        <w:t xml:space="preserve">"The most surprising thing in all of this is the governor's total capitulation to the Working Families Party and abdicating his position as the No. 1 Democrat in the state to Bill de </w:t>
      </w:r>
      <w:proofErr w:type="spellStart"/>
      <w:r>
        <w:t>Blasio</w:t>
      </w:r>
      <w:proofErr w:type="spellEnd"/>
      <w:r>
        <w:t xml:space="preserve">," </w:t>
      </w:r>
      <w:proofErr w:type="spellStart"/>
      <w:r>
        <w:t>Skelos</w:t>
      </w:r>
      <w:proofErr w:type="spellEnd"/>
      <w:r>
        <w:t xml:space="preserve"> told Gannett's Albany bureau. De </w:t>
      </w:r>
      <w:proofErr w:type="spellStart"/>
      <w:r>
        <w:t>Blasio</w:t>
      </w:r>
      <w:proofErr w:type="spellEnd"/>
      <w:r>
        <w:t xml:space="preserve"> "would become the de facto governor of the state."</w:t>
      </w:r>
    </w:p>
    <w:p w:rsidR="00242D34" w:rsidRDefault="00242D34" w:rsidP="00242D34">
      <w:r>
        <w:lastRenderedPageBreak/>
        <w:t>Democrats said their policies would boost the state, such as increasing the minimum wage from $9 an hour at the end of next year to $10.10 an hour perhaps in early 2015. Local governments could increase it further, to $13 an hour.</w:t>
      </w:r>
    </w:p>
    <w:p w:rsidR="00242D34" w:rsidRDefault="00242D34" w:rsidP="00242D34">
      <w:r>
        <w:t xml:space="preserve">"I believe </w:t>
      </w:r>
      <w:r w:rsidRPr="00941673">
        <w:rPr>
          <w:rStyle w:val="Emphasis"/>
        </w:rPr>
        <w:t>this is a critical step forward toward increasing the minimum wage, expanding affordable housing, ensuring women's equality, passing the DREAM Act and advancing other core values</w:t>
      </w:r>
      <w:r>
        <w:t xml:space="preserve">," De </w:t>
      </w:r>
      <w:proofErr w:type="spellStart"/>
      <w:r>
        <w:t>Blasio</w:t>
      </w:r>
      <w:proofErr w:type="spellEnd"/>
      <w:r>
        <w:t xml:space="preserve"> said in a statement. "I look forward to working with the new majority coalition to move forward on a progressive agenda for New York City and our state."</w:t>
      </w:r>
    </w:p>
    <w:p w:rsidR="00242D34" w:rsidRPr="00062F66" w:rsidRDefault="00242D34" w:rsidP="00242D34">
      <w:r>
        <w:t>Democrats would control all branches of state government when the legislative session resumes in January, if Cuomo and Democrats win election this fall. Democrats hold a wide majority in the Assembly.</w:t>
      </w:r>
    </w:p>
    <w:p w:rsidR="00242D34" w:rsidRDefault="00242D34" w:rsidP="00242D34">
      <w:pPr>
        <w:pStyle w:val="Heading2"/>
      </w:pPr>
      <w:r>
        <w:lastRenderedPageBreak/>
        <w:t>Democrat Win – Filibuster</w:t>
      </w:r>
    </w:p>
    <w:p w:rsidR="00242D34" w:rsidRPr="00612FD9" w:rsidRDefault="00242D34" w:rsidP="00242D34"/>
    <w:p w:rsidR="00242D34" w:rsidRDefault="00242D34" w:rsidP="00242D34">
      <w:pPr>
        <w:pStyle w:val="Heading3"/>
      </w:pPr>
      <w:r>
        <w:lastRenderedPageBreak/>
        <w:t>Senate Outcome Key to Filibuster</w:t>
      </w:r>
    </w:p>
    <w:p w:rsidR="00242D34" w:rsidRPr="0061090C" w:rsidRDefault="00242D34" w:rsidP="00242D34"/>
    <w:p w:rsidR="00242D34" w:rsidRDefault="00242D34" w:rsidP="00242D34">
      <w:pPr>
        <w:pStyle w:val="Heading4"/>
      </w:pPr>
      <w:r>
        <w:t>Senate elections key to filibuster-proof senate and influence future elections.</w:t>
      </w:r>
    </w:p>
    <w:p w:rsidR="00242D34" w:rsidRPr="00AE26D4" w:rsidRDefault="00242D34" w:rsidP="00242D34">
      <w:pPr>
        <w:rPr>
          <w:rStyle w:val="Style13ptBold"/>
        </w:rPr>
      </w:pPr>
      <w:proofErr w:type="spellStart"/>
      <w:r>
        <w:rPr>
          <w:rStyle w:val="Style13ptBold"/>
        </w:rPr>
        <w:t>Trende</w:t>
      </w:r>
      <w:proofErr w:type="spellEnd"/>
      <w:r w:rsidRPr="00AE26D4">
        <w:rPr>
          <w:rStyle w:val="Style13ptBold"/>
        </w:rPr>
        <w:t xml:space="preserve">, </w:t>
      </w:r>
      <w:r>
        <w:rPr>
          <w:rStyle w:val="Style13ptBold"/>
        </w:rPr>
        <w:t>Real Clear Politics elections senior analyst</w:t>
      </w:r>
      <w:r w:rsidRPr="00AE26D4">
        <w:rPr>
          <w:rStyle w:val="Style13ptBold"/>
        </w:rPr>
        <w:t xml:space="preserve">, </w:t>
      </w:r>
      <w:r>
        <w:rPr>
          <w:rStyle w:val="Style13ptBold"/>
        </w:rPr>
        <w:t>14</w:t>
      </w:r>
    </w:p>
    <w:p w:rsidR="00242D34" w:rsidRPr="00602217" w:rsidRDefault="00242D34" w:rsidP="00242D34">
      <w:r>
        <w:rPr>
          <w:color w:val="000000"/>
          <w:sz w:val="24"/>
        </w:rPr>
        <w:t>[Sean</w:t>
      </w:r>
      <w:r w:rsidRPr="00AE26D4">
        <w:rPr>
          <w:color w:val="000000"/>
          <w:sz w:val="24"/>
        </w:rPr>
        <w:t xml:space="preserve">, </w:t>
      </w:r>
      <w:r>
        <w:rPr>
          <w:color w:val="000000"/>
          <w:sz w:val="24"/>
        </w:rPr>
        <w:t>1-23-14</w:t>
      </w:r>
      <w:r w:rsidRPr="00AE26D4">
        <w:rPr>
          <w:color w:val="000000"/>
          <w:sz w:val="24"/>
        </w:rPr>
        <w:t xml:space="preserve">, </w:t>
      </w:r>
      <w:r>
        <w:rPr>
          <w:color w:val="000000"/>
          <w:sz w:val="24"/>
        </w:rPr>
        <w:t>Real Clear Politics</w:t>
      </w:r>
      <w:r w:rsidRPr="00AE26D4">
        <w:rPr>
          <w:color w:val="000000"/>
          <w:sz w:val="24"/>
        </w:rPr>
        <w:t>, “</w:t>
      </w:r>
      <w:r w:rsidRPr="00602217">
        <w:rPr>
          <w:color w:val="000000"/>
          <w:sz w:val="24"/>
        </w:rPr>
        <w:t>Why the 2014 Senate Races Matter So Much</w:t>
      </w:r>
      <w:r w:rsidRPr="00AE26D4">
        <w:rPr>
          <w:color w:val="000000"/>
          <w:sz w:val="24"/>
        </w:rPr>
        <w:t>,”</w:t>
      </w:r>
      <w:r>
        <w:rPr>
          <w:color w:val="000000"/>
          <w:sz w:val="24"/>
        </w:rPr>
        <w:t xml:space="preserve"> </w:t>
      </w:r>
      <w:hyperlink r:id="rId40" w:history="1">
        <w:r w:rsidRPr="00F8573E">
          <w:rPr>
            <w:rStyle w:val="Hyperlink"/>
          </w:rPr>
          <w:t>http://www.realclearpolitics.com/articles/2014/01/23/why_2014_senate_races_mean_so_much_for_2016_121323.html</w:t>
        </w:r>
      </w:hyperlink>
      <w:r w:rsidRPr="00AE26D4">
        <w:rPr>
          <w:color w:val="000000"/>
          <w:sz w:val="24"/>
        </w:rPr>
        <w:t xml:space="preserve">, </w:t>
      </w:r>
      <w:r>
        <w:rPr>
          <w:color w:val="000000"/>
          <w:sz w:val="24"/>
        </w:rPr>
        <w:t>accessed: July 6, 2014</w:t>
      </w:r>
      <w:r w:rsidRPr="00AE26D4">
        <w:rPr>
          <w:color w:val="000000"/>
          <w:sz w:val="24"/>
        </w:rPr>
        <w:t xml:space="preserve">, </w:t>
      </w:r>
      <w:r>
        <w:rPr>
          <w:color w:val="000000"/>
          <w:sz w:val="24"/>
        </w:rPr>
        <w:t>KEC]</w:t>
      </w:r>
    </w:p>
    <w:p w:rsidR="00242D34" w:rsidRPr="00903063" w:rsidRDefault="00242D34" w:rsidP="00242D34"/>
    <w:p w:rsidR="00242D34" w:rsidRDefault="00242D34" w:rsidP="00242D34">
      <w:r>
        <w:t>Yesterday I laid out some scenarios for the 2014 Senate races. At President Obama's current job approval rating, Democrats would likely suffer substantial losses in the upper chamber. On the other hand, if the president were to improve his standing, and if Republican candidates implode in some races, the GOP could break even or even lose a seat or two.</w:t>
      </w:r>
    </w:p>
    <w:p w:rsidR="00242D34" w:rsidRPr="005631FA" w:rsidRDefault="00242D34" w:rsidP="00242D34">
      <w:pPr>
        <w:rPr>
          <w:rStyle w:val="TitleChar"/>
        </w:rPr>
      </w:pPr>
      <w:r>
        <w:t xml:space="preserve">But aside from bragging rights, </w:t>
      </w:r>
      <w:r w:rsidRPr="005631FA">
        <w:rPr>
          <w:rStyle w:val="TitleChar"/>
        </w:rPr>
        <w:t>2014 is a sideshow for the following two years.</w:t>
      </w:r>
      <w:r w:rsidR="00F40053">
        <w:t xml:space="preserve"> </w:t>
      </w:r>
      <w:r>
        <w:t xml:space="preserve">Obama is a lame duck, and </w:t>
      </w:r>
      <w:r w:rsidRPr="005631FA">
        <w:rPr>
          <w:rStyle w:val="TitleChar"/>
        </w:rPr>
        <w:t>the GOP already has blocking power with the House.</w:t>
      </w:r>
      <w:r w:rsidR="00F40053">
        <w:rPr>
          <w:rStyle w:val="TitleChar"/>
        </w:rPr>
        <w:t xml:space="preserve"> </w:t>
      </w:r>
      <w:r w:rsidRPr="005631FA">
        <w:rPr>
          <w:rStyle w:val="TitleChar"/>
        </w:rPr>
        <w:t>A Republican majority in the Senate could provide added leverage by forcing Obama to use his veto, and it could force vulnerable Democrats to cast tough votes. But where it really matters</w:t>
      </w:r>
      <w:r>
        <w:t xml:space="preserve"> -- where it could make a huge difference -- </w:t>
      </w:r>
      <w:r w:rsidRPr="005631FA">
        <w:rPr>
          <w:rStyle w:val="TitleChar"/>
        </w:rPr>
        <w:t>is in the next round of Senate elections.</w:t>
      </w:r>
    </w:p>
    <w:p w:rsidR="00242D34" w:rsidRDefault="00242D34" w:rsidP="00242D34">
      <w:r>
        <w:t xml:space="preserve">Given the playing field that year, </w:t>
      </w:r>
      <w:r w:rsidRPr="005631FA">
        <w:rPr>
          <w:rStyle w:val="TitleChar"/>
        </w:rPr>
        <w:t xml:space="preserve">Republican losses are at the very least probable in 2016. In fact, they are likely. So if the GOP blows it this year, and if a Democrat wins the presidency in 2016, he or she could have a sizable -- </w:t>
      </w:r>
      <w:r w:rsidRPr="005631FA">
        <w:rPr>
          <w:rStyle w:val="Emphasis"/>
        </w:rPr>
        <w:t>perhaps even filibuster-proof</w:t>
      </w:r>
      <w:r w:rsidRPr="005631FA">
        <w:rPr>
          <w:rStyle w:val="TitleChar"/>
        </w:rPr>
        <w:t xml:space="preserve"> -- majority.</w:t>
      </w:r>
      <w:r w:rsidR="00F40053">
        <w:t xml:space="preserve"> </w:t>
      </w:r>
      <w:r>
        <w:t>Moreover, if the GOP doesn’t win a decent-size majority this year, it stands a good chance of losing it in 2016 if Democrats have a good year.</w:t>
      </w:r>
    </w:p>
    <w:p w:rsidR="00242D34" w:rsidRDefault="00242D34" w:rsidP="00242D34">
      <w:r>
        <w:t>Because 2010 was such a great GOP year, with Republicans winning seats in a deep-blue state like Illinois and in bluish-purple states like New Hampshire and Wisconsin, they will have an unusually high number of vulnerable seats in 2016. Similarly, Democratic vulnerabilities are limited to Nevada (where popular Gov. Brian Sandoval could challenge Harry Reid) and in Colorado. But Republicans failed to win those seats in 2010, and there’s hardly any guarantee that the playing field will be as favorable as it was that year, and candidates will be facing a presidential electorate to boot (which tends to be more favorable to the Democrats).</w:t>
      </w:r>
    </w:p>
    <w:p w:rsidR="00242D34" w:rsidRDefault="00242D34" w:rsidP="00242D34">
      <w:r>
        <w:t>With the caveat that 2016 is a long way off, and that a lot could change, I identify the following seats where the GOP will have varying</w:t>
      </w:r>
      <w:r w:rsidR="00F40053">
        <w:t xml:space="preserve"> </w:t>
      </w:r>
      <w:r>
        <w:t>degrees of vulnerability: Florida, Illinois, New Hampshire, North Carolina, Ohio, Pennsylvania and Wisconsin. In addition, John McCain and Charles Grassley will be 80 and 83, respectively, on Election Day. If they were to retire, their seats could be quite vulnerable, depending on the national environment.</w:t>
      </w:r>
    </w:p>
    <w:p w:rsidR="00242D34" w:rsidRDefault="00242D34" w:rsidP="00242D34">
      <w:r>
        <w:t>To try to get a better sense of this, and without getting into too much detail (e-mail me if you want more particulars), I’ve run 10,000 simulated elections in each of those states. The simulation randomly assigned outcomes for the presidential race (mean Republican vote share is 49 percent, including third parties; standard deviation is 2 percent), and calculated what vote share the Republicans would get in each state, using the 2012 elections as a baseline.</w:t>
      </w:r>
    </w:p>
    <w:p w:rsidR="00242D34" w:rsidRDefault="00242D34" w:rsidP="00242D34">
      <w:r>
        <w:lastRenderedPageBreak/>
        <w:t>I then looked at the competitive Senate races for 2000, 2004, 2008 and 2012, and noticed that Republican candidates tended to run about two points behind the GOP presidential candidate (in only 14 of 41 races have they run ahead). Now, there’s quite a lot of variance here, but I went ahead and ran another set of simulations for each race, based on the presidential outcomes (mean = presidential outcome minus 2 percent; standard deviation = about 6 percent).</w:t>
      </w:r>
      <w:r w:rsidR="00F40053">
        <w:t xml:space="preserve"> </w:t>
      </w:r>
      <w:r>
        <w:t>I also built in possibilities for a recruiting failure/collapse (keyed off of how strong the presidential candidate is running) and whether McCain and/or Grassley retires.</w:t>
      </w:r>
    </w:p>
    <w:p w:rsidR="00242D34" w:rsidRDefault="00242D34" w:rsidP="00242D34">
      <w:r>
        <w:t>Truth be told, I think this estimate is a bit hard on the party -- for whatever reason, it gives Republicans a worse shot in New Hampshire, Ohio, and Nevada than I think is reasonable.</w:t>
      </w:r>
      <w:r w:rsidR="00F40053">
        <w:t xml:space="preserve"> </w:t>
      </w:r>
      <w:r>
        <w:t>But regardless, as you can see, the most likely outcome for the GOP is a loss of four or five seats -- about a one-in-three chance of that occurring. This isn’t as easy to see, but there’s about a 40 percent chance that the GOP will lose fewer seats, or even gain seats, and a little better than 25 percent chance that the GOP will lose more than five seats.</w:t>
      </w:r>
    </w:p>
    <w:p w:rsidR="00242D34" w:rsidRDefault="00242D34" w:rsidP="00242D34">
      <w:r>
        <w:t>You read this chart from left to right.</w:t>
      </w:r>
      <w:r w:rsidR="00F40053">
        <w:t xml:space="preserve"> </w:t>
      </w:r>
      <w:r>
        <w:t>The basic idea is that there is a 1 percent chance that the GOP will lose nine seats in 2016. There is a 4 percent chance that it will lose exactly eight seats.</w:t>
      </w:r>
      <w:r w:rsidR="00F40053">
        <w:t xml:space="preserve"> </w:t>
      </w:r>
      <w:r>
        <w:t>Adding this to the 1 percent chance that it loses exactly nine seats gives us the chance that it will lose at least eight seats (5 percent). There’s a 9 percent chance that it will lose exactly seven seats, which means a 14 percent chance it loses at least seven seats.</w:t>
      </w:r>
      <w:r w:rsidR="00F40053">
        <w:t xml:space="preserve"> </w:t>
      </w:r>
      <w:r>
        <w:t>And so forth.</w:t>
      </w:r>
    </w:p>
    <w:p w:rsidR="00242D34" w:rsidRDefault="00242D34" w:rsidP="00242D34">
      <w:r>
        <w:t>To pull this all together, the following chart looks at the readily conceivable outcomes for 2014 (assuming neither an astronomical increase in Obama’s job approval nor a catastrophic collapse), and then looks at the odds that the Democrats would gain control of the Senate (with both a Democratic and Republican vice president as a potential tiebreaker) and of getting a filibuster-proof majority:</w:t>
      </w:r>
    </w:p>
    <w:p w:rsidR="00242D34" w:rsidRDefault="00242D34" w:rsidP="00242D34">
      <w:r w:rsidRPr="005631FA">
        <w:rPr>
          <w:rStyle w:val="TitleChar"/>
        </w:rPr>
        <w:t>As you can see, if the GOP wins a bare majority in 2014, the odds are very, very good that the Senate will revert back to Democratic hands in 2016.</w:t>
      </w:r>
      <w:r>
        <w:t xml:space="preserve"> In fact, if GOP gains are confined to the “traditional seven” Democratic races (the three open seats and the four incumbents in states Mitt Romney carried), they’re still favored to lose the chamber two years later. On the other hand, if Republicans get to 54 seats, their chances of retaining control are very good, and given the horrific playing field for Democrats in 2018, they would be extremely unlikely to lose it that year.</w:t>
      </w:r>
    </w:p>
    <w:p w:rsidR="00242D34" w:rsidRDefault="00242D34" w:rsidP="00242D34">
      <w:r>
        <w:t xml:space="preserve">Perhaps of more interest, </w:t>
      </w:r>
      <w:r w:rsidRPr="00602217">
        <w:rPr>
          <w:rStyle w:val="TitleChar"/>
        </w:rPr>
        <w:t>if Republicans gain only a seat or two, a filibuster-proof Democratic majority in 2016 is at least plausible.</w:t>
      </w:r>
      <w:r w:rsidR="00F40053">
        <w:rPr>
          <w:rStyle w:val="TitleChar"/>
        </w:rPr>
        <w:t xml:space="preserve"> </w:t>
      </w:r>
      <w:r>
        <w:t>If Republicans break even or lose seats -- and remember, no one thought that Republican losses were plausible at this point in 2012 -- a filibuster-proof Democratic majority might even be likely in 2016.</w:t>
      </w:r>
      <w:r w:rsidR="00F40053">
        <w:t xml:space="preserve"> </w:t>
      </w:r>
      <w:r>
        <w:t xml:space="preserve">A year good enough to net Democrats six or more Senate seats would probably </w:t>
      </w:r>
      <w:proofErr w:type="spellStart"/>
      <w:r>
        <w:t>given</w:t>
      </w:r>
      <w:proofErr w:type="spellEnd"/>
      <w:r>
        <w:t xml:space="preserve"> them control of the House as well, giving them an unlikely trifecta for the second time in eight years.</w:t>
      </w:r>
    </w:p>
    <w:p w:rsidR="00242D34" w:rsidRDefault="00242D34" w:rsidP="00242D34"/>
    <w:p w:rsidR="00242D34" w:rsidRPr="00C066C9" w:rsidRDefault="00242D34" w:rsidP="00242D34">
      <w:pPr>
        <w:pStyle w:val="Heading4"/>
      </w:pPr>
      <w:r>
        <w:t>Democrats are key to a filibuster-free Senate both in 2014 and 2016</w:t>
      </w:r>
    </w:p>
    <w:p w:rsidR="00F40053" w:rsidRDefault="00242D34" w:rsidP="00242D34">
      <w:pPr>
        <w:rPr>
          <w:rStyle w:val="Style13ptBold"/>
        </w:rPr>
      </w:pPr>
      <w:r>
        <w:rPr>
          <w:rStyle w:val="Style13ptBold"/>
        </w:rPr>
        <w:t>Hot Air</w:t>
      </w:r>
      <w:r w:rsidRPr="00AE26D4">
        <w:rPr>
          <w:rStyle w:val="Style13ptBold"/>
        </w:rPr>
        <w:t xml:space="preserve">, </w:t>
      </w:r>
      <w:r>
        <w:rPr>
          <w:rStyle w:val="Style13ptBold"/>
        </w:rPr>
        <w:t>14</w:t>
      </w:r>
    </w:p>
    <w:p w:rsidR="00242D34" w:rsidRDefault="00242D34" w:rsidP="00242D34">
      <w:pPr>
        <w:rPr>
          <w:color w:val="000000"/>
          <w:sz w:val="24"/>
        </w:rPr>
      </w:pPr>
      <w:r>
        <w:rPr>
          <w:color w:val="000000"/>
          <w:sz w:val="24"/>
        </w:rPr>
        <w:t>[1-23-14</w:t>
      </w:r>
      <w:r w:rsidRPr="00AE26D4">
        <w:rPr>
          <w:color w:val="000000"/>
          <w:sz w:val="24"/>
        </w:rPr>
        <w:t>,</w:t>
      </w:r>
      <w:r>
        <w:rPr>
          <w:color w:val="000000"/>
          <w:sz w:val="24"/>
        </w:rPr>
        <w:t xml:space="preserve"> Hot Air: Conservative Commentary site, “Coming in 2016: Another filibuster-proof Democratic majority in the Senate?</w:t>
      </w:r>
      <w:proofErr w:type="gramStart"/>
      <w:r>
        <w:rPr>
          <w:color w:val="000000"/>
          <w:sz w:val="24"/>
        </w:rPr>
        <w:t>”,</w:t>
      </w:r>
      <w:proofErr w:type="gramEnd"/>
    </w:p>
    <w:p w:rsidR="00242D34" w:rsidRPr="00AE26D4" w:rsidRDefault="00242D34" w:rsidP="00242D34">
      <w:pPr>
        <w:rPr>
          <w:color w:val="000000"/>
          <w:sz w:val="24"/>
        </w:rPr>
      </w:pPr>
      <w:r>
        <w:rPr>
          <w:color w:val="000000"/>
          <w:sz w:val="24"/>
        </w:rPr>
        <w:t>http://hotair.com/archives/2014/01/23/coming-in-2016-another-filibuster-proof-democratic-majority-in-the-senate/</w:t>
      </w:r>
      <w:r w:rsidRPr="00AE26D4">
        <w:rPr>
          <w:color w:val="000000"/>
          <w:sz w:val="24"/>
        </w:rPr>
        <w:t xml:space="preserve">, </w:t>
      </w:r>
      <w:r>
        <w:rPr>
          <w:color w:val="000000"/>
          <w:sz w:val="24"/>
        </w:rPr>
        <w:t>accessed: July 6, 2014</w:t>
      </w:r>
      <w:r w:rsidRPr="00AE26D4">
        <w:rPr>
          <w:color w:val="000000"/>
          <w:sz w:val="24"/>
        </w:rPr>
        <w:t xml:space="preserve">, </w:t>
      </w:r>
      <w:r>
        <w:rPr>
          <w:color w:val="000000"/>
          <w:sz w:val="24"/>
        </w:rPr>
        <w:t>KEC]</w:t>
      </w:r>
    </w:p>
    <w:p w:rsidR="00242D34" w:rsidRDefault="00242D34" w:rsidP="00242D34"/>
    <w:p w:rsidR="00242D34" w:rsidRDefault="00242D34" w:rsidP="00242D34">
      <w:r>
        <w:t xml:space="preserve">The 2016 Senate landscape is so difficult for Republicans that, even if they win eight (eight!) seats this year and do well enough in 2016 to recapture the White House, </w:t>
      </w:r>
      <w:proofErr w:type="spellStart"/>
      <w:r>
        <w:t>Trende</w:t>
      </w:r>
      <w:proofErr w:type="spellEnd"/>
      <w:r>
        <w:t xml:space="preserve"> still thinks it’s more likely than not that the Dems will retake the Senate two years from now. Meanwhile, </w:t>
      </w:r>
      <w:r w:rsidRPr="00D60B95">
        <w:rPr>
          <w:rStyle w:val="TitleChar"/>
        </w:rPr>
        <w:t>if the GOP underperforms this year and wins only, say, three seats, then not only is it virtually certain that Democrats will retake the Senate in 2016 but they’ll have a very outside chance of getting to 60 — a filibuster-proof majority</w:t>
      </w:r>
      <w:r>
        <w:t>,. How’s that for tonight’s nightmare fuel? President Hillary plus a Reid-led Senate that can rubber-stamp any Supreme Court nominee she wants. Dude, I’m nervous.</w:t>
      </w:r>
    </w:p>
    <w:p w:rsidR="00242D34" w:rsidRDefault="00242D34" w:rsidP="00242D34">
      <w:pPr>
        <w:pStyle w:val="Heading3"/>
      </w:pPr>
      <w:r>
        <w:lastRenderedPageBreak/>
        <w:t>Filibuster Bad</w:t>
      </w:r>
    </w:p>
    <w:p w:rsidR="00242D34" w:rsidRPr="0061090C" w:rsidRDefault="00242D34" w:rsidP="00242D34"/>
    <w:p w:rsidR="00242D34" w:rsidRDefault="00242D34" w:rsidP="00242D34">
      <w:pPr>
        <w:pStyle w:val="Heading4"/>
      </w:pPr>
      <w:r>
        <w:t>Filibuster bad- 5 reasons</w:t>
      </w:r>
    </w:p>
    <w:p w:rsidR="00F40053" w:rsidRDefault="00242D34" w:rsidP="00242D34">
      <w:pPr>
        <w:rPr>
          <w:rStyle w:val="Style13ptBold"/>
        </w:rPr>
      </w:pPr>
      <w:r>
        <w:rPr>
          <w:rStyle w:val="Style13ptBold"/>
        </w:rPr>
        <w:t>Kilgore</w:t>
      </w:r>
      <w:r w:rsidRPr="00AE26D4">
        <w:rPr>
          <w:rStyle w:val="Style13ptBold"/>
        </w:rPr>
        <w:t xml:space="preserve">, </w:t>
      </w:r>
      <w:r>
        <w:rPr>
          <w:rStyle w:val="Style13ptBold"/>
        </w:rPr>
        <w:t>Progressive Policy Institute senior fellow</w:t>
      </w:r>
      <w:r w:rsidRPr="00AE26D4">
        <w:rPr>
          <w:rStyle w:val="Style13ptBold"/>
        </w:rPr>
        <w:t xml:space="preserve">, </w:t>
      </w:r>
      <w:r>
        <w:rPr>
          <w:rStyle w:val="Style13ptBold"/>
        </w:rPr>
        <w:t>13</w:t>
      </w:r>
    </w:p>
    <w:p w:rsidR="00242D34" w:rsidRPr="00A56FE5" w:rsidRDefault="00242D34" w:rsidP="00242D34">
      <w:pPr>
        <w:rPr>
          <w:color w:val="000000"/>
          <w:sz w:val="24"/>
        </w:rPr>
      </w:pPr>
      <w:r>
        <w:rPr>
          <w:color w:val="000000"/>
          <w:sz w:val="24"/>
        </w:rPr>
        <w:t>[Ed</w:t>
      </w:r>
      <w:r w:rsidRPr="00AE26D4">
        <w:rPr>
          <w:color w:val="000000"/>
          <w:sz w:val="24"/>
        </w:rPr>
        <w:t>,</w:t>
      </w:r>
      <w:r>
        <w:rPr>
          <w:color w:val="000000"/>
          <w:sz w:val="24"/>
        </w:rPr>
        <w:t xml:space="preserve"> Managing Editor of The Democratic Strategist and</w:t>
      </w:r>
      <w:r w:rsidRPr="00AE26D4">
        <w:rPr>
          <w:color w:val="000000"/>
          <w:sz w:val="24"/>
        </w:rPr>
        <w:t xml:space="preserve"> </w:t>
      </w:r>
      <w:r w:rsidRPr="00A56FE5">
        <w:rPr>
          <w:color w:val="000000"/>
          <w:sz w:val="24"/>
        </w:rPr>
        <w:t xml:space="preserve">principal blogger for Washington </w:t>
      </w:r>
      <w:r>
        <w:rPr>
          <w:color w:val="000000"/>
          <w:sz w:val="24"/>
        </w:rPr>
        <w:t>Monthly's Political Animal blog and senior fellow at the Progressive Policy Institute,</w:t>
      </w:r>
      <w:r w:rsidRPr="00A56FE5">
        <w:rPr>
          <w:color w:val="000000"/>
          <w:sz w:val="24"/>
        </w:rPr>
        <w:t xml:space="preserve"> </w:t>
      </w:r>
      <w:r>
        <w:rPr>
          <w:color w:val="000000"/>
          <w:sz w:val="24"/>
        </w:rPr>
        <w:t>11-23-13</w:t>
      </w:r>
      <w:r w:rsidRPr="00AE26D4">
        <w:rPr>
          <w:color w:val="000000"/>
          <w:sz w:val="24"/>
        </w:rPr>
        <w:t xml:space="preserve">, </w:t>
      </w:r>
      <w:r>
        <w:rPr>
          <w:color w:val="000000"/>
          <w:sz w:val="24"/>
        </w:rPr>
        <w:t>TPM</w:t>
      </w:r>
      <w:r w:rsidRPr="00AE26D4">
        <w:rPr>
          <w:color w:val="000000"/>
          <w:sz w:val="24"/>
        </w:rPr>
        <w:t>, “</w:t>
      </w:r>
      <w:r>
        <w:rPr>
          <w:color w:val="000000"/>
          <w:sz w:val="24"/>
        </w:rPr>
        <w:t>Five Reasons We’re Better off Without the Filibuster</w:t>
      </w:r>
      <w:r w:rsidRPr="00AE26D4">
        <w:rPr>
          <w:color w:val="000000"/>
          <w:sz w:val="24"/>
        </w:rPr>
        <w:t xml:space="preserve">,” </w:t>
      </w:r>
      <w:r w:rsidRPr="00A56FE5">
        <w:rPr>
          <w:color w:val="000000"/>
          <w:sz w:val="24"/>
        </w:rPr>
        <w:t>http://talkingpointsmemo.com/cafe/five-reasons-we-re-better-off-without-the-filibuster</w:t>
      </w:r>
      <w:r w:rsidRPr="00AE26D4">
        <w:rPr>
          <w:color w:val="000000"/>
          <w:sz w:val="24"/>
        </w:rPr>
        <w:t xml:space="preserve">, </w:t>
      </w:r>
      <w:r>
        <w:rPr>
          <w:color w:val="000000"/>
          <w:sz w:val="24"/>
        </w:rPr>
        <w:t>accessed: July 2, 2014</w:t>
      </w:r>
      <w:r w:rsidRPr="00AE26D4">
        <w:rPr>
          <w:color w:val="000000"/>
          <w:sz w:val="24"/>
        </w:rPr>
        <w:t xml:space="preserve">, </w:t>
      </w:r>
      <w:r>
        <w:rPr>
          <w:color w:val="000000"/>
          <w:sz w:val="24"/>
        </w:rPr>
        <w:t>KEC]</w:t>
      </w:r>
    </w:p>
    <w:p w:rsidR="00242D34" w:rsidRPr="00CF3495" w:rsidRDefault="00242D34" w:rsidP="00242D34"/>
    <w:p w:rsidR="00242D34" w:rsidRDefault="00242D34" w:rsidP="00242D34">
      <w:r w:rsidRPr="00A56FE5">
        <w:rPr>
          <w:rStyle w:val="TitleChar"/>
        </w:rPr>
        <w:t>First</w:t>
      </w:r>
      <w:r>
        <w:t xml:space="preserve"> of all, the old clubby Senate with its bipartisan friendships and compromises and its alleged taste for deliberation and civility was in many respects a graveyard for good as well as bad legislation, and frequently an impregnable fortress for reactionaries. Lest we forget, </w:t>
      </w:r>
      <w:r w:rsidRPr="00A56FE5">
        <w:rPr>
          <w:rStyle w:val="TitleChar"/>
        </w:rPr>
        <w:t>the filibuster along with the Senate's strict seniority system were the instruments whereby a defeated Confederacy significantly mitigated its much-deserved losses for a century, to the moral and material impoverishment of the southern people and the perpetuation of America's great damning injustice.</w:t>
      </w:r>
      <w:r>
        <w:t xml:space="preserve"> Anyone singing dirges for the filibuster without acknowledging the millions of ghosts who cheer its every diminishment should be condemned to a careful reading of U.S. history.</w:t>
      </w:r>
    </w:p>
    <w:p w:rsidR="00242D34" w:rsidRDefault="00242D34" w:rsidP="00242D34">
      <w:r w:rsidRPr="00A56FE5">
        <w:rPr>
          <w:rStyle w:val="TitleChar"/>
        </w:rPr>
        <w:t>Second</w:t>
      </w:r>
      <w:r>
        <w:t xml:space="preserve"> of all, </w:t>
      </w:r>
      <w:r w:rsidRPr="00A56FE5">
        <w:rPr>
          <w:rStyle w:val="TitleChar"/>
        </w:rPr>
        <w:t>the replacement of ideological and regional polarization in and beyond the Senate by partisan polarization simply isn't</w:t>
      </w:r>
      <w:r>
        <w:t xml:space="preserve"> the </w:t>
      </w:r>
      <w:r w:rsidRPr="00A56FE5">
        <w:rPr>
          <w:rStyle w:val="TitleChar"/>
        </w:rPr>
        <w:t>seismic</w:t>
      </w:r>
      <w:r>
        <w:t xml:space="preserve"> event it's so often made out to be. That the conservative coalition which so often thwarted FDR, Truman and Kennedy (and on occasions Eisenhower and even Nixon) was composed of both Democrats and Republicans made it no less powerful or corrosive; indeed, </w:t>
      </w:r>
      <w:r w:rsidRPr="00A56FE5">
        <w:rPr>
          <w:rStyle w:val="TitleChar"/>
        </w:rPr>
        <w:t xml:space="preserve">ideological polarization across party lines tended to take major national challenges -- most famously </w:t>
      </w:r>
      <w:r w:rsidRPr="00A56FE5">
        <w:rPr>
          <w:rStyle w:val="Emphasis"/>
        </w:rPr>
        <w:t>civil rights</w:t>
      </w:r>
      <w:r w:rsidRPr="00A56FE5">
        <w:rPr>
          <w:rStyle w:val="TitleChar"/>
        </w:rPr>
        <w:t xml:space="preserve"> -- off the table entirely</w:t>
      </w:r>
      <w:r>
        <w:t xml:space="preserve">. Now, at least, each party can effectively promote a conservative or liberal agenda on most major issues. </w:t>
      </w:r>
      <w:r w:rsidRPr="00A56FE5">
        <w:rPr>
          <w:rStyle w:val="TitleChar"/>
        </w:rPr>
        <w:t>Third</w:t>
      </w:r>
      <w:r>
        <w:t xml:space="preserve"> of all, </w:t>
      </w:r>
      <w:r w:rsidRPr="00A56FE5">
        <w:rPr>
          <w:rStyle w:val="TitleChar"/>
        </w:rPr>
        <w:t>the idea that a diminished</w:t>
      </w:r>
      <w:r>
        <w:t xml:space="preserve"> (or even abolished) </w:t>
      </w:r>
      <w:r w:rsidRPr="00A56FE5">
        <w:rPr>
          <w:rStyle w:val="TitleChar"/>
        </w:rPr>
        <w:t>filibuster exposes political minorities to the furies of rampant temporary majorities ignores all the other checks and balances in the system. There is a Constitut</w:t>
      </w:r>
      <w:r>
        <w:t xml:space="preserve">ion policed by a lifetime judiciary. </w:t>
      </w:r>
      <w:r w:rsidRPr="00A56FE5">
        <w:rPr>
          <w:rStyle w:val="TitleChar"/>
        </w:rPr>
        <w:t>There are the staggered six-year terms of senators</w:t>
      </w:r>
      <w:r>
        <w:t xml:space="preserve">, which in turn significantly raise the probability of divided control of the federal government. And most of all, </w:t>
      </w:r>
      <w:r w:rsidRPr="00A56FE5">
        <w:rPr>
          <w:rStyle w:val="TitleChar"/>
        </w:rPr>
        <w:t>there's the wildly anti-majoritarian basis of Senate representation</w:t>
      </w:r>
      <w:r>
        <w:t>, which happens at the moment to favor the party supposedly in danger of being overwhelmed by rampaging Senate Democrats. America is not in danger of becoming a parliamentary system, though political scientists increasingly agree that might be a benign development for the stability of our republic were it possible.</w:t>
      </w:r>
    </w:p>
    <w:p w:rsidR="00242D34" w:rsidRDefault="00242D34" w:rsidP="00242D34">
      <w:r w:rsidRPr="00A56FE5">
        <w:rPr>
          <w:rStyle w:val="TitleChar"/>
        </w:rPr>
        <w:t>Fourth</w:t>
      </w:r>
      <w:r>
        <w:t xml:space="preserve"> of all, </w:t>
      </w:r>
      <w:r w:rsidRPr="00A56FE5">
        <w:rPr>
          <w:rStyle w:val="TitleChar"/>
        </w:rPr>
        <w:t xml:space="preserve">today's endless complaints about unhealthy partisanship invariably ignore the healthy and constructive aspects of partisan power. </w:t>
      </w:r>
      <w:r>
        <w:t xml:space="preserve">Presently, for example, the two major parties espouse diametrically opposed theories of economic growth and of government's role in fostering it. Are compromises that incoherently mix their prescriptions -- say, an expansive monetary policy combined with deflationary fiscal policies -- really salutary or workable? And how are the two parties to be held accountable by voters if the status quo -- the "track" which voters adjudge as "right" or "wrong" -- cannot be fairly or clearly attributable to either? </w:t>
      </w:r>
      <w:proofErr w:type="gramStart"/>
      <w:r w:rsidRPr="00A56FE5">
        <w:rPr>
          <w:rStyle w:val="TitleChar"/>
        </w:rPr>
        <w:t>It's</w:t>
      </w:r>
      <w:proofErr w:type="gramEnd"/>
      <w:r w:rsidRPr="00A56FE5">
        <w:rPr>
          <w:rStyle w:val="TitleChar"/>
        </w:rPr>
        <w:t xml:space="preserve"> true divided partisan control of Congress is a bigger culprit in this respect than the Senate filibuster, but when the ability to confirm nominations and </w:t>
      </w:r>
      <w:r w:rsidRPr="00A56FE5">
        <w:rPr>
          <w:rStyle w:val="TitleChar"/>
        </w:rPr>
        <w:lastRenderedPageBreak/>
        <w:t>pass significant legislation requires control of the House and the presidency and a super-majority in the Senate, then accountability for the conditions of the country will be an exceptionally rare event.</w:t>
      </w:r>
    </w:p>
    <w:p w:rsidR="00F40053" w:rsidRDefault="00242D34" w:rsidP="00242D34">
      <w:r>
        <w:t xml:space="preserve">And that leads me to the </w:t>
      </w:r>
      <w:r w:rsidRPr="00A56FE5">
        <w:rPr>
          <w:rStyle w:val="TitleChar"/>
        </w:rPr>
        <w:t>fifth</w:t>
      </w:r>
      <w:r>
        <w:t xml:space="preserve"> and most important factor affecting the argument over the unrestrained filibuster. </w:t>
      </w:r>
      <w:r w:rsidRPr="00A56FE5">
        <w:rPr>
          <w:rStyle w:val="TitleChar"/>
        </w:rPr>
        <w:t xml:space="preserve">Celebrants of bipartisanship err grievously in confusing "compromise" with gridlock based on the power to obstruct action in Congress. </w:t>
      </w:r>
      <w:r>
        <w:t xml:space="preserve">If America's political genius is, as professional "centrists" sometimes insist, to foster the competition of conservative and liberal ideas and constituency groups operating dialectically like swings of a pendulum, the pendulum must be allowed to swing. </w:t>
      </w:r>
      <w:r w:rsidRPr="00A56FE5">
        <w:rPr>
          <w:rStyle w:val="TitleChar"/>
        </w:rPr>
        <w:t>Parties must be able to govern</w:t>
      </w:r>
      <w:r>
        <w:t xml:space="preserve">--succeeding, failing, adjusting, </w:t>
      </w:r>
      <w:proofErr w:type="gramStart"/>
      <w:r>
        <w:t>rethinking</w:t>
      </w:r>
      <w:proofErr w:type="gramEnd"/>
      <w:r>
        <w:t>--</w:t>
      </w:r>
      <w:r w:rsidRPr="00A56FE5">
        <w:rPr>
          <w:rStyle w:val="TitleChar"/>
        </w:rPr>
        <w:t xml:space="preserve">before they can meaningfully be countered or restrained. A motionless pendulum halted by legislative obstruction means a dead mechanism: a feckless government, a directionless bureaucracy, and a democracy where voters express contempt for both parties and for government itself. </w:t>
      </w:r>
      <w:r>
        <w:t>Sound familiar?</w:t>
      </w:r>
    </w:p>
    <w:p w:rsidR="00F40053" w:rsidRDefault="00F40053" w:rsidP="00242D34"/>
    <w:p w:rsidR="00242D34" w:rsidRDefault="00242D34" w:rsidP="00242D34">
      <w:pPr>
        <w:pStyle w:val="Heading2"/>
      </w:pPr>
      <w:bookmarkStart w:id="0" w:name="_GoBack"/>
      <w:bookmarkEnd w:id="0"/>
      <w:r>
        <w:lastRenderedPageBreak/>
        <w:t>Democrat Win – EPA Regulations</w:t>
      </w:r>
    </w:p>
    <w:p w:rsidR="00242D34" w:rsidRPr="00612FD9" w:rsidRDefault="00242D34" w:rsidP="00242D34"/>
    <w:p w:rsidR="00242D34" w:rsidRDefault="00242D34" w:rsidP="00242D34">
      <w:pPr>
        <w:pStyle w:val="Heading3"/>
      </w:pPr>
      <w:r>
        <w:lastRenderedPageBreak/>
        <w:t>GOP Congress Repeals EPA Regulations</w:t>
      </w:r>
    </w:p>
    <w:p w:rsidR="00242D34" w:rsidRPr="00A309C2" w:rsidRDefault="00242D34" w:rsidP="00242D34"/>
    <w:p w:rsidR="00F40053" w:rsidRDefault="00242D34" w:rsidP="00242D34">
      <w:pPr>
        <w:pStyle w:val="Heading4"/>
        <w:rPr>
          <w:rFonts w:cs="Times New Roman"/>
        </w:rPr>
      </w:pPr>
      <w:r w:rsidRPr="006A754D">
        <w:rPr>
          <w:rFonts w:cs="Times New Roman"/>
        </w:rPr>
        <w:t>GOP led Senate will gut EPA environmental regulations</w:t>
      </w:r>
    </w:p>
    <w:p w:rsidR="00242D34" w:rsidRPr="006A754D" w:rsidRDefault="00242D34" w:rsidP="00242D34">
      <w:pPr>
        <w:rPr>
          <w:rStyle w:val="Style13ptBold"/>
        </w:rPr>
      </w:pPr>
      <w:r w:rsidRPr="006A754D">
        <w:rPr>
          <w:rStyle w:val="Style13ptBold"/>
        </w:rPr>
        <w:t xml:space="preserve">Rosenthal </w:t>
      </w:r>
      <w:proofErr w:type="gramStart"/>
      <w:r w:rsidRPr="006A754D">
        <w:rPr>
          <w:rStyle w:val="Style13ptBold"/>
        </w:rPr>
        <w:t>et</w:t>
      </w:r>
      <w:proofErr w:type="gramEnd"/>
      <w:r w:rsidRPr="006A754D">
        <w:rPr>
          <w:rStyle w:val="Style13ptBold"/>
        </w:rPr>
        <w:t xml:space="preserve">. </w:t>
      </w:r>
      <w:proofErr w:type="gramStart"/>
      <w:r w:rsidRPr="006A754D">
        <w:rPr>
          <w:rStyle w:val="Style13ptBold"/>
        </w:rPr>
        <w:t>al</w:t>
      </w:r>
      <w:proofErr w:type="gramEnd"/>
      <w:r w:rsidRPr="006A754D">
        <w:rPr>
          <w:rStyle w:val="Style13ptBold"/>
        </w:rPr>
        <w:t>, NYT Editor, 14</w:t>
      </w:r>
    </w:p>
    <w:p w:rsidR="00242D34" w:rsidRPr="006A754D" w:rsidRDefault="00242D34" w:rsidP="00242D34">
      <w:pPr>
        <w:rPr>
          <w:b/>
          <w:bCs/>
          <w:sz w:val="26"/>
        </w:rPr>
      </w:pPr>
      <w:r w:rsidRPr="006A754D">
        <w:t xml:space="preserve">(Andrew, Terry Tang (Deputy Editorial Page Editor), Robert B. </w:t>
      </w:r>
      <w:proofErr w:type="spellStart"/>
      <w:r w:rsidRPr="006A754D">
        <w:t>Semple</w:t>
      </w:r>
      <w:proofErr w:type="spellEnd"/>
      <w:r w:rsidRPr="006A754D">
        <w:t xml:space="preserve"> Jr. (Associate Editor), David Firestone (Projects Editor, National Politics, the White House and Congress Specialist Writer), </w:t>
      </w:r>
      <w:proofErr w:type="spellStart"/>
      <w:r w:rsidRPr="006A754D">
        <w:t>Vikas</w:t>
      </w:r>
      <w:proofErr w:type="spellEnd"/>
      <w:r w:rsidRPr="006A754D">
        <w:t xml:space="preserve"> Bajaj (Business, International Economics Specialist Writer), Philip M. </w:t>
      </w:r>
      <w:proofErr w:type="spellStart"/>
      <w:r w:rsidRPr="006A754D">
        <w:t>Boffey</w:t>
      </w:r>
      <w:proofErr w:type="spellEnd"/>
      <w:r w:rsidRPr="006A754D">
        <w:t xml:space="preserve"> (Science Specialist Writer), Francis X. Clines, National Politics (Congress, Campaign Finance Specialist Writer), Lawrence </w:t>
      </w:r>
      <w:proofErr w:type="spellStart"/>
      <w:r w:rsidRPr="006A754D">
        <w:t>Downes</w:t>
      </w:r>
      <w:proofErr w:type="spellEnd"/>
      <w:r w:rsidRPr="006A754D">
        <w:t xml:space="preserve"> (Immigration, Veterans Issues Specialist Writer), Carol Giacomo (Foreign Affairs Specialist Writer), Mira </w:t>
      </w:r>
      <w:proofErr w:type="spellStart"/>
      <w:r w:rsidRPr="006A754D">
        <w:t>Kamdar</w:t>
      </w:r>
      <w:proofErr w:type="spellEnd"/>
      <w:r w:rsidRPr="006A754D">
        <w:t xml:space="preserve"> (International Affairs Specialist Writer), Juliet </w:t>
      </w:r>
      <w:proofErr w:type="spellStart"/>
      <w:r w:rsidRPr="006A754D">
        <w:t>Lapidos</w:t>
      </w:r>
      <w:proofErr w:type="spellEnd"/>
      <w:r w:rsidRPr="006A754D">
        <w:t xml:space="preserve"> (Culture Specialist Writer), Eleanor Randolph (New York State, Northeast Region, Media Specialist Writer), Dorothy Samuels (Law, Civil Rights, National Affairs Specialist Writer), Serge </w:t>
      </w:r>
      <w:proofErr w:type="spellStart"/>
      <w:r w:rsidRPr="006A754D">
        <w:t>Schmemann</w:t>
      </w:r>
      <w:proofErr w:type="spellEnd"/>
      <w:r w:rsidRPr="006A754D">
        <w:t xml:space="preserve"> (International Affairs Specialist Writer), Brent Staples, (Education, Criminal Justice, Economics Specialist Writer), Masaru </w:t>
      </w:r>
      <w:proofErr w:type="spellStart"/>
      <w:r w:rsidRPr="006A754D">
        <w:t>Tamamoto</w:t>
      </w:r>
      <w:proofErr w:type="spellEnd"/>
      <w:r w:rsidRPr="006A754D">
        <w:t xml:space="preserve"> (International Affairs Specialist Writer), Teresa </w:t>
      </w:r>
      <w:proofErr w:type="spellStart"/>
      <w:r w:rsidRPr="006A754D">
        <w:t>Tritch</w:t>
      </w:r>
      <w:proofErr w:type="spellEnd"/>
      <w:r w:rsidRPr="006A754D">
        <w:t xml:space="preserve"> (Economic Issues, Tax Policy Specialist Writer), Jesse </w:t>
      </w:r>
      <w:proofErr w:type="spellStart"/>
      <w:r w:rsidRPr="006A754D">
        <w:t>Wegman</w:t>
      </w:r>
      <w:proofErr w:type="spellEnd"/>
      <w:r w:rsidRPr="006A754D">
        <w:t xml:space="preserve"> (The Supreme Court, Legal Affairs Specialist Writer), </w:t>
      </w:r>
      <w:r w:rsidRPr="006A754D">
        <w:rPr>
          <w:color w:val="000000"/>
          <w:sz w:val="24"/>
        </w:rPr>
        <w:t>1/27/14, The New York Times, “The House Targets Superfund,” http://www.nytimes.com/2014/01/28/opinion/the-house-targets-superfund.html, accessed 7-2-14, AC]</w:t>
      </w:r>
    </w:p>
    <w:p w:rsidR="00242D34" w:rsidRPr="006A754D" w:rsidRDefault="00242D34" w:rsidP="00242D34">
      <w:pPr>
        <w:rPr>
          <w:color w:val="000000"/>
          <w:sz w:val="24"/>
        </w:rPr>
      </w:pPr>
    </w:p>
    <w:p w:rsidR="00F40053" w:rsidRDefault="00242D34" w:rsidP="00242D34">
      <w:r w:rsidRPr="006A754D">
        <w:t xml:space="preserve">Earlier this month, </w:t>
      </w:r>
      <w:r w:rsidRPr="006A754D">
        <w:rPr>
          <w:rStyle w:val="TitleChar"/>
        </w:rPr>
        <w:t xml:space="preserve">the House approved a package of bills that could undercut an environmental law that has helped clean some of the most polluted places in the nation. </w:t>
      </w:r>
      <w:r w:rsidRPr="006A754D">
        <w:t>The measures would allow states to apply their own standards to the cleanup of hazardous waste sites — standards that in most cases are likely to be considerably weaker than those governing the federal Superfund program, the 1980 program that has identified thousands of toxic waste sites and cleaned up many of them.¶</w:t>
      </w:r>
    </w:p>
    <w:p w:rsidR="00F40053" w:rsidRDefault="00242D34" w:rsidP="00242D34">
      <w:r w:rsidRPr="006A754D">
        <w:t>The program has always required companies responsible for the pollution to clean it up; when responsibility could not be determined, a fund underwritten by special corporate taxes paid for the cleanup. But when Congress refused to renew those taxes in 1995, that part of the program became wholly dependent on annual appropriations, an increasingly dicey proposition. The Environmental Protection Agency would like to renew the corporate contributions, but the House legislation would restrict its ability to do so. Other provisions would make it harder to clean up Superfund sites by requiring the agency to follow state regulations even when they are weaker than federal rules, and the federal government would be restricted from adding new sites to the Superfund list without the consent of the states they are in.¶</w:t>
      </w:r>
    </w:p>
    <w:p w:rsidR="00F40053" w:rsidRDefault="00242D34" w:rsidP="00242D34">
      <w:r w:rsidRPr="006A754D">
        <w:rPr>
          <w:rStyle w:val="TitleChar"/>
        </w:rPr>
        <w:t>The package is the latest House Republican proposal designed to undermine environmental protections</w:t>
      </w:r>
      <w:r w:rsidRPr="006A754D">
        <w:t xml:space="preserve">. </w:t>
      </w:r>
      <w:r w:rsidRPr="006A754D">
        <w:rPr>
          <w:rStyle w:val="TitleChar"/>
        </w:rPr>
        <w:t>The House has tried to cut the E.P.A.’s budget substantially, attempted to strip the agency of its ability to regulate greenhouse gases</w:t>
      </w:r>
      <w:r w:rsidRPr="006A754D">
        <w:t xml:space="preserve"> and sought to prevent the government from enforcing energy efficiency standards for ceiling fans and other household appliances.¶</w:t>
      </w:r>
    </w:p>
    <w:p w:rsidR="00F40053" w:rsidRDefault="00242D34" w:rsidP="00242D34">
      <w:pPr>
        <w:rPr>
          <w:rStyle w:val="TitleChar"/>
        </w:rPr>
      </w:pPr>
      <w:r w:rsidRPr="006A754D">
        <w:t xml:space="preserve">Thankfully, </w:t>
      </w:r>
      <w:r w:rsidRPr="006A754D">
        <w:rPr>
          <w:rStyle w:val="TitleChar"/>
        </w:rPr>
        <w:t>the Superfund measure, like the others, is expected to stall in the Senate</w:t>
      </w:r>
      <w:r w:rsidRPr="006A754D">
        <w:t xml:space="preserve">. House Republicans know this. </w:t>
      </w:r>
      <w:r w:rsidRPr="006A754D">
        <w:rPr>
          <w:rStyle w:val="TitleChar"/>
        </w:rPr>
        <w:t>Their legislation is</w:t>
      </w:r>
      <w:r w:rsidRPr="006A754D">
        <w:t xml:space="preserve"> mainly </w:t>
      </w:r>
      <w:r w:rsidRPr="006A754D">
        <w:rPr>
          <w:rStyle w:val="TitleChar"/>
        </w:rPr>
        <w:t>intended to signal that they stand ready to do the bidding of polluters if the party manages to take control of the Senate.</w:t>
      </w:r>
    </w:p>
    <w:p w:rsidR="00F40053" w:rsidRDefault="00F40053" w:rsidP="00242D34">
      <w:pPr>
        <w:rPr>
          <w:rStyle w:val="TitleChar"/>
        </w:rPr>
      </w:pPr>
    </w:p>
    <w:p w:rsidR="00242D34" w:rsidRDefault="00242D34" w:rsidP="00242D34">
      <w:pPr>
        <w:pStyle w:val="Heading2"/>
      </w:pPr>
      <w:r>
        <w:lastRenderedPageBreak/>
        <w:t xml:space="preserve">Democrat Win – </w:t>
      </w:r>
      <w:r w:rsidRPr="006A754D">
        <w:t>Student Loans</w:t>
      </w:r>
    </w:p>
    <w:p w:rsidR="00242D34" w:rsidRDefault="00242D34" w:rsidP="00242D34"/>
    <w:p w:rsidR="00242D34" w:rsidRDefault="00242D34" w:rsidP="00242D34">
      <w:pPr>
        <w:pStyle w:val="Heading3"/>
      </w:pPr>
      <w:r>
        <w:lastRenderedPageBreak/>
        <w:t>Democrat Win Key to Student Loan Relief</w:t>
      </w:r>
    </w:p>
    <w:p w:rsidR="00242D34" w:rsidRPr="00A309C2" w:rsidRDefault="00242D34" w:rsidP="00242D34"/>
    <w:p w:rsidR="00242D34" w:rsidRPr="006A754D" w:rsidRDefault="00242D34" w:rsidP="00242D34">
      <w:pPr>
        <w:pStyle w:val="Heading4"/>
        <w:rPr>
          <w:rFonts w:cs="Times New Roman"/>
        </w:rPr>
      </w:pPr>
      <w:r w:rsidRPr="006A754D">
        <w:rPr>
          <w:rFonts w:cs="Times New Roman"/>
        </w:rPr>
        <w:t>Democratic midterm win means that student loan relief gets passed</w:t>
      </w:r>
    </w:p>
    <w:p w:rsidR="00242D34" w:rsidRPr="006A754D" w:rsidRDefault="00242D34" w:rsidP="00242D34">
      <w:pPr>
        <w:rPr>
          <w:rStyle w:val="Style13ptBold"/>
        </w:rPr>
      </w:pPr>
      <w:r w:rsidRPr="006A754D">
        <w:rPr>
          <w:rStyle w:val="Style13ptBold"/>
        </w:rPr>
        <w:t xml:space="preserve">Schroeder, </w:t>
      </w:r>
      <w:proofErr w:type="gramStart"/>
      <w:r w:rsidRPr="006A754D">
        <w:rPr>
          <w:rStyle w:val="Style13ptBold"/>
        </w:rPr>
        <w:t>The</w:t>
      </w:r>
      <w:proofErr w:type="gramEnd"/>
      <w:r w:rsidRPr="006A754D">
        <w:rPr>
          <w:rStyle w:val="Style13ptBold"/>
        </w:rPr>
        <w:t xml:space="preserve"> Hill, 14</w:t>
      </w:r>
    </w:p>
    <w:p w:rsidR="00242D34" w:rsidRPr="00FF1532" w:rsidRDefault="00242D34" w:rsidP="00242D34">
      <w:pPr>
        <w:rPr>
          <w:rStyle w:val="TitleChar"/>
          <w:b w:val="0"/>
          <w:color w:val="000000"/>
          <w:sz w:val="24"/>
          <w:u w:val="none"/>
        </w:rPr>
      </w:pPr>
      <w:r w:rsidRPr="006A754D">
        <w:t>[Peter, 6/9/14, The Hill, “Democrats put debt relief at center of midterm blitz</w:t>
      </w:r>
      <w:r w:rsidRPr="006A754D">
        <w:rPr>
          <w:color w:val="000000"/>
          <w:sz w:val="24"/>
        </w:rPr>
        <w:t>,” http://thehill.com/policy/finance/208678-obama-signs-more-student-lo</w:t>
      </w:r>
      <w:r w:rsidR="00FF1532">
        <w:rPr>
          <w:color w:val="000000"/>
          <w:sz w:val="24"/>
        </w:rPr>
        <w:t>an-relief, accessed 7/2/14, AC]</w:t>
      </w:r>
    </w:p>
    <w:p w:rsidR="00242D34" w:rsidRPr="006A754D" w:rsidRDefault="00242D34" w:rsidP="00FF1532">
      <w:pPr>
        <w:rPr>
          <w:rStyle w:val="TitleChar"/>
        </w:rPr>
      </w:pPr>
      <w:r w:rsidRPr="006A754D">
        <w:rPr>
          <w:rStyle w:val="TitleChar"/>
        </w:rPr>
        <w:t>The White House and Senate Democrats are seeking to make relief for student loan borrowers a pivotal issue in the 2014 elections.</w:t>
      </w:r>
    </w:p>
    <w:p w:rsidR="00242D34" w:rsidRPr="006A754D" w:rsidRDefault="00242D34" w:rsidP="00FF1532">
      <w:pPr>
        <w:shd w:val="clear" w:color="auto" w:fill="FFFFFF"/>
        <w:rPr>
          <w:rFonts w:eastAsia="Times New Roman"/>
          <w:color w:val="000000"/>
          <w:sz w:val="23"/>
          <w:szCs w:val="23"/>
        </w:rPr>
      </w:pPr>
      <w:r w:rsidRPr="006A754D">
        <w:rPr>
          <w:rFonts w:eastAsia="Times New Roman"/>
          <w:color w:val="000000"/>
          <w:sz w:val="23"/>
          <w:szCs w:val="23"/>
        </w:rPr>
        <w:t>President Obama on Monday signed an executive order to allow 5 million more borrowers to qualify under a student loan repayment program that caps student loan payments to 10 percent of a person’s discretionary income.</w:t>
      </w:r>
    </w:p>
    <w:p w:rsidR="00242D34" w:rsidRPr="006A754D" w:rsidRDefault="00242D34" w:rsidP="00FF1532">
      <w:pPr>
        <w:rPr>
          <w:rFonts w:eastAsia="Times New Roman"/>
          <w:sz w:val="24"/>
          <w:szCs w:val="24"/>
        </w:rPr>
      </w:pPr>
      <w:r w:rsidRPr="006A754D">
        <w:rPr>
          <w:rFonts w:eastAsia="Times New Roman"/>
          <w:color w:val="000000"/>
          <w:sz w:val="23"/>
          <w:szCs w:val="23"/>
          <w:shd w:val="clear" w:color="auto" w:fill="FFFFFF"/>
        </w:rPr>
        <w:t>Separately, the Senate is set to vote on Democratic legislation that would allow student loan borrowers to refinance their existing loans at a lower rate.</w:t>
      </w:r>
    </w:p>
    <w:p w:rsidR="00242D34" w:rsidRPr="006A754D" w:rsidRDefault="00242D34" w:rsidP="00FF1532">
      <w:pPr>
        <w:shd w:val="clear" w:color="auto" w:fill="FFFFFF"/>
        <w:rPr>
          <w:rFonts w:eastAsia="Times New Roman"/>
          <w:color w:val="000000"/>
          <w:sz w:val="23"/>
          <w:szCs w:val="23"/>
        </w:rPr>
      </w:pPr>
      <w:r w:rsidRPr="006A754D">
        <w:rPr>
          <w:rFonts w:eastAsia="Times New Roman"/>
          <w:color w:val="000000"/>
          <w:sz w:val="23"/>
          <w:szCs w:val="23"/>
        </w:rPr>
        <w:t xml:space="preserve">The twin </w:t>
      </w:r>
      <w:r w:rsidRPr="006A754D">
        <w:rPr>
          <w:rStyle w:val="TitleChar"/>
        </w:rPr>
        <w:t>efforts come amid signs that crushing student loan debt is holding back the economy</w:t>
      </w:r>
      <w:r w:rsidRPr="006A754D">
        <w:rPr>
          <w:rFonts w:eastAsia="Times New Roman"/>
          <w:color w:val="000000"/>
          <w:sz w:val="23"/>
          <w:szCs w:val="23"/>
        </w:rPr>
        <w:t xml:space="preserve"> and preventing people from entering the middle class and buying their first homes.</w:t>
      </w:r>
    </w:p>
    <w:p w:rsidR="00242D34" w:rsidRPr="006A754D" w:rsidRDefault="00242D34" w:rsidP="00FF1532">
      <w:pPr>
        <w:shd w:val="clear" w:color="auto" w:fill="FFFFFF"/>
        <w:rPr>
          <w:rStyle w:val="TitleChar"/>
        </w:rPr>
      </w:pPr>
      <w:r w:rsidRPr="006A754D">
        <w:rPr>
          <w:rStyle w:val="TitleChar"/>
        </w:rPr>
        <w:t>The White House and Democrats see student loan relief as a populist issue, and would pay the $51 billion cost</w:t>
      </w:r>
      <w:r w:rsidRPr="006A754D">
        <w:rPr>
          <w:rFonts w:eastAsia="Times New Roman"/>
          <w:color w:val="000000"/>
          <w:sz w:val="23"/>
          <w:szCs w:val="23"/>
        </w:rPr>
        <w:t xml:space="preserve"> of the Senate bill over the next decade </w:t>
      </w:r>
      <w:r w:rsidRPr="006A754D">
        <w:rPr>
          <w:rStyle w:val="TitleChar"/>
        </w:rPr>
        <w:t>with higher taxes on millionaires, a poison pill for Republicans who have long opposed tax hikes.</w:t>
      </w:r>
    </w:p>
    <w:p w:rsidR="00242D34" w:rsidRPr="006A754D" w:rsidRDefault="00242D34" w:rsidP="00FF1532">
      <w:pPr>
        <w:shd w:val="clear" w:color="auto" w:fill="FFFFFF"/>
        <w:rPr>
          <w:rStyle w:val="TitleChar"/>
        </w:rPr>
      </w:pPr>
      <w:r w:rsidRPr="006A754D">
        <w:rPr>
          <w:rStyle w:val="TitleChar"/>
        </w:rPr>
        <w:t>“I want Americans to pay attention to see where their lawmakers’ priorities lie: lower tax bills for millionaires or lower student loan bills for the middle class?” Obama said on Monday.</w:t>
      </w:r>
    </w:p>
    <w:p w:rsidR="00242D34" w:rsidRDefault="00242D34" w:rsidP="00FF1532">
      <w:pPr>
        <w:shd w:val="clear" w:color="auto" w:fill="FFFFFF"/>
        <w:rPr>
          <w:rStyle w:val="TitleChar"/>
        </w:rPr>
      </w:pPr>
      <w:r w:rsidRPr="006A754D">
        <w:rPr>
          <w:rStyle w:val="TitleChar"/>
        </w:rPr>
        <w:t>“Take a look and see who is it that’s fighting for you and your kids, and who is it that’s not.”</w:t>
      </w:r>
    </w:p>
    <w:p w:rsidR="00242D34" w:rsidRDefault="00242D34" w:rsidP="00242D34"/>
    <w:p w:rsidR="00242D34" w:rsidRDefault="00242D34" w:rsidP="00242D34">
      <w:pPr>
        <w:pStyle w:val="Heading2"/>
      </w:pPr>
      <w:r>
        <w:lastRenderedPageBreak/>
        <w:t>Democrat Win – Immigration Reform</w:t>
      </w:r>
    </w:p>
    <w:p w:rsidR="00242D34" w:rsidRPr="00A309C2" w:rsidRDefault="00242D34" w:rsidP="00242D34"/>
    <w:p w:rsidR="00242D34" w:rsidRDefault="00242D34" w:rsidP="00242D34">
      <w:pPr>
        <w:pStyle w:val="Heading3"/>
      </w:pPr>
      <w:r>
        <w:lastRenderedPageBreak/>
        <w:t xml:space="preserve">Democrat Win Key to </w:t>
      </w:r>
      <w:r w:rsidRPr="006A754D">
        <w:t>Immigration Reform</w:t>
      </w:r>
    </w:p>
    <w:p w:rsidR="00242D34" w:rsidRPr="00A309C2" w:rsidRDefault="00242D34" w:rsidP="00242D34"/>
    <w:p w:rsidR="00242D34" w:rsidRPr="006A754D" w:rsidRDefault="00242D34" w:rsidP="00242D34">
      <w:pPr>
        <w:pStyle w:val="Heading4"/>
        <w:rPr>
          <w:rFonts w:cs="Times New Roman"/>
        </w:rPr>
      </w:pPr>
      <w:r w:rsidRPr="006A754D">
        <w:rPr>
          <w:rFonts w:cs="Times New Roman"/>
        </w:rPr>
        <w:t>Democrat win key to immigration reform passage</w:t>
      </w:r>
    </w:p>
    <w:p w:rsidR="00242D34" w:rsidRPr="006A754D" w:rsidRDefault="00242D34" w:rsidP="00242D34">
      <w:pPr>
        <w:rPr>
          <w:rStyle w:val="Style13ptBold"/>
        </w:rPr>
      </w:pPr>
      <w:proofErr w:type="spellStart"/>
      <w:r w:rsidRPr="006A754D">
        <w:rPr>
          <w:rStyle w:val="Style13ptBold"/>
        </w:rPr>
        <w:t>Lamonica</w:t>
      </w:r>
      <w:proofErr w:type="spellEnd"/>
      <w:r w:rsidRPr="006A754D">
        <w:rPr>
          <w:rStyle w:val="Style13ptBold"/>
        </w:rPr>
        <w:t>, CNN Assignment Editor, 14</w:t>
      </w:r>
    </w:p>
    <w:p w:rsidR="00242D34" w:rsidRPr="006A754D" w:rsidRDefault="00242D34" w:rsidP="00242D34">
      <w:r w:rsidRPr="006A754D">
        <w:t>[Gabe, 5/23/14, CNN Politics, “</w:t>
      </w:r>
      <w:hyperlink r:id="rId41" w:tooltip="Permanent Link:Obama: Midterm elections will decide the fate of immigration reform" w:history="1">
        <w:r w:rsidRPr="006A754D">
          <w:rPr>
            <w:rStyle w:val="Hyperlink"/>
          </w:rPr>
          <w:t>Obama: Midterm elections will decide the fate of immigration reform</w:t>
        </w:r>
      </w:hyperlink>
      <w:r w:rsidRPr="006A754D">
        <w:rPr>
          <w:color w:val="000000"/>
          <w:sz w:val="24"/>
        </w:rPr>
        <w:t>,” http://politicalticker.blogs.cnn.com/2014/05/23/obama-midterm-elections-will-decide-the-fate-of-immigration-reform/, accessed 7/2/14, AC]</w:t>
      </w:r>
    </w:p>
    <w:p w:rsidR="00242D34" w:rsidRPr="006A754D" w:rsidRDefault="00242D34" w:rsidP="00242D34">
      <w:pPr>
        <w:rPr>
          <w:rStyle w:val="Style13ptBold"/>
        </w:rPr>
      </w:pPr>
    </w:p>
    <w:p w:rsidR="00242D34" w:rsidRPr="006A754D" w:rsidRDefault="00242D34" w:rsidP="00242D34">
      <w:pPr>
        <w:rPr>
          <w:rStyle w:val="TitleChar"/>
        </w:rPr>
      </w:pPr>
      <w:r w:rsidRPr="006A754D">
        <w:rPr>
          <w:rStyle w:val="TitleChar"/>
        </w:rPr>
        <w:t>(CNN) – President Barack Obama said Thursday night before a hometown Chicago crowd that it was up to Congress to move on immigration reform. He predicted that if Democrats don't win big in the midterm elections, the overhaul won't get done.</w:t>
      </w:r>
    </w:p>
    <w:p w:rsidR="00242D34" w:rsidRPr="006A754D" w:rsidRDefault="00242D34" w:rsidP="00242D34">
      <w:pPr>
        <w:rPr>
          <w:rStyle w:val="TitleChar"/>
        </w:rPr>
      </w:pPr>
      <w:r w:rsidRPr="006A754D">
        <w:rPr>
          <w:rStyle w:val="TitleChar"/>
        </w:rPr>
        <w:t>Obama told supporters at a Democratic Senatorial Campaign Committee fund-raiser, "You have a President who is fighting for you in the White House."</w:t>
      </w:r>
    </w:p>
    <w:p w:rsidR="00242D34" w:rsidRDefault="00242D34" w:rsidP="00242D34">
      <w:pPr>
        <w:rPr>
          <w:rStyle w:val="TitleChar"/>
        </w:rPr>
      </w:pPr>
      <w:r w:rsidRPr="006A754D">
        <w:rPr>
          <w:rStyle w:val="TitleChar"/>
        </w:rPr>
        <w:t>"What you do not have right now is a Congress that can function."</w:t>
      </w:r>
    </w:p>
    <w:p w:rsidR="00242D34" w:rsidRPr="00530BE6" w:rsidRDefault="00242D34" w:rsidP="00242D34">
      <w:r w:rsidRPr="00530BE6">
        <w:t>Meanwhile, House Speaker John Boehner, R-Ohio, said Thursday it's up to Obama to pass immigration reform.</w:t>
      </w:r>
    </w:p>
    <w:p w:rsidR="00242D34" w:rsidRPr="00530BE6" w:rsidRDefault="00242D34" w:rsidP="00242D34">
      <w:r w:rsidRPr="00530BE6">
        <w:t>"The President has responsibility here as well," Boehner said.</w:t>
      </w:r>
    </w:p>
    <w:p w:rsidR="00242D34" w:rsidRPr="00530BE6" w:rsidRDefault="00242D34" w:rsidP="00242D34">
      <w:r w:rsidRPr="006A754D">
        <w:t xml:space="preserve">Many </w:t>
      </w:r>
      <w:r w:rsidRPr="006A754D">
        <w:rPr>
          <w:rStyle w:val="TitleChar"/>
        </w:rPr>
        <w:t>conservatives</w:t>
      </w:r>
      <w:r w:rsidRPr="006A754D">
        <w:t xml:space="preserve"> in the GOP-led House of Representatives </w:t>
      </w:r>
      <w:r w:rsidRPr="006A754D">
        <w:rPr>
          <w:rStyle w:val="TitleChar"/>
        </w:rPr>
        <w:t>view any legislation that includes a pathway toward citizenship tantamount to "amnesty.</w:t>
      </w:r>
      <w:r w:rsidRPr="006A754D">
        <w:t xml:space="preserve">" When the Democratic-controlled Senate approved a bipartisan immigration bill last year that included an eventual path toward citizenship </w:t>
      </w:r>
      <w:r w:rsidRPr="00530BE6">
        <w:t>for most of the 11 million undocumented immigrants in the United States, the bill stalled in the House.</w:t>
      </w:r>
    </w:p>
    <w:p w:rsidR="00242D34" w:rsidRPr="00530BE6" w:rsidRDefault="00BC434B" w:rsidP="00242D34">
      <w:hyperlink r:id="rId42" w:history="1">
        <w:r w:rsidR="00242D34" w:rsidRPr="00530BE6">
          <w:rPr>
            <w:rStyle w:val="Hyperlink"/>
          </w:rPr>
          <w:t>Complete coverage of the 2014 midterm elections</w:t>
        </w:r>
      </w:hyperlink>
    </w:p>
    <w:p w:rsidR="00242D34" w:rsidRPr="00530BE6" w:rsidRDefault="00242D34" w:rsidP="00242D34">
      <w:r w:rsidRPr="00530BE6">
        <w:t>Obama's assertion came on the heels of remarks Thursday by Sen. Chuck Schumer, D-New York, that the President will act on his own if Republicans don't pass immigration reform soon.</w:t>
      </w:r>
    </w:p>
    <w:p w:rsidR="00242D34" w:rsidRPr="00530BE6" w:rsidRDefault="00242D34" w:rsidP="00242D34">
      <w:r w:rsidRPr="00530BE6">
        <w:t>Speaking alongside Schumer, Senate Majority Leader Harry Reid, D-Nevada, said Congress should pass immigration reform now and let it take effect in 2017.</w:t>
      </w:r>
    </w:p>
    <w:p w:rsidR="00242D34" w:rsidRPr="00530BE6" w:rsidRDefault="00242D34" w:rsidP="00242D34">
      <w:r w:rsidRPr="00530BE6">
        <w:t>"If Republicans don't trust President Obama, let's give them a chance to implement the bill under President Rand Paul or President Theodore Cruz," Reid said, referring to two possible GOP presidential contenders in 2016.</w:t>
      </w:r>
    </w:p>
    <w:p w:rsidR="00242D34" w:rsidRPr="00530BE6" w:rsidRDefault="00242D34" w:rsidP="00242D34">
      <w:r w:rsidRPr="00530BE6">
        <w:t>Schumer said Republicans had until the August recess to pass an immigration reform bill. "If they don't pass immigration reform then, the President will have no choice but to act on his own. We'd much rather pass legislation," he said.</w:t>
      </w:r>
    </w:p>
    <w:p w:rsidR="00242D34" w:rsidRPr="00530BE6" w:rsidRDefault="00242D34" w:rsidP="00242D34">
      <w:r w:rsidRPr="00530BE6">
        <w:t>Speaking at his weekly press conference, Boehner said he has talked immigration reform since the day after the 2012 election and has said repeatedly it's an issue Congress needs to tackle.</w:t>
      </w:r>
    </w:p>
    <w:p w:rsidR="00242D34" w:rsidRPr="00530BE6" w:rsidRDefault="00242D34" w:rsidP="00242D34">
      <w:r w:rsidRPr="00530BE6">
        <w:t>"I made it clear we're not going to deal with the Senate bill, a 1,300-page bill that no one has read. And we're not going to do it," he said.</w:t>
      </w:r>
    </w:p>
    <w:p w:rsidR="00242D34" w:rsidRPr="006A754D" w:rsidRDefault="00242D34" w:rsidP="00242D34">
      <w:pPr>
        <w:rPr>
          <w:color w:val="000000"/>
          <w:sz w:val="20"/>
          <w:szCs w:val="20"/>
        </w:rPr>
      </w:pPr>
      <w:r w:rsidRPr="00530BE6">
        <w:lastRenderedPageBreak/>
        <w:t>Schumer said Republicans will lose the presidency, the Senate and House if they don't move on immigration. And Obama on Thursday night said that it would take Democrats winning Congress to move on immigration</w:t>
      </w:r>
      <w:r w:rsidRPr="006A754D">
        <w:rPr>
          <w:color w:val="000000"/>
          <w:sz w:val="20"/>
          <w:szCs w:val="20"/>
        </w:rPr>
        <w:t>.</w:t>
      </w:r>
    </w:p>
    <w:p w:rsidR="00F40053" w:rsidRDefault="00242D34" w:rsidP="00242D34">
      <w:pPr>
        <w:rPr>
          <w:rStyle w:val="TitleChar"/>
        </w:rPr>
      </w:pPr>
      <w:r w:rsidRPr="006A754D">
        <w:t>"</w:t>
      </w:r>
      <w:r w:rsidRPr="006A754D">
        <w:rPr>
          <w:rStyle w:val="TitleChar"/>
        </w:rPr>
        <w:t xml:space="preserve">If we do not hang on to the Senate and make gains in the House," said Obama, </w:t>
      </w:r>
      <w:r w:rsidRPr="006A754D">
        <w:t xml:space="preserve">speaking at a private residence, </w:t>
      </w:r>
      <w:r w:rsidRPr="006A754D">
        <w:rPr>
          <w:rStyle w:val="TitleChar"/>
        </w:rPr>
        <w:t>"we may not get immigration reform done, which means we could have another three, four years, in which we're being deprived of talent we're training here in the United States - they go back home and start businesses someplace else."</w:t>
      </w:r>
    </w:p>
    <w:p w:rsidR="00F40053" w:rsidRDefault="00F40053" w:rsidP="00242D34">
      <w:pPr>
        <w:rPr>
          <w:rStyle w:val="TitleChar"/>
        </w:rPr>
      </w:pPr>
    </w:p>
    <w:p w:rsidR="00242D34" w:rsidRPr="00C357B0" w:rsidRDefault="00242D34" w:rsidP="00242D34">
      <w:pPr>
        <w:pStyle w:val="Heading4"/>
      </w:pPr>
      <w:r w:rsidRPr="00C357B0">
        <w:t>Unless Democrats hold their ground in the midterms—CIR won’t get passed— causing economic decline, deficits, and hurt many families across the US</w:t>
      </w:r>
    </w:p>
    <w:p w:rsidR="00242D34" w:rsidRPr="00C357B0" w:rsidRDefault="00242D34" w:rsidP="00242D34">
      <w:pPr>
        <w:rPr>
          <w:rStyle w:val="Style13ptBold"/>
        </w:rPr>
      </w:pPr>
      <w:r>
        <w:rPr>
          <w:rStyle w:val="Style13ptBold"/>
        </w:rPr>
        <w:t xml:space="preserve">Sink, </w:t>
      </w:r>
      <w:proofErr w:type="gramStart"/>
      <w:r>
        <w:rPr>
          <w:rStyle w:val="Style13ptBold"/>
        </w:rPr>
        <w:t>The</w:t>
      </w:r>
      <w:proofErr w:type="gramEnd"/>
      <w:r>
        <w:rPr>
          <w:rStyle w:val="Style13ptBold"/>
        </w:rPr>
        <w:t xml:space="preserve"> Hill</w:t>
      </w:r>
      <w:r w:rsidRPr="00C357B0">
        <w:rPr>
          <w:rStyle w:val="Style13ptBold"/>
        </w:rPr>
        <w:t>, 14</w:t>
      </w:r>
    </w:p>
    <w:p w:rsidR="00242D34" w:rsidRDefault="00242D34" w:rsidP="00242D34">
      <w:r>
        <w:t xml:space="preserve">(Justin, 5-23-14, the Hill, “Obama ties reform to midterms”, </w:t>
      </w:r>
      <w:r w:rsidRPr="00473916">
        <w:t>http://thehill.com/blogs/blog-briefing-room/207050-obama-reform-may-hinge-on-midterms</w:t>
      </w:r>
      <w:r>
        <w:t>, accessed 7-12-14, CLF)</w:t>
      </w:r>
    </w:p>
    <w:p w:rsidR="00242D34" w:rsidRPr="00252BBB" w:rsidRDefault="00242D34" w:rsidP="00242D34"/>
    <w:p w:rsidR="00242D34" w:rsidRPr="00252BBB" w:rsidRDefault="00242D34" w:rsidP="00242D34">
      <w:r w:rsidRPr="00252BBB">
        <w:rPr>
          <w:rStyle w:val="TitleChar"/>
        </w:rPr>
        <w:t>Immigration reform might not pass Congress if Democrats can’t hold their ground in the midterm elections this fall,</w:t>
      </w:r>
      <w:r w:rsidRPr="00252BBB">
        <w:t xml:space="preserve"> President Obama told a Democratic fundraiser Thursday night in Chicago.</w:t>
      </w:r>
    </w:p>
    <w:p w:rsidR="00242D34" w:rsidRPr="00252BBB" w:rsidRDefault="00242D34" w:rsidP="00242D34">
      <w:r w:rsidRPr="00252BBB">
        <w:t xml:space="preserve">“Think about what’s at stake right now. Think about it. </w:t>
      </w:r>
      <w:r w:rsidRPr="00252BBB">
        <w:rPr>
          <w:rStyle w:val="TitleChar"/>
        </w:rPr>
        <w:t>If we do not hang on to the Senate and make gains in the House we may not get immigration reform done, which means we could have another three, four years in which we're being deprived of talent we're training here in the United States — they go back home and start businesses someplace else,”</w:t>
      </w:r>
      <w:r w:rsidRPr="00252BBB">
        <w:t xml:space="preserve"> Obama said.</w:t>
      </w:r>
    </w:p>
    <w:p w:rsidR="00242D34" w:rsidRPr="00252BBB" w:rsidRDefault="00242D34" w:rsidP="00242D34">
      <w:r w:rsidRPr="00252BBB">
        <w:rPr>
          <w:rStyle w:val="TitleChar"/>
        </w:rPr>
        <w:t>The president’s comments suggest that the White House does not believe House Republicans plan to move on reform legislation before the November election</w:t>
      </w:r>
      <w:r w:rsidRPr="00252BBB">
        <w:t>s, throwing cold water on hopes that reform might come after lawmakers conclude primary season.</w:t>
      </w:r>
    </w:p>
    <w:p w:rsidR="00242D34" w:rsidRPr="00252BBB" w:rsidRDefault="00242D34" w:rsidP="00242D34">
      <w:pPr>
        <w:rPr>
          <w:rStyle w:val="TitleChar"/>
        </w:rPr>
      </w:pPr>
      <w:r w:rsidRPr="00252BBB">
        <w:t xml:space="preserve">In his remarks, Obama complained that </w:t>
      </w:r>
      <w:r w:rsidRPr="00252BBB">
        <w:rPr>
          <w:rStyle w:val="TitleChar"/>
        </w:rPr>
        <w:t>Republicans “so far, at least, have refused to budge on bipartisan legislation to fix our immigration system."</w:t>
      </w:r>
    </w:p>
    <w:p w:rsidR="00242D34" w:rsidRPr="00252BBB" w:rsidRDefault="00242D34" w:rsidP="00242D34">
      <w:r w:rsidRPr="00252BBB">
        <w:t xml:space="preserve">He said that </w:t>
      </w:r>
      <w:r w:rsidRPr="00252BBB">
        <w:rPr>
          <w:rStyle w:val="Emphasis"/>
        </w:rPr>
        <w:t>opposition came “despite the fact that every economist who’s looked at it says it's going to improve our economy, cut our deficits, help spawn entrepreneurship, and alleviate great pain from millions of families all across the country.</w:t>
      </w:r>
      <w:r w:rsidRPr="00252BBB">
        <w:t>”</w:t>
      </w:r>
    </w:p>
    <w:p w:rsidR="00242D34" w:rsidRPr="00252BBB" w:rsidRDefault="00242D34" w:rsidP="00242D34">
      <w:r w:rsidRPr="00252BBB">
        <w:t>“When we talk about immigration reform there’s no wild-eyed romanticism,” the president continued. “We say we're going to be tough on the borders, but let’s also make sure that the system works to al</w:t>
      </w:r>
      <w:r>
        <w:t>low families to stay together.”</w:t>
      </w:r>
      <w:r w:rsidRPr="00252BBB">
        <w:br/>
        <w:t>Obama's pessimism stood in contrast to comments made earlier this month by Valerie Jarrett, one of his top aides. During a forum in Las Vegas, Jarrett expressed optimism that House Republicans would move on reform before the midterm elections.</w:t>
      </w:r>
    </w:p>
    <w:p w:rsidR="00242D34" w:rsidRPr="00252BBB" w:rsidRDefault="00242D34" w:rsidP="00242D34">
      <w:r w:rsidRPr="00252BBB">
        <w:t>“</w:t>
      </w:r>
      <w:r w:rsidRPr="00252BBB">
        <w:rPr>
          <w:rStyle w:val="TitleChar"/>
        </w:rPr>
        <w:t xml:space="preserve">I think we have a window this summer, </w:t>
      </w:r>
      <w:r w:rsidRPr="00252BBB">
        <w:rPr>
          <w:rStyle w:val="Emphasis"/>
        </w:rPr>
        <w:t>between now and August, to get something done,”</w:t>
      </w:r>
      <w:r w:rsidRPr="00252BBB">
        <w:t xml:space="preserve"> Jarrett said, according to the Las Vegas Review Journal. “We have a commitment from Speaker Boehner, who’s very frustrated with his caucus.”</w:t>
      </w:r>
    </w:p>
    <w:p w:rsidR="00242D34" w:rsidRPr="00252BBB" w:rsidRDefault="00242D34" w:rsidP="00242D34">
      <w:r w:rsidRPr="00252BBB">
        <w:lastRenderedPageBreak/>
        <w:t xml:space="preserve">On Thursday, the Speaker, Rep. John </w:t>
      </w:r>
      <w:r w:rsidRPr="00252BBB">
        <w:rPr>
          <w:rStyle w:val="TitleChar"/>
        </w:rPr>
        <w:t>Boehner (</w:t>
      </w:r>
      <w:r w:rsidRPr="00252BBB">
        <w:t xml:space="preserve">R-Ohio), </w:t>
      </w:r>
      <w:r w:rsidRPr="00252BBB">
        <w:rPr>
          <w:rStyle w:val="TitleChar"/>
        </w:rPr>
        <w:t>said there was</w:t>
      </w:r>
      <w:r w:rsidRPr="00252BBB">
        <w:t xml:space="preserve"> “</w:t>
      </w:r>
      <w:r w:rsidRPr="00252BBB">
        <w:rPr>
          <w:rStyle w:val="TitleChar"/>
        </w:rPr>
        <w:t>nobody more interested in fixing this problem than I am,” but blamed the president for reticence among lawmakers to move ahead with a bill.</w:t>
      </w:r>
      <w:r w:rsidRPr="00252BBB">
        <w:t xml:space="preserve"> Boehner argued the president’s implementation of </w:t>
      </w:r>
      <w:proofErr w:type="spellStart"/>
      <w:r w:rsidRPr="00252BBB">
        <w:t>ObamaCare</w:t>
      </w:r>
      <w:proofErr w:type="spellEnd"/>
      <w:r w:rsidRPr="00252BBB">
        <w:t xml:space="preserve"> had eroded trust in his ability to enforce immigration reform.</w:t>
      </w:r>
    </w:p>
    <w:p w:rsidR="00242D34" w:rsidRPr="00252BBB" w:rsidRDefault="00242D34" w:rsidP="00242D34">
      <w:r w:rsidRPr="00252BBB">
        <w:rPr>
          <w:rFonts w:ascii="Helvetica" w:eastAsia="Times New Roman" w:hAnsi="Helvetica"/>
          <w:color w:val="000000"/>
          <w:sz w:val="18"/>
          <w:szCs w:val="18"/>
        </w:rPr>
        <w:br/>
      </w:r>
    </w:p>
    <w:p w:rsidR="00242D34" w:rsidRDefault="00242D34" w:rsidP="00242D34">
      <w:pPr>
        <w:pStyle w:val="Heading4"/>
      </w:pPr>
      <w:r>
        <w:t>If Democrats don’t win in the midterms, CIR won’t be passed</w:t>
      </w:r>
    </w:p>
    <w:p w:rsidR="00242D34" w:rsidRPr="00F435DE" w:rsidRDefault="00242D34" w:rsidP="00242D34">
      <w:pPr>
        <w:rPr>
          <w:rStyle w:val="Style13ptBold"/>
        </w:rPr>
      </w:pPr>
      <w:proofErr w:type="spellStart"/>
      <w:r w:rsidRPr="00F435DE">
        <w:rPr>
          <w:rStyle w:val="Style13ptBold"/>
        </w:rPr>
        <w:t>LaMonica</w:t>
      </w:r>
      <w:proofErr w:type="spellEnd"/>
      <w:r w:rsidRPr="00F435DE">
        <w:rPr>
          <w:rStyle w:val="Style13ptBold"/>
        </w:rPr>
        <w:t>, CNN Assignment Editor, 14</w:t>
      </w:r>
    </w:p>
    <w:p w:rsidR="00242D34" w:rsidRPr="00F435DE" w:rsidRDefault="00242D34" w:rsidP="00242D34">
      <w:r w:rsidRPr="00F435DE">
        <w:t>(Gabe, 5-23-14, CNN Politics, “</w:t>
      </w:r>
      <w:r w:rsidRPr="00563DE8">
        <w:t>Obama: Midterm elections will decide the fate of immigration reform</w:t>
      </w:r>
      <w:r>
        <w:t xml:space="preserve">”, </w:t>
      </w:r>
      <w:r w:rsidRPr="00473916">
        <w:t>http://politicalticker.blogs.cnn.com/2014/05/23/obama-midterm-elections-will-decide-the-fate-of-immigration-reform/</w:t>
      </w:r>
      <w:r>
        <w:t>, accessed 7-12-14, CLF)</w:t>
      </w:r>
    </w:p>
    <w:p w:rsidR="00242D34" w:rsidRPr="00F435DE" w:rsidRDefault="00242D34" w:rsidP="00242D34"/>
    <w:p w:rsidR="00242D34" w:rsidRPr="00C82330" w:rsidRDefault="00242D34" w:rsidP="00242D34">
      <w:r w:rsidRPr="00C82330">
        <w:t>(CNN) – </w:t>
      </w:r>
      <w:r w:rsidRPr="00C82330">
        <w:rPr>
          <w:rStyle w:val="TitleChar"/>
        </w:rPr>
        <w:t>President Barack Obama said Thursday night before a hometown Chicago crowd that it was up to Congress to move on immigration reform</w:t>
      </w:r>
      <w:r w:rsidRPr="00C82330">
        <w:t xml:space="preserve">. </w:t>
      </w:r>
      <w:r w:rsidRPr="00C82330">
        <w:rPr>
          <w:rStyle w:val="Emphasis"/>
        </w:rPr>
        <w:t>He predicted that if Democrats don't win big in the midterm elections, the overhaul won't get done.</w:t>
      </w:r>
    </w:p>
    <w:p w:rsidR="00242D34" w:rsidRPr="00C82330" w:rsidRDefault="00242D34" w:rsidP="00242D34">
      <w:r w:rsidRPr="00C82330">
        <w:t>Obama told supporters at a Democratic Senatorial Campaign Committee fund-raiser, "You have a President who is fighting for you in the White House."</w:t>
      </w:r>
    </w:p>
    <w:p w:rsidR="00242D34" w:rsidRPr="00C82330" w:rsidRDefault="00242D34" w:rsidP="00242D34">
      <w:r w:rsidRPr="00C82330">
        <w:t>"What you do not have right now is a Congress that can function."</w:t>
      </w:r>
    </w:p>
    <w:p w:rsidR="00242D34" w:rsidRPr="00C82330" w:rsidRDefault="00242D34" w:rsidP="00242D34">
      <w:r w:rsidRPr="00C82330">
        <w:t>Meanwhile, House Speaker John Boehner, R-Ohio, said Thursday it's up to Obama to pass immigration reform.</w:t>
      </w:r>
    </w:p>
    <w:p w:rsidR="00242D34" w:rsidRPr="00C82330" w:rsidRDefault="00242D34" w:rsidP="00242D34">
      <w:r w:rsidRPr="00C82330">
        <w:t>"The President has responsibility here as well," Boehner said.</w:t>
      </w:r>
    </w:p>
    <w:p w:rsidR="00F40053" w:rsidRDefault="00242D34" w:rsidP="00242D34">
      <w:pPr>
        <w:rPr>
          <w:rStyle w:val="TitleChar"/>
        </w:rPr>
      </w:pPr>
      <w:r w:rsidRPr="00C82330">
        <w:t xml:space="preserve">Many conservatives in the GOP-led House of Representatives view any legislation that includes a pathway toward citizenship tantamount to "amnesty." </w:t>
      </w:r>
      <w:r w:rsidRPr="00F435DE">
        <w:rPr>
          <w:rStyle w:val="TitleChar"/>
        </w:rPr>
        <w:t>When the Democratic-controlled Senate approved a bipartisan immigration bill last year that included an eventual path toward citizenship for most of the 11 million undocumented immigrants in the United States, the bill stalled in the House.</w:t>
      </w:r>
    </w:p>
    <w:p w:rsidR="00F40053" w:rsidRDefault="00F40053" w:rsidP="00242D34">
      <w:pPr>
        <w:rPr>
          <w:rStyle w:val="TitleChar"/>
        </w:rPr>
      </w:pPr>
    </w:p>
    <w:p w:rsidR="00242D34" w:rsidRDefault="00242D34" w:rsidP="00242D34">
      <w:pPr>
        <w:pStyle w:val="Heading4"/>
      </w:pPr>
      <w:r>
        <w:t>If republicans win senate CIR will never get passed</w:t>
      </w:r>
    </w:p>
    <w:p w:rsidR="00242D34" w:rsidRPr="00C357B0" w:rsidRDefault="00242D34" w:rsidP="00242D34">
      <w:pPr>
        <w:rPr>
          <w:rStyle w:val="Style13ptBold"/>
        </w:rPr>
      </w:pPr>
      <w:r w:rsidRPr="00C357B0">
        <w:rPr>
          <w:rStyle w:val="Style13ptBold"/>
        </w:rPr>
        <w:t>Bookman, AJC AP, 14</w:t>
      </w:r>
    </w:p>
    <w:p w:rsidR="00242D34" w:rsidRDefault="00242D34" w:rsidP="00242D34">
      <w:r>
        <w:t>(Jay, 5-15-14, Atlanta Journal Constitution, “GOP will pass immigration reform on the ‘12</w:t>
      </w:r>
      <w:r w:rsidRPr="00C357B0">
        <w:rPr>
          <w:vertAlign w:val="superscript"/>
        </w:rPr>
        <w:t>th</w:t>
      </w:r>
      <w:r>
        <w:t xml:space="preserve"> of never’”, </w:t>
      </w:r>
      <w:hyperlink r:id="rId43" w:history="1">
        <w:r w:rsidRPr="00474024">
          <w:rPr>
            <w:rStyle w:val="Hyperlink"/>
          </w:rPr>
          <w:t>http://www.ajc.com/weblogs/jay-bookman/2014/may/15/gop-will-pass-immigration-reform-12th-never/</w:t>
        </w:r>
      </w:hyperlink>
      <w:r>
        <w:t>, accessed 7-12-14, CLF)</w:t>
      </w:r>
    </w:p>
    <w:p w:rsidR="00242D34" w:rsidRDefault="00242D34" w:rsidP="00242D34"/>
    <w:p w:rsidR="00242D34" w:rsidRPr="00C357B0" w:rsidRDefault="00242D34" w:rsidP="00242D34">
      <w:r w:rsidRPr="00473916">
        <w:t>According to The Hill</w:t>
      </w:r>
      <w:r w:rsidRPr="00C357B0">
        <w:t xml:space="preserve">, Marco </w:t>
      </w:r>
      <w:r w:rsidRPr="00C357B0">
        <w:rPr>
          <w:rStyle w:val="TitleChar"/>
        </w:rPr>
        <w:t>Rubio and other congressional Republicans are now claiming that they'll have a better chance to address immigration reform after the 2014 midterms, especially if they succeed in taking control of the Senate.</w:t>
      </w:r>
      <w:r w:rsidRPr="00C357B0">
        <w:t xml:space="preserve"> Unfortunately, that claim contradicts common sense, human nature and everything that we've seen out of the GOP on this issue over the last few years.</w:t>
      </w:r>
    </w:p>
    <w:p w:rsidR="00242D34" w:rsidRPr="00C357B0" w:rsidRDefault="00242D34" w:rsidP="00242D34">
      <w:r w:rsidRPr="00C357B0">
        <w:rPr>
          <w:rStyle w:val="TitleChar"/>
        </w:rPr>
        <w:lastRenderedPageBreak/>
        <w:t>For years now, immigration reform has been something that certain segments of the Republican Party have promised to do "soon."</w:t>
      </w:r>
      <w:r w:rsidRPr="00C357B0">
        <w:t xml:space="preserve"> As party elders said in their autopsy of the 2012 election, after they lost the presidential race as well as seats in both the House and Senate, "we must embrace and champion comprehensive immigration reform. If we do not, our party’s appeal will continue to shrink to its core constituencies only."</w:t>
      </w:r>
    </w:p>
    <w:p w:rsidR="00242D34" w:rsidRPr="00C357B0" w:rsidRDefault="00242D34" w:rsidP="00242D34">
      <w:pPr>
        <w:rPr>
          <w:rStyle w:val="TitleChar"/>
        </w:rPr>
      </w:pPr>
      <w:r w:rsidRPr="00C357B0">
        <w:rPr>
          <w:rStyle w:val="TitleChar"/>
        </w:rPr>
        <w:t>Yet "soon" never seems to get here.</w:t>
      </w:r>
    </w:p>
    <w:p w:rsidR="00242D34" w:rsidRPr="00C357B0" w:rsidRDefault="00242D34" w:rsidP="00242D34">
      <w:pPr>
        <w:rPr>
          <w:rStyle w:val="TitleChar"/>
        </w:rPr>
      </w:pPr>
      <w:r w:rsidRPr="00C357B0">
        <w:t xml:space="preserve">House Speaker John </w:t>
      </w:r>
      <w:r w:rsidRPr="00C357B0">
        <w:rPr>
          <w:rStyle w:val="TitleChar"/>
        </w:rPr>
        <w:t>Boehner,</w:t>
      </w:r>
      <w:r w:rsidRPr="00C357B0">
        <w:t xml:space="preserve"> for example</w:t>
      </w:r>
      <w:r w:rsidRPr="00C357B0">
        <w:rPr>
          <w:rStyle w:val="TitleChar"/>
        </w:rPr>
        <w:t>, didn't dare to push his caucus to address the issue in 2013, and despite a lot of noise and posturing, he hasn't done so in 2014 either.</w:t>
      </w:r>
      <w:r w:rsidRPr="00C357B0">
        <w:t xml:space="preserve"> </w:t>
      </w:r>
      <w:r w:rsidRPr="00C357B0">
        <w:rPr>
          <w:rStyle w:val="TitleChar"/>
        </w:rPr>
        <w:t>Those claiming that they'll be able to make progress after the midterms, which probably means 2015, are basically admitting that nothing will happen for the rest of the year either.</w:t>
      </w:r>
    </w:p>
    <w:p w:rsidR="00242D34" w:rsidRPr="00C357B0" w:rsidRDefault="00242D34" w:rsidP="00242D34">
      <w:r w:rsidRPr="00C357B0">
        <w:rPr>
          <w:rStyle w:val="TitleChar"/>
        </w:rPr>
        <w:t>So let's assume that the GOP does win control of the Senate in November</w:t>
      </w:r>
      <w:r w:rsidRPr="00C357B0">
        <w:t xml:space="preserve">. Flush with success, confidence renewed and more certain than ever that they have the support of "real Americans", </w:t>
      </w:r>
      <w:r w:rsidRPr="00C357B0">
        <w:rPr>
          <w:rStyle w:val="TitleChar"/>
        </w:rPr>
        <w:t>why on earth would Republicans then enact legislation that they see as part of President Obama's agenda?</w:t>
      </w:r>
      <w:r w:rsidRPr="00C357B0">
        <w:t xml:space="preserve"> Talk radio and conservative interest groups would lose what remains of their sanity at such a betrayal, arguing that they didn't elect Republican majorities just to see them enact "amnesty." Candidly, that would be a difficult argument to refute.</w:t>
      </w:r>
    </w:p>
    <w:p w:rsidR="00242D34" w:rsidRPr="00C357B0" w:rsidRDefault="00242D34" w:rsidP="00242D34">
      <w:r w:rsidRPr="00C357B0">
        <w:rPr>
          <w:rStyle w:val="TitleChar"/>
        </w:rPr>
        <w:t>Yes, congressional Republicans could pursue a "piecemeal" approach, passing a series of smaller bills that toughen enforcement and penalties, and they might call that reform</w:t>
      </w:r>
      <w:r w:rsidRPr="00C357B0">
        <w:t xml:space="preserve">. </w:t>
      </w:r>
      <w:r w:rsidRPr="00C357B0">
        <w:rPr>
          <w:rStyle w:val="Emphasis"/>
        </w:rPr>
        <w:t>But when the time came to pass a bill giving illegal immigrants a practical means to achieve legal status, I doubt GOP leaders would have the guts to even bring it up for a vote.</w:t>
      </w:r>
    </w:p>
    <w:p w:rsidR="00242D34" w:rsidRDefault="00242D34" w:rsidP="00242D34">
      <w:pPr>
        <w:pStyle w:val="Heading2"/>
      </w:pPr>
      <w:r>
        <w:lastRenderedPageBreak/>
        <w:t>Immigration Reform Impact</w:t>
      </w:r>
    </w:p>
    <w:p w:rsidR="00242D34" w:rsidRPr="00C570BC" w:rsidRDefault="00242D34" w:rsidP="00242D34"/>
    <w:p w:rsidR="00242D34" w:rsidRDefault="00242D34" w:rsidP="00242D34">
      <w:pPr>
        <w:pStyle w:val="Heading3"/>
      </w:pPr>
      <w:r>
        <w:lastRenderedPageBreak/>
        <w:t>Immigration Reform Key to the Economy</w:t>
      </w:r>
    </w:p>
    <w:p w:rsidR="00242D34" w:rsidRPr="00C570BC" w:rsidRDefault="00242D34" w:rsidP="00242D34"/>
    <w:p w:rsidR="00F40053" w:rsidRDefault="00242D34" w:rsidP="00242D34">
      <w:pPr>
        <w:pStyle w:val="Heading4"/>
      </w:pPr>
      <w:r w:rsidRPr="001D29CA">
        <w:t>CIR is key to the economy— Jobs, innovation and reduced deficit</w:t>
      </w:r>
    </w:p>
    <w:p w:rsidR="00242D34" w:rsidRPr="001074B2" w:rsidRDefault="00242D34" w:rsidP="00242D34">
      <w:pPr>
        <w:rPr>
          <w:rStyle w:val="Style13ptBold"/>
        </w:rPr>
      </w:pPr>
      <w:proofErr w:type="spellStart"/>
      <w:r>
        <w:rPr>
          <w:rStyle w:val="Style13ptBold"/>
        </w:rPr>
        <w:t>Maloy</w:t>
      </w:r>
      <w:proofErr w:type="spellEnd"/>
      <w:r>
        <w:rPr>
          <w:rStyle w:val="Style13ptBold"/>
        </w:rPr>
        <w:t>, Washington DC p</w:t>
      </w:r>
      <w:r w:rsidRPr="001074B2">
        <w:rPr>
          <w:rStyle w:val="Style13ptBold"/>
        </w:rPr>
        <w:t>olitical writer and researcher, 14</w:t>
      </w:r>
    </w:p>
    <w:p w:rsidR="00242D34" w:rsidRDefault="00242D34" w:rsidP="00242D34">
      <w:r>
        <w:t xml:space="preserve">(Simon, 4-1-14, The </w:t>
      </w:r>
      <w:r w:rsidRPr="00EF75F0">
        <w:t>Week, “How badly must Republicans lose for immigration reform to win?</w:t>
      </w:r>
      <w:proofErr w:type="gramStart"/>
      <w:r>
        <w:t>”,</w:t>
      </w:r>
      <w:proofErr w:type="gramEnd"/>
      <w:r>
        <w:t xml:space="preserve"> </w:t>
      </w:r>
      <w:hyperlink r:id="rId44" w:history="1">
        <w:r w:rsidRPr="00474024">
          <w:rPr>
            <w:rStyle w:val="Hyperlink"/>
          </w:rPr>
          <w:t>http://theweek.com/article/index/259040/how-badly-must-republicans-lose-for-immigration-reform-to-win</w:t>
        </w:r>
      </w:hyperlink>
      <w:r>
        <w:t>, accessed 7-12-14, CLF)</w:t>
      </w:r>
    </w:p>
    <w:p w:rsidR="00242D34" w:rsidRPr="00EF75F0" w:rsidRDefault="00242D34" w:rsidP="00242D34"/>
    <w:p w:rsidR="00242D34" w:rsidRDefault="00242D34" w:rsidP="00242D34">
      <w:r>
        <w:t>CIR is key to the economy— new jobs, more innovation and raised wages</w:t>
      </w:r>
    </w:p>
    <w:p w:rsidR="00242D34" w:rsidRPr="00EF75F0" w:rsidRDefault="00242D34" w:rsidP="00242D34">
      <w:pPr>
        <w:rPr>
          <w:rStyle w:val="Emphasis"/>
        </w:rPr>
      </w:pPr>
      <w:r w:rsidRPr="00EF75F0">
        <w:t xml:space="preserve">Plagued by ideological gridlock, midterm electioneering and the fall of Majority Leader Eric Cantor, </w:t>
      </w:r>
      <w:r w:rsidRPr="00EF75F0">
        <w:rPr>
          <w:rStyle w:val="TitleChar"/>
        </w:rPr>
        <w:t>Congress appears hopelessly fragmented</w:t>
      </w:r>
      <w:r w:rsidRPr="00EF75F0">
        <w:t xml:space="preserve"> and paralyzed, </w:t>
      </w:r>
      <w:r w:rsidRPr="00EF75F0">
        <w:rPr>
          <w:rStyle w:val="TitleChar"/>
        </w:rPr>
        <w:t>unable to vote on the most important policy issues of our time</w:t>
      </w:r>
      <w:r w:rsidRPr="00EF75F0">
        <w:t xml:space="preserve">. </w:t>
      </w:r>
      <w:r w:rsidRPr="00EF75F0">
        <w:rPr>
          <w:rStyle w:val="TitleChar"/>
        </w:rPr>
        <w:t>Some think comprehensive immigration reform is dead</w:t>
      </w:r>
      <w:r w:rsidRPr="00EF75F0">
        <w:t xml:space="preserve">, others say that’s for the best. </w:t>
      </w:r>
      <w:r w:rsidRPr="00EF75F0">
        <w:rPr>
          <w:rStyle w:val="TitleChar"/>
        </w:rPr>
        <w:t xml:space="preserve">Anti-reformists argue that lawmakers should double down and focus on jobs and the economy. </w:t>
      </w:r>
      <w:r w:rsidRPr="00EF75F0">
        <w:rPr>
          <w:rStyle w:val="Emphasis"/>
        </w:rPr>
        <w:t>The problem: Comprehensive immigration reform is the economy.</w:t>
      </w:r>
    </w:p>
    <w:p w:rsidR="00242D34" w:rsidRPr="00EF75F0" w:rsidRDefault="00242D34" w:rsidP="00242D34">
      <w:r w:rsidRPr="00EF75F0">
        <w:rPr>
          <w:rStyle w:val="TitleChar"/>
        </w:rPr>
        <w:t>It’s been an entire year since the Senate immigration bill was passed then shut down by the House.</w:t>
      </w:r>
      <w:r w:rsidRPr="00EF75F0">
        <w:t xml:space="preserve"> What really frustrates me — and other CEOs, including Randall Stephenson of AT&amp;T, Lowell </w:t>
      </w:r>
      <w:proofErr w:type="spellStart"/>
      <w:r w:rsidRPr="00EF75F0">
        <w:t>McAdam</w:t>
      </w:r>
      <w:proofErr w:type="spellEnd"/>
      <w:r w:rsidRPr="00EF75F0">
        <w:t xml:space="preserve"> of Verizon, Mark Zuckerberg of Facebook and </w:t>
      </w:r>
      <w:proofErr w:type="spellStart"/>
      <w:r w:rsidRPr="00EF75F0">
        <w:t>Muhtar</w:t>
      </w:r>
      <w:proofErr w:type="spellEnd"/>
      <w:r w:rsidRPr="00EF75F0">
        <w:t xml:space="preserve"> Kent of Coca-Cola — is that this bill has something both liberals and conservatives can love.</w:t>
      </w:r>
    </w:p>
    <w:p w:rsidR="00242D34" w:rsidRPr="00EF75F0" w:rsidRDefault="00242D34" w:rsidP="00242D34">
      <w:pPr>
        <w:rPr>
          <w:rStyle w:val="TitleChar"/>
        </w:rPr>
      </w:pPr>
      <w:r w:rsidRPr="00EF75F0">
        <w:rPr>
          <w:rStyle w:val="Emphasis"/>
        </w:rPr>
        <w:t>For fiscal conservatives, the Congressional Budget Office estimates the Senate bill would reduce our deficit by nearly a trillion dollars over the next 20 years</w:t>
      </w:r>
      <w:r w:rsidRPr="00EF75F0">
        <w:t xml:space="preserve">. </w:t>
      </w:r>
      <w:r w:rsidRPr="00EF75F0">
        <w:rPr>
          <w:rStyle w:val="Emphasis"/>
        </w:rPr>
        <w:t>For liberals, economists project passing immigration reform would raise wages by 25 percent and create 160,000 jobs each year</w:t>
      </w:r>
      <w:r w:rsidRPr="00EF75F0">
        <w:t xml:space="preserve"> </w:t>
      </w:r>
      <w:r w:rsidRPr="00EF75F0">
        <w:rPr>
          <w:rStyle w:val="Emphasis"/>
        </w:rPr>
        <w:t>— American jobs</w:t>
      </w:r>
      <w:r w:rsidRPr="00EF75F0">
        <w:t xml:space="preserve">. </w:t>
      </w:r>
      <w:r w:rsidRPr="00EF75F0">
        <w:rPr>
          <w:rStyle w:val="TitleChar"/>
        </w:rPr>
        <w:t>All this should persuade any member of Congress</w:t>
      </w:r>
      <w:r w:rsidRPr="00EF75F0">
        <w:t xml:space="preserve"> with a conscience to pass immigration reform. </w:t>
      </w:r>
      <w:r w:rsidRPr="00EF75F0">
        <w:rPr>
          <w:rStyle w:val="TitleChar"/>
        </w:rPr>
        <w:t>But</w:t>
      </w:r>
      <w:r w:rsidRPr="00EF75F0">
        <w:t xml:space="preserve"> for some on Capitol Hill, </w:t>
      </w:r>
      <w:r w:rsidRPr="00EF75F0">
        <w:rPr>
          <w:rStyle w:val="TitleChar"/>
        </w:rPr>
        <w:t>the only job they care about securing is their own.</w:t>
      </w:r>
    </w:p>
    <w:p w:rsidR="00242D34" w:rsidRPr="00EF75F0" w:rsidRDefault="00242D34" w:rsidP="00242D34">
      <w:r w:rsidRPr="00EF75F0">
        <w:t>As for the everyday American who thinks preserving our economy is a good thing, my association partnered with the George W. Bush Institute to publish an immigration study. That study found:</w:t>
      </w:r>
    </w:p>
    <w:p w:rsidR="00242D34" w:rsidRPr="00EF75F0" w:rsidRDefault="00242D34" w:rsidP="00242D34">
      <w:pPr>
        <w:rPr>
          <w:rStyle w:val="TitleChar"/>
        </w:rPr>
      </w:pPr>
      <w:r w:rsidRPr="00EF75F0">
        <w:rPr>
          <w:rStyle w:val="TitleChar"/>
        </w:rPr>
        <w:t>Approximately 20 percent of small businesses are immigrant-owned, and they contribute nearly $776 billion to the U.S. economy.</w:t>
      </w:r>
    </w:p>
    <w:p w:rsidR="00242D34" w:rsidRPr="00EF75F0" w:rsidRDefault="00242D34" w:rsidP="00242D34">
      <w:pPr>
        <w:rPr>
          <w:rStyle w:val="TitleChar"/>
        </w:rPr>
      </w:pPr>
      <w:r w:rsidRPr="00EF75F0">
        <w:rPr>
          <w:rStyle w:val="TitleChar"/>
        </w:rPr>
        <w:t>Immigrants employ 1 out of 10 American workers.</w:t>
      </w:r>
    </w:p>
    <w:p w:rsidR="00242D34" w:rsidRPr="00EF75F0" w:rsidRDefault="00242D34" w:rsidP="00242D34">
      <w:pPr>
        <w:rPr>
          <w:rStyle w:val="TitleChar"/>
        </w:rPr>
      </w:pPr>
      <w:r w:rsidRPr="00EF75F0">
        <w:rPr>
          <w:rStyle w:val="TitleChar"/>
        </w:rPr>
        <w:t>Immigrants are more likely than natives to create their own jobs — making them job creators, not job takers.</w:t>
      </w:r>
    </w:p>
    <w:p w:rsidR="00242D34" w:rsidRPr="00EF75F0" w:rsidRDefault="00242D34" w:rsidP="00242D34">
      <w:r w:rsidRPr="00EF75F0">
        <w:t>Forty percent of Fortune 500s were created by an immigrant or their child, including AT&amp;T, Bank of America, eBay, Google, Intel, Kohl’s department stores and Yahoo.</w:t>
      </w:r>
    </w:p>
    <w:p w:rsidR="00242D34" w:rsidRPr="00EF75F0" w:rsidRDefault="00242D34" w:rsidP="00242D34">
      <w:r w:rsidRPr="00EF75F0">
        <w:rPr>
          <w:rStyle w:val="TitleChar"/>
        </w:rPr>
        <w:t>If Congress refuses to vote on immigration reform, the changing face of America will. We live in a democracy, in a country that 53 million Hispanics call home</w:t>
      </w:r>
      <w:r w:rsidRPr="00EF75F0">
        <w:t xml:space="preserve">. </w:t>
      </w:r>
      <w:r w:rsidRPr="00EF75F0">
        <w:rPr>
          <w:rStyle w:val="TitleChar"/>
        </w:rPr>
        <w:t xml:space="preserve">Consider also that 50,000 Hispanics turn 18 every month and become eligible to vote. </w:t>
      </w:r>
      <w:r w:rsidRPr="00EF75F0">
        <w:t>That’s one every 45 seconds, or a quarter-million new voters who can be registered between now and the midterm elections.</w:t>
      </w:r>
    </w:p>
    <w:p w:rsidR="00242D34" w:rsidRPr="001074B2" w:rsidRDefault="00242D34" w:rsidP="00242D34">
      <w:pPr>
        <w:rPr>
          <w:rStyle w:val="TitleChar"/>
        </w:rPr>
      </w:pPr>
      <w:r w:rsidRPr="00EF75F0">
        <w:lastRenderedPageBreak/>
        <w:t xml:space="preserve">Latino Decisions, a leading political opinion research group, concluded that up to 33 House seats — including 14 Republican seats — can be decided by the Hispanic vote. </w:t>
      </w:r>
      <w:r w:rsidRPr="001074B2">
        <w:rPr>
          <w:rStyle w:val="TitleChar"/>
        </w:rPr>
        <w:t>Alienating Hispanic voters is a dangerous game of Russian roulette; you can only go so many rounds before you inevitably do some serious, irreversible damage to yourself and your party.</w:t>
      </w:r>
    </w:p>
    <w:p w:rsidR="00242D34" w:rsidRPr="00EF75F0" w:rsidRDefault="00242D34" w:rsidP="00242D34">
      <w:r w:rsidRPr="00EF75F0">
        <w:t>Bottom line, the Hispanic vote will become increasingly more indispensable with each passing election cycle. And this isn’t conjecture; look at some of the most recent and most closely watched elections:</w:t>
      </w:r>
    </w:p>
    <w:p w:rsidR="00242D34" w:rsidRPr="00EF75F0" w:rsidRDefault="00242D34" w:rsidP="00242D34">
      <w:r w:rsidRPr="00EF75F0">
        <w:t xml:space="preserve">— Mayor Bill de </w:t>
      </w:r>
      <w:proofErr w:type="spellStart"/>
      <w:r w:rsidRPr="00EF75F0">
        <w:t>Blasio</w:t>
      </w:r>
      <w:proofErr w:type="spellEnd"/>
      <w:r w:rsidRPr="00EF75F0">
        <w:t xml:space="preserve"> won New York City with 87 percent of the Hispanic vote.</w:t>
      </w:r>
    </w:p>
    <w:p w:rsidR="00242D34" w:rsidRPr="00EF75F0" w:rsidRDefault="00242D34" w:rsidP="00242D34">
      <w:r w:rsidRPr="00EF75F0">
        <w:t>— Gov. Terry McAuliffe won Virginia with 66 percent of the Hispanic vote.</w:t>
      </w:r>
    </w:p>
    <w:p w:rsidR="00242D34" w:rsidRPr="00EF75F0" w:rsidRDefault="00242D34" w:rsidP="00242D34">
      <w:r w:rsidRPr="00EF75F0">
        <w:t>— Sen. Marco Rubio won the Florida seat with 55 percent of the Hispanic vote.</w:t>
      </w:r>
    </w:p>
    <w:p w:rsidR="00242D34" w:rsidRPr="00EF75F0" w:rsidRDefault="00242D34" w:rsidP="00242D34">
      <w:r w:rsidRPr="00EF75F0">
        <w:t>— Gov. Chris Christie won New Jersey with 51 percent of the Hispanic vote.</w:t>
      </w:r>
    </w:p>
    <w:p w:rsidR="00242D34" w:rsidRPr="00EF75F0" w:rsidRDefault="00242D34" w:rsidP="00242D34">
      <w:r w:rsidRPr="00EF75F0">
        <w:t>And let’s not forget: In 2012, President Barack Obama won with 71 percent of the Hispanic vote. In fact, during a meeting with the president, I said to him, “Mr. President, respectfully, you wouldn’t be Mr. President were it not for the Hispanic vote.” He agreed.</w:t>
      </w:r>
    </w:p>
    <w:p w:rsidR="00242D34" w:rsidRPr="00EF75F0" w:rsidRDefault="00242D34" w:rsidP="00242D34">
      <w:pPr>
        <w:rPr>
          <w:rStyle w:val="TitleChar"/>
        </w:rPr>
      </w:pPr>
      <w:r w:rsidRPr="00EF75F0">
        <w:t xml:space="preserve">I’ve expressed this directly to President Obama as well as to leaders of the Republican Party: </w:t>
      </w:r>
      <w:r w:rsidRPr="00EF75F0">
        <w:rPr>
          <w:rStyle w:val="TitleChar"/>
        </w:rPr>
        <w:t>Never before has the Hispanic electorate played such a pivotal role in electing an American president and never again will an American president be elected without courting the Hispanic vote.</w:t>
      </w:r>
    </w:p>
    <w:p w:rsidR="00242D34" w:rsidRPr="00EF75F0" w:rsidRDefault="00242D34" w:rsidP="00242D34">
      <w:r w:rsidRPr="00EF75F0">
        <w:t>Here’s the best advice I can give Congress: At the end of the day, negotiations, whether they’re motivated by profit or politics, achieve their highest possible success when we recognize that cooperation works better than conflict, that solidarity outlasts isolation, and that our differences do not outweigh our common interests.</w:t>
      </w:r>
    </w:p>
    <w:p w:rsidR="00242D34" w:rsidRPr="00EF75F0" w:rsidRDefault="00242D34" w:rsidP="00242D34">
      <w:r w:rsidRPr="00EF75F0">
        <w:t>The opportunities abound, but the window is closing. If Congress fails to act on immigration reform this summer, rest assured that the Hispanic community will hold those responsible accountable come Election Day</w:t>
      </w:r>
      <w:r>
        <w:t>.</w:t>
      </w:r>
    </w:p>
    <w:p w:rsidR="00242D34" w:rsidRDefault="00242D34" w:rsidP="00242D34">
      <w:pPr>
        <w:pStyle w:val="Heading2"/>
      </w:pPr>
      <w:r>
        <w:lastRenderedPageBreak/>
        <w:t>Democrat Win –</w:t>
      </w:r>
      <w:r w:rsidR="00F40053">
        <w:t xml:space="preserve"> </w:t>
      </w:r>
      <w:r>
        <w:t>Iraq</w:t>
      </w:r>
    </w:p>
    <w:p w:rsidR="00242D34" w:rsidRPr="00612FD9" w:rsidRDefault="00242D34" w:rsidP="00242D34"/>
    <w:p w:rsidR="00242D34" w:rsidRDefault="00242D34" w:rsidP="00242D34">
      <w:pPr>
        <w:pStyle w:val="Heading3"/>
      </w:pPr>
      <w:r>
        <w:lastRenderedPageBreak/>
        <w:t>Democrats Stop Iraq Strikes</w:t>
      </w:r>
    </w:p>
    <w:p w:rsidR="00242D34" w:rsidRPr="00187224" w:rsidRDefault="00242D34" w:rsidP="00242D34"/>
    <w:p w:rsidR="00242D34" w:rsidRDefault="00242D34" w:rsidP="00242D34">
      <w:pPr>
        <w:pStyle w:val="Heading4"/>
      </w:pPr>
      <w:r>
        <w:t>Democrats are preventing Iraqi strikes</w:t>
      </w:r>
    </w:p>
    <w:p w:rsidR="00242D34" w:rsidRPr="001403CD" w:rsidRDefault="00242D34" w:rsidP="00242D34">
      <w:pPr>
        <w:rPr>
          <w:rStyle w:val="Style13ptBold"/>
        </w:rPr>
      </w:pPr>
      <w:r w:rsidRPr="001403CD">
        <w:rPr>
          <w:rStyle w:val="Style13ptBold"/>
        </w:rPr>
        <w:t xml:space="preserve">Lillis, </w:t>
      </w:r>
      <w:proofErr w:type="gramStart"/>
      <w:r>
        <w:rPr>
          <w:rStyle w:val="Style13ptBold"/>
        </w:rPr>
        <w:t>The</w:t>
      </w:r>
      <w:proofErr w:type="gramEnd"/>
      <w:r>
        <w:rPr>
          <w:rStyle w:val="Style13ptBold"/>
        </w:rPr>
        <w:t xml:space="preserve"> Hill, 6/24/</w:t>
      </w:r>
      <w:r w:rsidRPr="001403CD">
        <w:rPr>
          <w:rStyle w:val="Style13ptBold"/>
        </w:rPr>
        <w:t>14</w:t>
      </w:r>
    </w:p>
    <w:p w:rsidR="00242D34" w:rsidRDefault="00242D34" w:rsidP="00242D34">
      <w:r>
        <w:t xml:space="preserve">[Mike, 6/24/14, The Hill, “House Democrats fear 'another Vietnam'”, </w:t>
      </w:r>
      <w:hyperlink r:id="rId45" w:history="1">
        <w:r w:rsidRPr="001A6713">
          <w:rPr>
            <w:rStyle w:val="Hyperlink"/>
          </w:rPr>
          <w:t>http://thehill.com/homenews/house/210361-house-democrats-fear-another-vietnam</w:t>
        </w:r>
      </w:hyperlink>
      <w:r>
        <w:t>, accessed 7/6/2014 CK]</w:t>
      </w:r>
    </w:p>
    <w:p w:rsidR="00242D34" w:rsidRDefault="00242D34" w:rsidP="00242D34"/>
    <w:p w:rsidR="00F40053" w:rsidRDefault="00242D34" w:rsidP="00242D34">
      <w:pPr>
        <w:rPr>
          <w:rStyle w:val="TitleChar"/>
        </w:rPr>
      </w:pPr>
      <w:r w:rsidRPr="001403CD">
        <w:rPr>
          <w:rStyle w:val="TitleChar"/>
        </w:rPr>
        <w:t>Fearing “another Vietnam,” House Democrats are pressing the Obama administration to justify the potential use of military force in Iraq.</w:t>
      </w:r>
    </w:p>
    <w:p w:rsidR="00242D34" w:rsidRPr="001403CD" w:rsidRDefault="00242D34" w:rsidP="00242D34">
      <w:pPr>
        <w:rPr>
          <w:rStyle w:val="TitleChar"/>
        </w:rPr>
      </w:pPr>
      <w:r w:rsidRPr="001403CD">
        <w:rPr>
          <w:rStyle w:val="TitleChar"/>
        </w:rPr>
        <w:t>Rep. Xavier Becerra (Calif.), the fourth-ranking House Democrat, laid out a three-part test he said President Obama must clear in order to win support from the Democratic caucus for renewed operations there.</w:t>
      </w:r>
    </w:p>
    <w:p w:rsidR="00242D34" w:rsidRPr="001403CD" w:rsidRDefault="00242D34" w:rsidP="00242D34">
      <w:pPr>
        <w:rPr>
          <w:rStyle w:val="TitleChar"/>
        </w:rPr>
      </w:pPr>
      <w:r w:rsidRPr="001403CD">
        <w:rPr>
          <w:rStyle w:val="TitleChar"/>
        </w:rPr>
        <w:t>First, they want evidence the Iraqis are taking diplomatic steps to keep themselves united as one country. Second, they want an explanation of the administration’s ultimate goal in applying force — an “endgame” strategy that justifies its use. And third, they want to know why a military intervention is in America’s best interest.</w:t>
      </w:r>
    </w:p>
    <w:p w:rsidR="00242D34" w:rsidRDefault="00242D34" w:rsidP="00242D34">
      <w:r w:rsidRPr="001403CD">
        <w:rPr>
          <w:rStyle w:val="TitleChar"/>
        </w:rPr>
        <w:t>“Before we put an American in harm’s way, tell us why</w:t>
      </w:r>
      <w:r>
        <w:t>,” Becerra said Tuesday</w:t>
      </w:r>
      <w:r w:rsidRPr="001403CD">
        <w:rPr>
          <w:rStyle w:val="TitleChar"/>
        </w:rPr>
        <w:t>. “No one wants to see the region descend into further chaos</w:t>
      </w:r>
      <w:r>
        <w:t>.”</w:t>
      </w:r>
    </w:p>
    <w:p w:rsidR="00242D34" w:rsidRDefault="00242D34" w:rsidP="00242D34">
      <w:r>
        <w:t xml:space="preserve">The </w:t>
      </w:r>
      <w:r w:rsidRPr="001403CD">
        <w:rPr>
          <w:rStyle w:val="TitleChar"/>
        </w:rPr>
        <w:t>increasing skepticism from Democrats adds to the challenges facing the White House as it weighs its response to the mounting gains of Sunni militants,</w:t>
      </w:r>
      <w:r>
        <w:t xml:space="preserve"> who have stormed western Iraq in their push to topple the Shiite-controlled government of Prime Minister </w:t>
      </w:r>
      <w:proofErr w:type="spellStart"/>
      <w:r>
        <w:t>Nouri</w:t>
      </w:r>
      <w:proofErr w:type="spellEnd"/>
      <w:r>
        <w:t xml:space="preserve"> al-Maliki.</w:t>
      </w:r>
    </w:p>
    <w:p w:rsidR="00242D34" w:rsidRDefault="00242D34" w:rsidP="00242D34">
      <w:r>
        <w:t xml:space="preserve">Secretary of State John </w:t>
      </w:r>
      <w:r w:rsidRPr="001403CD">
        <w:rPr>
          <w:rStyle w:val="TitleChar"/>
        </w:rPr>
        <w:t>Kerry suggested this week that the administration is on the verge of launching airstrikes to check the jihadists, representing the Islamic State in Iraq in Syria (ISIS</w:t>
      </w:r>
      <w:r>
        <w:t>).</w:t>
      </w:r>
    </w:p>
    <w:p w:rsidR="00242D34" w:rsidRDefault="00242D34" w:rsidP="00242D34">
      <w:r>
        <w:t xml:space="preserve">But a number of </w:t>
      </w:r>
      <w:r w:rsidRPr="001403CD">
        <w:rPr>
          <w:rStyle w:val="TitleChar"/>
        </w:rPr>
        <w:t>Democrats are wary that such strikes could be the first step to a more entrenched commitment less than three years after the last U.S. forces pulled out of Iraq.</w:t>
      </w:r>
    </w:p>
    <w:p w:rsidR="00242D34" w:rsidRDefault="00242D34" w:rsidP="00242D34">
      <w:r>
        <w:t>“There’s a lot of concern about getting embroiled in another Vietnam and ... about sending American troops once again to fight someone else’s war,” Becerra said after a closed-door meeting of the caucus in the Capitol.</w:t>
      </w:r>
    </w:p>
    <w:p w:rsidR="00242D34" w:rsidRDefault="00242D34" w:rsidP="00242D34">
      <w:r w:rsidRPr="001403CD">
        <w:rPr>
          <w:rStyle w:val="TitleChar"/>
        </w:rPr>
        <w:t>Rep. Jim McDermott</w:t>
      </w:r>
      <w:r>
        <w:t xml:space="preserve"> (D-Wash.) is among the leery. </w:t>
      </w:r>
      <w:r w:rsidRPr="001403CD">
        <w:rPr>
          <w:rStyle w:val="TitleChar"/>
        </w:rPr>
        <w:t>The 13-term liberal said Obama’s choices are “very limited” considering the history of conflict in the region, America’s role in propping up al-Maliki and the sheer number of sects vying for power. He noted that the Vietnam War also began as a limited engagement.</w:t>
      </w:r>
    </w:p>
    <w:p w:rsidR="00242D34" w:rsidRDefault="00242D34" w:rsidP="00242D34">
      <w:r>
        <w:t>“I’m old enough to remember John Kennedy sending a few advisers into Vietnam,” McDermott said. “I’m very worried we’ll get in and we’ll get mired down in something we don’t have any idea what to do [with].”</w:t>
      </w:r>
    </w:p>
    <w:p w:rsidR="00242D34" w:rsidRDefault="00242D34" w:rsidP="00242D34">
      <w:r w:rsidRPr="001403CD">
        <w:rPr>
          <w:rStyle w:val="TitleChar"/>
        </w:rPr>
        <w:t>Rep. Mike Quigley (D-Ill.) delivered a similar message, saying a deeper commitment initiated by limited strikes is his “biggest concern” in Iraq</w:t>
      </w:r>
      <w:r>
        <w:t>. He was quick to add that Obama has no easy choices.</w:t>
      </w:r>
    </w:p>
    <w:p w:rsidR="00242D34" w:rsidRDefault="00242D34" w:rsidP="00242D34">
      <w:r>
        <w:lastRenderedPageBreak/>
        <w:t>“The second biggest [concern] is the danger it [the insurgency] presents to instability to the region and terrorism threats,” Quigley said. “It’s a tough balance.”</w:t>
      </w:r>
    </w:p>
    <w:p w:rsidR="00242D34" w:rsidRDefault="00242D34" w:rsidP="00242D34">
      <w:r>
        <w:t>In eyeing the use of force to quell the ISIS insurgents, Obama, who built his 2008 candidacy around the promise to end the Iraq War, has said repeatedly that he won’t send U.S. troops back into the field.</w:t>
      </w:r>
    </w:p>
    <w:p w:rsidR="00242D34" w:rsidRDefault="00242D34" w:rsidP="00242D34">
      <w:r>
        <w:t>“American forces will not be returning to combat in Iraq, but we will help Iraqis as they take the fight to terrorists who threaten the Iraqi people in the region and American interests as well,” Obama said last week during a press briefing in the White House.</w:t>
      </w:r>
    </w:p>
    <w:p w:rsidR="00242D34" w:rsidRDefault="00242D34" w:rsidP="00242D34">
      <w:r>
        <w:t xml:space="preserve">Becerra said he trusts Obama to take the right steps “to help the Iraqis get their house in order.” But he emphasized that </w:t>
      </w:r>
      <w:r w:rsidRPr="001403CD">
        <w:rPr>
          <w:rStyle w:val="TitleChar"/>
        </w:rPr>
        <w:t>Democrats are eagerly awaiting a bipartisan briefing from administration officials to explain the need for such action as it pertains to U.S. interests</w:t>
      </w:r>
      <w:r>
        <w:t>.</w:t>
      </w:r>
    </w:p>
    <w:p w:rsidR="00242D34" w:rsidRPr="001403CD" w:rsidRDefault="00242D34" w:rsidP="00242D34">
      <w:pPr>
        <w:rPr>
          <w:rStyle w:val="TitleChar"/>
        </w:rPr>
      </w:pPr>
      <w:r>
        <w:t>“</w:t>
      </w:r>
      <w:r w:rsidRPr="001403CD">
        <w:rPr>
          <w:rStyle w:val="TitleChar"/>
        </w:rPr>
        <w:t>Members want to hear more,” he said. “Many of us are still very concerned about trying to send American troops to do what we did before. And the Iraqis never lived up to their end of the bargain after we essentially set the table for them.”</w:t>
      </w:r>
    </w:p>
    <w:p w:rsidR="00242D34" w:rsidRDefault="00242D34" w:rsidP="00242D34">
      <w:r>
        <w:t>The briefing is expected to take place in the week that Congress returns from its Fourth of July break, according to a Democratic aide.</w:t>
      </w:r>
    </w:p>
    <w:p w:rsidR="00242D34" w:rsidRPr="001403CD" w:rsidRDefault="00242D34" w:rsidP="00242D34">
      <w:pPr>
        <w:rPr>
          <w:rStyle w:val="TitleChar"/>
        </w:rPr>
      </w:pPr>
      <w:r w:rsidRPr="001403CD">
        <w:rPr>
          <w:rStyle w:val="TitleChar"/>
        </w:rPr>
        <w:t>Obama last week told the top leaders in both parties that the current authorization for use of military force (AUMF) empowers him to launch military strikes in Iraq without separate approval from Congress.</w:t>
      </w:r>
      <w:r>
        <w:t xml:space="preserve"> </w:t>
      </w:r>
      <w:r w:rsidRPr="001403CD">
        <w:rPr>
          <w:rStyle w:val="TitleChar"/>
        </w:rPr>
        <w:t xml:space="preserve">The notion has been embraced by the three highest-ranking House Democrats — Reps. Nancy Pelosi (Calif.), </w:t>
      </w:r>
      <w:proofErr w:type="spellStart"/>
      <w:r w:rsidRPr="001403CD">
        <w:rPr>
          <w:rStyle w:val="TitleChar"/>
        </w:rPr>
        <w:t>Steny</w:t>
      </w:r>
      <w:proofErr w:type="spellEnd"/>
      <w:r w:rsidRPr="001403CD">
        <w:rPr>
          <w:rStyle w:val="TitleChar"/>
        </w:rPr>
        <w:t xml:space="preserve"> Hoyer (Md.) and James Clyburn (S.C.) —</w:t>
      </w:r>
      <w:r>
        <w:t xml:space="preserve"> but </w:t>
      </w:r>
      <w:r w:rsidRPr="001403CD">
        <w:rPr>
          <w:rStyle w:val="TitleChar"/>
        </w:rPr>
        <w:t>many rank-and-file members have a decidedly different view.</w:t>
      </w:r>
    </w:p>
    <w:p w:rsidR="00242D34" w:rsidRDefault="00242D34" w:rsidP="00242D34">
      <w:r>
        <w:t xml:space="preserve">“As broad as it was, the AUMF for Iraq does not cover this instance, and ... </w:t>
      </w:r>
      <w:r w:rsidRPr="001403CD">
        <w:rPr>
          <w:rStyle w:val="TitleChar"/>
        </w:rPr>
        <w:t xml:space="preserve">the president should come to Congress and sketch out a plan,” Rep. Peter DeFazio (D-Ore.) </w:t>
      </w:r>
      <w:r>
        <w:t>said Tuesday, and “ask for authorization.”</w:t>
      </w:r>
    </w:p>
    <w:p w:rsidR="00242D34" w:rsidRDefault="00242D34" w:rsidP="00242D34">
      <w:r>
        <w:t>“Because I’m not sure what the plan is.”</w:t>
      </w:r>
    </w:p>
    <w:p w:rsidR="00F40053" w:rsidRDefault="00242D34" w:rsidP="00242D34">
      <w:pPr>
        <w:rPr>
          <w:rStyle w:val="TitleChar"/>
        </w:rPr>
      </w:pPr>
      <w:r>
        <w:t xml:space="preserve">McDermott, for his part, </w:t>
      </w:r>
      <w:r w:rsidRPr="001403CD">
        <w:rPr>
          <w:rStyle w:val="TitleChar"/>
        </w:rPr>
        <w:t>said Obama isn’t seeking new authority for a simple reason: Congress wouldn’t give it to him.</w:t>
      </w:r>
    </w:p>
    <w:p w:rsidR="00242D34" w:rsidRDefault="00242D34" w:rsidP="00242D34">
      <w:r w:rsidRPr="001403CD">
        <w:rPr>
          <w:rStyle w:val="TitleChar"/>
        </w:rPr>
        <w:t>“He will not have the votes</w:t>
      </w:r>
      <w:r>
        <w:t>,” McDermott said. “We the representatives of the American people don’t want to go to war in that mess.”</w:t>
      </w:r>
    </w:p>
    <w:p w:rsidR="00242D34" w:rsidRDefault="00242D34" w:rsidP="00242D34"/>
    <w:p w:rsidR="00242D34" w:rsidRDefault="00242D34" w:rsidP="00242D34">
      <w:pPr>
        <w:pStyle w:val="Heading4"/>
      </w:pPr>
      <w:r>
        <w:t>Congressional backing of strikes are key to international agenda</w:t>
      </w:r>
    </w:p>
    <w:p w:rsidR="00242D34" w:rsidRPr="003A6017" w:rsidRDefault="00242D34" w:rsidP="00242D34">
      <w:pPr>
        <w:rPr>
          <w:rStyle w:val="Style13ptBold"/>
        </w:rPr>
      </w:pPr>
      <w:proofErr w:type="spellStart"/>
      <w:r w:rsidRPr="003A6017">
        <w:rPr>
          <w:rStyle w:val="Style13ptBold"/>
        </w:rPr>
        <w:t>Kriner</w:t>
      </w:r>
      <w:proofErr w:type="spellEnd"/>
      <w:r w:rsidRPr="003A6017">
        <w:rPr>
          <w:rStyle w:val="Style13ptBold"/>
        </w:rPr>
        <w:t>,</w:t>
      </w:r>
      <w:r>
        <w:rPr>
          <w:rStyle w:val="Style13ptBold"/>
        </w:rPr>
        <w:t xml:space="preserve"> </w:t>
      </w:r>
      <w:r w:rsidRPr="003A6017">
        <w:rPr>
          <w:rStyle w:val="Style13ptBold"/>
        </w:rPr>
        <w:t>Boston University associate p</w:t>
      </w:r>
      <w:r>
        <w:rPr>
          <w:rStyle w:val="Style13ptBold"/>
        </w:rPr>
        <w:t>rofessor of political science</w:t>
      </w:r>
      <w:r w:rsidRPr="003A6017">
        <w:rPr>
          <w:rStyle w:val="Style13ptBold"/>
        </w:rPr>
        <w:t>, 14</w:t>
      </w:r>
    </w:p>
    <w:p w:rsidR="00242D34" w:rsidRDefault="00242D34" w:rsidP="00242D34">
      <w:r>
        <w:t xml:space="preserve">[Douglas L., June 2014, Presidential Studies Quarterly, “Obama’s Authorization Paradox: Syria and Congress’s Continued Relevance in Military Affairs”, Retrieved from </w:t>
      </w:r>
      <w:hyperlink r:id="rId46" w:history="1">
        <w:r w:rsidRPr="00FC6F15">
          <w:rPr>
            <w:rStyle w:val="Hyperlink"/>
          </w:rPr>
          <w:t>http://search.proquest.com/docview/1540786450?accountid=147091</w:t>
        </w:r>
      </w:hyperlink>
      <w:r>
        <w:t>, accessed 7/7/2014 CK]</w:t>
      </w:r>
    </w:p>
    <w:p w:rsidR="00242D34" w:rsidRDefault="00242D34" w:rsidP="00242D34"/>
    <w:p w:rsidR="00242D34" w:rsidRDefault="00242D34" w:rsidP="00242D34">
      <w:r>
        <w:t xml:space="preserve">As such, </w:t>
      </w:r>
      <w:r w:rsidRPr="00347481">
        <w:rPr>
          <w:rStyle w:val="TitleChar"/>
        </w:rPr>
        <w:t xml:space="preserve">Obama’s Syrian gambit reflects a much larger reality in American politics that political scientists often ignore: the contemporary Congress, despite its many </w:t>
      </w:r>
      <w:proofErr w:type="spellStart"/>
      <w:r w:rsidRPr="00347481">
        <w:rPr>
          <w:rStyle w:val="TitleChar"/>
        </w:rPr>
        <w:t>insti</w:t>
      </w:r>
      <w:proofErr w:type="spellEnd"/>
      <w:r w:rsidRPr="00347481">
        <w:rPr>
          <w:rStyle w:val="TitleChar"/>
        </w:rPr>
        <w:t xml:space="preserve">- </w:t>
      </w:r>
      <w:proofErr w:type="spellStart"/>
      <w:r w:rsidRPr="00347481">
        <w:rPr>
          <w:rStyle w:val="TitleChar"/>
        </w:rPr>
        <w:t>tutional</w:t>
      </w:r>
      <w:proofErr w:type="spellEnd"/>
      <w:r w:rsidRPr="00347481">
        <w:rPr>
          <w:rStyle w:val="TitleChar"/>
        </w:rPr>
        <w:t xml:space="preserve"> failings, still retains considerable influence over the nation’s military affairs</w:t>
      </w:r>
      <w:r>
        <w:t xml:space="preserve">. To be sure, </w:t>
      </w:r>
      <w:r w:rsidRPr="00347481">
        <w:rPr>
          <w:rStyle w:val="TitleChar"/>
        </w:rPr>
        <w:t xml:space="preserve">Congress no longer </w:t>
      </w:r>
      <w:r w:rsidRPr="00347481">
        <w:rPr>
          <w:rStyle w:val="TitleChar"/>
        </w:rPr>
        <w:lastRenderedPageBreak/>
        <w:t>declares war. Additionally, for a variety of reasons, the appropriations power is a problematic instrument of congressional influence, one so blunt that it has often proved all but impossible to exercise effectively Similarly, the War Powers Resolution (WPR) has failed to meet the lofty expectations of its drafters who envisioned it as an instrument for congressional reassertion in war powers without having to use the power of the purse to end military actions of which legislators disapproved. Presidents routinely report their actions to be “consistent with” the WPR, even as they refuse to recognize its constitutionality. Furthermore, presidents consistently refuse to report that American forces are deployed into a Zone of “hostilities,” which would automatically trigger the \WPR’s 90-day withdrawal clock, even when American forces are routinely taking fire. And Congress, for its part, has time and again proved unable to start the withdrawal clock on its own initiative</w:t>
      </w:r>
      <w:r>
        <w:t xml:space="preserve"> (Hinckley 1994).</w:t>
      </w:r>
    </w:p>
    <w:p w:rsidR="00242D34" w:rsidRPr="00347481" w:rsidRDefault="00242D34" w:rsidP="00242D34">
      <w:pPr>
        <w:rPr>
          <w:rStyle w:val="TitleChar"/>
        </w:rPr>
      </w:pPr>
      <w:r>
        <w:t>Despite these repeated legislative failures, s</w:t>
      </w:r>
      <w:r w:rsidRPr="00347481">
        <w:rPr>
          <w:rStyle w:val="TitleChar"/>
        </w:rPr>
        <w:t xml:space="preserve">everal recent studies have argued that Congress may retain, in certain conditions, significant influence over the course of American foreign policy through more informal means. For example, Howell and </w:t>
      </w:r>
      <w:proofErr w:type="spellStart"/>
      <w:r w:rsidRPr="00347481">
        <w:rPr>
          <w:rStyle w:val="TitleChar"/>
        </w:rPr>
        <w:t>Pevehouse</w:t>
      </w:r>
      <w:proofErr w:type="spellEnd"/>
      <w:r w:rsidRPr="00347481">
        <w:rPr>
          <w:rStyle w:val="TitleChar"/>
        </w:rPr>
        <w:t xml:space="preserve"> (2007) show that presidents, when deciding whether or not to respond to international crises arising on the world stage, appear to anticipate Congress’s reaction. Their findings indicate that the strength of the president’s party in Congress is a strong and significant predictor of the probability of</w:t>
      </w:r>
      <w:r>
        <w:rPr>
          <w:rStyle w:val="TitleChar"/>
        </w:rPr>
        <w:t xml:space="preserve"> </w:t>
      </w:r>
      <w:r w:rsidRPr="00347481">
        <w:rPr>
          <w:rStyle w:val="TitleChar"/>
        </w:rPr>
        <w:t>a presidential military response.</w:t>
      </w:r>
    </w:p>
    <w:p w:rsidR="00242D34" w:rsidRDefault="00242D34" w:rsidP="00242D34">
      <w:r>
        <w:t>Moreover</w:t>
      </w:r>
      <w:r w:rsidRPr="00347481">
        <w:rPr>
          <w:rStyle w:val="TitleChar"/>
        </w:rPr>
        <w:t>, congressional influence persists after American troops are in the field. Recent scholarship finds that presidents backed by strong co-partisan majorities employ larger scale and longer duration military engagements to pursue their foreign policy goals than do presidents besieged by an opposition-controlled Congress on the other end of Pennsylvania Avenue</w:t>
      </w:r>
      <w:r>
        <w:t xml:space="preserve"> (Clark 2000; </w:t>
      </w:r>
      <w:proofErr w:type="spellStart"/>
      <w:r>
        <w:t>Kriner</w:t>
      </w:r>
      <w:proofErr w:type="spellEnd"/>
      <w:r>
        <w:t xml:space="preserve"> 2010; Wang 1996). And event history analysis of America’s most important post-1945 uses of force suggests that a variety of </w:t>
      </w:r>
      <w:proofErr w:type="spellStart"/>
      <w:r w:rsidRPr="00347481">
        <w:rPr>
          <w:rStyle w:val="TitleChar"/>
        </w:rPr>
        <w:t>congres</w:t>
      </w:r>
      <w:proofErr w:type="spellEnd"/>
      <w:r w:rsidRPr="00347481">
        <w:rPr>
          <w:rStyle w:val="TitleChar"/>
        </w:rPr>
        <w:t xml:space="preserve">- </w:t>
      </w:r>
      <w:proofErr w:type="spellStart"/>
      <w:r w:rsidRPr="00347481">
        <w:rPr>
          <w:rStyle w:val="TitleChar"/>
        </w:rPr>
        <w:t>sional</w:t>
      </w:r>
      <w:proofErr w:type="spellEnd"/>
      <w:r w:rsidRPr="00347481">
        <w:rPr>
          <w:rStyle w:val="TitleChar"/>
        </w:rPr>
        <w:t xml:space="preserve"> actions-from introducing and voting on legislative vehicles to curtail a use of force (even when they do not pass), to holding investigative hearings, to publicly speaking out against a war or in favor of it-significantly influence the course of American military interventions</w:t>
      </w:r>
      <w:r>
        <w:t xml:space="preserve"> (</w:t>
      </w:r>
      <w:proofErr w:type="spellStart"/>
      <w:r>
        <w:t>Kriner</w:t>
      </w:r>
      <w:proofErr w:type="spellEnd"/>
      <w:r>
        <w:t xml:space="preserve"> 2010).</w:t>
      </w:r>
    </w:p>
    <w:p w:rsidR="00242D34" w:rsidRPr="00347481" w:rsidRDefault="00242D34" w:rsidP="00242D34">
      <w:pPr>
        <w:rPr>
          <w:rStyle w:val="TitleChar"/>
        </w:rPr>
      </w:pPr>
      <w:r w:rsidRPr="00347481">
        <w:rPr>
          <w:rStyle w:val="TitleChar"/>
        </w:rPr>
        <w:t>President Obama’s decision to seek congressional authorization for his proposed Syrian air strikes complements this recent research by plainly suggesting that such authorization is politically quite valuable, even if it is legally of little consequence.</w:t>
      </w:r>
      <w:r>
        <w:t xml:space="preserve">4 Specifically, this article proposes two main mechanisms through which an authorization could pay significant political dividends for the president. First, seeking legislative sanction for the use of force may rally popular support for a military mission in the near term among an ambivalent public. </w:t>
      </w:r>
      <w:r w:rsidRPr="00347481">
        <w:rPr>
          <w:rStyle w:val="TitleChar"/>
        </w:rPr>
        <w:t xml:space="preserve">Bolstering the institutional legitimacy of the </w:t>
      </w:r>
      <w:proofErr w:type="spellStart"/>
      <w:r w:rsidRPr="00347481">
        <w:rPr>
          <w:rStyle w:val="TitleChar"/>
        </w:rPr>
        <w:t>presi</w:t>
      </w:r>
      <w:proofErr w:type="spellEnd"/>
      <w:r w:rsidRPr="00347481">
        <w:rPr>
          <w:rStyle w:val="TitleChar"/>
        </w:rPr>
        <w:t>- dent’s actions may persuade some undecided Americans to back the president’s decision</w:t>
      </w:r>
      <w:r>
        <w:t xml:space="preserve">. Second, and perhaps even more importantly, </w:t>
      </w:r>
      <w:r w:rsidRPr="00347481">
        <w:rPr>
          <w:rStyle w:val="TitleChar"/>
        </w:rPr>
        <w:t>authorizations may diminish the intensity with which potential adversaries in Congress later criticize the administration’s actions should a military action fail to unfold according to plan. President Obama hinted at this in his September 4 press conference justifying his decision to go to Congress.</w:t>
      </w:r>
      <w:r>
        <w:t xml:space="preserve"> Without an authorization vote, “Congress will sit on the sidelines, snipe. If it Works, the sniping will be a little less; if it doesn’t, a little more" (Obama 2013)? </w:t>
      </w:r>
      <w:r w:rsidRPr="00347481">
        <w:rPr>
          <w:rStyle w:val="TitleChar"/>
        </w:rPr>
        <w:t>If forced to make a decision on an authorization, members who vote “aye” may feel their hands tied politically and thus may be significantly less likely to criticize or vote against a military intervention in the future, even if the mission’s costs are higher than anticipated.</w:t>
      </w:r>
    </w:p>
    <w:p w:rsidR="00242D34" w:rsidRDefault="00242D34" w:rsidP="00242D34"/>
    <w:p w:rsidR="007C585C" w:rsidRDefault="007C585C" w:rsidP="00AF30B8">
      <w:pPr>
        <w:pStyle w:val="Heading2"/>
      </w:pPr>
      <w:r>
        <w:lastRenderedPageBreak/>
        <w:t>GOP Win – Blocks Trade Promotion Authority</w:t>
      </w:r>
    </w:p>
    <w:p w:rsidR="007C585C" w:rsidRDefault="007C585C" w:rsidP="000678B5">
      <w:r>
        <w:br/>
      </w:r>
    </w:p>
    <w:p w:rsidR="007C585C" w:rsidRPr="00976D58" w:rsidRDefault="003B4878" w:rsidP="007C585C">
      <w:pPr>
        <w:pStyle w:val="Heading3"/>
      </w:pPr>
      <w:r>
        <w:lastRenderedPageBreak/>
        <w:t xml:space="preserve">House </w:t>
      </w:r>
      <w:r w:rsidR="007C585C">
        <w:t xml:space="preserve">GOP </w:t>
      </w:r>
      <w:r w:rsidR="000678B5">
        <w:t>Blocks TPA</w:t>
      </w:r>
      <w:r w:rsidR="007C585C">
        <w:br/>
      </w:r>
    </w:p>
    <w:p w:rsidR="007C585C" w:rsidRDefault="003B4878" w:rsidP="007C585C">
      <w:pPr>
        <w:pStyle w:val="Heading4"/>
      </w:pPr>
      <w:r>
        <w:t xml:space="preserve">House </w:t>
      </w:r>
      <w:r w:rsidR="007C585C">
        <w:t>GOP win blocks trade promotion authority</w:t>
      </w:r>
    </w:p>
    <w:p w:rsidR="007C585C" w:rsidRDefault="007C585C" w:rsidP="007C585C">
      <w:pPr>
        <w:rPr>
          <w:rStyle w:val="Style13ptBold"/>
        </w:rPr>
      </w:pPr>
      <w:r>
        <w:rPr>
          <w:rStyle w:val="Style13ptBold"/>
        </w:rPr>
        <w:t>Congressman Jones (R-NC), 13</w:t>
      </w:r>
    </w:p>
    <w:p w:rsidR="00F40053" w:rsidRDefault="007C585C" w:rsidP="007C585C">
      <w:r w:rsidRPr="00467B32">
        <w:t xml:space="preserve">(Walter Jones, 11/12/13, </w:t>
      </w:r>
      <w:r>
        <w:t xml:space="preserve">house.gov, </w:t>
      </w:r>
      <w:r w:rsidRPr="00467B32">
        <w:t xml:space="preserve">“GOP House Members Oppose Fast Track Trade Promotion Authority”, </w:t>
      </w:r>
      <w:hyperlink r:id="rId47" w:history="1">
        <w:r w:rsidRPr="00467B32">
          <w:t>https://jones.house.gov/press-release/gop-house-members-oppose-fast-track-trade-promotion-authority</w:t>
        </w:r>
      </w:hyperlink>
      <w:r w:rsidRPr="00467B32">
        <w:t>, accessed 7/13/14</w:t>
      </w:r>
      <w:r>
        <w:t>,</w:t>
      </w:r>
      <w:r w:rsidRPr="00763329">
        <w:t xml:space="preserve"> </w:t>
      </w:r>
      <w:r w:rsidRPr="00467B32">
        <w:t>NM)</w:t>
      </w:r>
    </w:p>
    <w:p w:rsidR="007C585C" w:rsidRPr="00A86218" w:rsidRDefault="007C585C" w:rsidP="007C585C">
      <w:pPr>
        <w:rPr>
          <w:rStyle w:val="Style13ptBold"/>
        </w:rPr>
      </w:pPr>
    </w:p>
    <w:p w:rsidR="007C585C" w:rsidRDefault="007C585C" w:rsidP="007C585C">
      <w:pPr>
        <w:rPr>
          <w:rStyle w:val="StyleUnderline"/>
        </w:rPr>
      </w:pPr>
      <w:r w:rsidRPr="0060616D">
        <w:t xml:space="preserve">WASHINGTON, D.C. – Today, </w:t>
      </w:r>
      <w:r w:rsidRPr="00976D58">
        <w:rPr>
          <w:rStyle w:val="StyleUnderline"/>
        </w:rPr>
        <w:t>Congressman Walter B. Jones (NC-3) was joined by 21 of his House Republican colleagues on a letter to the president expressing opposition to Fast Track Trade Promotion Authority. The signatories</w:t>
      </w:r>
      <w:r w:rsidRPr="0060616D">
        <w:t xml:space="preserve">, while representing different parts of the Republican Party, </w:t>
      </w:r>
      <w:r w:rsidRPr="00976D58">
        <w:rPr>
          <w:rStyle w:val="StyleUnderline"/>
        </w:rPr>
        <w:t>all oppose delegating away Congress’ constitutional authority over trade.</w:t>
      </w:r>
    </w:p>
    <w:p w:rsidR="00F40053" w:rsidRDefault="007C585C" w:rsidP="007C585C">
      <w:r w:rsidRPr="00976D58">
        <w:rPr>
          <w:rStyle w:val="StyleUnderline"/>
        </w:rPr>
        <w:t>“Some of us have opposed past trade deals and some have supported them, but when it comes to Fast Track, members of Congress from across the political spectrum are united,” said Congressman Jones. “Our nation’s founders wisely gave Congress exclusive authority over trade in the U.S. Constitution. They knew that Congress exercising that authority would provide the best way to grow the economy, create U.S. jobs, and most benefit the American people</w:t>
      </w:r>
      <w:r w:rsidRPr="0060616D">
        <w:t>.”</w:t>
      </w:r>
    </w:p>
    <w:p w:rsidR="007C585C" w:rsidRDefault="007C585C" w:rsidP="007C585C">
      <w:pPr>
        <w:rPr>
          <w:rStyle w:val="StyleUnderline"/>
        </w:rPr>
      </w:pPr>
      <w:r w:rsidRPr="0060616D">
        <w:t xml:space="preserve">Fast Track is an extraordinary procedure that has been used 16 times since its establishment in the early 1970s. </w:t>
      </w:r>
      <w:r w:rsidRPr="00976D58">
        <w:rPr>
          <w:rStyle w:val="StyleUnderline"/>
        </w:rPr>
        <w:t>Hundreds of U.S. trade agreements were implemented without Fast Track</w:t>
      </w:r>
      <w:r w:rsidRPr="0060616D">
        <w:t>, notably</w:t>
      </w:r>
      <w:r>
        <w:t xml:space="preserve"> </w:t>
      </w:r>
      <w:r w:rsidRPr="0060616D">
        <w:t>including the controversial deal relating to China’s entry into the World Trade Organization in 2000.</w:t>
      </w:r>
      <w:r>
        <w:t xml:space="preserve"> </w:t>
      </w:r>
      <w:r w:rsidRPr="00976D58">
        <w:rPr>
          <w:rStyle w:val="StyleUnderline"/>
        </w:rPr>
        <w:t>Under Fast Track, a president may sign and enter into a trade agreement before Congress gets to vote on it, and then be guaranteed a vote within a set number of days with limited debate and no amendments allowed.</w:t>
      </w:r>
    </w:p>
    <w:p w:rsidR="007C585C" w:rsidRDefault="007C585C" w:rsidP="007C585C">
      <w:r w:rsidRPr="00976D58">
        <w:rPr>
          <w:rStyle w:val="StyleUnderline"/>
        </w:rPr>
        <w:t>Given the constitutional concerns the process raises</w:t>
      </w:r>
      <w:r w:rsidRPr="0060616D">
        <w:t xml:space="preserve">, Democratic and Republican </w:t>
      </w:r>
      <w:r w:rsidRPr="00976D58">
        <w:rPr>
          <w:rStyle w:val="StyleUnderline"/>
        </w:rPr>
        <w:t>presidents alike have struggled to convince Congress to delegate Fast Track authority to them</w:t>
      </w:r>
      <w:r w:rsidRPr="0060616D">
        <w:t>. George W. Bush was unable to get a 2002 grant of Fast Track extended when it last expired in 2007.</w:t>
      </w:r>
      <w:r>
        <w:t xml:space="preserve"> </w:t>
      </w:r>
      <w:r w:rsidRPr="0060616D">
        <w:t>Prior to Bush’s 2002 Fast Track delegation, a bipartisan House majority of 71 Republicans and 171 Democrats voted down Fast Track when it was requested by President Bill Clinton.</w:t>
      </w:r>
      <w:r>
        <w:br/>
      </w:r>
    </w:p>
    <w:p w:rsidR="007C585C" w:rsidRDefault="003B4878" w:rsidP="007C585C">
      <w:pPr>
        <w:pStyle w:val="Heading4"/>
      </w:pPr>
      <w:r>
        <w:t>House</w:t>
      </w:r>
      <w:r w:rsidR="007C585C">
        <w:t xml:space="preserve"> GOP opposes the TPA</w:t>
      </w:r>
    </w:p>
    <w:p w:rsidR="007C585C" w:rsidRDefault="007C585C" w:rsidP="007C585C">
      <w:pPr>
        <w:rPr>
          <w:rStyle w:val="Style13ptBold"/>
        </w:rPr>
      </w:pPr>
      <w:r>
        <w:rPr>
          <w:rStyle w:val="Style13ptBold"/>
        </w:rPr>
        <w:t xml:space="preserve">Needham, </w:t>
      </w:r>
      <w:proofErr w:type="gramStart"/>
      <w:r>
        <w:rPr>
          <w:rStyle w:val="Style13ptBold"/>
        </w:rPr>
        <w:t>The</w:t>
      </w:r>
      <w:proofErr w:type="gramEnd"/>
      <w:r>
        <w:rPr>
          <w:rStyle w:val="Style13ptBold"/>
        </w:rPr>
        <w:t xml:space="preserve"> Hill, 13</w:t>
      </w:r>
    </w:p>
    <w:p w:rsidR="00F40053" w:rsidRDefault="007C585C" w:rsidP="007C585C">
      <w:r w:rsidRPr="00E94CF5">
        <w:t xml:space="preserve">(Vicki, 11/12/13, The Hill, “House Republicans opposing fast-track authority”, </w:t>
      </w:r>
      <w:hyperlink r:id="rId48" w:history="1">
        <w:r w:rsidRPr="00E94CF5">
          <w:t>http://thehill.com/policy/finance/190038-house-republicans-opposing-fast-track-authority</w:t>
        </w:r>
      </w:hyperlink>
      <w:r w:rsidRPr="00E94CF5">
        <w:t>, accessed 7/13/14</w:t>
      </w:r>
      <w:r>
        <w:t>,</w:t>
      </w:r>
      <w:r w:rsidRPr="00763329">
        <w:t xml:space="preserve"> </w:t>
      </w:r>
      <w:r w:rsidRPr="00E94CF5">
        <w:t>NM)</w:t>
      </w:r>
    </w:p>
    <w:p w:rsidR="007C585C" w:rsidRPr="005E2BAC" w:rsidRDefault="007C585C" w:rsidP="007C585C">
      <w:pPr>
        <w:rPr>
          <w:rStyle w:val="Style13ptBold"/>
        </w:rPr>
      </w:pPr>
    </w:p>
    <w:p w:rsidR="00F40053" w:rsidRDefault="007C585C" w:rsidP="007C585C">
      <w:pPr>
        <w:rPr>
          <w:rStyle w:val="StyleUnderline"/>
        </w:rPr>
      </w:pPr>
      <w:r w:rsidRPr="005B2217">
        <w:rPr>
          <w:rStyle w:val="StyleUnderline"/>
        </w:rPr>
        <w:t>Nearly two dozen House Republicans have teamed up to oppose congressional pa</w:t>
      </w:r>
      <w:r>
        <w:rPr>
          <w:rStyle w:val="StyleUnderline"/>
        </w:rPr>
        <w:t>ssage of fast-track authority.</w:t>
      </w:r>
    </w:p>
    <w:p w:rsidR="007C585C" w:rsidRDefault="007C585C" w:rsidP="007C585C">
      <w:pPr>
        <w:rPr>
          <w:rStyle w:val="StyleUnderline"/>
        </w:rPr>
      </w:pPr>
      <w:r w:rsidRPr="005B2217">
        <w:rPr>
          <w:rStyle w:val="StyleUnderline"/>
        </w:rPr>
        <w:lastRenderedPageBreak/>
        <w:t xml:space="preserve">Rep. Walter Jones (N.C.) was joined by 22 of his House Republican colleagues on Tuesday in </w:t>
      </w:r>
      <w:hyperlink r:id="rId49" w:tgtFrame="_blank" w:history="1">
        <w:r w:rsidRPr="005B2217">
          <w:rPr>
            <w:rStyle w:val="StyleUnderline"/>
          </w:rPr>
          <w:t>sending a letter</w:t>
        </w:r>
      </w:hyperlink>
      <w:r w:rsidRPr="005B2217">
        <w:rPr>
          <w:rStyle w:val="StyleUnderline"/>
        </w:rPr>
        <w:t xml:space="preserve"> to President Obama expressing opposition to trade promotion authority (TPA), arguing that it gives the White House too much power in</w:t>
      </w:r>
      <w:r>
        <w:rPr>
          <w:rStyle w:val="StyleUnderline"/>
        </w:rPr>
        <w:t xml:space="preserve"> negotiating global agreements.</w:t>
      </w:r>
    </w:p>
    <w:p w:rsidR="00F40053" w:rsidRDefault="007C585C" w:rsidP="007C585C">
      <w:r w:rsidRPr="00756D24">
        <w:t xml:space="preserve">"Some of us have opposed past trade deals and some have supported them, but </w:t>
      </w:r>
      <w:r w:rsidRPr="005B2217">
        <w:rPr>
          <w:rStyle w:val="StyleUnderline"/>
        </w:rPr>
        <w:t>when it comes to fast track, members of Congress from across the political spectrum are united</w:t>
      </w:r>
      <w:r w:rsidRPr="00756D24">
        <w:t>,” Jones said.</w:t>
      </w:r>
    </w:p>
    <w:p w:rsidR="00F40053" w:rsidRDefault="007C585C" w:rsidP="007C585C">
      <w:r w:rsidRPr="005B2217">
        <w:rPr>
          <w:rStyle w:val="StyleUnderline"/>
        </w:rPr>
        <w:t>The letter argues that the Constitution gives Congress exclusive authority over trade because it "would provide the best way to grow the economy, create U.S. jobs and most benefit the American people.</w:t>
      </w:r>
      <w:r w:rsidRPr="00756D24">
        <w:t>”</w:t>
      </w:r>
    </w:p>
    <w:p w:rsidR="00F40053" w:rsidRDefault="007C585C" w:rsidP="007C585C">
      <w:r w:rsidRPr="00756D24">
        <w:t>Senate Finance Committee leaders from both parties renewed their calls last week for the Obama administration to work with them on a framework for fast-track legislation.</w:t>
      </w:r>
    </w:p>
    <w:p w:rsidR="00F40053" w:rsidRDefault="007C585C" w:rsidP="007C585C">
      <w:r w:rsidRPr="00756D24">
        <w:t xml:space="preserve">Last week, Business Roundtable President John </w:t>
      </w:r>
      <w:proofErr w:type="spellStart"/>
      <w:r w:rsidRPr="00756D24">
        <w:t>Engler</w:t>
      </w:r>
      <w:proofErr w:type="spellEnd"/>
      <w:r w:rsidRPr="00756D24">
        <w:t xml:space="preserve"> argued that fast-track authority is needed so that Congress can set the negotiating details for trade agreements.</w:t>
      </w:r>
    </w:p>
    <w:p w:rsidR="00F40053" w:rsidRDefault="007C585C" w:rsidP="007C585C">
      <w:r w:rsidRPr="00756D24">
        <w:t>He lamented that Congress hasn't moved forward with a measure because it would "strengthen the hand of U.S. trade negotiators" as they conduct talks around the world.</w:t>
      </w:r>
    </w:p>
    <w:p w:rsidR="00F40053" w:rsidRDefault="007C585C" w:rsidP="007C585C">
      <w:pPr>
        <w:rPr>
          <w:sz w:val="12"/>
        </w:rPr>
      </w:pPr>
      <w:r w:rsidRPr="00756D24">
        <w:t>The Trans-Pacific Partnership (TPP) could be completed by the end of the year and the United States is working through the second round of talks on a trade deal between the world's two largest trading partners.</w:t>
      </w:r>
    </w:p>
    <w:p w:rsidR="00F40053" w:rsidRDefault="007C585C" w:rsidP="007C585C">
      <w:r w:rsidRPr="00756D24">
        <w:t>In constructing TPA, the idea is that Congress and the White House would work together to include elements they want in global trade agreements, smoothing the process for getting them through the House and Senate once they reach that point.</w:t>
      </w:r>
    </w:p>
    <w:p w:rsidR="00F40053" w:rsidRDefault="007C585C" w:rsidP="007C585C">
      <w:pPr>
        <w:rPr>
          <w:sz w:val="12"/>
        </w:rPr>
      </w:pPr>
      <w:r w:rsidRPr="00756D24">
        <w:t>On Wednesday, a group of House Democrats will discuss a letter detailing their concerns with the lack of congressional consultation throughout the TPP talks. They also are expected to outline their opposition to renewing fast-track to bring the TPP, and potentially other trade agreements, before the House.</w:t>
      </w:r>
    </w:p>
    <w:p w:rsidR="00F40053" w:rsidRDefault="007C585C" w:rsidP="007C585C">
      <w:pPr>
        <w:rPr>
          <w:rStyle w:val="StyleUnderline"/>
        </w:rPr>
      </w:pPr>
      <w:r w:rsidRPr="00AB7EE3">
        <w:rPr>
          <w:rStyle w:val="StyleUnderline"/>
        </w:rPr>
        <w:t>The House GOP letter argues that power to dictate the contents of trade deals has, in the past couple of decades or so, shifted from Congress to the presidency and "recent presidents have seized Congress’ constitutional trade authority and also "diplomatically legislated" on numerous other matters under congressional jurisdiction using TPA.</w:t>
      </w:r>
    </w:p>
    <w:p w:rsidR="00F40053" w:rsidRDefault="007C585C" w:rsidP="007C585C">
      <w:pPr>
        <w:rPr>
          <w:rStyle w:val="StyleUnderline"/>
        </w:rPr>
      </w:pPr>
      <w:r w:rsidRPr="00AB7EE3">
        <w:rPr>
          <w:rStyle w:val="StyleUnderline"/>
        </w:rPr>
        <w:t>Under fast-track, the House or Senate approve or disapprove trade deals without amendment.</w:t>
      </w:r>
    </w:p>
    <w:p w:rsidR="00F40053" w:rsidRDefault="007C585C" w:rsidP="007C585C">
      <w:r w:rsidRPr="00AB7EE3">
        <w:rPr>
          <w:rStyle w:val="StyleUnderline"/>
        </w:rPr>
        <w:t>"Given these factors, we do not agree to cede our constitutional authority to the executive through an approval of a request for trade promotion authority.</w:t>
      </w:r>
    </w:p>
    <w:p w:rsidR="007C585C" w:rsidRDefault="007C585C" w:rsidP="007C585C"/>
    <w:p w:rsidR="000678B5" w:rsidRDefault="000678B5" w:rsidP="000678B5">
      <w:pPr>
        <w:pStyle w:val="Heading3"/>
      </w:pPr>
      <w:r>
        <w:lastRenderedPageBreak/>
        <w:t>TPA Good</w:t>
      </w:r>
    </w:p>
    <w:p w:rsidR="000678B5" w:rsidRDefault="000678B5" w:rsidP="000678B5"/>
    <w:p w:rsidR="000678B5" w:rsidRDefault="000678B5" w:rsidP="000678B5">
      <w:pPr>
        <w:pStyle w:val="Heading4"/>
      </w:pPr>
      <w:r>
        <w:t>TPA key to trade and the economy</w:t>
      </w:r>
    </w:p>
    <w:p w:rsidR="000678B5" w:rsidRDefault="000678B5" w:rsidP="000678B5">
      <w:pPr>
        <w:rPr>
          <w:rStyle w:val="Style13ptBold"/>
        </w:rPr>
      </w:pPr>
      <w:proofErr w:type="spellStart"/>
      <w:r>
        <w:rPr>
          <w:rStyle w:val="Style13ptBold"/>
        </w:rPr>
        <w:t>DeMaura</w:t>
      </w:r>
      <w:proofErr w:type="spellEnd"/>
      <w:r>
        <w:rPr>
          <w:rStyle w:val="Style13ptBold"/>
        </w:rPr>
        <w:t>, Americans for Job Security President, 14</w:t>
      </w:r>
    </w:p>
    <w:p w:rsidR="000678B5" w:rsidRPr="008E52DC" w:rsidRDefault="000678B5" w:rsidP="000678B5">
      <w:r w:rsidRPr="008E52DC">
        <w:t xml:space="preserve">(Stephen, 3/6/14, The Daily Caller, “Trade Promotion Authority for the TPP and TTIP is a vital step for our economy”, </w:t>
      </w:r>
      <w:hyperlink r:id="rId50" w:history="1">
        <w:r w:rsidRPr="008E52DC">
          <w:t>http://dailycaller.com/2014/03/06/trade-promotion-authority-for-the-tpp-and-ttip-is-a-vital-step-for-our-economy/</w:t>
        </w:r>
      </w:hyperlink>
      <w:r w:rsidRPr="008E52DC">
        <w:t>, accessed 7/13/14</w:t>
      </w:r>
      <w:r>
        <w:t>,</w:t>
      </w:r>
      <w:r w:rsidRPr="008E52DC">
        <w:t xml:space="preserve"> NM</w:t>
      </w:r>
      <w:r>
        <w:t>)</w:t>
      </w:r>
    </w:p>
    <w:p w:rsidR="000678B5" w:rsidRPr="008E52DC" w:rsidRDefault="000678B5" w:rsidP="000678B5">
      <w:pPr>
        <w:rPr>
          <w:rStyle w:val="Style13ptBold"/>
        </w:rPr>
      </w:pPr>
    </w:p>
    <w:p w:rsidR="00F40053" w:rsidRDefault="000678B5" w:rsidP="000678B5">
      <w:pPr>
        <w:rPr>
          <w:rStyle w:val="StyleUnderline"/>
        </w:rPr>
      </w:pPr>
      <w:r w:rsidRPr="008E52DC">
        <w:rPr>
          <w:rStyle w:val="StyleUnderline"/>
        </w:rPr>
        <w:t xml:space="preserve">For decades, free trade has been a boon to the American economy, injecting capital into our markets and spurring job creation. But amidst negotiations for two major trade deals, known as the Trans-Pacific Partnership (TPP) and the Transatlantic Trade and Investment Partnership (TTIP), there are a select few who are seeking to obstruct any progress on expanding free trade and growing our economy. </w:t>
      </w:r>
      <w:r w:rsidRPr="008E52DC">
        <w:t>The most recent example comes in the form of an</w:t>
      </w:r>
      <w:r>
        <w:t xml:space="preserve"> </w:t>
      </w:r>
      <w:hyperlink r:id="rId51" w:history="1">
        <w:r w:rsidRPr="008E52DC">
          <w:t>op-ed</w:t>
        </w:r>
        <w:r>
          <w:t xml:space="preserve"> </w:t>
        </w:r>
      </w:hyperlink>
      <w:r w:rsidRPr="008E52DC">
        <w:t xml:space="preserve">written by </w:t>
      </w:r>
      <w:r w:rsidRPr="008E52DC">
        <w:rPr>
          <w:rStyle w:val="StyleUnderline"/>
        </w:rPr>
        <w:t>Brian O’Shaughnessy in the Daily Caller</w:t>
      </w:r>
      <w:r w:rsidRPr="008E52DC">
        <w:t xml:space="preserve">, which, </w:t>
      </w:r>
      <w:r w:rsidRPr="008E52DC">
        <w:rPr>
          <w:rStyle w:val="StyleUnderline"/>
        </w:rPr>
        <w:t>while well-intentioned, mischaracterizes just about every aspect of the debate.¶</w:t>
      </w:r>
    </w:p>
    <w:p w:rsidR="00F40053" w:rsidRDefault="000678B5" w:rsidP="000678B5">
      <w:pPr>
        <w:rPr>
          <w:sz w:val="12"/>
        </w:rPr>
      </w:pPr>
      <w:r w:rsidRPr="008E52DC">
        <w:rPr>
          <w:rStyle w:val="StyleUnderline"/>
        </w:rPr>
        <w:t>O’Shaughnessy argues that free trade is harming the American people, but his reasoning does not stand up to the facts. He</w:t>
      </w:r>
      <w:r w:rsidRPr="008E52DC">
        <w:t xml:space="preserve"> goes to great length to besmirch free trade, but </w:t>
      </w:r>
      <w:r w:rsidRPr="008E52DC">
        <w:rPr>
          <w:rStyle w:val="StyleUnderline"/>
        </w:rPr>
        <w:t>conveniently forgoes any mention of how intertwined it is with the American economy. Just imagine the impact in the marketplace if our country reverted to isolationist policies that restricted U.S.-based employers from freely and easily engaging in commerce with foreign allies. Free trade is the lifeblood of our economy — more than 38 million jobs in the United States depend on trade, roughly one in five jobs</w:t>
      </w:r>
      <w:r w:rsidRPr="008E52DC">
        <w:t>.</w:t>
      </w:r>
      <w:r w:rsidRPr="008E52DC">
        <w:rPr>
          <w:sz w:val="12"/>
        </w:rPr>
        <w:t>¶</w:t>
      </w:r>
    </w:p>
    <w:p w:rsidR="00F40053" w:rsidRDefault="000678B5" w:rsidP="000678B5">
      <w:pPr>
        <w:rPr>
          <w:sz w:val="12"/>
        </w:rPr>
      </w:pPr>
      <w:r w:rsidRPr="008E52DC">
        <w:t xml:space="preserve">The truth of the matter is that </w:t>
      </w:r>
      <w:r w:rsidRPr="008E52DC">
        <w:rPr>
          <w:rStyle w:val="StyleUnderline"/>
        </w:rPr>
        <w:t>free trade creates jobs by reducing barriers for products made in United States, thereby boosting U.S. exports. America makes top-notch products and we should not be afraid to let our companies compete in the global marketplace. The trade surplus was $58 billion for U.S. manufactured goods in 2012. More than 95 percent of the world’s consumers live outside the United States and the notion that easier access to these consumers harms America is disconnected from reality</w:t>
      </w:r>
      <w:r w:rsidRPr="008E52DC">
        <w:t>.</w:t>
      </w:r>
      <w:r w:rsidRPr="008E52DC">
        <w:rPr>
          <w:sz w:val="12"/>
        </w:rPr>
        <w:t>¶</w:t>
      </w:r>
    </w:p>
    <w:p w:rsidR="00F40053" w:rsidRDefault="000678B5" w:rsidP="000678B5">
      <w:pPr>
        <w:rPr>
          <w:sz w:val="12"/>
        </w:rPr>
      </w:pPr>
      <w:r w:rsidRPr="008E52DC">
        <w:t xml:space="preserve">In addition to relying on voodoo economics, </w:t>
      </w:r>
      <w:r w:rsidRPr="008E52DC">
        <w:rPr>
          <w:rStyle w:val="StyleUnderline"/>
        </w:rPr>
        <w:t>O’Shaughnessy attempts to appeal to conservatives by falsely stating that granting trade promotion authority (TPA) to the president would give him the power to negotiate “in secret with limited transparency and little Congressional review.” TPA is a tool that has been used by every president since Franklin Roosevelt (with the exception of the sitting one) to fast-track trade agreements. Without TPA, the negotiating process is painstakingly slow.</w:t>
      </w:r>
      <w:r w:rsidRPr="008E52DC">
        <w:t xml:space="preserve"> And contrary to O’Shaughnessy’s claims, </w:t>
      </w:r>
      <w:r w:rsidRPr="008E52DC">
        <w:rPr>
          <w:rStyle w:val="StyleUnderline"/>
        </w:rPr>
        <w:t>TPA actually strengthens congressional oversight by establishing rules and requirements by which the president must abide. Moreover, any trade agreement must be passed by Congress, meaning that the president must frequently consult with the legislative branch in order to gain enough support to pass any accord.¶</w:t>
      </w:r>
    </w:p>
    <w:p w:rsidR="000678B5" w:rsidRDefault="000678B5" w:rsidP="000678B5">
      <w:pPr>
        <w:rPr>
          <w:sz w:val="12"/>
        </w:rPr>
      </w:pPr>
    </w:p>
    <w:p w:rsidR="000678B5" w:rsidRDefault="000678B5" w:rsidP="000678B5">
      <w:pPr>
        <w:pStyle w:val="Heading4"/>
      </w:pPr>
      <w:r>
        <w:t>Free trade is the backbone of US economic competitiveness</w:t>
      </w:r>
    </w:p>
    <w:p w:rsidR="000678B5" w:rsidRDefault="000678B5" w:rsidP="000678B5">
      <w:pPr>
        <w:rPr>
          <w:rStyle w:val="Style13ptBold"/>
        </w:rPr>
      </w:pPr>
      <w:proofErr w:type="spellStart"/>
      <w:r>
        <w:rPr>
          <w:rStyle w:val="Style13ptBold"/>
        </w:rPr>
        <w:t>Eiras</w:t>
      </w:r>
      <w:proofErr w:type="spellEnd"/>
      <w:r>
        <w:rPr>
          <w:rStyle w:val="Style13ptBold"/>
        </w:rPr>
        <w:t>, the Heritage Foundation</w:t>
      </w:r>
      <w:r w:rsidRPr="00F72F18">
        <w:rPr>
          <w:rStyle w:val="Style13ptBold"/>
        </w:rPr>
        <w:t xml:space="preserve"> Senior</w:t>
      </w:r>
      <w:r w:rsidRPr="00114B18">
        <w:rPr>
          <w:rStyle w:val="Style13ptBold"/>
        </w:rPr>
        <w:t xml:space="preserve"> </w:t>
      </w:r>
      <w:r w:rsidRPr="00F72F18">
        <w:rPr>
          <w:rStyle w:val="Style13ptBold"/>
        </w:rPr>
        <w:t>International Economics</w:t>
      </w:r>
      <w:r>
        <w:rPr>
          <w:rStyle w:val="Style13ptBold"/>
        </w:rPr>
        <w:t xml:space="preserve"> Policy Analyst, 4</w:t>
      </w:r>
    </w:p>
    <w:p w:rsidR="000678B5" w:rsidRDefault="000678B5" w:rsidP="000678B5">
      <w:r w:rsidRPr="00963E0B">
        <w:lastRenderedPageBreak/>
        <w:t>(Ana I</w:t>
      </w:r>
      <w:r>
        <w:t>.</w:t>
      </w:r>
      <w:r w:rsidRPr="00963E0B">
        <w:t xml:space="preserve">, 5/24/4, The Heritage Foundation, “Why America Needs to Support Free Trade”, </w:t>
      </w:r>
      <w:hyperlink r:id="rId52" w:history="1">
        <w:r w:rsidRPr="00963E0B">
          <w:t>http://www.heritage.org/research/reports/2004/05/why-america-needs-to-support-free-trade</w:t>
        </w:r>
      </w:hyperlink>
      <w:r>
        <w:t>, accessed 7/13/14,</w:t>
      </w:r>
      <w:r w:rsidRPr="00963E0B">
        <w:t xml:space="preserve"> NM</w:t>
      </w:r>
      <w:r>
        <w:t>)</w:t>
      </w:r>
    </w:p>
    <w:p w:rsidR="000678B5" w:rsidRPr="00963E0B" w:rsidRDefault="000678B5" w:rsidP="000678B5">
      <w:pPr>
        <w:rPr>
          <w:rStyle w:val="Style13ptBold"/>
          <w:b w:val="0"/>
        </w:rPr>
      </w:pPr>
    </w:p>
    <w:p w:rsidR="00F40053" w:rsidRDefault="000678B5" w:rsidP="000678B5">
      <w:pPr>
        <w:rPr>
          <w:sz w:val="12"/>
        </w:rPr>
      </w:pPr>
      <w:r w:rsidRPr="00963E0B">
        <w:rPr>
          <w:rStyle w:val="StyleUnderline"/>
        </w:rPr>
        <w:t>Free trade is again under attack, despite having been, for over a century, the basis of America's wealth.</w:t>
      </w:r>
      <w:r w:rsidRPr="00963E0B">
        <w:t xml:space="preserve"> Some groups in the United States blame free trade for the loss of manufacturing jobs, while others blame it for exposing some U.S. producers to foreign competition.</w:t>
      </w:r>
      <w:r w:rsidRPr="00963E0B">
        <w:rPr>
          <w:sz w:val="12"/>
        </w:rPr>
        <w:t>¶</w:t>
      </w:r>
    </w:p>
    <w:p w:rsidR="00F40053" w:rsidRDefault="000678B5" w:rsidP="000678B5">
      <w:pPr>
        <w:rPr>
          <w:rStyle w:val="StyleUnderline"/>
        </w:rPr>
      </w:pPr>
      <w:r w:rsidRPr="00963E0B">
        <w:rPr>
          <w:rStyle w:val="StyleUnderline"/>
        </w:rPr>
        <w:t>Free trade, however, is good for America, and for a very simple reason: It allows American workers to specialize in goods and services that they produce more efficiently than the rest of the world and then to exchange them for goods and services that other countries produce at higher quality and lower cost.¶</w:t>
      </w:r>
    </w:p>
    <w:p w:rsidR="00F40053" w:rsidRDefault="000678B5" w:rsidP="000678B5">
      <w:pPr>
        <w:rPr>
          <w:rStyle w:val="StyleUnderline"/>
        </w:rPr>
      </w:pPr>
      <w:r w:rsidRPr="00963E0B">
        <w:rPr>
          <w:rStyle w:val="StyleUnderline"/>
        </w:rPr>
        <w:t>Specialization and free trade allow the U.S. to become more competitive and innovative. Innovation constantly provides new technologies that allow Americans to produce more, cure more diseases, pollute less, improve education, and choose from a greater range of investment opportunities. The resulting economic growth generates better-paying jobs, higher standards of living, and a greater appreciation of the benefits of living in a peaceful society.¶</w:t>
      </w:r>
    </w:p>
    <w:p w:rsidR="00F40053" w:rsidRDefault="000678B5" w:rsidP="000678B5">
      <w:pPr>
        <w:rPr>
          <w:sz w:val="12"/>
        </w:rPr>
      </w:pPr>
      <w:r w:rsidRPr="00963E0B">
        <w:rPr>
          <w:rStyle w:val="StyleUnderline"/>
        </w:rPr>
        <w:t>New technologies bring about change, which, as U.S. economic history shows, benefits society as a whole.</w:t>
      </w:r>
      <w:r w:rsidRPr="00963E0B">
        <w:t xml:space="preserve"> In the process, however, some sectors suffer until they can adapt to the new changes and begin to benefit from them. Today, Americans are experiencing some of that "suffering" because new technologies are challenging old methods of production.</w:t>
      </w:r>
      <w:r w:rsidRPr="00963E0B">
        <w:rPr>
          <w:sz w:val="12"/>
        </w:rPr>
        <w:t xml:space="preserve">¶ </w:t>
      </w:r>
      <w:bookmarkStart w:id="1" w:name="pgfId-1113685"/>
      <w:bookmarkEnd w:id="1"/>
      <w:proofErr w:type="gramStart"/>
      <w:r w:rsidRPr="00963E0B">
        <w:t>This</w:t>
      </w:r>
      <w:proofErr w:type="gramEnd"/>
      <w:r w:rsidRPr="00963E0B">
        <w:t xml:space="preserve"> change is especially visible in the manufacturing sector, just as it was in the agricultural sector 100 years ago. But </w:t>
      </w:r>
      <w:r w:rsidRPr="00963E0B">
        <w:rPr>
          <w:rStyle w:val="StyleUnderline"/>
        </w:rPr>
        <w:t>in the same way that it adapted then to a new, more industry-based society, America will adapt again to a new, more knowledge-based society</w:t>
      </w:r>
      <w:r w:rsidRPr="00963E0B">
        <w:t>.</w:t>
      </w:r>
      <w:r w:rsidRPr="00963E0B">
        <w:rPr>
          <w:sz w:val="12"/>
        </w:rPr>
        <w:t>¶</w:t>
      </w:r>
    </w:p>
    <w:p w:rsidR="00F40053" w:rsidRDefault="000678B5" w:rsidP="000678B5">
      <w:pPr>
        <w:rPr>
          <w:sz w:val="12"/>
        </w:rPr>
      </w:pPr>
      <w:r w:rsidRPr="00963E0B">
        <w:t xml:space="preserve">The Bush Administration should support free trade by all means at its disposal. </w:t>
      </w:r>
      <w:r w:rsidRPr="00963E0B">
        <w:rPr>
          <w:rStyle w:val="StyleUnderline"/>
        </w:rPr>
        <w:t>Keeping America free of protectionism and special favors helps to generate opportunities and fosters economic growth.</w:t>
      </w:r>
      <w:r w:rsidRPr="00963E0B">
        <w:t xml:space="preserve"> Economic growth is of particular importance today because eliminating the large federal budget deficit requires either growth to generate tax revenues or something even harder to come by--the political will to cut spending.</w:t>
      </w:r>
      <w:r w:rsidRPr="00963E0B">
        <w:rPr>
          <w:sz w:val="12"/>
        </w:rPr>
        <w:t>¶</w:t>
      </w:r>
    </w:p>
    <w:p w:rsidR="00F40053" w:rsidRDefault="000678B5" w:rsidP="000678B5">
      <w:pPr>
        <w:rPr>
          <w:rStyle w:val="StyleUnderline"/>
        </w:rPr>
      </w:pPr>
      <w:r w:rsidRPr="00963E0B">
        <w:rPr>
          <w:rStyle w:val="StyleUnderline"/>
        </w:rPr>
        <w:t>To promote economic growth, the Administration should advance more free trade agreements and lead negotiations at the World Trade Organization to eliminate agricultural subsidies, antidumping measures, and other protectionist policies that benefit a very small group of Americans at the expense of most other citizens.</w:t>
      </w:r>
      <w:r w:rsidRPr="00963E0B">
        <w:t xml:space="preserve"> In addition, </w:t>
      </w:r>
      <w:r w:rsidRPr="00963E0B">
        <w:rPr>
          <w:rStyle w:val="StyleUnderline"/>
        </w:rPr>
        <w:t>instead of threatening to impose barriers against inexpensive imports, the Administration should lower the tax and regulatory burden on U.S. companies so that they can be more competitive. Moving toward greater, not less, economic freedom benefits all Americans.¶</w:t>
      </w:r>
    </w:p>
    <w:p w:rsidR="000678B5" w:rsidRDefault="000678B5" w:rsidP="000678B5">
      <w:pPr>
        <w:rPr>
          <w:rStyle w:val="StyleUnderline"/>
        </w:rPr>
      </w:pPr>
    </w:p>
    <w:p w:rsidR="000678B5" w:rsidRDefault="000678B5" w:rsidP="000678B5">
      <w:pPr>
        <w:pStyle w:val="Heading4"/>
      </w:pPr>
      <w:r w:rsidRPr="00F5527E">
        <w:t>Trade promotion allows the US to remain economically strong and globally competitive</w:t>
      </w:r>
    </w:p>
    <w:p w:rsidR="000678B5" w:rsidRDefault="000678B5" w:rsidP="000678B5">
      <w:pPr>
        <w:rPr>
          <w:rStyle w:val="Style13ptBold"/>
        </w:rPr>
      </w:pPr>
      <w:r>
        <w:rPr>
          <w:rStyle w:val="Style13ptBold"/>
        </w:rPr>
        <w:t>Office of the United States Trade Representative, NO DATE</w:t>
      </w:r>
    </w:p>
    <w:p w:rsidR="000678B5" w:rsidRDefault="000678B5" w:rsidP="000678B5">
      <w:r w:rsidRPr="00F5527E">
        <w:lastRenderedPageBreak/>
        <w:t xml:space="preserve">(Office of the United States Trade Representative, Executive Office </w:t>
      </w:r>
      <w:proofErr w:type="gramStart"/>
      <w:r w:rsidRPr="00F5527E">
        <w:t>Of The</w:t>
      </w:r>
      <w:proofErr w:type="gramEnd"/>
      <w:r w:rsidRPr="00F5527E">
        <w:t xml:space="preserve"> President, </w:t>
      </w:r>
      <w:r>
        <w:t xml:space="preserve">no date, </w:t>
      </w:r>
      <w:r w:rsidRPr="00F5527E">
        <w:t>Office of the United States Trade Representative</w:t>
      </w:r>
      <w:r>
        <w:t xml:space="preserve">, </w:t>
      </w:r>
      <w:r w:rsidRPr="00F5527E">
        <w:t xml:space="preserve">“Benefits of Trade”, </w:t>
      </w:r>
      <w:hyperlink r:id="rId53" w:history="1">
        <w:r w:rsidRPr="00F5527E">
          <w:t>http://www.ustr.gov/about-us/benefits-trade</w:t>
        </w:r>
      </w:hyperlink>
      <w:r w:rsidRPr="00F5527E">
        <w:t>, accessed 7/13/14 NM</w:t>
      </w:r>
      <w:r>
        <w:t>)</w:t>
      </w:r>
    </w:p>
    <w:p w:rsidR="000678B5" w:rsidRPr="00F5527E" w:rsidRDefault="000678B5" w:rsidP="000678B5"/>
    <w:p w:rsidR="000678B5" w:rsidRPr="00F5527E" w:rsidRDefault="000678B5" w:rsidP="000678B5">
      <w:pPr>
        <w:rPr>
          <w:rStyle w:val="StyleUnderline"/>
        </w:rPr>
      </w:pPr>
      <w:r w:rsidRPr="00963E0B">
        <w:t xml:space="preserve">The United States is the world's largest economy and the largest exporter and importer of goods and services. </w:t>
      </w:r>
      <w:r w:rsidRPr="00F5527E">
        <w:rPr>
          <w:rStyle w:val="StyleUnderline"/>
        </w:rPr>
        <w:t>Trade is critical to America's prosperity - fueling economic growth, supporting good jobs at home, raising living standards and helping Americans provide for their families with affordable goods and services.</w:t>
      </w:r>
    </w:p>
    <w:p w:rsidR="000678B5" w:rsidRPr="00963E0B" w:rsidRDefault="000678B5" w:rsidP="000678B5">
      <w:r w:rsidRPr="00963E0B">
        <w:t>The U.S. is the world's largest trading nation, with exports of goods and services of nearly $2.3 trillion in 2013.</w:t>
      </w:r>
    </w:p>
    <w:p w:rsidR="000678B5" w:rsidRPr="00963E0B" w:rsidRDefault="000678B5" w:rsidP="000678B5">
      <w:r w:rsidRPr="00963E0B">
        <w:t xml:space="preserve">• </w:t>
      </w:r>
      <w:r w:rsidRPr="00F5527E">
        <w:rPr>
          <w:rStyle w:val="StyleUnderline"/>
        </w:rPr>
        <w:t>U.S. goods and services exports supported an estimated 11.3 million jobs</w:t>
      </w:r>
      <w:r w:rsidRPr="00963E0B">
        <w:t xml:space="preserve"> in 2013.</w:t>
      </w:r>
    </w:p>
    <w:p w:rsidR="000678B5" w:rsidRPr="00963E0B" w:rsidRDefault="000678B5" w:rsidP="000678B5">
      <w:r w:rsidRPr="00963E0B">
        <w:t xml:space="preserve">• </w:t>
      </w:r>
      <w:r w:rsidRPr="00F5527E">
        <w:rPr>
          <w:rStyle w:val="StyleUnderline"/>
        </w:rPr>
        <w:t>Every billion dollars of goods and services exports supported nearly an estimated 5,600 jobs</w:t>
      </w:r>
      <w:r w:rsidRPr="00963E0B">
        <w:t xml:space="preserve"> in 2013. Every billion dollars of goods exports supported more than 5,400 jobs in 2013. Every billion dollars of services exports supported more than 5,900 jobs in 2013.</w:t>
      </w:r>
    </w:p>
    <w:p w:rsidR="000678B5" w:rsidRPr="00963E0B" w:rsidRDefault="000678B5" w:rsidP="000678B5">
      <w:r w:rsidRPr="00963E0B">
        <w:t xml:space="preserve">• </w:t>
      </w:r>
      <w:r w:rsidRPr="00F5527E">
        <w:rPr>
          <w:rStyle w:val="StyleUnderline"/>
        </w:rPr>
        <w:t>An estimated 25 percent of all manufacturing jobs are supported by exports.</w:t>
      </w:r>
    </w:p>
    <w:p w:rsidR="000678B5" w:rsidRPr="00963E0B" w:rsidRDefault="000678B5" w:rsidP="000678B5">
      <w:r w:rsidRPr="00963E0B">
        <w:t>• U.S. agricultural exports supported an estimated 929 thousand jobs on and off the farm in 2012 (latest data available).</w:t>
      </w:r>
    </w:p>
    <w:p w:rsidR="000678B5" w:rsidRPr="00963E0B" w:rsidRDefault="000678B5" w:rsidP="000678B5">
      <w:r w:rsidRPr="00963E0B">
        <w:t>• Every billion dollars of U.S. agricultural exports in 2012 (latest data available) required 6,577 American jobs throughout the economy.</w:t>
      </w:r>
    </w:p>
    <w:p w:rsidR="000678B5" w:rsidRPr="00963E0B" w:rsidRDefault="000678B5" w:rsidP="000678B5">
      <w:r w:rsidRPr="00963E0B">
        <w:t xml:space="preserve">• </w:t>
      </w:r>
      <w:r w:rsidRPr="00F5527E">
        <w:rPr>
          <w:rStyle w:val="StyleUnderline"/>
        </w:rPr>
        <w:t>US jobs supported by goods exports pay 13-18 percent more than the US national average.</w:t>
      </w:r>
    </w:p>
    <w:p w:rsidR="000678B5" w:rsidRPr="00F5527E" w:rsidRDefault="000678B5" w:rsidP="000678B5">
      <w:pPr>
        <w:rPr>
          <w:rStyle w:val="StyleUnderline"/>
        </w:rPr>
      </w:pPr>
      <w:r w:rsidRPr="00963E0B">
        <w:t xml:space="preserve">• </w:t>
      </w:r>
      <w:r w:rsidRPr="00F5527E">
        <w:rPr>
          <w:rStyle w:val="StyleUnderline"/>
        </w:rPr>
        <w:t>Exports of goods and services full year share of U.S. GDP at 13.45 percent in 2013.</w:t>
      </w:r>
    </w:p>
    <w:p w:rsidR="000678B5" w:rsidRPr="00963E0B" w:rsidRDefault="000678B5" w:rsidP="000678B5">
      <w:r w:rsidRPr="00963E0B">
        <w:t>Trade expansion benefits families and businesses by:</w:t>
      </w:r>
    </w:p>
    <w:p w:rsidR="000678B5" w:rsidRPr="00F5527E" w:rsidRDefault="000678B5" w:rsidP="000678B5">
      <w:pPr>
        <w:rPr>
          <w:rStyle w:val="StyleUnderline"/>
        </w:rPr>
      </w:pPr>
      <w:r w:rsidRPr="00F5527E">
        <w:t xml:space="preserve">• </w:t>
      </w:r>
      <w:r w:rsidRPr="00F5527E">
        <w:rPr>
          <w:rStyle w:val="StyleUnderline"/>
        </w:rPr>
        <w:t>Supporting more productive, higher paying jobs in our export sectors</w:t>
      </w:r>
    </w:p>
    <w:p w:rsidR="000678B5" w:rsidRPr="00F5527E" w:rsidRDefault="000678B5" w:rsidP="000678B5">
      <w:pPr>
        <w:rPr>
          <w:rStyle w:val="StyleUnderline"/>
        </w:rPr>
      </w:pPr>
      <w:r w:rsidRPr="00F5527E">
        <w:t xml:space="preserve">• </w:t>
      </w:r>
      <w:r w:rsidRPr="00F5527E">
        <w:rPr>
          <w:rStyle w:val="StyleUnderline"/>
        </w:rPr>
        <w:t>Expanding the variety of products for purchase by consumers and business</w:t>
      </w:r>
    </w:p>
    <w:p w:rsidR="000678B5" w:rsidRPr="00F5527E" w:rsidRDefault="000678B5" w:rsidP="000678B5">
      <w:pPr>
        <w:rPr>
          <w:rStyle w:val="StyleUnderline"/>
        </w:rPr>
      </w:pPr>
      <w:r w:rsidRPr="00F5527E">
        <w:t xml:space="preserve">• </w:t>
      </w:r>
      <w:r w:rsidRPr="00F5527E">
        <w:rPr>
          <w:rStyle w:val="StyleUnderline"/>
        </w:rPr>
        <w:t>Encouraging investment and more rapid economic growth</w:t>
      </w:r>
    </w:p>
    <w:p w:rsidR="00F40053" w:rsidRDefault="000678B5" w:rsidP="000678B5">
      <w:pPr>
        <w:rPr>
          <w:rStyle w:val="StyleUnderline"/>
        </w:rPr>
      </w:pPr>
      <w:r w:rsidRPr="00F5527E">
        <w:rPr>
          <w:rStyle w:val="StyleUnderline"/>
        </w:rPr>
        <w:t>Trade keeps our economy open, dynamic, and competitive, and helps ensure that America continues to be the best place in the world to do business.</w:t>
      </w:r>
    </w:p>
    <w:p w:rsidR="00F40053" w:rsidRDefault="00F40053" w:rsidP="000678B5">
      <w:pPr>
        <w:rPr>
          <w:rStyle w:val="StyleUnderline"/>
        </w:rPr>
      </w:pPr>
    </w:p>
    <w:p w:rsidR="00AF30B8" w:rsidRPr="00AF30B8" w:rsidRDefault="00AF30B8" w:rsidP="00AF30B8">
      <w:pPr>
        <w:pStyle w:val="Heading2"/>
      </w:pPr>
      <w:r>
        <w:lastRenderedPageBreak/>
        <w:t xml:space="preserve">GOP </w:t>
      </w:r>
      <w:r w:rsidRPr="00AF30B8">
        <w:t>Win – Repeal Obama Agenda</w:t>
      </w:r>
    </w:p>
    <w:p w:rsidR="00AF30B8" w:rsidRPr="00AF30B8" w:rsidRDefault="00AF30B8" w:rsidP="00AF30B8"/>
    <w:p w:rsidR="00AF30B8" w:rsidRDefault="00AF30B8" w:rsidP="00AF30B8">
      <w:pPr>
        <w:pStyle w:val="Heading4"/>
      </w:pPr>
      <w:r>
        <w:t>A Republican Congress could: pass Keystone, amend Obamacare, and control appointments</w:t>
      </w:r>
    </w:p>
    <w:p w:rsidR="00AF30B8" w:rsidRPr="00E80502" w:rsidRDefault="00AF30B8" w:rsidP="00AF30B8">
      <w:pPr>
        <w:rPr>
          <w:b/>
          <w:bCs/>
          <w:sz w:val="26"/>
        </w:rPr>
      </w:pPr>
      <w:r w:rsidRPr="00F47D53">
        <w:rPr>
          <w:rStyle w:val="Style13ptBold"/>
        </w:rPr>
        <w:t>Cooke</w:t>
      </w:r>
      <w:r>
        <w:rPr>
          <w:rStyle w:val="Style13ptBold"/>
        </w:rPr>
        <w:t>, National Review</w:t>
      </w:r>
      <w:r w:rsidRPr="00F47D53">
        <w:rPr>
          <w:rStyle w:val="Style13ptBold"/>
        </w:rPr>
        <w:t>, 3/18</w:t>
      </w:r>
      <w:r>
        <w:rPr>
          <w:rStyle w:val="Style13ptBold"/>
        </w:rPr>
        <w:t>/14</w:t>
      </w:r>
      <w:r>
        <w:rPr>
          <w:rStyle w:val="Style13ptBold"/>
        </w:rPr>
        <w:br/>
      </w:r>
      <w:r>
        <w:t>(Charles C. W., March 18, 2014,</w:t>
      </w:r>
      <w:r w:rsidRPr="00F47D53">
        <w:t xml:space="preserve"> </w:t>
      </w:r>
      <w:r>
        <w:t xml:space="preserve">The National Review, “Why Taking Over the Senate Would Do Republicans a Lot of Good”, </w:t>
      </w:r>
      <w:hyperlink r:id="rId54" w:history="1">
        <w:r w:rsidRPr="00387B23">
          <w:rPr>
            <w:rStyle w:val="Hyperlink"/>
          </w:rPr>
          <w:t>http://www.nationalreview.com/corner/373627/why-taking-over-senate-would-do-republicans-lot-good-charles-c-w-cooke</w:t>
        </w:r>
      </w:hyperlink>
      <w:r>
        <w:t>, Accessed 7/13/14, AA)</w:t>
      </w:r>
      <w:r>
        <w:br/>
      </w:r>
    </w:p>
    <w:p w:rsidR="00AF30B8" w:rsidRDefault="00AF30B8" w:rsidP="00AF30B8">
      <w:r>
        <w:t xml:space="preserve">For a start, </w:t>
      </w:r>
      <w:r w:rsidRPr="00F47D53">
        <w:rPr>
          <w:rStyle w:val="StyleUnderline"/>
        </w:rPr>
        <w:t>a Republican-led upper house would kill the president’s appointment power for the remainder of his tenure</w:t>
      </w:r>
      <w:r>
        <w:t xml:space="preserve">, subjecting every single major personnel decision to GOP acquiescence. Personnel being policy, this is no small deal. Second, </w:t>
      </w:r>
      <w:r w:rsidRPr="00F47D53">
        <w:rPr>
          <w:rStyle w:val="StyleUnderline"/>
        </w:rPr>
        <w:t>the days of Obama’s going in front of the country and complaining that a “small group of legislators” were holding up his agenda would be gone</w:t>
      </w:r>
      <w:r>
        <w:t xml:space="preserve"> — forever. In the new environment, </w:t>
      </w:r>
      <w:r w:rsidRPr="00F47D53">
        <w:rPr>
          <w:rStyle w:val="StyleUnderline"/>
        </w:rPr>
        <w:t>Obama would be the one out on a limb:</w:t>
      </w:r>
      <w:r>
        <w:t xml:space="preserve"> during budget negotiations, when setting the legislative agenda, and when discussing Obamacare, the president would be the only center of power representing the progressive point of view. This matters. The shutdown was always folly, and I warned against it from the start. But were it not for Harry Reid, it would have gone rather differently I suspect. It really is a different thing to play the “we are being held up by one half of one house” game than it is to play the “I am at war with the entire Congress” game during negotiations — especially if Republicans buck the trend and, shock horror</w:t>
      </w:r>
      <w:proofErr w:type="gramStart"/>
      <w:r>
        <w:t>!,</w:t>
      </w:r>
      <w:proofErr w:type="gramEnd"/>
      <w:r>
        <w:t xml:space="preserve"> pass a budget. Obama knows this.</w:t>
      </w:r>
    </w:p>
    <w:p w:rsidR="00AF30B8" w:rsidRDefault="00AF30B8" w:rsidP="00AF30B8">
      <w:r>
        <w:t>Maybe. But I’m not sure how much this matters. Even if the different houses are at loggerheads as to how best to proceed, they all agree on one thing: That Obamacare is a disaster and it needs significant changes. How sure is Waldman that the purists are going to balk at the opportunity to, say, kill the individual mandate, or to present a bill that restore all previous plans, or that forces the president to abide by the timetable of the legislation that bears his name? How confident is he that the gutting-but-not-quite repealing bills that have passed the House in recent years won’t be resuscitated and pass happily through the Senate to be vetoed in public? I’m not so sure.</w:t>
      </w:r>
    </w:p>
    <w:p w:rsidR="00AF30B8" w:rsidRDefault="00AF30B8" w:rsidP="00AF30B8">
      <w:r>
        <w:t xml:space="preserve">No, </w:t>
      </w:r>
      <w:r w:rsidRPr="00F47D53">
        <w:rPr>
          <w:rStyle w:val="StyleUnderline"/>
        </w:rPr>
        <w:t>a Republican Congress</w:t>
      </w:r>
      <w:r>
        <w:t xml:space="preserve"> can’t unilaterally repeal the Obama years and start over. But it </w:t>
      </w:r>
      <w:r w:rsidRPr="00F47D53">
        <w:rPr>
          <w:rStyle w:val="StyleUnderline"/>
        </w:rPr>
        <w:t xml:space="preserve">can continue to hammer the president and whomever picks up the torch for the Democratic </w:t>
      </w:r>
      <w:proofErr w:type="gramStart"/>
      <w:r w:rsidRPr="00F47D53">
        <w:rPr>
          <w:rStyle w:val="StyleUnderline"/>
        </w:rPr>
        <w:t>party</w:t>
      </w:r>
      <w:proofErr w:type="gramEnd"/>
      <w:r w:rsidRPr="00F47D53">
        <w:rPr>
          <w:rStyle w:val="StyleUnderline"/>
        </w:rPr>
        <w:t xml:space="preserve"> from a position of power</w:t>
      </w:r>
      <w:r>
        <w:t xml:space="preserve"> – much as the united Democratic Congress did between 2006 and 2008. At the moment, Harry Reid can ensure that nothing difficult ever reaches Obama’s desk. </w:t>
      </w:r>
      <w:r w:rsidRPr="00F47D53">
        <w:rPr>
          <w:rStyle w:val="StyleUnderline"/>
        </w:rPr>
        <w:t>If the GOP takes the Senate, however, this dynamic changes completely. Bills to approve Keystone XL, make popular changes to Obamacare, and do anything else that polls well will be up for a signature or a veto</w:t>
      </w:r>
      <w:r>
        <w:t xml:space="preserve"> (or a filibuster) – </w:t>
      </w:r>
      <w:r w:rsidRPr="00F47D53">
        <w:rPr>
          <w:rStyle w:val="StyleUnderline"/>
        </w:rPr>
        <w:t>all backed up with a serious PR campaign</w:t>
      </w:r>
      <w:r>
        <w:t>. What will Obama do? And what will an aspiring 2016 candidate do? If Obama vetoes Keystone, does Hillary back him? Or does she snipe from the sidelines?</w:t>
      </w:r>
    </w:p>
    <w:p w:rsidR="00F40053" w:rsidRDefault="00AF30B8" w:rsidP="00AF30B8">
      <w:r>
        <w:t>Finally, there are the less-easy-to-pin-down problems associated with being a president who isn’t running again, especially one whose signature legislation was sufficiently unpopular as to lose him control of both houses of Congress. It’s tough to put into words how this changes the political culture, but somehow it just does. British Prime Minister David Cameron had a brutal putdown for Tony Blair toward the end of Blair’s premiership. Introducing himself as the new Conservative leader, Cameron announced, “I want to talk about the future.” Then he turned to Blair and added: “You used to be the future once.”</w:t>
      </w:r>
    </w:p>
    <w:p w:rsidR="00F40053" w:rsidRDefault="00AF30B8" w:rsidP="00AF30B8">
      <w:r>
        <w:lastRenderedPageBreak/>
        <w:t>It stung, as it always does at this stage in the game.</w:t>
      </w:r>
      <w:r>
        <w:br/>
      </w:r>
    </w:p>
    <w:p w:rsidR="00F40053" w:rsidRDefault="00F40053" w:rsidP="00AF30B8"/>
    <w:p w:rsidR="00242D34" w:rsidRDefault="00242D34" w:rsidP="00242D34">
      <w:pPr>
        <w:pStyle w:val="Heading1"/>
      </w:pPr>
      <w:r>
        <w:lastRenderedPageBreak/>
        <w:t xml:space="preserve">Midterms </w:t>
      </w:r>
      <w:proofErr w:type="spellStart"/>
      <w:r>
        <w:t>Aff</w:t>
      </w:r>
      <w:proofErr w:type="spellEnd"/>
    </w:p>
    <w:p w:rsidR="00F40053" w:rsidRDefault="003B4878" w:rsidP="003B4878">
      <w:pPr>
        <w:pStyle w:val="Heading2"/>
      </w:pPr>
      <w:r>
        <w:lastRenderedPageBreak/>
        <w:t>Uniqueness Answers</w:t>
      </w:r>
    </w:p>
    <w:p w:rsidR="00F40053" w:rsidRDefault="00F40053" w:rsidP="009C6C7F"/>
    <w:p w:rsidR="003B4878" w:rsidRDefault="003B4878" w:rsidP="003B4878">
      <w:pPr>
        <w:pStyle w:val="Heading3"/>
      </w:pPr>
      <w:r>
        <w:lastRenderedPageBreak/>
        <w:t>Republicans Win Now</w:t>
      </w:r>
      <w:r>
        <w:br/>
      </w:r>
    </w:p>
    <w:p w:rsidR="003B4878" w:rsidRDefault="003B4878" w:rsidP="003B4878">
      <w:pPr>
        <w:pStyle w:val="Heading4"/>
      </w:pPr>
      <w:r>
        <w:t>Republicans hold a lead; independents lean Republican</w:t>
      </w:r>
    </w:p>
    <w:p w:rsidR="003B4878" w:rsidRPr="00E80502" w:rsidRDefault="003B4878" w:rsidP="003B4878">
      <w:pPr>
        <w:rPr>
          <w:b/>
          <w:bCs/>
          <w:sz w:val="26"/>
        </w:rPr>
      </w:pPr>
      <w:r w:rsidRPr="00E45BCC">
        <w:rPr>
          <w:rStyle w:val="Style13ptBold"/>
        </w:rPr>
        <w:t>Pew Research Center 5/</w:t>
      </w:r>
      <w:r>
        <w:rPr>
          <w:rStyle w:val="Style13ptBold"/>
        </w:rPr>
        <w:t>5/</w:t>
      </w:r>
      <w:r w:rsidRPr="00E45BCC">
        <w:rPr>
          <w:rStyle w:val="Style13ptBold"/>
        </w:rPr>
        <w:t>14</w:t>
      </w:r>
      <w:r>
        <w:rPr>
          <w:rStyle w:val="Style13ptBold"/>
        </w:rPr>
        <w:br/>
      </w:r>
      <w:r>
        <w:t xml:space="preserve">(Pew Research Center, </w:t>
      </w:r>
      <w:r w:rsidRPr="00E45BCC">
        <w:t>MAY 5, 2014</w:t>
      </w:r>
      <w:r>
        <w:t xml:space="preserve">, Pew Research Center, “Chapter 1: The 2014 Midterm: Congressional Vote, Top Issues”, </w:t>
      </w:r>
      <w:hyperlink r:id="rId55" w:history="1">
        <w:r w:rsidRPr="00387B23">
          <w:rPr>
            <w:rStyle w:val="Hyperlink"/>
          </w:rPr>
          <w:t>http://www.people-press.org/2014/05/05/the-2014-midterm-congressional-vote-top-issues/</w:t>
        </w:r>
      </w:hyperlink>
      <w:r>
        <w:t>, Accessed 7/13/14, AA)</w:t>
      </w:r>
      <w:r>
        <w:br/>
      </w:r>
    </w:p>
    <w:p w:rsidR="003B4878" w:rsidRPr="007447B8" w:rsidRDefault="003B4878" w:rsidP="003B4878">
      <w:pPr>
        <w:rPr>
          <w:rStyle w:val="StyleUnderline"/>
        </w:rPr>
      </w:pPr>
      <w:r w:rsidRPr="007447B8">
        <w:t>Midterm voting intentions remain divided</w:t>
      </w:r>
      <w:r w:rsidRPr="007447B8">
        <w:rPr>
          <w:rStyle w:val="StyleUnderline"/>
        </w:rPr>
        <w:t>: 47% of voters say they plan to vote or lean toward voting for the Republican</w:t>
      </w:r>
      <w:r w:rsidRPr="007447B8">
        <w:t xml:space="preserve"> candidate in their district, </w:t>
      </w:r>
      <w:r w:rsidRPr="007447B8">
        <w:rPr>
          <w:rStyle w:val="StyleUnderline"/>
        </w:rPr>
        <w:t>while 43% support or lean toward the Democratic candidate.</w:t>
      </w:r>
      <w:r w:rsidRPr="007447B8">
        <w:t xml:space="preserve"> However, </w:t>
      </w:r>
      <w:r w:rsidRPr="007447B8">
        <w:rPr>
          <w:rStyle w:val="StyleUnderline"/>
        </w:rPr>
        <w:t>the Republican Party has improved its position since last October, when the Democratic Party held a 49%-43% advantage on the generic ballot.</w:t>
      </w:r>
    </w:p>
    <w:p w:rsidR="003B4878" w:rsidRPr="007447B8" w:rsidRDefault="003B4878" w:rsidP="003B4878">
      <w:r w:rsidRPr="007447B8">
        <w:t>At this stage of the campaign</w:t>
      </w:r>
      <w:r w:rsidRPr="007447B8">
        <w:rPr>
          <w:rStyle w:val="StyleUnderline"/>
        </w:rPr>
        <w:t>, independent voters are 16 points more likely to say they plan to vote Republican</w:t>
      </w:r>
      <w:r w:rsidRPr="007447B8">
        <w:t xml:space="preserve"> (49%) than Democratic (33%) in the midterm.</w:t>
      </w:r>
    </w:p>
    <w:p w:rsidR="003B4878" w:rsidRDefault="003B4878" w:rsidP="003B4878">
      <w:pPr>
        <w:rPr>
          <w:rStyle w:val="StyleUnderline"/>
        </w:rPr>
      </w:pPr>
      <w:r w:rsidRPr="007447B8">
        <w:t xml:space="preserve">Overall, </w:t>
      </w:r>
      <w:r w:rsidRPr="007447B8">
        <w:rPr>
          <w:rStyle w:val="StyleUnderline"/>
        </w:rPr>
        <w:t>men back the Republican candidate for Congress in their district by a 52%-39% margin. Women are about evenly divided in their voting intentions: 47% support or lean toward the Democratic candidate, 43% back the Republican.</w:t>
      </w:r>
    </w:p>
    <w:p w:rsidR="003B4878" w:rsidRDefault="003B4878" w:rsidP="003B4878">
      <w:r>
        <w:br/>
      </w:r>
    </w:p>
    <w:p w:rsidR="003B4878" w:rsidRDefault="003B4878" w:rsidP="003B4878">
      <w:pPr>
        <w:pStyle w:val="Heading3"/>
      </w:pPr>
      <w:r>
        <w:lastRenderedPageBreak/>
        <w:t>GOP Wins Senate</w:t>
      </w:r>
    </w:p>
    <w:p w:rsidR="003B4878" w:rsidRPr="00187224" w:rsidRDefault="003B4878" w:rsidP="003B4878"/>
    <w:p w:rsidR="003B4878" w:rsidRDefault="003B4878" w:rsidP="003B4878">
      <w:pPr>
        <w:pStyle w:val="Heading4"/>
      </w:pPr>
      <w:r>
        <w:t>Odds are for Republicans in the Senate - voter demographics, empirics, and political climate</w:t>
      </w:r>
    </w:p>
    <w:p w:rsidR="003B4878" w:rsidRPr="00B4103C" w:rsidRDefault="003B4878" w:rsidP="003B4878">
      <w:pPr>
        <w:rPr>
          <w:rStyle w:val="Style13ptBold"/>
        </w:rPr>
      </w:pPr>
      <w:proofErr w:type="spellStart"/>
      <w:r w:rsidRPr="00B4103C">
        <w:rPr>
          <w:rStyle w:val="Style13ptBold"/>
        </w:rPr>
        <w:t>Barabak</w:t>
      </w:r>
      <w:proofErr w:type="spellEnd"/>
      <w:r w:rsidRPr="00B4103C">
        <w:rPr>
          <w:rStyle w:val="Style13ptBold"/>
        </w:rPr>
        <w:t>, LA Ti</w:t>
      </w:r>
      <w:r>
        <w:rPr>
          <w:rStyle w:val="Style13ptBold"/>
        </w:rPr>
        <w:t>mes political reporter, 7/4/14</w:t>
      </w:r>
    </w:p>
    <w:p w:rsidR="003B4878" w:rsidRDefault="003B4878" w:rsidP="003B4878">
      <w:r>
        <w:t xml:space="preserve">[Mark Z., 7/4/2014, The Los Angeles Times, “The Senate races to watch in Republican bid to seize control”, </w:t>
      </w:r>
      <w:hyperlink r:id="rId56" w:history="1">
        <w:r w:rsidRPr="00FD0CB5">
          <w:rPr>
            <w:rStyle w:val="Hyperlink"/>
          </w:rPr>
          <w:t>http://www.latimes.com/nation/politics/politicsnow/la-pn-senate-midterm-races-to-watch-20140703-story.html</w:t>
        </w:r>
      </w:hyperlink>
      <w:r>
        <w:t>, accessed 7/5/2014, CK]</w:t>
      </w:r>
    </w:p>
    <w:p w:rsidR="003B4878" w:rsidRDefault="003B4878" w:rsidP="003B4878"/>
    <w:p w:rsidR="003B4878" w:rsidRDefault="003B4878" w:rsidP="003B4878">
      <w:r w:rsidRPr="00B4103C">
        <w:rPr>
          <w:rStyle w:val="TitleChar"/>
        </w:rPr>
        <w:t xml:space="preserve">There are 435 House seats up in November, but barring an upset of Eric </w:t>
      </w:r>
      <w:proofErr w:type="spellStart"/>
      <w:r w:rsidRPr="00B4103C">
        <w:rPr>
          <w:rStyle w:val="TitleChar"/>
        </w:rPr>
        <w:t>Cantoresque</w:t>
      </w:r>
      <w:proofErr w:type="spellEnd"/>
      <w:r w:rsidRPr="00B4103C">
        <w:rPr>
          <w:rStyle w:val="TitleChar"/>
        </w:rPr>
        <w:t xml:space="preserve"> proportion, there seems virtually no chance that Democrats can win the 17 seats they need to topple Republican Speaker John A. Boehner</w:t>
      </w:r>
      <w:r>
        <w:t>.</w:t>
      </w:r>
    </w:p>
    <w:p w:rsidR="003B4878" w:rsidRPr="00B4103C" w:rsidRDefault="003B4878" w:rsidP="003B4878">
      <w:pPr>
        <w:rPr>
          <w:rStyle w:val="TitleChar"/>
        </w:rPr>
      </w:pPr>
      <w:r>
        <w:t xml:space="preserve">The </w:t>
      </w:r>
      <w:r w:rsidRPr="00B4103C">
        <w:rPr>
          <w:rStyle w:val="TitleChar"/>
        </w:rPr>
        <w:t>mathematics (not a whole lot of competitive seats) and the demographics (older, white, more conservative voters are the likeliest to turn out in November) both work against Democrats, as do prevailing political headwinds. Indeed, the most probable scenario is for Republicans to modestly increase their House majority.</w:t>
      </w:r>
    </w:p>
    <w:p w:rsidR="003B4878" w:rsidRDefault="003B4878" w:rsidP="003B4878">
      <w:r w:rsidRPr="00B4103C">
        <w:rPr>
          <w:rStyle w:val="TitleChar"/>
        </w:rPr>
        <w:t>The Senate</w:t>
      </w:r>
      <w:r>
        <w:t>, then.</w:t>
      </w:r>
    </w:p>
    <w:p w:rsidR="003B4878" w:rsidRPr="00B4103C" w:rsidRDefault="003B4878" w:rsidP="003B4878">
      <w:pPr>
        <w:rPr>
          <w:rStyle w:val="TitleChar"/>
        </w:rPr>
      </w:pPr>
      <w:r w:rsidRPr="00B4103C">
        <w:rPr>
          <w:rStyle w:val="TitleChar"/>
        </w:rPr>
        <w:t>Republicans need a gain of six seats to take over, a not insignificant number but also not a huge hurdle. There are 36 seats open; 21 of them are held today by Democrats.</w:t>
      </w:r>
    </w:p>
    <w:p w:rsidR="003B4878" w:rsidRPr="00B4103C" w:rsidRDefault="003B4878" w:rsidP="003B4878">
      <w:pPr>
        <w:rPr>
          <w:rStyle w:val="TitleChar"/>
        </w:rPr>
      </w:pPr>
      <w:r>
        <w:t xml:space="preserve">Here’s where </w:t>
      </w:r>
      <w:r w:rsidRPr="00B4103C">
        <w:rPr>
          <w:rStyle w:val="TitleChar"/>
        </w:rPr>
        <w:t>the numbers</w:t>
      </w:r>
      <w:r w:rsidR="00F40053">
        <w:rPr>
          <w:rStyle w:val="TitleChar"/>
        </w:rPr>
        <w:t xml:space="preserve"> </w:t>
      </w:r>
      <w:r w:rsidRPr="00B4103C">
        <w:rPr>
          <w:rStyle w:val="TitleChar"/>
        </w:rPr>
        <w:t>start stacking up in favor of the GOP</w:t>
      </w:r>
      <w:r>
        <w:t xml:space="preserve">. Of </w:t>
      </w:r>
      <w:r w:rsidRPr="00B4103C">
        <w:rPr>
          <w:rStyle w:val="TitleChar"/>
        </w:rPr>
        <w:t>the dozen or so most competitive races, virtually all are for seats held by Democrats. Of those, seven are in states that President Obama lost in 2012: Alaska, Arkansas, Louisiana, Montana, North Carolina, South Dakota and West Virginia.</w:t>
      </w:r>
    </w:p>
    <w:p w:rsidR="003B4878" w:rsidRDefault="003B4878" w:rsidP="003B4878">
      <w:r>
        <w:t xml:space="preserve">Looking ahead, </w:t>
      </w:r>
      <w:r w:rsidRPr="00B4103C">
        <w:rPr>
          <w:rStyle w:val="TitleChar"/>
        </w:rPr>
        <w:t>there are two important questions to consider. One is whether the political climate has been so firmly set that the majority of voters have already made up their minds, leaving them impervious to new events or information — the robust jobs report for June, say, or the Supreme Court decision granting private businesses the right to deny employees coverage of certain kinds of birth control</w:t>
      </w:r>
      <w:r>
        <w:t>.</w:t>
      </w:r>
    </w:p>
    <w:p w:rsidR="003B4878" w:rsidRDefault="003B4878" w:rsidP="003B4878">
      <w:r>
        <w:t>“At what point do we pass the point of no return?” mused Stuart Rothenberg, who handicaps elections for his nonpartisan Rothenberg Political Report. “It’s getting late, but I don’t like to say never.”</w:t>
      </w:r>
    </w:p>
    <w:p w:rsidR="003B4878" w:rsidRDefault="003B4878" w:rsidP="003B4878">
      <w:r w:rsidRPr="00B4103C">
        <w:rPr>
          <w:rStyle w:val="TitleChar"/>
        </w:rPr>
        <w:t xml:space="preserve">The other question won’t be answered until </w:t>
      </w:r>
      <w:proofErr w:type="gramStart"/>
      <w:r w:rsidRPr="00B4103C">
        <w:rPr>
          <w:rStyle w:val="TitleChar"/>
        </w:rPr>
        <w:t>election day</w:t>
      </w:r>
      <w:proofErr w:type="gramEnd"/>
      <w:r w:rsidRPr="00B4103C">
        <w:rPr>
          <w:rStyle w:val="TitleChar"/>
        </w:rPr>
        <w:t xml:space="preserve">, Nov. 4: “Can Democrats really make good on their pledge to get out their </w:t>
      </w:r>
      <w:proofErr w:type="spellStart"/>
      <w:r w:rsidRPr="00B4103C">
        <w:rPr>
          <w:rStyle w:val="TitleChar"/>
        </w:rPr>
        <w:t>dropoff</w:t>
      </w:r>
      <w:proofErr w:type="spellEnd"/>
      <w:r w:rsidRPr="00B4103C">
        <w:rPr>
          <w:rStyle w:val="TitleChar"/>
        </w:rPr>
        <w:t xml:space="preserve"> voters?” asked Jennifer E. Duffy, an analyst with the Cook Political Report, another nonpartisan guide to campaigns and elections</w:t>
      </w:r>
      <w:r>
        <w:t>.</w:t>
      </w:r>
    </w:p>
    <w:p w:rsidR="003B4878" w:rsidRPr="00B4103C" w:rsidRDefault="003B4878" w:rsidP="003B4878">
      <w:pPr>
        <w:rPr>
          <w:rStyle w:val="TitleChar"/>
        </w:rPr>
      </w:pPr>
      <w:r w:rsidRPr="00B4103C">
        <w:rPr>
          <w:rStyle w:val="TitleChar"/>
        </w:rPr>
        <w:t>“They’re capable and have the resources to do it,” Duffy said of Democratic efforts to rally younger and minority voters along with others who tend to show up only for presidential elections. “But it’s never been tried in a midterm [election] to this extent.”</w:t>
      </w:r>
    </w:p>
    <w:p w:rsidR="003B4878" w:rsidRDefault="003B4878" w:rsidP="003B4878">
      <w:r>
        <w:lastRenderedPageBreak/>
        <w:t xml:space="preserve">Handicappers say </w:t>
      </w:r>
      <w:r w:rsidRPr="00B4103C">
        <w:rPr>
          <w:rStyle w:val="TitleChar"/>
        </w:rPr>
        <w:t>Republicans are very likely to pick up open Senate seats in Montana, South Dakota and West Virginia</w:t>
      </w:r>
      <w:r>
        <w:t>. A failure in any one of those three would almost certainly guarantee Democrats keep</w:t>
      </w:r>
      <w:r w:rsidR="00F40053">
        <w:t xml:space="preserve"> </w:t>
      </w:r>
      <w:r>
        <w:t>their majority. A sweep would get the GOP halfway to a takeover.</w:t>
      </w:r>
    </w:p>
    <w:p w:rsidR="003B4878" w:rsidRDefault="003B4878" w:rsidP="003B4878">
      <w:r>
        <w:t xml:space="preserve">That leaves a little over a half dozen races that appear to be the most competitive and, thus, </w:t>
      </w:r>
      <w:r w:rsidRPr="00B4103C">
        <w:rPr>
          <w:rStyle w:val="TitleChar"/>
        </w:rPr>
        <w:t>the places that will decide control of the Senate</w:t>
      </w:r>
      <w:r>
        <w:t>.</w:t>
      </w:r>
    </w:p>
    <w:p w:rsidR="003B4878" w:rsidRDefault="003B4878" w:rsidP="003B4878">
      <w:r>
        <w:t>They are, in alphabetical order:</w:t>
      </w:r>
    </w:p>
    <w:p w:rsidR="003B4878" w:rsidRDefault="003B4878" w:rsidP="003B4878">
      <w:r w:rsidRPr="00B4103C">
        <w:rPr>
          <w:rStyle w:val="TitleChar"/>
        </w:rPr>
        <w:t xml:space="preserve">Alaska: </w:t>
      </w:r>
      <w:r>
        <w:t xml:space="preserve">Democrat Mark </w:t>
      </w:r>
      <w:proofErr w:type="spellStart"/>
      <w:r>
        <w:t>Begich</w:t>
      </w:r>
      <w:proofErr w:type="spellEnd"/>
      <w:r>
        <w:t xml:space="preserve"> is considered one of the most vulnerable incumbents in the country, having won election in 2008 with just 48% of the vote in a state that leans strongly Republican. The Aug. 19 GOP primary is a three-way contest between Dan Sullivan, a former head of the state's Department of Natural Resources; Lt. Gov. Mead Treadwell; and Joe Miller, a tea partier who was the 2010 U.S. Senate nominee. Both Sullivan and Treadwell are strongly positioned against </w:t>
      </w:r>
      <w:proofErr w:type="spellStart"/>
      <w:r>
        <w:t>Begich</w:t>
      </w:r>
      <w:proofErr w:type="spellEnd"/>
      <w:r>
        <w:t xml:space="preserve"> should they win the nomination.</w:t>
      </w:r>
    </w:p>
    <w:p w:rsidR="003B4878" w:rsidRPr="00B4103C" w:rsidRDefault="003B4878" w:rsidP="003B4878">
      <w:pPr>
        <w:rPr>
          <w:rStyle w:val="TitleChar"/>
        </w:rPr>
      </w:pPr>
      <w:r w:rsidRPr="00B4103C">
        <w:rPr>
          <w:rStyle w:val="TitleChar"/>
        </w:rPr>
        <w:t>Arkansas:</w:t>
      </w:r>
      <w:r>
        <w:t xml:space="preserve"> Democrat Mark Pryor was reelected in 2008 with a whopping 80% support. (His father, David, is a former Arkansas governor and three-term U.S. senator.) The climate could not be more different this time, due in large part to the overwhelming unpopularity of President Obama. The Republican nominee, </w:t>
      </w:r>
      <w:r w:rsidRPr="00B4103C">
        <w:rPr>
          <w:rStyle w:val="TitleChar"/>
        </w:rPr>
        <w:t>Rep. Tom Cotton, has managed to unify the disparate business, social conservative and tea party wings of the GOP.</w:t>
      </w:r>
    </w:p>
    <w:p w:rsidR="003B4878" w:rsidRDefault="003B4878" w:rsidP="003B4878">
      <w:r w:rsidRPr="00B4103C">
        <w:rPr>
          <w:rStyle w:val="TitleChar"/>
        </w:rPr>
        <w:t>Colorado</w:t>
      </w:r>
      <w:r>
        <w:t xml:space="preserve">: Democrat Mark Udall appeared to be cruising to reelection without serious opposition until Republican </w:t>
      </w:r>
      <w:r w:rsidRPr="00B4103C">
        <w:rPr>
          <w:rStyle w:val="TitleChar"/>
        </w:rPr>
        <w:t>Rep. Cory Gardner jumped into the race. Gardner has had to move toward the middle, however — a shift he has not always executed with</w:t>
      </w:r>
      <w:r w:rsidR="00F40053">
        <w:rPr>
          <w:rStyle w:val="TitleChar"/>
        </w:rPr>
        <w:t xml:space="preserve"> </w:t>
      </w:r>
      <w:r w:rsidRPr="00B4103C">
        <w:rPr>
          <w:rStyle w:val="TitleChar"/>
        </w:rPr>
        <w:t>grace — in a state that has been tough for the GOP in the last few election cycles.</w:t>
      </w:r>
    </w:p>
    <w:p w:rsidR="003B4878" w:rsidRDefault="003B4878" w:rsidP="003B4878">
      <w:r w:rsidRPr="00B4103C">
        <w:rPr>
          <w:rStyle w:val="TitleChar"/>
        </w:rPr>
        <w:t>Georgia: This red state offers a rare pickup opportunity for Democrats</w:t>
      </w:r>
      <w:r>
        <w:t>, with the retirement of the GOP’s Saxby Chambliss. The Democrat is Michelle Nunn, daughter of the state’s revered longtime Sen. Sam Nunn. Businessman David Perdue is wrestling Rep. Jack Kingston in a July 22 runoff. It’s a tough but not impossible race for Nunn.</w:t>
      </w:r>
    </w:p>
    <w:p w:rsidR="003B4878" w:rsidRDefault="003B4878" w:rsidP="003B4878">
      <w:r w:rsidRPr="00B4103C">
        <w:rPr>
          <w:rStyle w:val="TitleChar"/>
        </w:rPr>
        <w:t>Iowa:</w:t>
      </w:r>
      <w:r w:rsidR="00F40053">
        <w:rPr>
          <w:rStyle w:val="TitleChar"/>
        </w:rPr>
        <w:t xml:space="preserve"> </w:t>
      </w:r>
      <w:r w:rsidRPr="00B4103C">
        <w:rPr>
          <w:rStyle w:val="TitleChar"/>
        </w:rPr>
        <w:t xml:space="preserve">Establishment Republicans got the candidate they wanted in state Sen. Joni Ernst. Democratic Rep. Bruce </w:t>
      </w:r>
      <w:proofErr w:type="spellStart"/>
      <w:r w:rsidRPr="00B4103C">
        <w:rPr>
          <w:rStyle w:val="TitleChar"/>
        </w:rPr>
        <w:t>Braley</w:t>
      </w:r>
      <w:proofErr w:type="spellEnd"/>
      <w:r w:rsidRPr="00B4103C">
        <w:rPr>
          <w:rStyle w:val="TitleChar"/>
        </w:rPr>
        <w:t xml:space="preserve"> undercut his candidacy with some early mistake</w:t>
      </w:r>
      <w:r>
        <w:t>s, but Ernst has proved a less than sure-footed campaigner. The race is to fill the seat being vacated by the retiring Democrat Tom Harkin.</w:t>
      </w:r>
    </w:p>
    <w:p w:rsidR="003B4878" w:rsidRDefault="003B4878" w:rsidP="003B4878">
      <w:r w:rsidRPr="00B4103C">
        <w:rPr>
          <w:rStyle w:val="TitleChar"/>
        </w:rPr>
        <w:t xml:space="preserve">Kentucky: Senate Minority Leader Mitch McConnell blew past his tea party competition in the GOP primary but faces a stiff challenge from Democratic Secretary of State Alison </w:t>
      </w:r>
      <w:proofErr w:type="spellStart"/>
      <w:r w:rsidRPr="00B4103C">
        <w:rPr>
          <w:rStyle w:val="TitleChar"/>
        </w:rPr>
        <w:t>Lundergan</w:t>
      </w:r>
      <w:proofErr w:type="spellEnd"/>
      <w:r w:rsidRPr="00B4103C">
        <w:rPr>
          <w:rStyle w:val="TitleChar"/>
        </w:rPr>
        <w:t xml:space="preserve"> Grimes</w:t>
      </w:r>
      <w:r>
        <w:t xml:space="preserve">. Both candidates have a solid core of support; </w:t>
      </w:r>
      <w:r w:rsidRPr="00B4103C">
        <w:rPr>
          <w:rStyle w:val="TitleChar"/>
        </w:rPr>
        <w:t>the fight will be for a relatively small</w:t>
      </w:r>
      <w:r>
        <w:t xml:space="preserve"> but decisive swath of the electorate.</w:t>
      </w:r>
    </w:p>
    <w:p w:rsidR="003B4878" w:rsidRDefault="003B4878" w:rsidP="003B4878">
      <w:r w:rsidRPr="00B4103C">
        <w:rPr>
          <w:rStyle w:val="TitleChar"/>
        </w:rPr>
        <w:t>Louisiana:</w:t>
      </w:r>
      <w:r>
        <w:t xml:space="preserve"> </w:t>
      </w:r>
      <w:r w:rsidRPr="00B4103C">
        <w:rPr>
          <w:rStyle w:val="TitleChar"/>
        </w:rPr>
        <w:t>Democratic Sen. Mary Landrieu</w:t>
      </w:r>
      <w:r>
        <w:t xml:space="preserve">, now in her third term, has never won with more than 52% of the vote, even though -- or perhaps because -- Landrieu is a household name in Louisiana politics. (Her father is a former New Orleans mayor; her brother currently holds the job.) </w:t>
      </w:r>
      <w:r w:rsidRPr="00B4103C">
        <w:rPr>
          <w:rStyle w:val="TitleChar"/>
        </w:rPr>
        <w:t>She is running against a crowded Republican field, which seems certain to push the contest past November to a Dec. 6 runoff. Rep. Bill Cassidy is seen as her strongest opponent</w:t>
      </w:r>
      <w:r>
        <w:t>.</w:t>
      </w:r>
    </w:p>
    <w:p w:rsidR="003B4878" w:rsidRDefault="003B4878" w:rsidP="003B4878">
      <w:r w:rsidRPr="00B4103C">
        <w:rPr>
          <w:rStyle w:val="TitleChar"/>
        </w:rPr>
        <w:t>Michigan: Republicans had very high hopes for Terri Lynn Land, a former secretary of state</w:t>
      </w:r>
      <w:r>
        <w:t>, but her early performance has been wanting. Still, the race remains competitive against Democratic Rep. Gary Peters. The seat is being vacated by retiring Democrat Carl Levin.</w:t>
      </w:r>
    </w:p>
    <w:p w:rsidR="00F40053" w:rsidRDefault="003B4878" w:rsidP="003B4878">
      <w:r w:rsidRPr="00B4103C">
        <w:rPr>
          <w:rStyle w:val="TitleChar"/>
        </w:rPr>
        <w:lastRenderedPageBreak/>
        <w:t>North Carolina: Democrat Kay Hagan is at or near the top of the list of most vulnerable incumbents</w:t>
      </w:r>
      <w:r>
        <w:t xml:space="preserve">. She won election in 2008 as President Obama carried the state for Democrats for the first time in 32 years. Now he’s a drag on her candidacy. </w:t>
      </w:r>
      <w:r w:rsidRPr="00B4103C">
        <w:rPr>
          <w:rStyle w:val="TitleChar"/>
        </w:rPr>
        <w:t xml:space="preserve">Hagan’s GOP opponent, House Speaker Thom </w:t>
      </w:r>
      <w:proofErr w:type="spellStart"/>
      <w:r w:rsidRPr="00B4103C">
        <w:rPr>
          <w:rStyle w:val="TitleChar"/>
        </w:rPr>
        <w:t>Tillis</w:t>
      </w:r>
      <w:proofErr w:type="spellEnd"/>
      <w:r w:rsidRPr="00B4103C">
        <w:rPr>
          <w:rStyle w:val="TitleChar"/>
        </w:rPr>
        <w:t xml:space="preserve">, was the choice of the Republican establishment over tea party opposition. </w:t>
      </w:r>
      <w:r>
        <w:t>Outside groups have spent a fortune targeting the incumbent but the race has stayed close.</w:t>
      </w:r>
    </w:p>
    <w:p w:rsidR="00F40053" w:rsidRDefault="00F40053" w:rsidP="003B4878"/>
    <w:p w:rsidR="003B4878" w:rsidRPr="00E735EA" w:rsidRDefault="003B4878" w:rsidP="003B4878">
      <w:pPr>
        <w:pStyle w:val="Heading4"/>
        <w:rPr>
          <w:rFonts w:cs="Times New Roman"/>
        </w:rPr>
      </w:pPr>
      <w:r w:rsidRPr="00E735EA">
        <w:rPr>
          <w:rFonts w:cs="Times New Roman"/>
        </w:rPr>
        <w:t>Republicans likely to win the Senate but it is still a toss up</w:t>
      </w:r>
    </w:p>
    <w:p w:rsidR="003B4878" w:rsidRPr="00E735EA" w:rsidRDefault="003B4878" w:rsidP="003B4878">
      <w:pPr>
        <w:rPr>
          <w:rStyle w:val="Style13ptBold"/>
        </w:rPr>
      </w:pPr>
      <w:r w:rsidRPr="00E735EA">
        <w:rPr>
          <w:rStyle w:val="Style13ptBold"/>
        </w:rPr>
        <w:t>Silver, Five</w:t>
      </w:r>
      <w:r>
        <w:rPr>
          <w:rStyle w:val="Style13ptBold"/>
        </w:rPr>
        <w:t xml:space="preserve"> </w:t>
      </w:r>
      <w:r w:rsidRPr="00E735EA">
        <w:rPr>
          <w:rStyle w:val="Style13ptBold"/>
        </w:rPr>
        <w:t>Thirty</w:t>
      </w:r>
      <w:r>
        <w:rPr>
          <w:rStyle w:val="Style13ptBold"/>
        </w:rPr>
        <w:t xml:space="preserve"> </w:t>
      </w:r>
      <w:r w:rsidRPr="00E735EA">
        <w:rPr>
          <w:rStyle w:val="Style13ptBold"/>
        </w:rPr>
        <w:t>Eight chief editor, 6/8/14</w:t>
      </w:r>
    </w:p>
    <w:p w:rsidR="003B4878" w:rsidRPr="00E735EA" w:rsidRDefault="003B4878" w:rsidP="003B4878">
      <w:r w:rsidRPr="00E735EA">
        <w:t xml:space="preserve">(Nate, 6/8/14, </w:t>
      </w:r>
      <w:proofErr w:type="spellStart"/>
      <w:r w:rsidRPr="00E735EA">
        <w:t>FiveThirtyEight</w:t>
      </w:r>
      <w:proofErr w:type="spellEnd"/>
      <w:r w:rsidRPr="00E735EA">
        <w:t>, “</w:t>
      </w:r>
      <w:proofErr w:type="spellStart"/>
      <w:r w:rsidRPr="00E735EA">
        <w:t>FiveThirtyEight</w:t>
      </w:r>
      <w:proofErr w:type="spellEnd"/>
      <w:r w:rsidRPr="00E735EA">
        <w:t xml:space="preserve"> Senate Forecast: Toss-Up or Tilt GOP?</w:t>
      </w:r>
      <w:proofErr w:type="gramStart"/>
      <w:r w:rsidRPr="00E735EA">
        <w:t>”,</w:t>
      </w:r>
      <w:proofErr w:type="gramEnd"/>
      <w:r w:rsidRPr="00E735EA">
        <w:t xml:space="preserve"> </w:t>
      </w:r>
      <w:hyperlink r:id="rId57" w:history="1">
        <w:r w:rsidRPr="00E735EA">
          <w:rPr>
            <w:rStyle w:val="Hyperlink"/>
          </w:rPr>
          <w:t>http://fivethirtyeight.com/features/fivethirtyeight-senate-forecast-toss-up-or-tilt-gop/</w:t>
        </w:r>
      </w:hyperlink>
      <w:r w:rsidRPr="00E735EA">
        <w:t>, Accessed 7/6/14, AA)</w:t>
      </w:r>
    </w:p>
    <w:p w:rsidR="003B4878" w:rsidRPr="00E735EA" w:rsidRDefault="003B4878" w:rsidP="003B4878"/>
    <w:p w:rsidR="003B4878" w:rsidRPr="00E735EA" w:rsidRDefault="003B4878" w:rsidP="003B4878">
      <w:r w:rsidRPr="00E735EA">
        <w:t xml:space="preserve">We </w:t>
      </w:r>
      <w:hyperlink r:id="rId58" w:tgtFrame="_blank" w:history="1">
        <w:r w:rsidRPr="00E735EA">
          <w:rPr>
            <w:rStyle w:val="Hyperlink"/>
          </w:rPr>
          <w:t>last issued a U.S. Senate forecast</w:t>
        </w:r>
      </w:hyperlink>
      <w:r w:rsidRPr="00E735EA">
        <w:t xml:space="preserve"> in mid-March. Not a lot has changed since then.</w:t>
      </w:r>
    </w:p>
    <w:p w:rsidR="003B4878" w:rsidRPr="00E735EA" w:rsidRDefault="003B4878" w:rsidP="003B4878">
      <w:r w:rsidRPr="00E735EA">
        <w:t>The Senate playing field remains fairly broad. There are 10 races where we give each party at least a 20 percent chance of winning</w:t>
      </w:r>
      <w:proofErr w:type="gramStart"/>
      <w:r w:rsidRPr="00E735EA">
        <w:t>,</w:t>
      </w:r>
      <w:proofErr w:type="gramEnd"/>
      <w:r>
        <w:fldChar w:fldCharType="begin"/>
      </w:r>
      <w:r>
        <w:instrText xml:space="preserve"> HYPERLINK "http://fivethirtyeight.com/features/fivethirtyeight-senate-forecast-toss-up-or-tilt-gop/" \l "fn-1" </w:instrText>
      </w:r>
      <w:r>
        <w:fldChar w:fldCharType="separate"/>
      </w:r>
      <w:r w:rsidRPr="00E735EA">
        <w:rPr>
          <w:rStyle w:val="Hyperlink"/>
        </w:rPr>
        <w:t>1</w:t>
      </w:r>
      <w:r>
        <w:rPr>
          <w:rStyle w:val="Hyperlink"/>
        </w:rPr>
        <w:fldChar w:fldCharType="end"/>
      </w:r>
      <w:r w:rsidRPr="00E735EA">
        <w:t> so there is a fairly wide range of possible outcomes. But all but two of those highly competitive races (the two exceptions are Georgia and Kentucky) are in states that are currently held by Democrats. Furthermore, there are three states — South Dakota, West Virginia, and Montana</w:t>
      </w:r>
      <w:hyperlink r:id="rId59" w:anchor="fn-2" w:history="1">
        <w:r w:rsidRPr="00E735EA">
          <w:rPr>
            <w:rStyle w:val="Hyperlink"/>
          </w:rPr>
          <w:t>2</w:t>
        </w:r>
      </w:hyperlink>
      <w:r w:rsidRPr="00E735EA">
        <w:t> — where Democratic incumbents are retiring, and where Republicans have better than an 80 percent chance of making a pickup, in our view.</w:t>
      </w:r>
    </w:p>
    <w:p w:rsidR="003B4878" w:rsidRPr="00E735EA" w:rsidRDefault="003B4878" w:rsidP="003B4878">
      <w:pPr>
        <w:rPr>
          <w:rStyle w:val="TitleChar"/>
        </w:rPr>
      </w:pPr>
      <w:r w:rsidRPr="00E735EA">
        <w:t xml:space="preserve">So </w:t>
      </w:r>
      <w:r w:rsidRPr="00E735EA">
        <w:rPr>
          <w:rStyle w:val="TitleChar"/>
        </w:rPr>
        <w:t>it’s almost certain that Republicans are going to gain seats. The question is whether they’ll net the six pickups necessary to win control of the Senate. If the Republicans win only five seats, the Senate would be split 50-50 but Democrats would continue to control it because of the tie-breaking vote of Vice President Joseph Biden.</w:t>
      </w:r>
    </w:p>
    <w:p w:rsidR="003B4878" w:rsidRPr="00E735EA" w:rsidRDefault="003B4878" w:rsidP="003B4878">
      <w:pPr>
        <w:rPr>
          <w:b/>
          <w:u w:val="single"/>
        </w:rPr>
      </w:pPr>
      <w:r w:rsidRPr="00E735EA">
        <w:rPr>
          <w:rStyle w:val="TitleChar"/>
        </w:rPr>
        <w:t>Our March forecast projected a Republicans gain of 5.8 seats.</w:t>
      </w:r>
      <w:r w:rsidRPr="00E735EA">
        <w:t xml:space="preserve"> You’ll no doubt notice the decimal place; how can a party win a fraction of a Senate seat? It can’t, but our forecasts are probabilistic; a gain of 5.8 seats is the total you get by summing the probabilities from each individual race. </w:t>
      </w:r>
      <w:r w:rsidRPr="00E735EA">
        <w:rPr>
          <w:rStyle w:val="TitleChar"/>
        </w:rPr>
        <w:t>Because 5.8 seats is closer to six (a Republican takeover) than five (not quite), we characterized the GOP as a slight favorite to win the Senate.</w:t>
      </w:r>
    </w:p>
    <w:p w:rsidR="003B4878" w:rsidRPr="00E735EA" w:rsidRDefault="003B4878" w:rsidP="003B4878">
      <w:pPr>
        <w:rPr>
          <w:b/>
          <w:u w:val="single"/>
        </w:rPr>
      </w:pPr>
      <w:r w:rsidRPr="00E735EA">
        <w:t xml:space="preserve">The new forecast is for a Republican gain of 5.7 seats. So it’s shifted ever so slightly — by one-tenth of a seat — toward being a toss-up. Still, </w:t>
      </w:r>
      <w:r w:rsidRPr="00E735EA">
        <w:rPr>
          <w:rStyle w:val="TitleChar"/>
        </w:rPr>
        <w:t>if asked to place a bet at even odds, we’d take a Republican Senate.</w:t>
      </w:r>
    </w:p>
    <w:p w:rsidR="003B4878" w:rsidRPr="00E735EA" w:rsidRDefault="003B4878" w:rsidP="003B4878">
      <w:r w:rsidRPr="00E735EA">
        <w:t>Of course, it can be silly to worry about distinctions that amount to a tenth of a seat, or a couple of percentage points. Nobody cares all that much about the difference between 77 percent and 80 percent and 83 percent. But this race is very close. When you say something has a 47 percent chance of happening, people interpret that a lot differently than if you say 50 percent or 53 percent — even though they really shouldn’t.</w:t>
      </w:r>
      <w:hyperlink r:id="rId60" w:anchor="fn-3" w:history="1">
        <w:r w:rsidRPr="00E735EA">
          <w:rPr>
            <w:rStyle w:val="Hyperlink"/>
          </w:rPr>
          <w:t>3</w:t>
        </w:r>
      </w:hyperlink>
    </w:p>
    <w:p w:rsidR="003B4878" w:rsidRPr="00E735EA" w:rsidRDefault="003B4878" w:rsidP="003B4878">
      <w:r w:rsidRPr="00E735EA">
        <w:t>It’s important to clarify that these forecasts are not the results of a formal model or statistical algorithm — although it’s based on an assessment of the same major factors that our algorithm uses. (Our tradition is to switch over to fully automated and algorithmic Senate forecasts at some point during the summer.)</w:t>
      </w:r>
    </w:p>
    <w:p w:rsidR="003B4878" w:rsidRPr="00E735EA" w:rsidRDefault="003B4878" w:rsidP="003B4878">
      <w:r w:rsidRPr="00E735EA">
        <w:t>The political landscape</w:t>
      </w:r>
    </w:p>
    <w:p w:rsidR="003B4878" w:rsidRPr="00E735EA" w:rsidRDefault="003B4878" w:rsidP="003B4878">
      <w:pPr>
        <w:rPr>
          <w:rStyle w:val="TitleChar"/>
          <w:b w:val="0"/>
        </w:rPr>
      </w:pPr>
      <w:r w:rsidRPr="00E735EA">
        <w:lastRenderedPageBreak/>
        <w:t>We usually begin these forecast updates with a broad view of the political landscape. Not all that much has changed over the past couple of months.</w:t>
      </w:r>
    </w:p>
    <w:p w:rsidR="003B4878" w:rsidRPr="00E735EA" w:rsidRDefault="003B4878" w:rsidP="003B4878">
      <w:r w:rsidRPr="00E735EA">
        <w:rPr>
          <w:rStyle w:val="TitleChar"/>
        </w:rPr>
        <w:t>President Obama remains fairly unpopular with </w:t>
      </w:r>
      <w:hyperlink r:id="rId61" w:tgtFrame="_blank" w:history="1">
        <w:r w:rsidRPr="00E735EA">
          <w:rPr>
            <w:rStyle w:val="TitleChar"/>
          </w:rPr>
          <w:t>an approval rating of about 43 or 44 percent</w:t>
        </w:r>
      </w:hyperlink>
      <w:r w:rsidRPr="00E735EA">
        <w:rPr>
          <w:rStyle w:val="TitleChar"/>
        </w:rPr>
        <w:t>.</w:t>
      </w:r>
      <w:r w:rsidRPr="00E735EA">
        <w:t xml:space="preserve"> His numbers haven’t changed much since March (perhaps they’ve improved by half a percentage point). It may be that </w:t>
      </w:r>
      <w:hyperlink r:id="rId62" w:tgtFrame="_blank" w:history="1">
        <w:r w:rsidRPr="00E735EA">
          <w:rPr>
            <w:rStyle w:val="Hyperlink"/>
          </w:rPr>
          <w:t>modestly improved voter perceptions about the economy</w:t>
        </w:r>
      </w:hyperlink>
      <w:r w:rsidRPr="00E735EA">
        <w:t> are being offset by </w:t>
      </w:r>
      <w:hyperlink r:id="rId63" w:tgtFrame="_blank" w:history="1">
        <w:r w:rsidRPr="00E735EA">
          <w:rPr>
            <w:rStyle w:val="Hyperlink"/>
          </w:rPr>
          <w:t>increasing dissatisfaction of his handling of foreign policy</w:t>
        </w:r>
      </w:hyperlink>
      <w:r w:rsidRPr="00E735EA">
        <w:t>.</w:t>
      </w:r>
    </w:p>
    <w:p w:rsidR="003B4878" w:rsidRPr="00E735EA" w:rsidRDefault="003B4878" w:rsidP="003B4878">
      <w:r w:rsidRPr="00E735EA">
        <w:t>The </w:t>
      </w:r>
      <w:hyperlink r:id="rId64" w:tgtFrame="_blank" w:history="1">
        <w:r w:rsidRPr="00E735EA">
          <w:rPr>
            <w:rStyle w:val="Hyperlink"/>
          </w:rPr>
          <w:t>generic congressional ballot</w:t>
        </w:r>
      </w:hyperlink>
      <w:r w:rsidRPr="00E735EA">
        <w:t xml:space="preserve"> remains very close between Democrats and Republicans and also has not changed much since March. Note, however, that </w:t>
      </w:r>
      <w:r w:rsidRPr="00E735EA">
        <w:rPr>
          <w:rStyle w:val="TitleChar"/>
        </w:rPr>
        <w:t>many generic ballot polls are conducted among registered voters; a tie among registered voters usually translates to a small Republican advantage among likely voters.</w:t>
      </w:r>
    </w:p>
    <w:p w:rsidR="003B4878" w:rsidRPr="00E735EA" w:rsidRDefault="003B4878" w:rsidP="003B4878">
      <w:pPr>
        <w:rPr>
          <w:rStyle w:val="TitleChar"/>
          <w:b w:val="0"/>
        </w:rPr>
      </w:pPr>
      <w:r w:rsidRPr="00E735EA">
        <w:t>Both Democratic and Republican voters report </w:t>
      </w:r>
      <w:hyperlink r:id="rId65" w:tgtFrame="_blank" w:history="1">
        <w:r w:rsidRPr="00E735EA">
          <w:rPr>
            <w:rStyle w:val="Hyperlink"/>
          </w:rPr>
          <w:t>lower levels of enthusiasm</w:t>
        </w:r>
      </w:hyperlink>
      <w:r w:rsidRPr="00E735EA">
        <w:t> today than they did in 2010 (perhaps for </w:t>
      </w:r>
      <w:hyperlink r:id="rId66" w:history="1">
        <w:r w:rsidRPr="00E735EA">
          <w:rPr>
            <w:rStyle w:val="Hyperlink"/>
          </w:rPr>
          <w:t>good reason</w:t>
        </w:r>
      </w:hyperlink>
      <w:r w:rsidRPr="00E735EA">
        <w:t>). But Republican voters are more enthusiastic than Democrats on a relative basis. That will potentially translate to </w:t>
      </w:r>
      <w:hyperlink r:id="rId67" w:history="1">
        <w:r w:rsidRPr="00E735EA">
          <w:rPr>
            <w:rStyle w:val="Hyperlink"/>
          </w:rPr>
          <w:t>an “enthusiasm gap” which favors the GOP</w:t>
        </w:r>
      </w:hyperlink>
      <w:r w:rsidRPr="00E735EA">
        <w:t>, but not as much as it did in 2010.</w:t>
      </w:r>
    </w:p>
    <w:p w:rsidR="003B4878" w:rsidRPr="00E735EA" w:rsidRDefault="003B4878" w:rsidP="003B4878">
      <w:r w:rsidRPr="00E735EA">
        <w:rPr>
          <w:rStyle w:val="TitleChar"/>
        </w:rPr>
        <w:t>Republicans’ recruiting of viable candidates is going better than in 2010 and 2012</w:t>
      </w:r>
      <w:r w:rsidRPr="00E735EA">
        <w:t xml:space="preserve"> although not uniformly so: they face potential issues in Mississippi and Oregon, for instance.</w:t>
      </w:r>
    </w:p>
    <w:p w:rsidR="003B4878" w:rsidRPr="00E735EA" w:rsidRDefault="003B4878" w:rsidP="003B4878">
      <w:pPr>
        <w:rPr>
          <w:rStyle w:val="TitleChar"/>
        </w:rPr>
      </w:pPr>
      <w:r w:rsidRPr="00E735EA">
        <w:t>The </w:t>
      </w:r>
      <w:hyperlink r:id="rId68" w:history="1">
        <w:r w:rsidRPr="00E735EA">
          <w:rPr>
            <w:rStyle w:val="Hyperlink"/>
          </w:rPr>
          <w:t>quality of polling is somewhat problematic</w:t>
        </w:r>
      </w:hyperlink>
      <w:r w:rsidRPr="00E735EA">
        <w:t xml:space="preserve">. Much of it comes from firms like Public Policy Polling and Rasmussen Reports with dubious methodologies, explicitly partisan polling firms or new companies that so far have little track record. </w:t>
      </w:r>
      <w:r w:rsidRPr="00E735EA">
        <w:rPr>
          <w:rStyle w:val="TitleChar"/>
        </w:rPr>
        <w:t xml:space="preserve">As a potential bright spot for Democrats, </w:t>
      </w:r>
      <w:hyperlink r:id="rId69" w:history="1">
        <w:r w:rsidRPr="00E735EA">
          <w:rPr>
            <w:rStyle w:val="TitleChar"/>
          </w:rPr>
          <w:t>polling firms</w:t>
        </w:r>
      </w:hyperlink>
      <w:r w:rsidRPr="00E735EA">
        <w:rPr>
          <w:rStyle w:val="TitleChar"/>
        </w:rPr>
        <w:t> that use industry-standard methodologies seem to show slightly better results for them, on average. However, these high-quality polls are mostly reporting results among registered voters only, rather than likely voters. Thus, they aren’t yet accounting for the GOP’s potential turnout advantage.</w:t>
      </w:r>
    </w:p>
    <w:p w:rsidR="003B4878" w:rsidRPr="00E735EA" w:rsidRDefault="003B4878" w:rsidP="003B4878">
      <w:r w:rsidRPr="00E735EA">
        <w:t>If the macro environment hasn’t changed much, what about the environment in individual states and races? There have been a few shifts since March, but they mostly offset one another. We’ll start with the races where Democratic prospects look brighter than before.</w:t>
      </w:r>
    </w:p>
    <w:p w:rsidR="003B4878" w:rsidRPr="00E735EA" w:rsidRDefault="003B4878" w:rsidP="003B4878"/>
    <w:p w:rsidR="003B4878" w:rsidRPr="00E735EA" w:rsidRDefault="003B4878" w:rsidP="003B4878">
      <w:pPr>
        <w:pStyle w:val="Heading4"/>
        <w:rPr>
          <w:rFonts w:cs="Times New Roman"/>
        </w:rPr>
      </w:pPr>
      <w:r w:rsidRPr="00E735EA">
        <w:rPr>
          <w:rFonts w:cs="Times New Roman"/>
        </w:rPr>
        <w:t xml:space="preserve">Senate race close, </w:t>
      </w:r>
      <w:r>
        <w:rPr>
          <w:rFonts w:cs="Times New Roman"/>
        </w:rPr>
        <w:t>R</w:t>
      </w:r>
      <w:r w:rsidRPr="00E735EA">
        <w:rPr>
          <w:rFonts w:cs="Times New Roman"/>
        </w:rPr>
        <w:t>epublicans slightly ahead</w:t>
      </w:r>
    </w:p>
    <w:p w:rsidR="003B4878" w:rsidRPr="00E735EA" w:rsidRDefault="003B4878" w:rsidP="003B4878">
      <w:pPr>
        <w:rPr>
          <w:rStyle w:val="Style13ptBold"/>
        </w:rPr>
      </w:pPr>
      <w:proofErr w:type="spellStart"/>
      <w:r w:rsidRPr="00E735EA">
        <w:rPr>
          <w:rStyle w:val="Style13ptBold"/>
        </w:rPr>
        <w:t>Hohmann</w:t>
      </w:r>
      <w:proofErr w:type="spellEnd"/>
      <w:r w:rsidRPr="00E735EA">
        <w:rPr>
          <w:rStyle w:val="Style13ptBold"/>
        </w:rPr>
        <w:t>, Politico, 7/6</w:t>
      </w:r>
      <w:r>
        <w:rPr>
          <w:rStyle w:val="Style13ptBold"/>
        </w:rPr>
        <w:t>/14</w:t>
      </w:r>
    </w:p>
    <w:p w:rsidR="003B4878" w:rsidRDefault="003B4878" w:rsidP="003B4878">
      <w:r w:rsidRPr="00E735EA">
        <w:t>(James,</w:t>
      </w:r>
      <w:r>
        <w:t xml:space="preserve"> 7/6/14, Politico, </w:t>
      </w:r>
      <w:r w:rsidRPr="00E735EA">
        <w:t xml:space="preserve">“2014 Senate rankings: Map favors GOP”, </w:t>
      </w:r>
      <w:hyperlink r:id="rId70" w:history="1">
        <w:r w:rsidRPr="00E735EA">
          <w:rPr>
            <w:rStyle w:val="Hyperlink"/>
          </w:rPr>
          <w:t>http://www.politico.com/story/2014/07/2014-senate-elections-republicans-108584.html</w:t>
        </w:r>
      </w:hyperlink>
      <w:r w:rsidRPr="00E735EA">
        <w:t>, Accessed 7/6/14,</w:t>
      </w:r>
      <w:r>
        <w:t xml:space="preserve"> </w:t>
      </w:r>
      <w:r w:rsidRPr="00E735EA">
        <w:t>AA)</w:t>
      </w:r>
    </w:p>
    <w:p w:rsidR="003B4878" w:rsidRPr="00E735EA" w:rsidRDefault="003B4878" w:rsidP="003B4878"/>
    <w:p w:rsidR="003B4878" w:rsidRPr="00E735EA" w:rsidRDefault="003B4878" w:rsidP="003B4878">
      <w:pPr>
        <w:rPr>
          <w:rStyle w:val="TitleChar"/>
        </w:rPr>
      </w:pPr>
      <w:r w:rsidRPr="00E735EA">
        <w:rPr>
          <w:rStyle w:val="TitleChar"/>
        </w:rPr>
        <w:t>With four months until Election Day, Republicans are as close to winning the Senate as they’ve been since losing it in 2006.</w:t>
      </w:r>
    </w:p>
    <w:p w:rsidR="003B4878" w:rsidRPr="00E735EA" w:rsidRDefault="003B4878" w:rsidP="003B4878">
      <w:pPr>
        <w:rPr>
          <w:rStyle w:val="TitleChar"/>
          <w:b w:val="0"/>
        </w:rPr>
      </w:pPr>
      <w:r w:rsidRPr="00E735EA">
        <w:rPr>
          <w:rStyle w:val="TitleChar"/>
        </w:rPr>
        <w:t>Six months ago, the GOP path to the majority was narrower</w:t>
      </w:r>
      <w:r w:rsidRPr="00E735EA">
        <w:t>: Republicans essentially had to sweep seven races in states Barack Obama lost in 2012 but where Democrats currently hold seats. Unlikely, in other words.</w:t>
      </w:r>
    </w:p>
    <w:p w:rsidR="003B4878" w:rsidRPr="00E735EA" w:rsidRDefault="003B4878" w:rsidP="003B4878">
      <w:pPr>
        <w:rPr>
          <w:rStyle w:val="TitleChar"/>
          <w:b w:val="0"/>
        </w:rPr>
      </w:pPr>
      <w:r w:rsidRPr="00E735EA">
        <w:rPr>
          <w:rStyle w:val="TitleChar"/>
        </w:rPr>
        <w:t>Now Republicans have more options</w:t>
      </w:r>
      <w:r w:rsidRPr="00E735EA">
        <w:t xml:space="preserve">. They’ve landed top recruits to take on first-term senators in New Hampshire and Colorado, nominated credible female candidates in open-seat contests in Michigan and </w:t>
      </w:r>
      <w:r w:rsidRPr="00E735EA">
        <w:lastRenderedPageBreak/>
        <w:t>Iowa, protected all of their incumbents from tea party challenges and thwarted more conservative candidates that could have hurt the GOP’s chances in states like North Carolina and Georgia.</w:t>
      </w:r>
    </w:p>
    <w:p w:rsidR="003B4878" w:rsidRPr="00E735EA" w:rsidRDefault="003B4878" w:rsidP="003B4878">
      <w:pPr>
        <w:rPr>
          <w:rStyle w:val="TitleChar"/>
          <w:b w:val="0"/>
        </w:rPr>
      </w:pPr>
      <w:r w:rsidRPr="00E735EA">
        <w:rPr>
          <w:rStyle w:val="TitleChar"/>
        </w:rPr>
        <w:t>With the general election field all but set, Republicans are looking to turn the midterms into a national referendum on Obama.</w:t>
      </w:r>
      <w:r w:rsidRPr="00E735EA">
        <w:t xml:space="preserve"> Democrats want the focus to be squarely on the candidates, and they’re spending the typically quiet summer months trying to define Republican hopefuls as unlikeable and extreme.</w:t>
      </w:r>
    </w:p>
    <w:p w:rsidR="003B4878" w:rsidRPr="00E735EA" w:rsidRDefault="003B4878" w:rsidP="003B4878">
      <w:pPr>
        <w:rPr>
          <w:rStyle w:val="TitleChar"/>
          <w:b w:val="0"/>
        </w:rPr>
      </w:pPr>
      <w:r w:rsidRPr="00E735EA">
        <w:rPr>
          <w:rStyle w:val="TitleChar"/>
        </w:rPr>
        <w:t>Obama’s approval rating continues to hover around his all-time lows, especially in the GOP-leaning states that will decide control of the upper chamber.</w:t>
      </w:r>
      <w:r w:rsidRPr="00E735EA">
        <w:t xml:space="preserve"> Obamacare is not as toxic now as during the disastrous HealthCare.gov rollout, but it undeniably remains a drag on Democrats. The jury is still out on the economy: The Commerce Department announced a 2.9 percent decline in first-quarter gross domestic product late last month, but then the Labor Department reported last week that the unemployment rate in June had dropped to 6.1 percent.</w:t>
      </w:r>
    </w:p>
    <w:p w:rsidR="003B4878" w:rsidRPr="00E735EA" w:rsidRDefault="003B4878" w:rsidP="003B4878">
      <w:r w:rsidRPr="00E735EA">
        <w:rPr>
          <w:rStyle w:val="TitleChar"/>
        </w:rPr>
        <w:t>Republicans are expected to pick up seats in South Dakota, West Virginia and Montana, where longtime Democratic incumbents are retiring or have already resigned.</w:t>
      </w:r>
      <w:r w:rsidRPr="00E735EA">
        <w:t xml:space="preserve"> From there, they need to net three more seats to take control of the chamber. Fifty-five senators currently caucus with Democrats, 45 with Republicans.</w:t>
      </w:r>
    </w:p>
    <w:p w:rsidR="003B4878" w:rsidRDefault="003B4878" w:rsidP="003B4878">
      <w:pPr>
        <w:rPr>
          <w:rFonts w:asciiTheme="minorHAnsi" w:hAnsiTheme="minorHAnsi" w:cstheme="minorBidi"/>
        </w:rPr>
      </w:pPr>
    </w:p>
    <w:p w:rsidR="003B4878" w:rsidRDefault="003B4878" w:rsidP="003B4878">
      <w:pPr>
        <w:pStyle w:val="Heading3"/>
      </w:pPr>
      <w:r>
        <w:lastRenderedPageBreak/>
        <w:t>GOP Wins House</w:t>
      </w:r>
    </w:p>
    <w:p w:rsidR="003B4878" w:rsidRPr="00C467AF" w:rsidRDefault="003B4878" w:rsidP="003B4878"/>
    <w:p w:rsidR="003B4878" w:rsidRDefault="003B4878" w:rsidP="003B4878">
      <w:pPr>
        <w:pStyle w:val="Heading4"/>
      </w:pPr>
      <w:r>
        <w:t>Structural problems for Democrats ensures a GOP house</w:t>
      </w:r>
    </w:p>
    <w:p w:rsidR="003B4878" w:rsidRPr="005734B7" w:rsidRDefault="003B4878" w:rsidP="003B4878">
      <w:pPr>
        <w:rPr>
          <w:rStyle w:val="Style13ptBold"/>
        </w:rPr>
      </w:pPr>
      <w:r w:rsidRPr="005734B7">
        <w:rPr>
          <w:rStyle w:val="Style13ptBold"/>
        </w:rPr>
        <w:t xml:space="preserve">Blake, </w:t>
      </w:r>
      <w:r>
        <w:rPr>
          <w:rStyle w:val="Style13ptBold"/>
        </w:rPr>
        <w:t>Washington Post political reporter, 6/9/</w:t>
      </w:r>
      <w:r w:rsidRPr="005734B7">
        <w:rPr>
          <w:rStyle w:val="Style13ptBold"/>
        </w:rPr>
        <w:t>14</w:t>
      </w:r>
    </w:p>
    <w:p w:rsidR="003B4878" w:rsidRDefault="003B4878" w:rsidP="003B4878">
      <w:r>
        <w:t>[Aaron, 6/9/2014, The Washington Post, “Democrats aren’t winning back the House. So how are they raising so much money?</w:t>
      </w:r>
      <w:proofErr w:type="gramStart"/>
      <w:r>
        <w:t>”,</w:t>
      </w:r>
      <w:proofErr w:type="gramEnd"/>
      <w:r>
        <w:t xml:space="preserve"> </w:t>
      </w:r>
      <w:hyperlink r:id="rId71" w:history="1">
        <w:r w:rsidRPr="00FD0CB5">
          <w:rPr>
            <w:rStyle w:val="Hyperlink"/>
          </w:rPr>
          <w:t>http://www.washingtonpost.com/blogs/the-fix/wp/2014/06/09/democrats-arent-winning-back-the-house-so-how-are-they-raising-so-much-money/</w:t>
        </w:r>
      </w:hyperlink>
      <w:r>
        <w:t>, accessed 7/5/2014, CK]</w:t>
      </w:r>
    </w:p>
    <w:p w:rsidR="003B4878" w:rsidRDefault="003B4878" w:rsidP="003B4878"/>
    <w:p w:rsidR="003B4878" w:rsidRDefault="003B4878" w:rsidP="003B4878">
      <w:r>
        <w:t xml:space="preserve">Basically </w:t>
      </w:r>
      <w:r w:rsidRPr="001B5028">
        <w:rPr>
          <w:rStyle w:val="TitleChar"/>
        </w:rPr>
        <w:t>nobody is giving House Democrats any real chance of winning the majority this year</w:t>
      </w:r>
      <w:r>
        <w:t>. And yet, the committee in charge of doing just that, the Democratic Congressional Campaign Committee (DCCC), continues to lap the competition in fundraising.</w:t>
      </w:r>
    </w:p>
    <w:p w:rsidR="003B4878" w:rsidRDefault="003B4878" w:rsidP="003B4878">
      <w:r>
        <w:t>These two things, to put it mildly, do not generally go together.</w:t>
      </w:r>
    </w:p>
    <w:p w:rsidR="003B4878" w:rsidRDefault="003B4878" w:rsidP="003B4878">
      <w:r w:rsidRPr="001B5028">
        <w:rPr>
          <w:rStyle w:val="TitleChar"/>
        </w:rPr>
        <w:t>When you're in the minority, after all, you have less power. People therefore have less incentive to give you money</w:t>
      </w:r>
      <w:r>
        <w:t xml:space="preserve">, </w:t>
      </w:r>
      <w:r w:rsidRPr="001B5028">
        <w:rPr>
          <w:rStyle w:val="TitleChar"/>
        </w:rPr>
        <w:t>and that goes double when you have basically no shot at returning to power after the election in question</w:t>
      </w:r>
      <w:r>
        <w:t xml:space="preserve">. (Not to mention when there's a far more compelling contest on the other side of the Capitol, for the U.S. Senate.) </w:t>
      </w:r>
      <w:r w:rsidRPr="001B5028">
        <w:rPr>
          <w:rStyle w:val="TitleChar"/>
        </w:rPr>
        <w:t>Committees also rely heavily on contributions from their members, and when you have fewer members — the GOP currently leads in that category 233-199 — that means less money</w:t>
      </w:r>
      <w:r>
        <w:t>.</w:t>
      </w:r>
    </w:p>
    <w:p w:rsidR="003B4878" w:rsidRDefault="003B4878" w:rsidP="003B4878"/>
    <w:p w:rsidR="003B4878" w:rsidRPr="00D80F66" w:rsidRDefault="003B4878" w:rsidP="003B4878">
      <w:pPr>
        <w:pStyle w:val="Heading3"/>
      </w:pPr>
      <w:r>
        <w:lastRenderedPageBreak/>
        <w:t>Turnout Favors GOP Now</w:t>
      </w:r>
      <w:r w:rsidRPr="00D80F66">
        <w:br/>
      </w:r>
    </w:p>
    <w:p w:rsidR="003B4878" w:rsidRDefault="003B4878" w:rsidP="003B4878">
      <w:pPr>
        <w:pStyle w:val="Heading4"/>
      </w:pPr>
      <w:r>
        <w:t>Voter turnout favors Republicans</w:t>
      </w:r>
    </w:p>
    <w:p w:rsidR="00F40053" w:rsidRDefault="003B4878" w:rsidP="003B4878">
      <w:proofErr w:type="spellStart"/>
      <w:r w:rsidRPr="00F24D3D">
        <w:rPr>
          <w:rStyle w:val="Style13ptBold"/>
        </w:rPr>
        <w:t>Steinhauser</w:t>
      </w:r>
      <w:proofErr w:type="spellEnd"/>
      <w:r w:rsidRPr="00F24D3D">
        <w:rPr>
          <w:rStyle w:val="Style13ptBold"/>
        </w:rPr>
        <w:t>, CNN Political Editor, 6/23/14</w:t>
      </w:r>
    </w:p>
    <w:p w:rsidR="003B4878" w:rsidRDefault="003B4878" w:rsidP="003B4878">
      <w:r>
        <w:t xml:space="preserve">(Paul, 6/23/14, CNN, “CNN/ORC Poll illustrates Democrats turnout problem”, </w:t>
      </w:r>
      <w:hyperlink r:id="rId72" w:history="1">
        <w:r w:rsidRPr="000A19F8">
          <w:rPr>
            <w:rStyle w:val="Hyperlink"/>
          </w:rPr>
          <w:t>http://politicalticker.blogs.cnn.com/2014/06/23/cnnorc-poll-illustrates-democrats-turnout-problem/</w:t>
        </w:r>
      </w:hyperlink>
      <w:r>
        <w:t>, accessed 7/13/14, AA)</w:t>
      </w:r>
      <w:r>
        <w:br/>
      </w:r>
    </w:p>
    <w:p w:rsidR="003B4878" w:rsidRPr="00F24D3D" w:rsidRDefault="003B4878" w:rsidP="003B4878">
      <w:pPr>
        <w:rPr>
          <w:rStyle w:val="StyleUnderline"/>
        </w:rPr>
      </w:pPr>
      <w:r>
        <w:t xml:space="preserve">Washington (CNN) -- </w:t>
      </w:r>
      <w:r w:rsidRPr="00F24D3D">
        <w:rPr>
          <w:rStyle w:val="StyleUnderline"/>
        </w:rPr>
        <w:t>It's the biggest question surrounding this year's midterm elections: how many people will turn out to vote?</w:t>
      </w:r>
    </w:p>
    <w:p w:rsidR="003B4878" w:rsidRPr="00F24D3D" w:rsidRDefault="003B4878" w:rsidP="003B4878">
      <w:pPr>
        <w:rPr>
          <w:rStyle w:val="StyleUnderline"/>
        </w:rPr>
      </w:pPr>
      <w:r>
        <w:t xml:space="preserve">The answer is crucial, because a smaller, more </w:t>
      </w:r>
      <w:r w:rsidRPr="00F24D3D">
        <w:rPr>
          <w:rStyle w:val="StyleUnderline"/>
        </w:rPr>
        <w:t>typical midterm electorate should favor the Republican Party. That's because single women, and younger and minority voters, who are big supporters of Democrats in presidential election years, tend to cast ballots in smaller numbers in the midterms.</w:t>
      </w:r>
    </w:p>
    <w:p w:rsidR="003B4878" w:rsidRDefault="003B4878" w:rsidP="003B4878">
      <w:r>
        <w:t>That's the problem facing Democrats this November, as they try to hold onto their 55-45 majority in the Senate (53 Democrats and two independents who caucus with the party). The party is defending 21 of the 36 seats up this year, with half of those Democratic-held seats in red or purple states. In the House, the Democrats need to pick up a very challenging 17 Republican held seats to win back the majority from the GOP.</w:t>
      </w:r>
    </w:p>
    <w:p w:rsidR="003B4878" w:rsidRDefault="003B4878" w:rsidP="003B4878">
      <w:r>
        <w:t>A CNN/ORC International poll released Monday illustrates the turnout dilemma for the Democrats.</w:t>
      </w:r>
    </w:p>
    <w:p w:rsidR="003B4878" w:rsidRDefault="003B4878" w:rsidP="003B4878">
      <w:r>
        <w:t xml:space="preserve">In the generic ballot question, the Democrats have a two percentage point 47%-45% edge over the Republicans among registered voters. The generic ballot asks respondents to choose between a Democrat </w:t>
      </w:r>
      <w:proofErr w:type="gramStart"/>
      <w:r>
        <w:t>or</w:t>
      </w:r>
      <w:proofErr w:type="gramEnd"/>
      <w:r>
        <w:t xml:space="preserve"> Republican in their congressional district without identifying the candidates.</w:t>
      </w:r>
    </w:p>
    <w:p w:rsidR="003B4878" w:rsidRPr="00F24D3D" w:rsidRDefault="003B4878" w:rsidP="003B4878">
      <w:pPr>
        <w:rPr>
          <w:rStyle w:val="StyleUnderline"/>
        </w:rPr>
      </w:pPr>
      <w:r>
        <w:t xml:space="preserve">But </w:t>
      </w:r>
      <w:r w:rsidRPr="00F24D3D">
        <w:rPr>
          <w:rStyle w:val="StyleUnderline"/>
        </w:rPr>
        <w:t>when looking only at those who say they voted in the 2010 midterms – when the GOP won back the House thanks to a historic 63-seat pick up and narrowed the Democrats' control of the Senate – Republicans have a four-point 49%-45% edge.</w:t>
      </w:r>
    </w:p>
    <w:p w:rsidR="003B4878" w:rsidRPr="00F24D3D" w:rsidRDefault="003B4878" w:rsidP="003B4878">
      <w:pPr>
        <w:rPr>
          <w:rStyle w:val="StyleUnderline"/>
        </w:rPr>
      </w:pPr>
      <w:r w:rsidRPr="00F24D3D">
        <w:rPr>
          <w:rStyle w:val="StyleUnderline"/>
        </w:rPr>
        <w:t>"Younger Americans, women and non-whites score low on questions that ask them whether they are likely to vote.</w:t>
      </w:r>
      <w:r>
        <w:t xml:space="preserve"> But on questions about how interested they are in the 2014 elections, women are not much different than men, non-whites are not that much different than whites, and people under 35 years old are not much different than people between 35 and 65 years of age," says CNN Polling Director Keating Holland. "</w:t>
      </w:r>
      <w:r w:rsidRPr="00F24D3D">
        <w:rPr>
          <w:rStyle w:val="StyleUnderline"/>
        </w:rPr>
        <w:t>The task for the Democrats is not to get those voters to pay attention to this year's election - the party faces the much more difficult task of turning that attention into enthusiasm for voting."</w:t>
      </w:r>
    </w:p>
    <w:p w:rsidR="003B4878" w:rsidRDefault="003B4878" w:rsidP="003B4878">
      <w:r>
        <w:t>Two caveats: The margins are within the poll's sampling error. And the while the generic ballot is a much watched midterm indicator, the battle for Congress is not one race but instead 471 individual Senate and House contests across the country.</w:t>
      </w:r>
    </w:p>
    <w:p w:rsidR="003B4878" w:rsidRDefault="003B4878" w:rsidP="003B4878">
      <w:r>
        <w:t>The poll was conducted for CNN by ORC International May 29-June 1, with 1,003 adults nationwide questioned by telephone. The survey's sampling error is plus or minus 3.5 percentage points for registered voters and plus or minus four percentage points for self-described 2010 voters.</w:t>
      </w:r>
    </w:p>
    <w:p w:rsidR="003B4878" w:rsidRPr="00734AB3" w:rsidRDefault="003B4878" w:rsidP="003B4878"/>
    <w:p w:rsidR="00F40053" w:rsidRDefault="003B4878" w:rsidP="003B4878">
      <w:pPr>
        <w:pStyle w:val="Heading4"/>
      </w:pPr>
      <w:r>
        <w:lastRenderedPageBreak/>
        <w:t>Democrats don’t vote in the midterms- economic pessimism</w:t>
      </w:r>
    </w:p>
    <w:p w:rsidR="003B4878" w:rsidRPr="00B92ED3" w:rsidRDefault="003B4878" w:rsidP="003B4878">
      <w:pPr>
        <w:rPr>
          <w:rStyle w:val="Style13ptBold"/>
        </w:rPr>
      </w:pPr>
      <w:r w:rsidRPr="00B92ED3">
        <w:rPr>
          <w:rStyle w:val="Style13ptBold"/>
        </w:rPr>
        <w:t xml:space="preserve">Walter, </w:t>
      </w:r>
      <w:proofErr w:type="gramStart"/>
      <w:r w:rsidRPr="00B92ED3">
        <w:rPr>
          <w:rStyle w:val="Style13ptBold"/>
        </w:rPr>
        <w:t>The</w:t>
      </w:r>
      <w:proofErr w:type="gramEnd"/>
      <w:r w:rsidRPr="00B92ED3">
        <w:rPr>
          <w:rStyle w:val="Style13ptBold"/>
        </w:rPr>
        <w:t xml:space="preserve"> Cook Political Report National Editor, 6/25/14</w:t>
      </w:r>
    </w:p>
    <w:p w:rsidR="003B4878" w:rsidRDefault="003B4878" w:rsidP="003B4878">
      <w:r>
        <w:t xml:space="preserve">[Amy, 6/25/2014, THE COOK POLITICAL REPORT, “Economic Pessimism Is Bigger Threat to Democrats”, </w:t>
      </w:r>
      <w:hyperlink r:id="rId73" w:history="1">
        <w:r w:rsidRPr="00C3159E">
          <w:rPr>
            <w:rStyle w:val="Hyperlink"/>
          </w:rPr>
          <w:t>http://cookpolitical.com/story/7476</w:t>
        </w:r>
      </w:hyperlink>
      <w:r>
        <w:t>, accessed 7/13/14 CK]</w:t>
      </w:r>
    </w:p>
    <w:p w:rsidR="003B4878" w:rsidRDefault="003B4878" w:rsidP="003B4878"/>
    <w:p w:rsidR="003B4878" w:rsidRDefault="003B4878" w:rsidP="003B4878">
      <w:r>
        <w:t xml:space="preserve">Among the most intractable problems for Democrats this cycle is the drop-off problem. Simply put, </w:t>
      </w:r>
      <w:r w:rsidRPr="00976836">
        <w:rPr>
          <w:rStyle w:val="StyleUnderline"/>
        </w:rPr>
        <w:t>Democratic base voters (unmarried women, younger people, and minorities), don’t show up to vote in mid-terms. Meanwhile, the GOP base – namely older, white voters – do</w:t>
      </w:r>
      <w:r>
        <w:t>.</w:t>
      </w:r>
    </w:p>
    <w:p w:rsidR="003B4878" w:rsidRDefault="003B4878" w:rsidP="003B4878">
      <w:r w:rsidRPr="00B92ED3">
        <w:rPr>
          <w:rStyle w:val="StyleUnderline"/>
        </w:rPr>
        <w:t>There’s now a steady amount of evidence that Democratic voters are simply less motivated to turn out this year than Republicans</w:t>
      </w:r>
      <w:r>
        <w:t>. In fact, Democratic enthusiasm is about on par with where it was in 2010. That said, it’s also interesting to note that Republican enthusiasm to vote has also dropped off since 2010, a sign that even the GOP base is frustrated with the current dynamic in DC. It also suggests that the infighting between the establishment and Tea Party forces have taken a toll on Republicans interest in voting this year. This is why most GOP strategists, while predicting a good election night for Republicans, don’t see a “wave” election forming for 2014.</w:t>
      </w:r>
    </w:p>
    <w:p w:rsidR="003B4878" w:rsidRDefault="003B4878" w:rsidP="003B4878">
      <w:r>
        <w:t>Taken from NBC/Wall Street Journal polling, the chart below displays the percentages of those who say they are the most interested in the upcoming election (providing responses of either a 9 or 10 on a 1-10 scale) at this point in the cycle. As you can see</w:t>
      </w:r>
      <w:r w:rsidRPr="00B92ED3">
        <w:rPr>
          <w:rStyle w:val="StyleUnderline"/>
        </w:rPr>
        <w:t>, Democrats were 10 points more interested than Republicans to vote in the 2006 election. By this point in 2010, of course, GOP enthusiasm was 20 points higher than that of the Democrats. This year, the gap between Republicans and Democrats is 15 points</w:t>
      </w:r>
      <w:r>
        <w:t>.</w:t>
      </w:r>
    </w:p>
    <w:p w:rsidR="003B4878" w:rsidRPr="00B92ED3" w:rsidRDefault="003B4878" w:rsidP="003B4878">
      <w:pPr>
        <w:rPr>
          <w:rStyle w:val="StyleUnderline"/>
        </w:rPr>
      </w:pPr>
      <w:r>
        <w:t>However</w:t>
      </w:r>
      <w:r w:rsidRPr="00B92ED3">
        <w:rPr>
          <w:rStyle w:val="StyleUnderline"/>
        </w:rPr>
        <w:t>, there’s also evidence that the pessimism of the Democratic base goes beyond “enthusiasm” to vote. When it comes to views of the economy, those who make up the most loyal blocs of the Democratic coalition remain incredibly disillusioned</w:t>
      </w:r>
      <w:r>
        <w:t>. Po</w:t>
      </w:r>
      <w:r w:rsidRPr="00B92ED3">
        <w:rPr>
          <w:rStyle w:val="StyleUnderline"/>
        </w:rPr>
        <w:t>lling taken for CNBC’s “All American Economic Survey” (conducted by Hart Research and Public Opinion Strategies), finds that a majority of Americans (59 percent) remain both “pessimistic about the current economic situation, and pessimistic for the future.” This number is virtually unchanged from polling taken earlier this year and in 2013.</w:t>
      </w:r>
      <w:r>
        <w:t xml:space="preserve"> </w:t>
      </w:r>
      <w:r w:rsidRPr="00B92ED3">
        <w:rPr>
          <w:rStyle w:val="StyleUnderline"/>
        </w:rPr>
        <w:t>Americans see themselves living in a type of economic purgatory. Not only do they think things are bad today, but they don't believe things are going to get better any time soon.</w:t>
      </w:r>
    </w:p>
    <w:p w:rsidR="003B4878" w:rsidRDefault="003B4878" w:rsidP="003B4878">
      <w:r>
        <w:t>More ominous for Democrats, however, is how much more negatively their base feels about the state of the economy than they did at the end of the 2012 campaign.</w:t>
      </w:r>
    </w:p>
    <w:p w:rsidR="003B4878" w:rsidRDefault="003B4878" w:rsidP="003B4878">
      <w:r>
        <w:t>Across the board</w:t>
      </w:r>
      <w:r w:rsidRPr="00B92ED3">
        <w:rPr>
          <w:rStyle w:val="StyleUnderline"/>
        </w:rPr>
        <w:t>, voters that make up the Democratic coalition--women, minorities, young people, and economically downscale voters--are more pessimistic about the economy than they were in 2012.</w:t>
      </w:r>
      <w:r>
        <w:t xml:space="preserve"> While those making less than $50,000/year are feeling less pessimistic than they were in March, </w:t>
      </w:r>
      <w:r w:rsidRPr="00B92ED3">
        <w:rPr>
          <w:rStyle w:val="StyleUnderline"/>
        </w:rPr>
        <w:t>non-white voters are just as pessimistic as they were in March – and 25 points more pessimistic than they were back in November of 2012. Getting those voters motivated to vote is going to be a tough sell</w:t>
      </w:r>
      <w:r>
        <w:t>.</w:t>
      </w:r>
    </w:p>
    <w:p w:rsidR="003B4878" w:rsidRDefault="003B4878" w:rsidP="003B4878">
      <w:pPr>
        <w:pStyle w:val="Heading3"/>
      </w:pPr>
      <w:r>
        <w:lastRenderedPageBreak/>
        <w:t>AT – Incumbents Win</w:t>
      </w:r>
    </w:p>
    <w:p w:rsidR="003B4878" w:rsidRPr="003B4878" w:rsidRDefault="003B4878" w:rsidP="003B4878"/>
    <w:p w:rsidR="003B4878" w:rsidRPr="00B53208" w:rsidRDefault="003B4878" w:rsidP="003B4878">
      <w:pPr>
        <w:pStyle w:val="Heading4"/>
        <w:rPr>
          <w:rStyle w:val="Style13ptBold"/>
          <w:b/>
          <w:bCs w:val="0"/>
        </w:rPr>
      </w:pPr>
      <w:r>
        <w:t>Odds are against incumbents</w:t>
      </w:r>
    </w:p>
    <w:p w:rsidR="003B4878" w:rsidRPr="0046634D" w:rsidRDefault="003B4878" w:rsidP="003B4878">
      <w:pPr>
        <w:rPr>
          <w:rStyle w:val="Style13ptBold"/>
        </w:rPr>
      </w:pPr>
      <w:r>
        <w:rPr>
          <w:rStyle w:val="Style13ptBold"/>
        </w:rPr>
        <w:t>Jones, Gallup Politics</w:t>
      </w:r>
      <w:r w:rsidRPr="0046634D">
        <w:rPr>
          <w:rStyle w:val="Style13ptBold"/>
        </w:rPr>
        <w:t>, 6/16/14</w:t>
      </w:r>
    </w:p>
    <w:p w:rsidR="003B4878" w:rsidRDefault="003B4878" w:rsidP="003B4878">
      <w:r>
        <w:t xml:space="preserve">[Jeffery M., 6/16/14, Gallup, Inc., “Key Midterm Election Indicators at or Near Historical Lows”, </w:t>
      </w:r>
      <w:hyperlink r:id="rId74" w:history="1">
        <w:r w:rsidRPr="00C3159E">
          <w:rPr>
            <w:rStyle w:val="Hyperlink"/>
          </w:rPr>
          <w:t>http://www.gallup.com/poll/171671/key-midterm-election-indicators-near-historical-lows.aspx</w:t>
        </w:r>
      </w:hyperlink>
      <w:r>
        <w:t>, accessed 7/13/14 CK]</w:t>
      </w:r>
    </w:p>
    <w:p w:rsidR="003B4878" w:rsidRDefault="003B4878" w:rsidP="003B4878"/>
    <w:p w:rsidR="003B4878" w:rsidRDefault="003B4878" w:rsidP="003B4878">
      <w:r w:rsidRPr="00E31EE0">
        <w:rPr>
          <w:rStyle w:val="StyleUnderline"/>
        </w:rPr>
        <w:t>The political environment in which the 2014 elections are being contested promises to be difficult for congressional incumbents, as public attitudes on key indicators that predict election outcomes are comparatively worse than in prior midterm election years</w:t>
      </w:r>
      <w:r>
        <w:t xml:space="preserve">. The </w:t>
      </w:r>
      <w:r w:rsidRPr="00E31EE0">
        <w:rPr>
          <w:rStyle w:val="StyleUnderline"/>
        </w:rPr>
        <w:t>likelihood of significant improvement in any of these indicators between now and the fall is fairly low</w:t>
      </w:r>
      <w:r>
        <w:t>; the dominant trend for congressional approval, presidential approval, and satisfaction is that the measures become more negative by the eve of the midterm elections than they were in January of the same year.</w:t>
      </w:r>
    </w:p>
    <w:p w:rsidR="00F40053" w:rsidRDefault="003B4878" w:rsidP="003B4878">
      <w:r>
        <w:t xml:space="preserve">Recently, Gallup </w:t>
      </w:r>
      <w:r w:rsidRPr="00E31EE0">
        <w:rPr>
          <w:rStyle w:val="StyleUnderline"/>
        </w:rPr>
        <w:t xml:space="preserve">found 50% of voters saying their own member of Congress deserves re-election, and 22% saying most members deserve re-election, </w:t>
      </w:r>
      <w:r>
        <w:t xml:space="preserve">both among the lowest Gallup has measured. Some members have chosen to retire from Congress rather than seek another term, and others are leaving to run for other offices, which means there will already be a significant change in membership in the next Congress regardless of what voters do in the fall. </w:t>
      </w:r>
      <w:r w:rsidRPr="00E31EE0">
        <w:rPr>
          <w:rStyle w:val="StyleUnderline"/>
        </w:rPr>
        <w:t>But voters may be poised to send even more incumbents home. Although every House election is based on idiosyncratic local personalities and factors, Cantor's defeat last Tuesday can serve as a pointed reminder for incumbents seeking re-election of just how vulnerable they may be this year</w:t>
      </w:r>
      <w:r>
        <w:t>.</w:t>
      </w:r>
    </w:p>
    <w:p w:rsidR="00F40053" w:rsidRDefault="00F40053" w:rsidP="003B4878"/>
    <w:p w:rsidR="003B4878" w:rsidRPr="00B53208" w:rsidRDefault="003B4878" w:rsidP="003B4878">
      <w:pPr>
        <w:pStyle w:val="Heading4"/>
        <w:rPr>
          <w:rStyle w:val="Style13ptBold"/>
          <w:b/>
          <w:bCs w:val="0"/>
        </w:rPr>
      </w:pPr>
      <w:r>
        <w:t>Incumbents face an uphill battle</w:t>
      </w:r>
    </w:p>
    <w:p w:rsidR="003B4878" w:rsidRPr="00953698" w:rsidRDefault="00BC434B" w:rsidP="003B4878">
      <w:pPr>
        <w:rPr>
          <w:rStyle w:val="Style13ptBold"/>
        </w:rPr>
      </w:pPr>
      <w:hyperlink r:id="rId75" w:tooltip="All articles by Mario Trujillo" w:history="1">
        <w:r w:rsidR="003B4878" w:rsidRPr="00953698">
          <w:rPr>
            <w:rStyle w:val="Style13ptBold"/>
          </w:rPr>
          <w:t>Trujillo</w:t>
        </w:r>
      </w:hyperlink>
      <w:r w:rsidR="003B4878" w:rsidRPr="00953698">
        <w:rPr>
          <w:rStyle w:val="Style13ptBold"/>
        </w:rPr>
        <w:t xml:space="preserve">, </w:t>
      </w:r>
      <w:proofErr w:type="gramStart"/>
      <w:r w:rsidR="003B4878" w:rsidRPr="00953698">
        <w:rPr>
          <w:rStyle w:val="Style13ptBold"/>
        </w:rPr>
        <w:t>The</w:t>
      </w:r>
      <w:proofErr w:type="gramEnd"/>
      <w:r w:rsidR="003B4878" w:rsidRPr="00953698">
        <w:rPr>
          <w:rStyle w:val="Style13ptBold"/>
        </w:rPr>
        <w:t xml:space="preserve"> Hill, 6/16/14</w:t>
      </w:r>
    </w:p>
    <w:p w:rsidR="003B4878" w:rsidRDefault="003B4878" w:rsidP="003B4878">
      <w:r>
        <w:t xml:space="preserve">[Mario, 6/16/14, The Hill, “Poll: Incumbents face tough midterm landscape”, </w:t>
      </w:r>
      <w:hyperlink r:id="rId76" w:history="1">
        <w:r w:rsidRPr="00C3159E">
          <w:rPr>
            <w:rStyle w:val="Hyperlink"/>
          </w:rPr>
          <w:t>http://thehill.com/blogs/ballot-box/209435-poll-incumbents-face-tough-midterm-landscape</w:t>
        </w:r>
      </w:hyperlink>
      <w:r>
        <w:t>, accessed 7/13/14 CK]</w:t>
      </w:r>
    </w:p>
    <w:p w:rsidR="003B4878" w:rsidRDefault="003B4878" w:rsidP="003B4878"/>
    <w:p w:rsidR="003B4878" w:rsidRDefault="003B4878" w:rsidP="003B4878">
      <w:r w:rsidRPr="0046634D">
        <w:rPr>
          <w:rStyle w:val="StyleUnderline"/>
        </w:rPr>
        <w:t>Members of Congress running for reelection are facing one of the toughest landscapes in recent history with a poll showing congressional approval and overall satisfaction near record lows</w:t>
      </w:r>
      <w:r>
        <w:t>.</w:t>
      </w:r>
    </w:p>
    <w:p w:rsidR="00F40053" w:rsidRDefault="003B4878" w:rsidP="003B4878">
      <w:r w:rsidRPr="0046634D">
        <w:rPr>
          <w:rStyle w:val="StyleUnderline"/>
        </w:rPr>
        <w:t>According to a Gallup poll released Monday, only 16 percent of people approve of Congress's job performance. While its approval rating has remained near record lows for the past few years, the 16 percent approval represents the lowest rating heading into a midterm election since 1974</w:t>
      </w:r>
      <w:r>
        <w:t>.</w:t>
      </w:r>
    </w:p>
    <w:p w:rsidR="00F40053" w:rsidRDefault="003B4878" w:rsidP="003B4878">
      <w:r>
        <w:t>The previous low came in 2010, when 21 percent of people approved of Congress heading into the election that saw Republicans retake the House.</w:t>
      </w:r>
    </w:p>
    <w:p w:rsidR="00F40053" w:rsidRDefault="003B4878" w:rsidP="003B4878">
      <w:r>
        <w:lastRenderedPageBreak/>
        <w:t>"</w:t>
      </w:r>
      <w:r w:rsidRPr="0046634D">
        <w:rPr>
          <w:rStyle w:val="StyleUnderline"/>
        </w:rPr>
        <w:t>The political environment in which the 2014 elections are being contested promises to be difficult for congressional incumbents, as public attitudes on key indicators that predict election outcomes are comparatively worse than in prior midterm election years," Gallup wrote in an analysis</w:t>
      </w:r>
      <w:r>
        <w:t>.</w:t>
      </w:r>
    </w:p>
    <w:p w:rsidR="003B4878" w:rsidRDefault="003B4878" w:rsidP="003B4878">
      <w:r>
        <w:t xml:space="preserve">Only </w:t>
      </w:r>
      <w:r w:rsidRPr="0046634D">
        <w:rPr>
          <w:rStyle w:val="StyleUnderline"/>
        </w:rPr>
        <w:t>23 percent of people are satisfied with the way things are going in the country</w:t>
      </w:r>
      <w:r>
        <w:t xml:space="preserve"> — a single point above the previous record low in 2010.</w:t>
      </w:r>
    </w:p>
    <w:p w:rsidR="003B4878" w:rsidRDefault="003B4878" w:rsidP="003B4878">
      <w:pPr>
        <w:pStyle w:val="Heading3"/>
      </w:pPr>
      <w:r>
        <w:lastRenderedPageBreak/>
        <w:t xml:space="preserve">Hagan (D-NC) </w:t>
      </w:r>
      <w:r w:rsidRPr="00E735EA">
        <w:t>Won</w:t>
      </w:r>
      <w:r>
        <w:t>’</w:t>
      </w:r>
      <w:r w:rsidRPr="00E735EA">
        <w:t>t Win</w:t>
      </w:r>
    </w:p>
    <w:p w:rsidR="003B4878" w:rsidRPr="00C042F3" w:rsidRDefault="003B4878" w:rsidP="003B4878"/>
    <w:p w:rsidR="003B4878" w:rsidRPr="00E735EA" w:rsidRDefault="003B4878" w:rsidP="003B4878">
      <w:pPr>
        <w:pStyle w:val="Heading4"/>
        <w:rPr>
          <w:rFonts w:cs="Times New Roman"/>
        </w:rPr>
      </w:pPr>
      <w:r w:rsidRPr="00E735EA">
        <w:rPr>
          <w:rFonts w:cs="Times New Roman"/>
        </w:rPr>
        <w:t>Hagan won’t win; conservative lobbying and Obama drag her down</w:t>
      </w:r>
    </w:p>
    <w:p w:rsidR="003B4878" w:rsidRDefault="003B4878" w:rsidP="003B4878">
      <w:pPr>
        <w:rPr>
          <w:rStyle w:val="Style13ptBold"/>
        </w:rPr>
      </w:pPr>
      <w:proofErr w:type="spellStart"/>
      <w:r w:rsidRPr="00E735EA">
        <w:rPr>
          <w:rStyle w:val="Style13ptBold"/>
        </w:rPr>
        <w:t>Hohmann</w:t>
      </w:r>
      <w:proofErr w:type="spellEnd"/>
      <w:r w:rsidRPr="00E735EA">
        <w:rPr>
          <w:rStyle w:val="Style13ptBold"/>
        </w:rPr>
        <w:t>, Politico, 7/6</w:t>
      </w:r>
      <w:r>
        <w:rPr>
          <w:rStyle w:val="Style13ptBold"/>
        </w:rPr>
        <w:t>/14</w:t>
      </w:r>
    </w:p>
    <w:p w:rsidR="003B4878" w:rsidRDefault="003B4878" w:rsidP="003B4878">
      <w:r w:rsidRPr="00E735EA">
        <w:t>(James,</w:t>
      </w:r>
      <w:r>
        <w:t xml:space="preserve"> </w:t>
      </w:r>
      <w:r w:rsidRPr="00E735EA">
        <w:t>7/6/14, Politico,</w:t>
      </w:r>
      <w:r>
        <w:t xml:space="preserve"> </w:t>
      </w:r>
      <w:r w:rsidRPr="00E735EA">
        <w:t xml:space="preserve">“2014 Senate rankings: Map favors GOP”, </w:t>
      </w:r>
      <w:hyperlink r:id="rId77" w:history="1">
        <w:r w:rsidRPr="00E735EA">
          <w:rPr>
            <w:rStyle w:val="Hyperlink"/>
          </w:rPr>
          <w:t>http://www.politico.com/story/2014/07/2014-senate-elections-republicans-108584.html</w:t>
        </w:r>
      </w:hyperlink>
      <w:r w:rsidRPr="00E735EA">
        <w:t>, Accessed 7/6/14,</w:t>
      </w:r>
      <w:r>
        <w:t xml:space="preserve"> </w:t>
      </w:r>
      <w:r w:rsidRPr="00E735EA">
        <w:t>AA)</w:t>
      </w:r>
    </w:p>
    <w:p w:rsidR="003B4878" w:rsidRPr="00E735EA" w:rsidRDefault="003B4878" w:rsidP="003B4878">
      <w:r w:rsidRPr="00E735EA">
        <w:t>Freshman Sen. Kay Hagan does not have an established family “brand” like Landrieu and Pryor, which makes it easier to run against her as a generic Obama Democrat. But the president is more popular in North Carolina — he lost the state in 2012 by only 2 percentage points — than in Louisiana or Arkansas.</w:t>
      </w:r>
    </w:p>
    <w:p w:rsidR="00F40053" w:rsidRDefault="003B4878" w:rsidP="003B4878">
      <w:r w:rsidRPr="00E735EA">
        <w:rPr>
          <w:rStyle w:val="TitleChar"/>
        </w:rPr>
        <w:t>After conservative outside groups spent tens of millions bombarding Hagan</w:t>
      </w:r>
      <w:r w:rsidRPr="00E735EA">
        <w:t xml:space="preserve">, women’s groups are now rallying to her defense. But, </w:t>
      </w:r>
      <w:r w:rsidRPr="00E735EA">
        <w:rPr>
          <w:rStyle w:val="TitleChar"/>
        </w:rPr>
        <w:t>because she was elected in 2008, all her major accomplishments are the accomplishments of an unpopular administration.</w:t>
      </w:r>
      <w:r w:rsidRPr="00E735EA">
        <w:t xml:space="preserve"> </w:t>
      </w:r>
      <w:r w:rsidRPr="00E735EA">
        <w:rPr>
          <w:rStyle w:val="TitleChar"/>
        </w:rPr>
        <w:t>Republicans plan to run a campaign against Hagan</w:t>
      </w:r>
      <w:r w:rsidRPr="00E735EA">
        <w:t xml:space="preserve"> similar to the one she ran against Elizabeth Dole in 2008: </w:t>
      </w:r>
      <w:r w:rsidRPr="00E735EA">
        <w:rPr>
          <w:rStyle w:val="TitleChar"/>
        </w:rPr>
        <w:t>tying her to the president and calling her an ineffective legislator.</w:t>
      </w:r>
    </w:p>
    <w:p w:rsidR="00F40053" w:rsidRDefault="00F40053" w:rsidP="003B4878"/>
    <w:p w:rsidR="003B4878" w:rsidRDefault="003B4878" w:rsidP="003B4878">
      <w:pPr>
        <w:pStyle w:val="Heading3"/>
      </w:pPr>
      <w:r>
        <w:lastRenderedPageBreak/>
        <w:t xml:space="preserve">Landrieu (D-LA) </w:t>
      </w:r>
      <w:r w:rsidRPr="00E735EA">
        <w:t>Won</w:t>
      </w:r>
      <w:r>
        <w:t>’</w:t>
      </w:r>
      <w:r w:rsidRPr="00E735EA">
        <w:t>t Win</w:t>
      </w:r>
    </w:p>
    <w:p w:rsidR="003B4878" w:rsidRPr="00E735EA" w:rsidRDefault="003B4878" w:rsidP="003B4878"/>
    <w:p w:rsidR="003B4878" w:rsidRPr="00E735EA" w:rsidRDefault="003B4878" w:rsidP="003B4878">
      <w:pPr>
        <w:pStyle w:val="Heading4"/>
        <w:rPr>
          <w:rFonts w:cs="Times New Roman"/>
        </w:rPr>
      </w:pPr>
      <w:r w:rsidRPr="00E735EA">
        <w:rPr>
          <w:rFonts w:cs="Times New Roman"/>
        </w:rPr>
        <w:t>Landrieu race really tight; voter turnout and keystone hurt her</w:t>
      </w:r>
    </w:p>
    <w:p w:rsidR="003B4878" w:rsidRDefault="003B4878" w:rsidP="003B4878">
      <w:pPr>
        <w:rPr>
          <w:rStyle w:val="Style13ptBold"/>
        </w:rPr>
      </w:pPr>
      <w:proofErr w:type="spellStart"/>
      <w:r w:rsidRPr="00E735EA">
        <w:rPr>
          <w:rStyle w:val="Style13ptBold"/>
        </w:rPr>
        <w:t>Hohmann</w:t>
      </w:r>
      <w:proofErr w:type="spellEnd"/>
      <w:r w:rsidRPr="00E735EA">
        <w:rPr>
          <w:rStyle w:val="Style13ptBold"/>
        </w:rPr>
        <w:t>, Politico, 7/6</w:t>
      </w:r>
      <w:r>
        <w:rPr>
          <w:rStyle w:val="Style13ptBold"/>
        </w:rPr>
        <w:t>/14</w:t>
      </w:r>
    </w:p>
    <w:p w:rsidR="003B4878" w:rsidRDefault="003B4878" w:rsidP="003B4878">
      <w:r w:rsidRPr="00E735EA">
        <w:t>(James,</w:t>
      </w:r>
      <w:r>
        <w:t xml:space="preserve"> </w:t>
      </w:r>
      <w:r w:rsidRPr="00E735EA">
        <w:t>7/6/14, Politico,</w:t>
      </w:r>
      <w:r>
        <w:t xml:space="preserve"> </w:t>
      </w:r>
      <w:r w:rsidRPr="00E735EA">
        <w:t xml:space="preserve">“2014 Senate rankings: Map favors GOP”, </w:t>
      </w:r>
      <w:hyperlink r:id="rId78" w:history="1">
        <w:r w:rsidRPr="00E735EA">
          <w:rPr>
            <w:rStyle w:val="Hyperlink"/>
          </w:rPr>
          <w:t>http://www.politico.com/story/2014/07/2014-senate-elections-republicans-108584.html</w:t>
        </w:r>
      </w:hyperlink>
      <w:r w:rsidRPr="00E735EA">
        <w:t>, Accessed 7/6/14,</w:t>
      </w:r>
      <w:r>
        <w:t xml:space="preserve"> </w:t>
      </w:r>
      <w:r w:rsidRPr="00E735EA">
        <w:t>AA)</w:t>
      </w:r>
    </w:p>
    <w:p w:rsidR="003B4878" w:rsidRPr="00E735EA" w:rsidRDefault="003B4878" w:rsidP="003B4878"/>
    <w:p w:rsidR="003B4878" w:rsidRPr="00E735EA" w:rsidRDefault="003B4878" w:rsidP="003B4878">
      <w:r w:rsidRPr="00E735EA">
        <w:t xml:space="preserve">But </w:t>
      </w:r>
      <w:r w:rsidRPr="00E735EA">
        <w:rPr>
          <w:rStyle w:val="TitleChar"/>
        </w:rPr>
        <w:t>Republicans are confident that Landrieu’s “clout” argument won’t get her to 50 percent in November</w:t>
      </w:r>
      <w:r w:rsidRPr="00E735EA">
        <w:t xml:space="preserve">, </w:t>
      </w:r>
      <w:r w:rsidRPr="00E735EA">
        <w:rPr>
          <w:rStyle w:val="TitleChar"/>
        </w:rPr>
        <w:t>especially when Obama continues to block construction of the Keystone XL pipeline and pushes Environmental Protection Agency regulations</w:t>
      </w:r>
      <w:r w:rsidRPr="00E735EA">
        <w:t xml:space="preserve">. </w:t>
      </w:r>
      <w:r w:rsidRPr="00E735EA">
        <w:rPr>
          <w:rStyle w:val="TitleChar"/>
        </w:rPr>
        <w:t>That would</w:t>
      </w:r>
      <w:r w:rsidRPr="00E735EA">
        <w:t xml:space="preserve"> almost </w:t>
      </w:r>
      <w:r w:rsidRPr="00E735EA">
        <w:rPr>
          <w:rStyle w:val="TitleChar"/>
        </w:rPr>
        <w:t>certainly mean a</w:t>
      </w:r>
      <w:r w:rsidRPr="00E735EA">
        <w:t xml:space="preserve">n early-December </w:t>
      </w:r>
      <w:r w:rsidRPr="00E735EA">
        <w:rPr>
          <w:rStyle w:val="TitleChar"/>
        </w:rPr>
        <w:t>runoff</w:t>
      </w:r>
      <w:r w:rsidRPr="00E735EA">
        <w:t>, likely with GOP Rep. Bill Cassidy, a relatively bland medical doctor.</w:t>
      </w:r>
    </w:p>
    <w:p w:rsidR="003B4878" w:rsidRDefault="003B4878" w:rsidP="003B4878">
      <w:pPr>
        <w:rPr>
          <w:rStyle w:val="TitleChar"/>
        </w:rPr>
      </w:pPr>
      <w:r w:rsidRPr="00E735EA">
        <w:rPr>
          <w:rStyle w:val="TitleChar"/>
        </w:rPr>
        <w:t>Landrieu is a notoriously relentless politician</w:t>
      </w:r>
      <w:r w:rsidRPr="00E735EA">
        <w:t xml:space="preserve">. That’s helped her survive even as the state has become redder. </w:t>
      </w:r>
      <w:r w:rsidRPr="00E735EA">
        <w:rPr>
          <w:rStyle w:val="TitleChar"/>
        </w:rPr>
        <w:t>But she has an exceedingly difficult job this fall: to drive up black voter turnout and simultaneously appeal to independents and conservative Democrats who disapprove of Obama.</w:t>
      </w:r>
    </w:p>
    <w:p w:rsidR="003B4878" w:rsidRPr="00E735EA" w:rsidRDefault="003B4878" w:rsidP="003B4878">
      <w:pPr>
        <w:rPr>
          <w:rStyle w:val="TitleChar"/>
        </w:rPr>
      </w:pPr>
    </w:p>
    <w:p w:rsidR="003B4878" w:rsidRDefault="003B4878" w:rsidP="003B4878">
      <w:pPr>
        <w:pStyle w:val="Heading3"/>
        <w:rPr>
          <w:bdr w:val="none" w:sz="0" w:space="0" w:color="auto" w:frame="1"/>
        </w:rPr>
      </w:pPr>
      <w:r>
        <w:rPr>
          <w:bdr w:val="none" w:sz="0" w:space="0" w:color="auto" w:frame="1"/>
        </w:rPr>
        <w:lastRenderedPageBreak/>
        <w:t xml:space="preserve">Pryor (D-AR) </w:t>
      </w:r>
      <w:r w:rsidRPr="00E735EA">
        <w:rPr>
          <w:bdr w:val="none" w:sz="0" w:space="0" w:color="auto" w:frame="1"/>
        </w:rPr>
        <w:t>Won’t Win</w:t>
      </w:r>
    </w:p>
    <w:p w:rsidR="003B4878" w:rsidRPr="00E735EA" w:rsidRDefault="003B4878" w:rsidP="003B4878"/>
    <w:p w:rsidR="003B4878" w:rsidRPr="00E735EA" w:rsidRDefault="003B4878" w:rsidP="003B4878">
      <w:pPr>
        <w:pStyle w:val="Heading4"/>
        <w:rPr>
          <w:rFonts w:cs="Times New Roman"/>
        </w:rPr>
      </w:pPr>
      <w:r w:rsidRPr="00E735EA">
        <w:rPr>
          <w:rFonts w:cs="Times New Roman"/>
        </w:rPr>
        <w:t>Pryor won’t win; Arkansas is more conservative and bad public perception</w:t>
      </w:r>
    </w:p>
    <w:p w:rsidR="003B4878" w:rsidRDefault="003B4878" w:rsidP="003B4878">
      <w:pPr>
        <w:rPr>
          <w:rStyle w:val="Style13ptBold"/>
        </w:rPr>
      </w:pPr>
      <w:proofErr w:type="spellStart"/>
      <w:r w:rsidRPr="00E735EA">
        <w:rPr>
          <w:rStyle w:val="Style13ptBold"/>
        </w:rPr>
        <w:t>Hohmann</w:t>
      </w:r>
      <w:proofErr w:type="spellEnd"/>
      <w:r w:rsidRPr="00E735EA">
        <w:rPr>
          <w:rStyle w:val="Style13ptBold"/>
        </w:rPr>
        <w:t>, Politico, 7/6</w:t>
      </w:r>
      <w:r>
        <w:rPr>
          <w:rStyle w:val="Style13ptBold"/>
        </w:rPr>
        <w:t>/14</w:t>
      </w:r>
    </w:p>
    <w:p w:rsidR="003B4878" w:rsidRDefault="003B4878" w:rsidP="003B4878">
      <w:r w:rsidRPr="00E735EA">
        <w:t>(James,</w:t>
      </w:r>
      <w:r>
        <w:t xml:space="preserve"> </w:t>
      </w:r>
      <w:r w:rsidRPr="00E735EA">
        <w:t>7/6/14, Politico,</w:t>
      </w:r>
      <w:r>
        <w:t xml:space="preserve"> </w:t>
      </w:r>
      <w:r w:rsidRPr="00E735EA">
        <w:t xml:space="preserve">“2014 Senate rankings: Map favors GOP”, </w:t>
      </w:r>
      <w:hyperlink r:id="rId79" w:history="1">
        <w:r w:rsidRPr="00E735EA">
          <w:rPr>
            <w:rStyle w:val="Hyperlink"/>
          </w:rPr>
          <w:t>http://www.politico.com/story/2014/07/2014-senate-elections-republicans-108584.html</w:t>
        </w:r>
      </w:hyperlink>
      <w:r w:rsidRPr="00E735EA">
        <w:t>, Accessed 7/6/14,</w:t>
      </w:r>
      <w:r>
        <w:t xml:space="preserve"> </w:t>
      </w:r>
      <w:r w:rsidRPr="00E735EA">
        <w:t>AA)</w:t>
      </w:r>
    </w:p>
    <w:p w:rsidR="003B4878" w:rsidRPr="00E735EA" w:rsidRDefault="003B4878" w:rsidP="003B4878">
      <w:pPr>
        <w:rPr>
          <w:b/>
          <w:bCs/>
          <w:sz w:val="26"/>
        </w:rPr>
      </w:pPr>
    </w:p>
    <w:p w:rsidR="003B4878" w:rsidRDefault="003B4878" w:rsidP="003B4878">
      <w:pPr>
        <w:rPr>
          <w:rStyle w:val="TitleChar"/>
        </w:rPr>
      </w:pPr>
      <w:r w:rsidRPr="00E735EA">
        <w:rPr>
          <w:rStyle w:val="TitleChar"/>
        </w:rPr>
        <w:t>Pryor</w:t>
      </w:r>
      <w:r w:rsidRPr="00E735EA">
        <w:t xml:space="preserve">, who didn’t even draw a Republican opponent in 2008, </w:t>
      </w:r>
      <w:r w:rsidRPr="00E735EA">
        <w:rPr>
          <w:rStyle w:val="TitleChar"/>
        </w:rPr>
        <w:t>is a skilled retail campaigner with an independent image. But Arkansas has grown more conservative, and Pryor has voted for every signature Obama initiative, including Obamacare</w:t>
      </w:r>
      <w:r w:rsidRPr="00E735EA">
        <w:t xml:space="preserve">. Despite </w:t>
      </w:r>
      <w:r w:rsidRPr="00E735EA">
        <w:rPr>
          <w:rStyle w:val="TitleChar"/>
        </w:rPr>
        <w:t>Cotton</w:t>
      </w:r>
      <w:r w:rsidRPr="00E735EA">
        <w:t xml:space="preserve">’s controversial votes, whether against the farm bill or the Violence </w:t>
      </w:r>
      <w:proofErr w:type="gramStart"/>
      <w:r w:rsidRPr="00E735EA">
        <w:t>Against</w:t>
      </w:r>
      <w:proofErr w:type="gramEnd"/>
      <w:r w:rsidRPr="00E735EA">
        <w:t xml:space="preserve"> Women Act, he</w:t>
      </w:r>
      <w:r w:rsidRPr="00E735EA">
        <w:rPr>
          <w:rStyle w:val="TitleChar"/>
        </w:rPr>
        <w:t xml:space="preserve"> is a slight favorite at this point.</w:t>
      </w:r>
    </w:p>
    <w:p w:rsidR="003B4878" w:rsidRPr="00E735EA" w:rsidRDefault="003B4878" w:rsidP="003B4878"/>
    <w:p w:rsidR="003B4878" w:rsidRDefault="003B4878" w:rsidP="003B4878">
      <w:pPr>
        <w:pStyle w:val="Heading3"/>
      </w:pPr>
      <w:r>
        <w:lastRenderedPageBreak/>
        <w:t xml:space="preserve">Udall (D-CO) </w:t>
      </w:r>
      <w:r w:rsidRPr="00E735EA">
        <w:t>Won</w:t>
      </w:r>
      <w:r>
        <w:t>’</w:t>
      </w:r>
      <w:r w:rsidRPr="00E735EA">
        <w:t>t Win</w:t>
      </w:r>
    </w:p>
    <w:p w:rsidR="003B4878" w:rsidRPr="00E735EA" w:rsidRDefault="003B4878" w:rsidP="003B4878"/>
    <w:p w:rsidR="00F40053" w:rsidRDefault="003B4878" w:rsidP="003B4878">
      <w:pPr>
        <w:pStyle w:val="Heading4"/>
        <w:rPr>
          <w:rFonts w:cs="Times New Roman"/>
        </w:rPr>
      </w:pPr>
      <w:r w:rsidRPr="00E735EA">
        <w:rPr>
          <w:rFonts w:cs="Times New Roman"/>
        </w:rPr>
        <w:t>Udall won</w:t>
      </w:r>
      <w:r>
        <w:rPr>
          <w:rFonts w:cs="Times New Roman"/>
        </w:rPr>
        <w:t>’</w:t>
      </w:r>
      <w:r w:rsidRPr="00E735EA">
        <w:rPr>
          <w:rFonts w:cs="Times New Roman"/>
        </w:rPr>
        <w:t>t win, vulnerable and will get tied to Obama’s unpopularity</w:t>
      </w:r>
    </w:p>
    <w:p w:rsidR="003B4878" w:rsidRPr="00E735EA" w:rsidRDefault="003B4878" w:rsidP="003B4878">
      <w:pPr>
        <w:rPr>
          <w:rStyle w:val="Style13ptBold"/>
        </w:rPr>
      </w:pPr>
      <w:r w:rsidRPr="00E735EA">
        <w:rPr>
          <w:rStyle w:val="Style13ptBold"/>
        </w:rPr>
        <w:t>A</w:t>
      </w:r>
      <w:r>
        <w:rPr>
          <w:rStyle w:val="Style13ptBold"/>
        </w:rPr>
        <w:t xml:space="preserve">ssociated </w:t>
      </w:r>
      <w:r w:rsidRPr="00E735EA">
        <w:rPr>
          <w:rStyle w:val="Style13ptBold"/>
        </w:rPr>
        <w:t>P</w:t>
      </w:r>
      <w:r>
        <w:rPr>
          <w:rStyle w:val="Style13ptBold"/>
        </w:rPr>
        <w:t>ress,</w:t>
      </w:r>
      <w:r w:rsidRPr="00E735EA">
        <w:rPr>
          <w:rStyle w:val="Style13ptBold"/>
        </w:rPr>
        <w:t xml:space="preserve"> 7/9</w:t>
      </w:r>
      <w:r>
        <w:rPr>
          <w:rStyle w:val="Style13ptBold"/>
        </w:rPr>
        <w:t>/14</w:t>
      </w:r>
    </w:p>
    <w:p w:rsidR="003B4878" w:rsidRDefault="003B4878" w:rsidP="003B4878">
      <w:r w:rsidRPr="00E735EA">
        <w:t>(AP, 7/9/14, Washington Post, “Obama edges into tight Colorado Senate race”,</w:t>
      </w:r>
      <w:r>
        <w:t xml:space="preserve"> </w:t>
      </w:r>
      <w:r w:rsidRPr="00E735EA">
        <w:t>http://www.washingtonpost.com/politics/obama-inches-into-competitive-colorado-senate-race/2014/07/08/908b6ea0-06fc-11e4-9a71-264773a2ffc8_story.html, Accessed 7/9/14, AA)</w:t>
      </w:r>
    </w:p>
    <w:p w:rsidR="003B4878" w:rsidRPr="00E735EA" w:rsidRDefault="003B4878" w:rsidP="003B4878"/>
    <w:p w:rsidR="003B4878" w:rsidRPr="00E735EA" w:rsidRDefault="003B4878" w:rsidP="003B4878">
      <w:r w:rsidRPr="00E735EA">
        <w:rPr>
          <w:rStyle w:val="TitleChar"/>
        </w:rPr>
        <w:t>President Barack Obama is headlining his first fundraiser for a Senate Democrat in danger of losing this fall</w:t>
      </w:r>
      <w:r w:rsidRPr="00E735EA">
        <w:t>, taking a more direct role in the fight over who will control Congress for the remainder of his presidency.</w:t>
      </w:r>
    </w:p>
    <w:p w:rsidR="003B4878" w:rsidRPr="00C042F3" w:rsidRDefault="003B4878" w:rsidP="003B4878">
      <w:pPr>
        <w:rPr>
          <w:rStyle w:val="TitleChar"/>
          <w:b w:val="0"/>
        </w:rPr>
      </w:pPr>
      <w:r w:rsidRPr="00E735EA">
        <w:t xml:space="preserve">But even with Obama’s fundraising foray for Colorado Sen. </w:t>
      </w:r>
      <w:r w:rsidRPr="00E735EA">
        <w:rPr>
          <w:rStyle w:val="TitleChar"/>
        </w:rPr>
        <w:t xml:space="preserve">Mark Udall, vulnerable Democrats are still mindful of the political risks of being linked with an increasingly unpopular president. </w:t>
      </w:r>
      <w:r w:rsidRPr="00E735EA">
        <w:t>While Udall was to appear with Obama at Wednesday’s fundraiser, where news cameras won’t be allowed, he will not attend the president’s economic speech in Denver earlier in the day, ensuring that there will be no photos of the two men together.</w:t>
      </w:r>
    </w:p>
    <w:p w:rsidR="003B4878" w:rsidRDefault="003B4878" w:rsidP="003B4878">
      <w:pPr>
        <w:rPr>
          <w:rStyle w:val="TitleChar"/>
        </w:rPr>
      </w:pPr>
      <w:r w:rsidRPr="00E735EA">
        <w:rPr>
          <w:rStyle w:val="TitleChar"/>
        </w:rPr>
        <w:t>Republicans quickly pounced on Udall’s plans, eager to link the incumbent to a president with sagging approval ratings, both nationally and in Colorado.</w:t>
      </w:r>
    </w:p>
    <w:p w:rsidR="003B4878" w:rsidRPr="00E735EA" w:rsidRDefault="003B4878" w:rsidP="003B4878"/>
    <w:p w:rsidR="003B4878" w:rsidRDefault="003B4878" w:rsidP="003B4878">
      <w:pPr>
        <w:pStyle w:val="Heading3"/>
      </w:pPr>
      <w:r>
        <w:lastRenderedPageBreak/>
        <w:t>Syria/Iraq Hurt Obama Now</w:t>
      </w:r>
    </w:p>
    <w:p w:rsidR="003B4878" w:rsidRPr="00EB1BF8" w:rsidRDefault="003B4878" w:rsidP="003B4878"/>
    <w:p w:rsidR="003B4878" w:rsidRPr="00EB1BF8" w:rsidRDefault="003B4878" w:rsidP="003B4878">
      <w:pPr>
        <w:pStyle w:val="Heading4"/>
        <w:rPr>
          <w:rStyle w:val="Style13ptBold"/>
          <w:b/>
          <w:bCs w:val="0"/>
        </w:rPr>
      </w:pPr>
      <w:r>
        <w:t>Foreign policy dictates midterms</w:t>
      </w:r>
    </w:p>
    <w:p w:rsidR="003B4878" w:rsidRPr="00E31EE0" w:rsidRDefault="003B4878" w:rsidP="003B4878">
      <w:pPr>
        <w:rPr>
          <w:rStyle w:val="Style13ptBold"/>
        </w:rPr>
      </w:pPr>
      <w:r w:rsidRPr="00E31EE0">
        <w:rPr>
          <w:rStyle w:val="Style13ptBold"/>
        </w:rPr>
        <w:t>Murray, NBC News</w:t>
      </w:r>
      <w:r>
        <w:rPr>
          <w:rStyle w:val="Style13ptBold"/>
        </w:rPr>
        <w:t xml:space="preserve"> Senior Political Editor</w:t>
      </w:r>
      <w:r w:rsidRPr="00E31EE0">
        <w:rPr>
          <w:rStyle w:val="Style13ptBold"/>
        </w:rPr>
        <w:t>, 6/17/14</w:t>
      </w:r>
    </w:p>
    <w:p w:rsidR="003B4878" w:rsidRDefault="003B4878" w:rsidP="003B4878">
      <w:r>
        <w:t xml:space="preserve">[Mark, 6/17/14, NBC News, “NBC/WSJ Poll: Obama's Foreign Policy Rating Plummets, Even Without Iraq”, </w:t>
      </w:r>
      <w:hyperlink r:id="rId80" w:history="1">
        <w:r w:rsidRPr="00C3159E">
          <w:rPr>
            <w:rStyle w:val="Hyperlink"/>
          </w:rPr>
          <w:t>http://www.nbcnews.com/politics/first-read/nbc-wsj-poll-obamas-foreign-policy-rating-plummets-even-without-n133461</w:t>
        </w:r>
      </w:hyperlink>
      <w:r>
        <w:t>, accessed 7/13/14 CK]</w:t>
      </w:r>
    </w:p>
    <w:p w:rsidR="003B4878" w:rsidRDefault="003B4878" w:rsidP="003B4878"/>
    <w:p w:rsidR="003B4878" w:rsidRDefault="003B4878" w:rsidP="003B4878">
      <w:r w:rsidRPr="00E31EE0">
        <w:rPr>
          <w:rStyle w:val="StyleUnderline"/>
        </w:rPr>
        <w:t>The percentage of Americans approving of President Barack Obama’s handling of foreign policy issues has dropped to the lowest level of his presidency as he faces multiple overseas challenges,</w:t>
      </w:r>
      <w:r>
        <w:t xml:space="preserve"> including in Iraq, according to a new NBC News/Wall Street Journal poll.</w:t>
      </w:r>
    </w:p>
    <w:p w:rsidR="003B4878" w:rsidRDefault="003B4878" w:rsidP="003B4878">
      <w:r>
        <w:t xml:space="preserve">Additionally, </w:t>
      </w:r>
      <w:r w:rsidRPr="00E31EE0">
        <w:rPr>
          <w:rStyle w:val="StyleUnderline"/>
        </w:rPr>
        <w:t>the public is evenly split on whether Obama is a competent manager of the federal bureaucracy. And a majority of respondents – 54 percent – believe the term-limited president is no longer able to lead the country</w:t>
      </w:r>
      <w:r>
        <w:t>.</w:t>
      </w:r>
    </w:p>
    <w:p w:rsidR="003B4878" w:rsidRDefault="003B4878" w:rsidP="003B4878">
      <w:r>
        <w:t xml:space="preserve">“This is a bad poll for President Obama, and not a good poll for anybody else,” said Republican pollster Bill </w:t>
      </w:r>
      <w:proofErr w:type="spellStart"/>
      <w:r>
        <w:t>McInturff</w:t>
      </w:r>
      <w:proofErr w:type="spellEnd"/>
      <w:r>
        <w:t>, who conducted the survey with Democrats Peter Hart and Fred Yang.</w:t>
      </w:r>
    </w:p>
    <w:p w:rsidR="003B4878" w:rsidRDefault="003B4878" w:rsidP="003B4878">
      <w:r>
        <w:t>“</w:t>
      </w:r>
      <w:r w:rsidRPr="00E31EE0">
        <w:rPr>
          <w:rStyle w:val="StyleUnderline"/>
        </w:rPr>
        <w:t xml:space="preserve">Whether it’s [Vladimir] Putin, Ukraine, the VA hospitals, Bowe </w:t>
      </w:r>
      <w:proofErr w:type="spellStart"/>
      <w:r w:rsidRPr="00E31EE0">
        <w:rPr>
          <w:rStyle w:val="StyleUnderline"/>
        </w:rPr>
        <w:t>Bergdahl</w:t>
      </w:r>
      <w:proofErr w:type="spellEnd"/>
      <w:r w:rsidRPr="00E31EE0">
        <w:rPr>
          <w:rStyle w:val="StyleUnderline"/>
        </w:rPr>
        <w:t>, the events have controlled Obama, rather than Obama having controlled the events</w:t>
      </w:r>
      <w:r>
        <w:t xml:space="preserve">,” Hart adds. “He may be winning the issues debate, but </w:t>
      </w:r>
      <w:r w:rsidRPr="00E31EE0">
        <w:rPr>
          <w:rStyle w:val="StyleUnderline"/>
        </w:rPr>
        <w:t>he’s losing the political debate</w:t>
      </w:r>
      <w:r>
        <w:t>, because they don’t see him as a leader.”</w:t>
      </w:r>
    </w:p>
    <w:p w:rsidR="003B4878" w:rsidRDefault="003B4878" w:rsidP="003B4878">
      <w:r>
        <w:t>The poll was crafted before the instability in Iraq grabbed headlines, so it doesn’t contain questions on that subject. It also was conducted before the United States arrested a suspect in the 2012 attack on the U.S. embassy in Benghazi, Libya.</w:t>
      </w:r>
    </w:p>
    <w:p w:rsidR="003B4878" w:rsidRPr="00E31EE0" w:rsidRDefault="003B4878" w:rsidP="003B4878">
      <w:pPr>
        <w:rPr>
          <w:rStyle w:val="StyleUnderline"/>
        </w:rPr>
      </w:pPr>
      <w:r w:rsidRPr="00E31EE0">
        <w:rPr>
          <w:rStyle w:val="StyleUnderline"/>
        </w:rPr>
        <w:t>But it shows an American public that has grown dissatisfied with President Obama on foreign policy and national security decisions.</w:t>
      </w:r>
    </w:p>
    <w:p w:rsidR="003B4878" w:rsidRDefault="003B4878" w:rsidP="003B4878">
      <w:r w:rsidRPr="00E31EE0">
        <w:rPr>
          <w:rStyle w:val="StyleUnderline"/>
        </w:rPr>
        <w:t>Just 37 percent approve of his handling of foreign policy, which is an all-time low in the survey, while 57 percent disapprove, an all-time high</w:t>
      </w:r>
      <w:r>
        <w:t>.</w:t>
      </w:r>
    </w:p>
    <w:p w:rsidR="003B4878" w:rsidRDefault="003B4878" w:rsidP="003B4878">
      <w:r>
        <w:t xml:space="preserve">What’s more, by a 44 percent-to-30 percent margin, Americans disagree with the Obama administration’s decision to secure the release of U.S. Army Sgt. Bowe </w:t>
      </w:r>
      <w:proofErr w:type="spellStart"/>
      <w:r>
        <w:t>Bergdahl</w:t>
      </w:r>
      <w:proofErr w:type="spellEnd"/>
      <w:r>
        <w:t xml:space="preserve"> in exchange for five imprisoned Taliban fighters.</w:t>
      </w:r>
    </w:p>
    <w:p w:rsidR="003B4878" w:rsidRDefault="003B4878" w:rsidP="003B4878">
      <w:r>
        <w:t>We know more about the challenges facing President Obama in the next two years of his term than how this year’s congressional elections will play out in the next six months</w:t>
      </w:r>
    </w:p>
    <w:p w:rsidR="003B4878" w:rsidRDefault="003B4878" w:rsidP="003B4878">
      <w:r>
        <w:t xml:space="preserve">And respondents are evenly divided if the details of </w:t>
      </w:r>
      <w:proofErr w:type="spellStart"/>
      <w:r>
        <w:t>Bergdahl’s</w:t>
      </w:r>
      <w:proofErr w:type="spellEnd"/>
      <w:r>
        <w:t xml:space="preserve"> disappearance from his base in Afghanistan matter in the U.S. decision to secure his release: 47 percent say the details matter, while 46 percent say they don’t.</w:t>
      </w:r>
    </w:p>
    <w:p w:rsidR="003B4878" w:rsidRDefault="003B4878" w:rsidP="003B4878">
      <w:r>
        <w:t>President Obama’s overall approval rating in the poll is at 41 percent, down three points from April. That’s tied for his all-time low in the survey.</w:t>
      </w:r>
    </w:p>
    <w:p w:rsidR="003B4878" w:rsidRDefault="003B4878" w:rsidP="003B4878">
      <w:r>
        <w:lastRenderedPageBreak/>
        <w:t>And his favorable-unfavorable rating is upside down (41 percent-45 percent) after being right-side up two months ago (44 percent-41 percent).</w:t>
      </w:r>
    </w:p>
    <w:p w:rsidR="003B4878" w:rsidRDefault="003B4878" w:rsidP="003B4878">
      <w:r>
        <w:t>Perhaps most troubling for the president, 54 percent think he is unable to lead the country and get the job done, compared with 42 percent who believe he can.</w:t>
      </w:r>
    </w:p>
    <w:p w:rsidR="003B4878" w:rsidRDefault="003B4878" w:rsidP="003B4878">
      <w:r>
        <w:t>The midterm matchup</w:t>
      </w:r>
    </w:p>
    <w:p w:rsidR="003B4878" w:rsidRDefault="003B4878" w:rsidP="003B4878">
      <w:r w:rsidRPr="00E31EE0">
        <w:rPr>
          <w:rStyle w:val="StyleUnderline"/>
        </w:rPr>
        <w:t>These numbers put the Democratic Party at a clear disadvantage heading into November’s midterm elections, when a president’s job rating can often be predictive of the general outcome</w:t>
      </w:r>
      <w:r>
        <w:t>.</w:t>
      </w:r>
    </w:p>
    <w:p w:rsidR="003B4878" w:rsidRDefault="003B4878" w:rsidP="003B4878">
      <w:r>
        <w:t>But, the pollsters say, Republicans also have perception problems that could limit their potential gains.</w:t>
      </w:r>
    </w:p>
    <w:p w:rsidR="003B4878" w:rsidRDefault="003B4878" w:rsidP="003B4878">
      <w:r>
        <w:t>“</w:t>
      </w:r>
      <w:r w:rsidRPr="00E31EE0">
        <w:rPr>
          <w:rStyle w:val="StyleUnderline"/>
        </w:rPr>
        <w:t>We know more about the challenges facing President Obama in the next two years of his term than how this year’s congressional elections will play out in the next six months</w:t>
      </w:r>
      <w:r>
        <w:t>,” said Fred Yang, the Democratic pollster.</w:t>
      </w:r>
    </w:p>
    <w:p w:rsidR="003B4878" w:rsidRDefault="003B4878" w:rsidP="003B4878">
      <w:r>
        <w:t>According to the survey, 45 percent of registered voters prefer a Democratic-controlled Congress, versus 43 percent who want a GOP-held one.</w:t>
      </w:r>
    </w:p>
    <w:p w:rsidR="00F40053" w:rsidRDefault="003B4878" w:rsidP="003B4878">
      <w:r w:rsidRPr="00E31EE0">
        <w:rPr>
          <w:rStyle w:val="StyleUnderline"/>
        </w:rPr>
        <w:t>Thirty-four percent say their vote will be a signal of opposition to Obama</w:t>
      </w:r>
      <w:r>
        <w:t>, and 24 percent say it will be a signal of support; 41 percent say it won’t signal anything about the president.</w:t>
      </w:r>
    </w:p>
    <w:p w:rsidR="00F40053" w:rsidRDefault="00F40053" w:rsidP="003B4878"/>
    <w:p w:rsidR="00242D34" w:rsidRDefault="00242D34" w:rsidP="00242D34">
      <w:pPr>
        <w:pStyle w:val="Heading2"/>
      </w:pPr>
      <w:r>
        <w:lastRenderedPageBreak/>
        <w:t>Link &amp; Internal Link Answers</w:t>
      </w:r>
    </w:p>
    <w:p w:rsidR="00242D34" w:rsidRPr="00262858" w:rsidRDefault="00242D34" w:rsidP="00242D34"/>
    <w:p w:rsidR="00D80F66" w:rsidRDefault="00D80F66" w:rsidP="00D80F66">
      <w:pPr>
        <w:pStyle w:val="Heading3"/>
      </w:pPr>
      <w:r>
        <w:lastRenderedPageBreak/>
        <w:t>No Link – National Issues Not Key</w:t>
      </w:r>
    </w:p>
    <w:p w:rsidR="00D80F66" w:rsidRDefault="00D80F66" w:rsidP="00D80F66"/>
    <w:p w:rsidR="00F40053" w:rsidRDefault="001A26E9" w:rsidP="001A26E9">
      <w:pPr>
        <w:pStyle w:val="Heading4"/>
      </w:pPr>
      <w:r>
        <w:t>Democrats are localizing politics – national issues not key</w:t>
      </w:r>
    </w:p>
    <w:p w:rsidR="00F40053" w:rsidRDefault="001A26E9" w:rsidP="001A26E9">
      <w:r w:rsidRPr="009738D6">
        <w:rPr>
          <w:rStyle w:val="Style13ptBold"/>
        </w:rPr>
        <w:t>Parker</w:t>
      </w:r>
      <w:r>
        <w:rPr>
          <w:rStyle w:val="Style13ptBold"/>
        </w:rPr>
        <w:t>, New York Times,</w:t>
      </w:r>
      <w:r w:rsidRPr="009738D6">
        <w:t xml:space="preserve"> </w:t>
      </w:r>
      <w:r w:rsidRPr="001A26E9">
        <w:rPr>
          <w:b/>
        </w:rPr>
        <w:t>5/28/</w:t>
      </w:r>
      <w:r w:rsidRPr="009738D6">
        <w:rPr>
          <w:rStyle w:val="Style13ptBold"/>
        </w:rPr>
        <w:t>14</w:t>
      </w:r>
    </w:p>
    <w:p w:rsidR="001A26E9" w:rsidRPr="009738D6" w:rsidRDefault="001A26E9" w:rsidP="001A26E9">
      <w:r>
        <w:t>[Ashley</w:t>
      </w:r>
      <w:r w:rsidRPr="009738D6">
        <w:t xml:space="preserve">, "Democrats, to Counter G.O.P., Turn Their Focus to Local Issues for Midterms", May 28 2014, </w:t>
      </w:r>
      <w:hyperlink r:id="rId81" w:history="1">
        <w:r w:rsidRPr="00BB0492">
          <w:rPr>
            <w:rStyle w:val="Hyperlink"/>
          </w:rPr>
          <w:t>www.nytimes.com/2014/05/29/us/politics/senate-democrats-turn-focus-to-local-issues-for-midterms.html Accessed 7-16-2014</w:t>
        </w:r>
      </w:hyperlink>
      <w:r>
        <w:t>, JSH]</w:t>
      </w:r>
    </w:p>
    <w:p w:rsidR="00F40053" w:rsidRDefault="001A26E9" w:rsidP="001A26E9">
      <w:r w:rsidRPr="001A26E9">
        <w:t>I</w:t>
      </w:r>
      <w:r w:rsidRPr="001A26E9">
        <w:rPr>
          <w:rStyle w:val="StyleUnderline"/>
        </w:rPr>
        <w:t>f Republicans are trying to nationalize the 2014 midterms, tying Democrats to President Obama and his signature health care law, Democrats considered vulnerable are countering by going local, doubling down on state-specific issues that are more typically the province of Republicans</w:t>
      </w:r>
      <w:r w:rsidRPr="001A26E9">
        <w:t xml:space="preserve">. Facing a hostile national climate — with Mr. Obama’s approval rating stalled below 50 percent and that of Congress barely in double digits — </w:t>
      </w:r>
      <w:r w:rsidRPr="001A26E9">
        <w:rPr>
          <w:rStyle w:val="StyleUnderline"/>
        </w:rPr>
        <w:t>Democrats say they believe their path to victory hinges on a series of individual contests rather than a referendum on the president and his policies</w:t>
      </w:r>
      <w:r w:rsidRPr="001A26E9">
        <w:t>.</w:t>
      </w:r>
    </w:p>
    <w:p w:rsidR="00F40053" w:rsidRDefault="001A26E9" w:rsidP="001A26E9">
      <w:r w:rsidRPr="001A26E9">
        <w:t>“The only people that can vote for me are people in Louisiana,” Ms. Landrieu said, “and I never forget that and try to come up here and work on the issues they care about.”</w:t>
      </w:r>
    </w:p>
    <w:p w:rsidR="00F40053" w:rsidRDefault="001A26E9" w:rsidP="001A26E9">
      <w:r w:rsidRPr="001A26E9">
        <w:t xml:space="preserve">In a phenomenon sometimes referred to as the “six-year itch,” </w:t>
      </w:r>
      <w:r w:rsidRPr="001A26E9">
        <w:rPr>
          <w:rStyle w:val="StyleUnderline"/>
        </w:rPr>
        <w:t>the party that holds the White House historically loses seats during the midterm elections of a president’s second term. For Democrats to perform well in 2014</w:t>
      </w:r>
      <w:r w:rsidRPr="001A26E9">
        <w:t xml:space="preserve">, said Mark </w:t>
      </w:r>
      <w:proofErr w:type="spellStart"/>
      <w:r w:rsidRPr="001A26E9">
        <w:t>Mellman</w:t>
      </w:r>
      <w:proofErr w:type="spellEnd"/>
      <w:r w:rsidRPr="001A26E9">
        <w:t xml:space="preserve">, a Democratic pollster, </w:t>
      </w:r>
      <w:r w:rsidRPr="001A26E9">
        <w:rPr>
          <w:rStyle w:val="StyleUnderline"/>
        </w:rPr>
        <w:t>they will need to make the election about their particular candidates, rather than the overall political environment</w:t>
      </w:r>
      <w:r w:rsidRPr="001A26E9">
        <w:t>. (The playbook is similar to the one Democrats ran in 2010, when control of the Senate was also in play.)</w:t>
      </w:r>
    </w:p>
    <w:p w:rsidR="00F40053" w:rsidRDefault="001A26E9" w:rsidP="001A26E9">
      <w:r w:rsidRPr="001A26E9">
        <w:t xml:space="preserve">“In red states, if this election is a referendum on the Democrats, we don’t do well,” Mr. </w:t>
      </w:r>
      <w:proofErr w:type="spellStart"/>
      <w:r w:rsidRPr="001A26E9">
        <w:t>Mellman</w:t>
      </w:r>
      <w:proofErr w:type="spellEnd"/>
      <w:r w:rsidRPr="001A26E9">
        <w:t xml:space="preserve"> said. “</w:t>
      </w:r>
      <w:r w:rsidRPr="001A26E9">
        <w:rPr>
          <w:rStyle w:val="StyleUnderline"/>
        </w:rPr>
        <w:t>The people in these red states have already made the party choice, and it’s not with us. But if our candidates can make it a personal choice about them and their opponents, then we can win that</w:t>
      </w:r>
      <w:r w:rsidRPr="001A26E9">
        <w:t>.”</w:t>
      </w:r>
    </w:p>
    <w:p w:rsidR="00F40053" w:rsidRDefault="001A26E9" w:rsidP="001A26E9">
      <w:r w:rsidRPr="001A26E9">
        <w:t>In 2006, Democrats tried to nationalize the election, focusing on the unpopular Iraq War under President George W. Bush. (“2006 was Iraq, Iraq, Iraq and nothing but Iraq,” said Jennifer Duffy, senior editor at the nonpartisan Cook Political Report.) And in 2008, Democrats again seized on national issues, trying to ride Senator Barack Obama’s wave of hope and change while simultaneously highlighting what they saw as the failures of Mr. Bush’s presidency.</w:t>
      </w:r>
    </w:p>
    <w:p w:rsidR="00F40053" w:rsidRDefault="001A26E9" w:rsidP="001A26E9">
      <w:r w:rsidRPr="001A26E9">
        <w:t xml:space="preserve">But now, Democrats are going local. </w:t>
      </w:r>
      <w:r w:rsidRPr="001A26E9">
        <w:rPr>
          <w:rStyle w:val="StyleUnderline"/>
        </w:rPr>
        <w:t>In Arkansas, for instance, Mr. Pryor has taken the Democrats’ push for a federal minimum wage of $10.10 by 2015 and applied it to his state. While he does not support an increase in the federal minimum wage to $10.10, he has supported an Arkansas ballot initiative that would increase the state’s minimum wage to $8.50 by 2017</w:t>
      </w:r>
      <w:r w:rsidRPr="001A26E9">
        <w:t>.</w:t>
      </w:r>
    </w:p>
    <w:p w:rsidR="00F40053" w:rsidRDefault="001A26E9" w:rsidP="001A26E9">
      <w:r w:rsidRPr="001A26E9">
        <w:t>“He found that happy place,” Ms. Duffy said, where he can back a more modest minimum wage increase in Arkansas and “say no to the president at the same time.”</w:t>
      </w:r>
    </w:p>
    <w:p w:rsidR="00F40053" w:rsidRDefault="001A26E9" w:rsidP="001A26E9">
      <w:r w:rsidRPr="001A26E9">
        <w:t xml:space="preserve">In Kentucky, Alison </w:t>
      </w:r>
      <w:proofErr w:type="spellStart"/>
      <w:r w:rsidRPr="001A26E9">
        <w:t>Lundergan</w:t>
      </w:r>
      <w:proofErr w:type="spellEnd"/>
      <w:r w:rsidRPr="001A26E9">
        <w:t xml:space="preserve"> Grimes, the Democratic Senate nominee, is painting her Republican opponent, Senator Mitch McConnell, the minority leader, as a figure of entrenched Washington interests, having served in the Senate for nearly three decades.</w:t>
      </w:r>
    </w:p>
    <w:p w:rsidR="001A26E9" w:rsidRDefault="001A26E9" w:rsidP="001A26E9">
      <w:r w:rsidRPr="001A26E9">
        <w:t xml:space="preserve">“I think the theme of our race certainly is Kentucky versus Washington, and our ads reflect that,” said Jonathan Hurst, Ms. Grimes’s campaign manager. Mr. Hurst said that </w:t>
      </w:r>
      <w:r w:rsidRPr="001A26E9">
        <w:rPr>
          <w:rStyle w:val="StyleUnderline"/>
        </w:rPr>
        <w:t xml:space="preserve">even many of the national </w:t>
      </w:r>
      <w:r w:rsidRPr="001A26E9">
        <w:rPr>
          <w:rStyle w:val="StyleUnderline"/>
        </w:rPr>
        <w:lastRenderedPageBreak/>
        <w:t>Democratic issues — the minimum wage, pay equity, violence against women — “are all things we’ve localized</w:t>
      </w:r>
      <w:r w:rsidRPr="001A26E9">
        <w:t>, and we’ve talked about how they affect the 120 counties across Kentucky.”</w:t>
      </w:r>
    </w:p>
    <w:p w:rsidR="001A26E9" w:rsidRPr="008E1F0F" w:rsidRDefault="001A26E9" w:rsidP="00D80F66"/>
    <w:p w:rsidR="00D80F66" w:rsidRDefault="00D80F66" w:rsidP="00D80F66">
      <w:pPr>
        <w:pStyle w:val="Heading4"/>
      </w:pPr>
      <w:r>
        <w:t>Plan not key – Senate races aren’t determined by national issues</w:t>
      </w:r>
    </w:p>
    <w:p w:rsidR="00D80F66" w:rsidRDefault="00D80F66" w:rsidP="00D80F66">
      <w:pPr>
        <w:rPr>
          <w:rStyle w:val="Style13ptBold"/>
        </w:rPr>
      </w:pPr>
      <w:proofErr w:type="spellStart"/>
      <w:r>
        <w:rPr>
          <w:rStyle w:val="Style13ptBold"/>
        </w:rPr>
        <w:t>Cillizza</w:t>
      </w:r>
      <w:proofErr w:type="spellEnd"/>
      <w:r w:rsidRPr="00AE26D4">
        <w:rPr>
          <w:rStyle w:val="Style13ptBold"/>
        </w:rPr>
        <w:t xml:space="preserve">, </w:t>
      </w:r>
      <w:r>
        <w:rPr>
          <w:rStyle w:val="Style13ptBold"/>
        </w:rPr>
        <w:t>Washington Post</w:t>
      </w:r>
      <w:r w:rsidRPr="00AE26D4">
        <w:rPr>
          <w:rStyle w:val="Style13ptBold"/>
        </w:rPr>
        <w:t xml:space="preserve">, </w:t>
      </w:r>
      <w:r>
        <w:rPr>
          <w:rStyle w:val="Style13ptBold"/>
        </w:rPr>
        <w:t>5-11-14</w:t>
      </w:r>
    </w:p>
    <w:p w:rsidR="00D80F66" w:rsidRPr="00F30EB6" w:rsidRDefault="00D80F66" w:rsidP="00D80F66">
      <w:pPr>
        <w:rPr>
          <w:b/>
          <w:sz w:val="26"/>
        </w:rPr>
      </w:pPr>
      <w:r>
        <w:rPr>
          <w:color w:val="000000"/>
          <w:sz w:val="24"/>
        </w:rPr>
        <w:t>[Chris</w:t>
      </w:r>
      <w:r w:rsidRPr="00AE26D4">
        <w:rPr>
          <w:color w:val="000000"/>
          <w:sz w:val="24"/>
        </w:rPr>
        <w:t xml:space="preserve">, </w:t>
      </w:r>
      <w:r>
        <w:rPr>
          <w:color w:val="000000"/>
          <w:sz w:val="24"/>
        </w:rPr>
        <w:t>5-11-14, The Washington Post</w:t>
      </w:r>
      <w:r w:rsidRPr="00AE26D4">
        <w:rPr>
          <w:color w:val="000000"/>
          <w:sz w:val="24"/>
        </w:rPr>
        <w:t>, “</w:t>
      </w:r>
      <w:r w:rsidRPr="00F30EB6">
        <w:rPr>
          <w:color w:val="000000"/>
          <w:sz w:val="24"/>
        </w:rPr>
        <w:t>In midterm elections, Democrats can have some hope of retaining control of Senate</w:t>
      </w:r>
      <w:r w:rsidRPr="00AE26D4">
        <w:rPr>
          <w:color w:val="000000"/>
          <w:sz w:val="24"/>
        </w:rPr>
        <w:t xml:space="preserve">,” </w:t>
      </w:r>
      <w:hyperlink r:id="rId82" w:history="1">
        <w:r w:rsidRPr="00F8573E">
          <w:rPr>
            <w:rStyle w:val="Hyperlink"/>
          </w:rPr>
          <w:t>http://www.washingtonpost.com/politics/in-midterm-elections-democrats-can-have-some-hope-of-retaining-control-of-senate/2014/05/11/560476c6-d913-11e3-8009-71de85b9c527_story.html</w:t>
        </w:r>
      </w:hyperlink>
      <w:r w:rsidRPr="00AE26D4">
        <w:rPr>
          <w:color w:val="000000"/>
          <w:sz w:val="24"/>
        </w:rPr>
        <w:t xml:space="preserve">, </w:t>
      </w:r>
      <w:r>
        <w:rPr>
          <w:color w:val="000000"/>
          <w:sz w:val="24"/>
        </w:rPr>
        <w:t>accessed: July 6, 2014</w:t>
      </w:r>
      <w:r w:rsidRPr="00AE26D4">
        <w:rPr>
          <w:color w:val="000000"/>
          <w:sz w:val="24"/>
        </w:rPr>
        <w:t xml:space="preserve">, </w:t>
      </w:r>
      <w:r>
        <w:rPr>
          <w:color w:val="000000"/>
          <w:sz w:val="24"/>
        </w:rPr>
        <w:t>KEC]</w:t>
      </w:r>
    </w:p>
    <w:p w:rsidR="00D80F66" w:rsidRDefault="00D80F66" w:rsidP="00D80F66"/>
    <w:p w:rsidR="00D80F66" w:rsidRPr="00F30EB6" w:rsidRDefault="00D80F66" w:rsidP="00D80F66">
      <w:pPr>
        <w:rPr>
          <w:rStyle w:val="TitleChar"/>
        </w:rPr>
      </w:pPr>
      <w:r w:rsidRPr="00F30EB6">
        <w:rPr>
          <w:rStyle w:val="TitleChar"/>
        </w:rPr>
        <w:t>Senate races are not House races.</w:t>
      </w:r>
    </w:p>
    <w:p w:rsidR="00D80F66" w:rsidRPr="00F30EB6" w:rsidRDefault="00D80F66" w:rsidP="00D80F66">
      <w:pPr>
        <w:rPr>
          <w:rStyle w:val="TitleChar"/>
        </w:rPr>
      </w:pPr>
      <w:r w:rsidRPr="00F30EB6">
        <w:rPr>
          <w:rStyle w:val="TitleChar"/>
        </w:rPr>
        <w:t>This seems obvious. But amid increasing chatter about just how bad the national environment will be for Democrats in midterm elections this fall, it’s an important point to remember.</w:t>
      </w:r>
    </w:p>
    <w:p w:rsidR="00D80F66" w:rsidRPr="00F30EB6" w:rsidRDefault="00D80F66" w:rsidP="00D80F66">
      <w:pPr>
        <w:rPr>
          <w:rStyle w:val="TitleChar"/>
        </w:rPr>
      </w:pPr>
      <w:r>
        <w:t xml:space="preserve">House races, in this modern political age, are almost entirely dictated by the national landscape. It’s virtually impossible for any House candidate to stand out (or above) the national environment. Senate races — featuring better-known candidates and lots more money — can buck national trends (although they don’t always). </w:t>
      </w:r>
      <w:r w:rsidRPr="00F30EB6">
        <w:rPr>
          <w:rStyle w:val="TitleChar"/>
        </w:rPr>
        <w:t xml:space="preserve">Senate races have become, in effect, mini presidential races and, like </w:t>
      </w:r>
      <w:proofErr w:type="spellStart"/>
      <w:r w:rsidRPr="00F30EB6">
        <w:rPr>
          <w:rStyle w:val="TitleChar"/>
        </w:rPr>
        <w:t>presidentials</w:t>
      </w:r>
      <w:proofErr w:type="spellEnd"/>
      <w:r w:rsidRPr="00F30EB6">
        <w:rPr>
          <w:rStyle w:val="TitleChar"/>
        </w:rPr>
        <w:t>, can create their own gravitational pull.</w:t>
      </w:r>
    </w:p>
    <w:p w:rsidR="00D80F66" w:rsidRDefault="00D80F66" w:rsidP="00D80F66">
      <w:r>
        <w:t>“The recent generic ballot numbers showing the GOP ahead add very little to the debate over whether Republicans will take over the Senate,” said Neil Newhouse, a prominent Republican pollster and partner at Public Opinion Strategies. “No one, repeat, no one on our side is measuring the drapes for GOP control of the Senate. Campaigns matter, and this one has only just begun.”</w:t>
      </w:r>
    </w:p>
    <w:p w:rsidR="00D80F66" w:rsidRDefault="00D80F66" w:rsidP="00D80F66">
      <w:r>
        <w:t>Let’s dig into those generic ballot numbers Newhouse mentioned. Many Republicans — though not Newhouse — were over the moon when new Pew Research Center polling showed Republicans with a 4-percentage-point edge when voters were asked which party they would like to see control Congress after the November elections. (A CNN survey released shortly after showed Republicans with a 1-point edge on the generic ballot question.)</w:t>
      </w:r>
    </w:p>
    <w:p w:rsidR="00D80F66" w:rsidRDefault="00D80F66" w:rsidP="00D80F66">
      <w:r>
        <w:t>The Pew numbers compare very favorably to where things stood at this time in 2010 — Democrats had a 10-point edge in the generic then — just months before Republicans took back the House by picking up 63 seats.</w:t>
      </w:r>
    </w:p>
    <w:p w:rsidR="00D80F66" w:rsidRDefault="00D80F66" w:rsidP="00D80F66">
      <w:r>
        <w:t>That is, without doubt, very good news for Republicans hoping to maintain or perhaps even increase their 17-seat majority in the House. But, in truth, no one but the biggest Democratic homers thought that the House was in play in this election. Between a Republican-dominated redraw of congressional lines in 2010 and the weight of history (the president’s party has lost an average of 29 House seats in second-term midterms since World War II), the high likelihood — even before the national environment started to tip toward Republicans — was that Democrats would remain in the House minority.</w:t>
      </w:r>
    </w:p>
    <w:p w:rsidR="00D80F66" w:rsidRDefault="00D80F66" w:rsidP="00D80F66">
      <w:r>
        <w:t xml:space="preserve">The tendency in political circles is to extrapolate those House projections onto the Senate playing field. And, there is little doubt that people like Mary Landrieu in Louisiana, Mark Pryor in Arkansas and Kay </w:t>
      </w:r>
      <w:r>
        <w:lastRenderedPageBreak/>
        <w:t>Hagan in North Carolina would rather be running in a national environment that looks more like 2008 than the one they are likely to have to deal with this year.</w:t>
      </w:r>
    </w:p>
    <w:p w:rsidR="00D80F66" w:rsidRDefault="00D80F66" w:rsidP="00D80F66">
      <w:r>
        <w:t>But, assuming that simply because Republicans are poised to easily hold the House this fall means they also have in the bag the six seats needed to retake the Senate suggests a lack of understanding of how different the races for the two chambers are.</w:t>
      </w:r>
    </w:p>
    <w:p w:rsidR="00D80F66" w:rsidRDefault="00D80F66" w:rsidP="00D80F66">
      <w:r>
        <w:t>First, races for Senate traditionally feature more established and better-known candidates. Typically, the nominees for Senate are elected officials — at the state or federal level — and have run and been elected statewide previously. This gives them a base of name recognition and support that people running for the House — up to and including incumbents — typically do not enjoy. That makes it harder — though far from impossible — to savage a Senate nominee as a tool of an unpopular national party.</w:t>
      </w:r>
    </w:p>
    <w:p w:rsidR="00D80F66" w:rsidRDefault="00D80F66" w:rsidP="00D80F66">
      <w:r>
        <w:t xml:space="preserve">Second, Senate races attract so much more money than House races. The most expensive Senate race in 2012, according to calculations made by CQ Roll Call, was the Massachusetts contest between Elizabeth Warren (D) and Scott Brown (R), which had </w:t>
      </w:r>
      <w:proofErr w:type="gramStart"/>
      <w:r>
        <w:t>a</w:t>
      </w:r>
      <w:proofErr w:type="gramEnd"/>
      <w:r>
        <w:t xml:space="preserve"> $85 million price tag. The most expensive House race was in Florida’s 22nd District, where $29 million was spent. The spending — by candidates as well as outside groups — means that voters in Senate races almost always are making a candidate-based decision rather than a party-based one.</w:t>
      </w:r>
    </w:p>
    <w:p w:rsidR="00D80F66" w:rsidRDefault="00D80F66" w:rsidP="00D80F66">
      <w:r>
        <w:t xml:space="preserve">North Dakota in 2012 is indicative of these differences. Republican presidential nominee Mitt Romney won the state by nearly 20 points, and Kevin Cramer, the Republican, cruised to a win in the state’s open House seat. Yet, Heidi </w:t>
      </w:r>
      <w:proofErr w:type="spellStart"/>
      <w:r>
        <w:t>Heitkamp</w:t>
      </w:r>
      <w:proofErr w:type="spellEnd"/>
      <w:r>
        <w:t xml:space="preserve"> (D) managed to win the state’s open Senate seat over then-Rep. Rick Berg (R).</w:t>
      </w:r>
    </w:p>
    <w:p w:rsidR="00D80F66" w:rsidRDefault="00D80F66" w:rsidP="00D80F66">
      <w:r>
        <w:t>To be clear: You’d still rather be Senate Republicans than Senate Democrats right now. Although the national environment will be far less decisive in Senate races than in House contests, it is still likely to matter at the margins — and often those margins are where close contests are decided. And the states in which the Senate majority will be decided — including Alaska, Arkansas and Louisiana — lean heavily toward Republicans.</w:t>
      </w:r>
    </w:p>
    <w:p w:rsidR="00D80F66" w:rsidRPr="004334B8" w:rsidRDefault="00D80F66" w:rsidP="00D80F66">
      <w:pPr>
        <w:rPr>
          <w:b/>
          <w:u w:val="single"/>
        </w:rPr>
      </w:pPr>
      <w:r>
        <w:t xml:space="preserve">But </w:t>
      </w:r>
      <w:r w:rsidRPr="00F30EB6">
        <w:rPr>
          <w:rStyle w:val="TitleChar"/>
        </w:rPr>
        <w:t xml:space="preserve">national environment isn’t entirely decisive in modern Senate races. Candidates and the campaigns they run matter, too. And that’s why </w:t>
      </w:r>
      <w:r w:rsidRPr="00F30EB6">
        <w:rPr>
          <w:rStyle w:val="Emphasis"/>
        </w:rPr>
        <w:t>Democrats still have some hope of holding on to the Senate in November.</w:t>
      </w:r>
    </w:p>
    <w:p w:rsidR="00D80F66" w:rsidRPr="008E1F0F" w:rsidRDefault="00D80F66" w:rsidP="00D80F66"/>
    <w:p w:rsidR="00242D34" w:rsidRDefault="00242D34" w:rsidP="00242D34">
      <w:pPr>
        <w:pStyle w:val="Heading3"/>
      </w:pPr>
      <w:r>
        <w:lastRenderedPageBreak/>
        <w:t>AT – Swing Voters</w:t>
      </w:r>
    </w:p>
    <w:p w:rsidR="00242D34" w:rsidRPr="00262858" w:rsidRDefault="00242D34" w:rsidP="00242D34"/>
    <w:p w:rsidR="00F40053" w:rsidRDefault="00242D34" w:rsidP="00242D34">
      <w:pPr>
        <w:pStyle w:val="Heading4"/>
      </w:pPr>
      <w:r>
        <w:t>Swing voters don’t exist—there just aren’t that many</w:t>
      </w:r>
    </w:p>
    <w:p w:rsidR="00242D34" w:rsidRPr="006A692B" w:rsidRDefault="00242D34" w:rsidP="00242D34">
      <w:pPr>
        <w:rPr>
          <w:rStyle w:val="Style13ptBold"/>
        </w:rPr>
      </w:pPr>
      <w:proofErr w:type="spellStart"/>
      <w:r w:rsidRPr="006A692B">
        <w:rPr>
          <w:rStyle w:val="Style13ptBold"/>
        </w:rPr>
        <w:t>Vavreck</w:t>
      </w:r>
      <w:proofErr w:type="spellEnd"/>
      <w:r w:rsidRPr="006A692B">
        <w:rPr>
          <w:rStyle w:val="Style13ptBold"/>
        </w:rPr>
        <w:t>, University of Rochester Political Science Associate Professor, 14</w:t>
      </w:r>
    </w:p>
    <w:p w:rsidR="00242D34" w:rsidRPr="006A692B" w:rsidRDefault="00242D34" w:rsidP="00242D34">
      <w:r w:rsidRPr="006A692B">
        <w:t>(Lynn, 4-22-14, New York Times, “The Myth of Swing Voters in Midterm Elections</w:t>
      </w:r>
      <w:r>
        <w:t xml:space="preserve">”, </w:t>
      </w:r>
      <w:r w:rsidRPr="00EE6E9D">
        <w:t>http://www.nytimes.com/2014/04/23/upshot/the-myth-of-swing-voters-in-midterm-elections.html?_r=0</w:t>
      </w:r>
      <w:r>
        <w:t>, accessed 7-7-14, CLF)</w:t>
      </w:r>
    </w:p>
    <w:p w:rsidR="00242D34" w:rsidRPr="006A692B" w:rsidRDefault="00242D34" w:rsidP="00242D34"/>
    <w:p w:rsidR="00242D34" w:rsidRPr="00A32FBC" w:rsidRDefault="00242D34" w:rsidP="00242D34">
      <w:pPr>
        <w:rPr>
          <w:rStyle w:val="TitleChar"/>
        </w:rPr>
      </w:pPr>
      <w:r w:rsidRPr="00A32FBC">
        <w:t xml:space="preserve">If you want to understand the 2014 midterm elections, remember this simple fact about American politics: </w:t>
      </w:r>
      <w:r w:rsidRPr="00A32FBC">
        <w:rPr>
          <w:rStyle w:val="TitleChar"/>
        </w:rPr>
        <w:t>There just aren’t that many swing voters.</w:t>
      </w:r>
    </w:p>
    <w:p w:rsidR="00242D34" w:rsidRPr="00A32FBC" w:rsidRDefault="00242D34" w:rsidP="00242D34">
      <w:r w:rsidRPr="00A32FBC">
        <w:rPr>
          <w:rStyle w:val="TitleChar"/>
        </w:rPr>
        <w:t>Many people change their minds over the course of a campaign about whether to vote and even which candidate they’re leaning toward</w:t>
      </w:r>
      <w:r w:rsidRPr="00A32FBC">
        <w:t xml:space="preserve">. </w:t>
      </w:r>
      <w:r w:rsidRPr="00A32FBC">
        <w:rPr>
          <w:rStyle w:val="TitleChar"/>
        </w:rPr>
        <w:t>Ultimately, though, voters tend to come home to their favored party.</w:t>
      </w:r>
      <w:r w:rsidRPr="00A32FBC">
        <w:t xml:space="preserve"> </w:t>
      </w:r>
      <w:r w:rsidRPr="00A32FBC">
        <w:rPr>
          <w:rStyle w:val="TitleChar"/>
        </w:rPr>
        <w:t>There are relatively few voters who cross back and forth between the parties during a campaign or even between elections</w:t>
      </w:r>
      <w:r w:rsidRPr="00A32FBC">
        <w:t>.</w:t>
      </w:r>
    </w:p>
    <w:p w:rsidR="00242D34" w:rsidRPr="006A692B" w:rsidRDefault="00242D34" w:rsidP="00242D34">
      <w:pPr>
        <w:rPr>
          <w:rStyle w:val="TitleChar"/>
        </w:rPr>
      </w:pPr>
      <w:r w:rsidRPr="00A32FBC">
        <w:t xml:space="preserve">Political professionals have increasingly come to appreciate this pattern and have focused resources on getting previous voters to the polls. </w:t>
      </w:r>
      <w:r w:rsidRPr="00A32FBC">
        <w:rPr>
          <w:rStyle w:val="TitleChar"/>
        </w:rPr>
        <w:t>Both parties have spent considerable effort in recent elections trying </w:t>
      </w:r>
      <w:hyperlink r:id="rId83" w:history="1">
        <w:r w:rsidRPr="00A32FBC">
          <w:rPr>
            <w:rStyle w:val="TitleChar"/>
          </w:rPr>
          <w:t>to understand the effects</w:t>
        </w:r>
      </w:hyperlink>
      <w:r w:rsidRPr="00A32FBC">
        <w:rPr>
          <w:rStyle w:val="TitleChar"/>
        </w:rPr>
        <w:t> of television ads, canvassing, phone calls and mailings on turnout.</w:t>
      </w:r>
      <w:r w:rsidRPr="00A32FBC">
        <w:t xml:space="preserve"> </w:t>
      </w:r>
      <w:r w:rsidRPr="006A692B">
        <w:rPr>
          <w:rStyle w:val="TitleChar"/>
        </w:rPr>
        <w:t>Mobilizing a party’s voters has become as important as persuading undecided or swing voters.</w:t>
      </w:r>
    </w:p>
    <w:p w:rsidR="00F40053" w:rsidRDefault="00242D34" w:rsidP="00242D34">
      <w:r w:rsidRPr="006A692B">
        <w:rPr>
          <w:rStyle w:val="TitleChar"/>
        </w:rPr>
        <w:t>The 2010 midterm elections highlight the relatively small number of swing voters</w:t>
      </w:r>
      <w:r w:rsidRPr="00A32FBC">
        <w:t xml:space="preserve">. After winning with a wide margin and extraordinary enthusiasm in 2008, </w:t>
      </w:r>
      <w:r w:rsidRPr="006A692B">
        <w:t>the Democrats suffered one of the largest losses of seats in any midterm two years later.</w:t>
      </w:r>
    </w:p>
    <w:p w:rsidR="00F40053" w:rsidRDefault="00F40053" w:rsidP="00242D34"/>
    <w:p w:rsidR="00F40053" w:rsidRDefault="00242D34" w:rsidP="00242D34">
      <w:pPr>
        <w:pStyle w:val="Heading3"/>
      </w:pPr>
      <w:r>
        <w:lastRenderedPageBreak/>
        <w:t>No Link – Immigration Key to Midterms</w:t>
      </w:r>
    </w:p>
    <w:p w:rsidR="00F40053" w:rsidRDefault="00F40053" w:rsidP="009C6C7F"/>
    <w:p w:rsidR="00EE098B" w:rsidRPr="00356B5F" w:rsidRDefault="00EE098B" w:rsidP="00EE098B">
      <w:pPr>
        <w:pStyle w:val="Heading4"/>
      </w:pPr>
      <w:r w:rsidRPr="00356B5F">
        <w:t>The border crisis has made immigration reform a key issue</w:t>
      </w:r>
    </w:p>
    <w:p w:rsidR="00EE098B" w:rsidRPr="00356B5F" w:rsidRDefault="00EE098B" w:rsidP="00EE098B">
      <w:pPr>
        <w:rPr>
          <w:b/>
          <w:bCs/>
        </w:rPr>
      </w:pPr>
      <w:r w:rsidRPr="00F24D3D">
        <w:rPr>
          <w:rStyle w:val="Style13ptBold"/>
        </w:rPr>
        <w:t>Jaffe, The Hill, 7/12/14</w:t>
      </w:r>
      <w:r>
        <w:rPr>
          <w:rStyle w:val="Style13ptBold"/>
        </w:rPr>
        <w:br/>
      </w:r>
      <w:r>
        <w:t xml:space="preserve">(Alexandra, 7/12/14, The Hill, “Border crisis stirs up Senate races”, </w:t>
      </w:r>
      <w:hyperlink r:id="rId84" w:history="1">
        <w:r w:rsidRPr="000A19F8">
          <w:rPr>
            <w:rStyle w:val="Hyperlink"/>
          </w:rPr>
          <w:t>http://thehill.com/blogs/ballot-box/senate-races/212070-border-crisis-shakes-up-senate-races</w:t>
        </w:r>
      </w:hyperlink>
      <w:r>
        <w:t>, accessed 7/13/14, AA</w:t>
      </w:r>
      <w:proofErr w:type="gramStart"/>
      <w:r>
        <w:t>)</w:t>
      </w:r>
      <w:proofErr w:type="gramEnd"/>
      <w:r>
        <w:br/>
      </w:r>
      <w:r>
        <w:br/>
      </w:r>
      <w:r w:rsidRPr="00356B5F">
        <w:rPr>
          <w:rStyle w:val="StyleUnderline"/>
        </w:rPr>
        <w:t>There's no easy solution for Senate candidates trying to tackle the immigration crisis at the border</w:t>
      </w:r>
      <w:r>
        <w:t xml:space="preserve"> and its looming $3.7 billion price tag.</w:t>
      </w:r>
    </w:p>
    <w:p w:rsidR="00EE098B" w:rsidRPr="00356B5F" w:rsidRDefault="00EE098B" w:rsidP="00EE098B">
      <w:pPr>
        <w:rPr>
          <w:rStyle w:val="StyleUnderline"/>
        </w:rPr>
      </w:pPr>
      <w:r w:rsidRPr="00356B5F">
        <w:rPr>
          <w:rStyle w:val="StyleUnderline"/>
        </w:rPr>
        <w:t>And for both parties, the worsening humanitarian concern has shifted them away from a message on the economy and spending that the GOP had hoped was their upper-hand this election cycle.</w:t>
      </w:r>
    </w:p>
    <w:p w:rsidR="00EE098B" w:rsidRDefault="00EE098B" w:rsidP="00EE098B">
      <w:r w:rsidRPr="00356B5F">
        <w:rPr>
          <w:rStyle w:val="StyleUnderline"/>
        </w:rPr>
        <w:t>Democrats are quick to point fingers at the GOP for blocking immigration reform proposals last year</w:t>
      </w:r>
      <w:r>
        <w:t>. And the optics of leaving kids languishing at the border — or worse, forcing them back into dangerous situations in their home countries — are particularly damaging as Democrats try to paint the party as indifferent to average voters’ concerns.</w:t>
      </w:r>
    </w:p>
    <w:p w:rsidR="00EE098B" w:rsidRPr="00356B5F" w:rsidRDefault="00EE098B" w:rsidP="00EE098B">
      <w:pPr>
        <w:rPr>
          <w:rStyle w:val="StyleUnderline"/>
        </w:rPr>
      </w:pPr>
      <w:r w:rsidRPr="00356B5F">
        <w:rPr>
          <w:rStyle w:val="StyleUnderline"/>
        </w:rPr>
        <w:t>Even some Republicans caution against this approach.</w:t>
      </w:r>
      <w:r>
        <w:t xml:space="preserve"> Alfonso Aguilar, executive director of the Latino Partnership for Conservative Principles, said </w:t>
      </w:r>
      <w:r w:rsidRPr="00356B5F">
        <w:rPr>
          <w:rStyle w:val="StyleUnderline"/>
        </w:rPr>
        <w:t>the GOP’s push for immediate deportations hasn’t been playing well with Hispanics.</w:t>
      </w:r>
    </w:p>
    <w:p w:rsidR="00EE098B" w:rsidRDefault="00EE098B" w:rsidP="00EE098B">
      <w:r>
        <w:t>“To allow immigration officials to remove kids immediately, that really sounds heartless to many within the Hispanic community,” he said.</w:t>
      </w:r>
    </w:p>
    <w:p w:rsidR="00EE098B" w:rsidRDefault="00EE098B" w:rsidP="00EE098B">
      <w:r>
        <w:t xml:space="preserve">“From a policy perspective </w:t>
      </w:r>
      <w:proofErr w:type="gramStart"/>
      <w:r>
        <w:t>it’s</w:t>
      </w:r>
      <w:proofErr w:type="gramEnd"/>
      <w:r>
        <w:t xml:space="preserve"> bad, in terms of optics, it’s just terrible. From the Hispanic community, the rhetoric coming out from most Republicans is just awful. That’s their condition for supporting the supplemental?”</w:t>
      </w:r>
    </w:p>
    <w:p w:rsidR="00EE098B" w:rsidRDefault="00EE098B" w:rsidP="00EE098B">
      <w:r w:rsidRPr="00356B5F">
        <w:rPr>
          <w:rStyle w:val="StyleUnderline"/>
        </w:rPr>
        <w:t>But Republicans believe their trump card,</w:t>
      </w:r>
      <w:r>
        <w:t xml:space="preserve"> aside from the price alone,</w:t>
      </w:r>
      <w:r w:rsidRPr="00356B5F">
        <w:rPr>
          <w:rStyle w:val="StyleUnderline"/>
        </w:rPr>
        <w:t xml:space="preserve"> is that in last summer's negotiations, they shouted that any reform had to include border security measures first before a pathway to legalization was tackled. Now, they believe they've been proven right.</w:t>
      </w:r>
    </w:p>
    <w:p w:rsidR="00EE098B" w:rsidRDefault="00EE098B" w:rsidP="00EE098B">
      <w:r>
        <w:t xml:space="preserve">“The crisis brought [the immigration reform debate] back from a rhetorical debate,” said one national Republican involved in House races. </w:t>
      </w:r>
      <w:r w:rsidRPr="00356B5F">
        <w:rPr>
          <w:rStyle w:val="StyleUnderline"/>
        </w:rPr>
        <w:t>“Now we’re actually talking about border security, which is not something the Democrats want to talk about.</w:t>
      </w:r>
      <w:r>
        <w:t xml:space="preserve"> I actually think the discussion on this whole thing has shifted in a way that is more politically beneficial to Republicans.”</w:t>
      </w:r>
    </w:p>
    <w:p w:rsidR="00F40053" w:rsidRDefault="00EE098B" w:rsidP="00EE098B">
      <w:pPr>
        <w:rPr>
          <w:rStyle w:val="StyleUnderline"/>
        </w:rPr>
      </w:pPr>
      <w:r w:rsidRPr="00356B5F">
        <w:rPr>
          <w:rStyle w:val="StyleUnderline"/>
        </w:rPr>
        <w:t>The GOP argues the border crisis is further evidence of the incompetence of the Obama administration</w:t>
      </w:r>
      <w:r>
        <w:t>, which they believe will drag down Democrats, particularly in red states where the president is deeply unpopular</w:t>
      </w:r>
      <w:r w:rsidRPr="00356B5F">
        <w:rPr>
          <w:rStyle w:val="StyleUnderline"/>
        </w:rPr>
        <w:t>. In those states with the most competitive Senate races, incumbent senators are already fighting against the unpopularity of the president for their survival and to keep the Senate.</w:t>
      </w:r>
    </w:p>
    <w:p w:rsidR="00EE098B" w:rsidRDefault="00EE098B" w:rsidP="00EE098B">
      <w:r>
        <w:t>Republicans are already hitting on that angle, pointing to the fact that Obama didn’t visit the border when he was down in Texas to address the crisis as evidence of his incompetency.</w:t>
      </w:r>
    </w:p>
    <w:p w:rsidR="00F40053" w:rsidRDefault="00EE098B" w:rsidP="00EE098B">
      <w:pPr>
        <w:rPr>
          <w:rStyle w:val="StyleUnderline"/>
        </w:rPr>
      </w:pPr>
      <w:r w:rsidRPr="00356B5F">
        <w:rPr>
          <w:rStyle w:val="StyleUnderline"/>
        </w:rPr>
        <w:t>Colorado Republican Rep. Cory Gardner, who is challenging Sen. Mark Udall (D), accused Obama of “failing to lead.”</w:t>
      </w:r>
    </w:p>
    <w:p w:rsidR="00EE098B" w:rsidRPr="00356B5F" w:rsidRDefault="00EE098B" w:rsidP="00EE098B">
      <w:pPr>
        <w:rPr>
          <w:rStyle w:val="StyleUnderline"/>
        </w:rPr>
      </w:pPr>
      <w:r>
        <w:lastRenderedPageBreak/>
        <w:t xml:space="preserve">“It’s obviously a humanitarian and immigration crisis, but </w:t>
      </w:r>
      <w:r w:rsidRPr="00356B5F">
        <w:rPr>
          <w:rStyle w:val="StyleUnderline"/>
        </w:rPr>
        <w:t>this just shows we need to look at ways to secure our border,” Gardner said.</w:t>
      </w:r>
    </w:p>
    <w:p w:rsidR="00EE098B" w:rsidRDefault="00EE098B" w:rsidP="00EE098B">
      <w:r>
        <w:t>Of all the states in play this cycle, Colorado’s are perhaps most reliant on Hispanic voters, so both Gardner and Udall are in a tough spot on the issue.</w:t>
      </w:r>
    </w:p>
    <w:p w:rsidR="00F40053" w:rsidRDefault="00EE098B" w:rsidP="00EE098B">
      <w:r>
        <w:t>Udall supported the president’s request for supplemental funding to deal with the border and immigrant crisis.</w:t>
      </w:r>
    </w:p>
    <w:p w:rsidR="00EE098B" w:rsidRDefault="00EE098B" w:rsidP="00EE098B">
      <w:r>
        <w:t>"House Republicans have refused to act so far on bipartisan comprehensive immigration reform or to embrace common-sense budgeting ideas I have championed to protect Colorado communities from the threat of catastrophic wildfire. The crisis on the border and the ongoing wildfire season underscore the need for Congress to set politics aside and ensure the federal government has the tools it needs to protect public safety and work toward solutions,” he said in a statement.</w:t>
      </w:r>
    </w:p>
    <w:p w:rsidR="00EE098B" w:rsidRDefault="00EE098B" w:rsidP="00EE098B">
      <w:r>
        <w:t>In backing Obama, however, Udall could risk alienating Hispanics and immigration reform activists unhappy with what they see as too-harsh enforcement measures in the bill. Jim Manley, a former adviser to Senate Majority Leader Harry Reid (D-Nev.), noted the measure puts Democrats in a difficult spot, torn between different constituencies.</w:t>
      </w:r>
    </w:p>
    <w:p w:rsidR="00EE098B" w:rsidRDefault="00EE098B" w:rsidP="00EE098B">
      <w:r w:rsidRPr="00356B5F">
        <w:rPr>
          <w:rStyle w:val="StyleUnderline"/>
        </w:rPr>
        <w:t>“Many Democrats are still struggling to try and figure out how to handle this situation — especially since there’s only a couple weeks before Congress goes into recess for the month of August</w:t>
      </w:r>
      <w:r>
        <w:t>,” he said.</w:t>
      </w:r>
    </w:p>
    <w:p w:rsidR="00EE098B" w:rsidRDefault="00EE098B" w:rsidP="00EE098B">
      <w:r>
        <w:t>“The president’s going to have to thread the needle very carefully if he wants to get this done,” Manley added. “Many Democrats have serious concerns about doing much more than providing emergency funding to the situation at the border.”</w:t>
      </w:r>
    </w:p>
    <w:p w:rsidR="00EE098B" w:rsidRDefault="00EE098B" w:rsidP="00EE098B">
      <w:r>
        <w:t>Not only do Democrats have to worry about distancing themselves from what Republicans have portrayed as Obama’s incompetence, they have to be wary of alienating Hispanics and progressives, and centrists and moderates concerned with the $3.7 billion price tag and the idea of giving the president a blank check.</w:t>
      </w:r>
    </w:p>
    <w:p w:rsidR="00EE098B" w:rsidRPr="00356B5F" w:rsidRDefault="00EE098B" w:rsidP="00EE098B">
      <w:pPr>
        <w:rPr>
          <w:rStyle w:val="StyleUnderline"/>
        </w:rPr>
      </w:pPr>
      <w:r>
        <w:t xml:space="preserve">That’s why </w:t>
      </w:r>
      <w:r w:rsidRPr="00356B5F">
        <w:rPr>
          <w:rStyle w:val="StyleUnderline"/>
        </w:rPr>
        <w:t>red-state Democrats are doing the most delicate dance on the issue</w:t>
      </w:r>
      <w:r>
        <w:t xml:space="preserve">. </w:t>
      </w:r>
      <w:r w:rsidRPr="00356B5F">
        <w:rPr>
          <w:rStyle w:val="StyleUnderline"/>
        </w:rPr>
        <w:t xml:space="preserve">Kentucky Democratic Senate candidate Alison </w:t>
      </w:r>
      <w:proofErr w:type="spellStart"/>
      <w:r w:rsidRPr="00356B5F">
        <w:rPr>
          <w:rStyle w:val="StyleUnderline"/>
        </w:rPr>
        <w:t>Lundergan</w:t>
      </w:r>
      <w:proofErr w:type="spellEnd"/>
      <w:r w:rsidRPr="00356B5F">
        <w:rPr>
          <w:rStyle w:val="StyleUnderline"/>
        </w:rPr>
        <w:t xml:space="preserve"> Grimes, asked three different times by reporters, wouldn’t directly answer whether she’d support Obama’s proposal and only emphasized the need for immigration reform.</w:t>
      </w:r>
    </w:p>
    <w:p w:rsidR="00EE098B" w:rsidRDefault="00EE098B" w:rsidP="00EE098B">
      <w:r>
        <w:t>Asked for clarification, campaign manager Jonathan Hurst said that her position on the crisis is “that this situation highlights the fact that Washington has continued to fail to pass comprehensive immigration reform.” But he also said she opposes the measure without a clear plan, similar to what many Republicans have said.</w:t>
      </w:r>
    </w:p>
    <w:p w:rsidR="00EE098B" w:rsidRDefault="00EE098B" w:rsidP="00EE098B">
      <w:r>
        <w:t>“In the short term, we should take steps to protect the innocent children and crack down on the illegal criminal organizations that profit off the trafficking of these children,” Hurst added.</w:t>
      </w:r>
    </w:p>
    <w:p w:rsidR="00EE098B" w:rsidRDefault="00EE098B" w:rsidP="00EE098B">
      <w:r>
        <w:t>"Alison believes that no money should be authorized by Congress until there is a clear plan that outlines how these funds will be used to fully protect the children and secure the border."</w:t>
      </w:r>
    </w:p>
    <w:p w:rsidR="00EE098B" w:rsidRDefault="00EE098B" w:rsidP="00EE098B">
      <w:r w:rsidRPr="00356B5F">
        <w:rPr>
          <w:rStyle w:val="StyleUnderline"/>
        </w:rPr>
        <w:t>Sen. Mary Landrieu (D-La.), facing a difficult reelection fight, sounded a similar note, aggressively questioning officials at a hearing on the crisis and repeatedly urging clearer details and</w:t>
      </w:r>
      <w:r>
        <w:t xml:space="preserve"> </w:t>
      </w:r>
      <w:r w:rsidRPr="00356B5F">
        <w:rPr>
          <w:rStyle w:val="StyleUnderline"/>
        </w:rPr>
        <w:t>accountability for the proposal.</w:t>
      </w:r>
    </w:p>
    <w:p w:rsidR="00EE098B" w:rsidRDefault="00EE098B" w:rsidP="00EE098B">
      <w:r>
        <w:lastRenderedPageBreak/>
        <w:t>“I want to support something with one agency in charge that has budgetary authority and is responsible for setting performance metrics and deadlines to achieve results,” Landrieu said in a statement. “If we don’t draw clear lines of authority before we approve the $3.7 billion emergency supplemental appropriations, we run the risk of just disbursing these funds without any accountability for how they are used.”</w:t>
      </w:r>
    </w:p>
    <w:p w:rsidR="00F40053" w:rsidRDefault="00EE098B" w:rsidP="00EE098B">
      <w:r>
        <w:t>Currently both parties are largely keeping their powder dry, wary of messaging on the measure when it’s still unclear how the final debate will play out.</w:t>
      </w:r>
    </w:p>
    <w:p w:rsidR="00EE098B" w:rsidRDefault="00EE098B" w:rsidP="00EE098B">
      <w:r>
        <w:t xml:space="preserve">But </w:t>
      </w:r>
      <w:r w:rsidRPr="00356B5F">
        <w:rPr>
          <w:rStyle w:val="StyleUnderline"/>
        </w:rPr>
        <w:t>the crisis has, at least, muddied the message for Democrats on an issue that the party once considered a clear winner for them</w:t>
      </w:r>
      <w:r>
        <w:t xml:space="preserve"> — Republican inaction on immigration reform. One national Democrat involved in Senate races said the party is wary of pivoting to an issue that has unclear, and potentially detrimental, impacts.</w:t>
      </w:r>
    </w:p>
    <w:p w:rsidR="00EE098B" w:rsidRDefault="00EE098B" w:rsidP="00EE098B">
      <w:r>
        <w:t>“We’re a year later. A lot of these races are a lot more defined, so I think candidates are going to be a lot more cautious in shifting their messages,” the Democrat said.</w:t>
      </w:r>
    </w:p>
    <w:p w:rsidR="00EE098B" w:rsidRPr="004120DA" w:rsidRDefault="00EE098B" w:rsidP="00242D34"/>
    <w:p w:rsidR="00242D34" w:rsidRPr="00566F0C" w:rsidRDefault="00242D34" w:rsidP="00242D34">
      <w:pPr>
        <w:pStyle w:val="Heading4"/>
      </w:pPr>
      <w:r w:rsidRPr="00566F0C">
        <w:t>Poll shows that immigration is a deciding factor in the midterm elections</w:t>
      </w:r>
    </w:p>
    <w:p w:rsidR="00F40053" w:rsidRDefault="00242D34" w:rsidP="00242D34">
      <w:pPr>
        <w:rPr>
          <w:rStyle w:val="Style13ptBold"/>
        </w:rPr>
      </w:pPr>
      <w:r>
        <w:rPr>
          <w:rStyle w:val="Style13ptBold"/>
        </w:rPr>
        <w:t>Americas Quarterly, 14</w:t>
      </w:r>
    </w:p>
    <w:p w:rsidR="00242D34" w:rsidRPr="00566F0C" w:rsidRDefault="00242D34" w:rsidP="00242D34">
      <w:r w:rsidRPr="00566F0C">
        <w:t xml:space="preserve">[Americas Quarterly, 5-20-14, “Poll Shows Immigration Reform a Major Issue for Midterms,” </w:t>
      </w:r>
      <w:hyperlink r:id="rId85" w:history="1">
        <w:r w:rsidRPr="00566F0C">
          <w:rPr>
            <w:rStyle w:val="Hyperlink"/>
          </w:rPr>
          <w:t>http://www.americasquarterly.org/content/poll-shows-immigration-reform-major-issue-midterms</w:t>
        </w:r>
      </w:hyperlink>
      <w:r w:rsidRPr="00566F0C">
        <w:t>, accessed 7-12-14, AKS]</w:t>
      </w:r>
    </w:p>
    <w:p w:rsidR="00242D34" w:rsidRDefault="00242D34" w:rsidP="00242D34"/>
    <w:p w:rsidR="00242D34" w:rsidRPr="00883EB9" w:rsidRDefault="00242D34" w:rsidP="00242D34">
      <w:r w:rsidRPr="00883EB9">
        <w:rPr>
          <w:rStyle w:val="TitleChar"/>
        </w:rPr>
        <w:t xml:space="preserve">Seventy-one percent of likely voters—including 64 percent of Republicans—in the most competitive congressional districts in the United States consider support for comprehensive immigration reform an important factor in how they cast their vote in November, a recent </w:t>
      </w:r>
      <w:hyperlink r:id="rId86" w:history="1">
        <w:r w:rsidRPr="00883EB9">
          <w:rPr>
            <w:rStyle w:val="TitleChar"/>
          </w:rPr>
          <w:t>Politico poll</w:t>
        </w:r>
      </w:hyperlink>
      <w:r w:rsidRPr="00883EB9">
        <w:rPr>
          <w:rStyle w:val="TitleChar"/>
        </w:rPr>
        <w:t xml:space="preserve"> found.</w:t>
      </w:r>
      <w:r w:rsidRPr="00883EB9">
        <w:t xml:space="preserve"> The survey released on Monday polled 867 likely voters in both English and Spanish and had a </w:t>
      </w:r>
      <w:hyperlink r:id="rId87" w:history="1">
        <w:r w:rsidRPr="00883EB9">
          <w:t>margin of error</w:t>
        </w:r>
      </w:hyperlink>
      <w:r w:rsidRPr="00883EB9">
        <w:t xml:space="preserve"> of plus/minus 4.1 percentage points.</w:t>
      </w:r>
    </w:p>
    <w:p w:rsidR="00242D34" w:rsidRPr="00883EB9" w:rsidRDefault="00242D34" w:rsidP="00242D34">
      <w:r w:rsidRPr="00883EB9">
        <w:rPr>
          <w:rStyle w:val="TitleChar"/>
        </w:rPr>
        <w:t>According to the results, support for an immigration overhaul crossed party lines, with 78 percent of Democrats and 71 percent of independents calling it an important factor in deciding who to vote for</w:t>
      </w:r>
      <w:r w:rsidRPr="00883EB9">
        <w:t>. The same is true for 85 percent of Hispanic voters, 74 percent of white voters and 58 percent of African-American voters. Only 26 percent of those polled said that immigration would not influence their vote, and just 12 percent opposed comprehensive reform.</w:t>
      </w:r>
    </w:p>
    <w:p w:rsidR="00242D34" w:rsidRDefault="00242D34" w:rsidP="00242D34">
      <w:r w:rsidRPr="00883EB9">
        <w:rPr>
          <w:rStyle w:val="TitleChar"/>
        </w:rPr>
        <w:t xml:space="preserve">The poll comes less than a week after President Barack Obama set a </w:t>
      </w:r>
      <w:hyperlink r:id="rId88" w:history="1">
        <w:r w:rsidRPr="00883EB9">
          <w:rPr>
            <w:rStyle w:val="TitleChar"/>
          </w:rPr>
          <w:t>timeline for action</w:t>
        </w:r>
      </w:hyperlink>
      <w:r w:rsidRPr="00883EB9">
        <w:rPr>
          <w:rStyle w:val="TitleChar"/>
        </w:rPr>
        <w:t xml:space="preserve"> on reform during a meeting with law enforcement officials last Tuesday.</w:t>
      </w:r>
      <w:r w:rsidRPr="00883EB9">
        <w:t xml:space="preserve"> While the Senate passed a comprehensive bill last June, similar legislation has been stalled in the House of Representatives. Meanwhile, Secretary of Homeland Security </w:t>
      </w:r>
      <w:proofErr w:type="spellStart"/>
      <w:r w:rsidRPr="00883EB9">
        <w:t>Jeh</w:t>
      </w:r>
      <w:proofErr w:type="spellEnd"/>
      <w:r w:rsidRPr="00883EB9">
        <w:t xml:space="preserve"> Johnson is in the midst of conducting a review of the administration’s immigration enforcement policies, specifically the controversial </w:t>
      </w:r>
      <w:hyperlink r:id="rId89" w:history="1">
        <w:r w:rsidRPr="00883EB9">
          <w:t>Secure Communities</w:t>
        </w:r>
      </w:hyperlink>
      <w:r w:rsidRPr="00883EB9">
        <w:t xml:space="preserve"> program.</w:t>
      </w:r>
    </w:p>
    <w:p w:rsidR="00242D34" w:rsidRDefault="00242D34" w:rsidP="00242D34"/>
    <w:p w:rsidR="00F40053" w:rsidRDefault="00242D34" w:rsidP="00242D34">
      <w:pPr>
        <w:pStyle w:val="Heading4"/>
      </w:pPr>
      <w:r>
        <w:lastRenderedPageBreak/>
        <w:t>Obama’s unilateral action on immigration makes or breaks midterms for Democrats</w:t>
      </w:r>
    </w:p>
    <w:p w:rsidR="00F40053" w:rsidRDefault="00242D34" w:rsidP="00242D34">
      <w:pPr>
        <w:rPr>
          <w:rStyle w:val="Style13ptBold"/>
        </w:rPr>
      </w:pPr>
      <w:r>
        <w:rPr>
          <w:rStyle w:val="Style13ptBold"/>
        </w:rPr>
        <w:t>Hughes, Washington Examiner White House correspondent, 14</w:t>
      </w:r>
    </w:p>
    <w:p w:rsidR="00F40053" w:rsidRDefault="00242D34" w:rsidP="00242D34">
      <w:r w:rsidRPr="00566F0C">
        <w:t xml:space="preserve">[Brian, 7-3-14, Washington Examiner, “How Obama's immigration power play will shape the midterms,” </w:t>
      </w:r>
      <w:hyperlink r:id="rId90" w:history="1">
        <w:r w:rsidRPr="00566F0C">
          <w:rPr>
            <w:rStyle w:val="Hyperlink"/>
          </w:rPr>
          <w:t>http://washingtonexaminer.com/how-obamas-immigration-power-play-will-shape-the-midterms/article/2550457</w:t>
        </w:r>
      </w:hyperlink>
      <w:r w:rsidRPr="00566F0C">
        <w:t>, accessed 7-12-14, AKS]</w:t>
      </w:r>
    </w:p>
    <w:p w:rsidR="00242D34" w:rsidRDefault="00242D34" w:rsidP="00242D34"/>
    <w:p w:rsidR="00242D34" w:rsidRPr="0041102A" w:rsidRDefault="00242D34" w:rsidP="00242D34">
      <w:pPr>
        <w:rPr>
          <w:rStyle w:val="TitleChar"/>
        </w:rPr>
      </w:pPr>
      <w:r w:rsidRPr="0041102A">
        <w:rPr>
          <w:rStyle w:val="TitleChar"/>
        </w:rPr>
        <w:t>The problem for the White House, however, is that Obama is not operating from a position of strength.</w:t>
      </w:r>
    </w:p>
    <w:p w:rsidR="00242D34" w:rsidRPr="0041102A" w:rsidRDefault="00242D34" w:rsidP="00242D34">
      <w:r w:rsidRPr="0041102A">
        <w:t xml:space="preserve">A </w:t>
      </w:r>
      <w:hyperlink r:id="rId91" w:history="1">
        <w:r w:rsidRPr="0041102A">
          <w:t>new poll from Quinnipiac University</w:t>
        </w:r>
      </w:hyperlink>
      <w:r w:rsidRPr="0041102A">
        <w:t xml:space="preserve"> found that one-third of Americans believe Obama is the worst president since World War II, comfortably ahead of runner-up </w:t>
      </w:r>
      <w:hyperlink r:id="rId92" w:history="1">
        <w:r w:rsidRPr="0041102A">
          <w:t>George W. Bush</w:t>
        </w:r>
      </w:hyperlink>
      <w:r w:rsidRPr="0041102A">
        <w:t>, who 28 percent said was the worst.</w:t>
      </w:r>
    </w:p>
    <w:p w:rsidR="00242D34" w:rsidRPr="0041102A" w:rsidRDefault="00242D34" w:rsidP="00242D34">
      <w:pPr>
        <w:rPr>
          <w:rStyle w:val="TitleChar"/>
        </w:rPr>
      </w:pPr>
      <w:r w:rsidRPr="0041102A">
        <w:rPr>
          <w:rStyle w:val="TitleChar"/>
        </w:rPr>
        <w:t>Driving that disillusionment, multiple polls have found, is that most voters believe the president is not competent enough to run the federal government.</w:t>
      </w:r>
    </w:p>
    <w:p w:rsidR="00242D34" w:rsidRPr="0041102A" w:rsidRDefault="00242D34" w:rsidP="00242D34">
      <w:pPr>
        <w:rPr>
          <w:rStyle w:val="TitleChar"/>
        </w:rPr>
      </w:pPr>
      <w:r w:rsidRPr="0041102A">
        <w:rPr>
          <w:rStyle w:val="TitleChar"/>
        </w:rPr>
        <w:t>And if the electorate thinks Obama can’t get anything done, that doesn’t bode well for Democrats come November.</w:t>
      </w:r>
    </w:p>
    <w:p w:rsidR="00242D34" w:rsidRPr="0041102A" w:rsidRDefault="00242D34" w:rsidP="00242D34">
      <w:r w:rsidRPr="0041102A">
        <w:rPr>
          <w:rStyle w:val="TitleChar"/>
        </w:rPr>
        <w:t>Even conservatives sympathetic to the president on immigration reform were not pleased with his go-it-alone approach</w:t>
      </w:r>
      <w:r w:rsidRPr="0041102A">
        <w:t>.</w:t>
      </w:r>
    </w:p>
    <w:p w:rsidR="00242D34" w:rsidRPr="0041102A" w:rsidRDefault="00242D34" w:rsidP="00242D34">
      <w:r w:rsidRPr="0041102A">
        <w:t>“He’s been totally absent in the legislative process. The only thing he has done is grandstand on the issue and pander to Hispanic voters,” said Alfonso Aguilar, executive director of the Latino Partnership for Conservative Principles.</w:t>
      </w:r>
    </w:p>
    <w:p w:rsidR="00242D34" w:rsidRPr="0041102A" w:rsidRDefault="00242D34" w:rsidP="00242D34">
      <w:r w:rsidRPr="0041102A">
        <w:t>“Unilateral administrative action at this time would only serve to antagonize Republicans,” he added.</w:t>
      </w:r>
    </w:p>
    <w:p w:rsidR="00F40053" w:rsidRDefault="00242D34" w:rsidP="00242D34">
      <w:pPr>
        <w:rPr>
          <w:rStyle w:val="TitleChar"/>
        </w:rPr>
      </w:pPr>
      <w:r w:rsidRPr="0041102A">
        <w:rPr>
          <w:rStyle w:val="TitleChar"/>
        </w:rPr>
        <w:t>How voters respond to Obama’s immigration blueprint depends on the reach of his plan.</w:t>
      </w:r>
    </w:p>
    <w:p w:rsidR="00F40053" w:rsidRDefault="00F40053" w:rsidP="00242D34">
      <w:pPr>
        <w:rPr>
          <w:rStyle w:val="TitleChar"/>
        </w:rPr>
      </w:pPr>
    </w:p>
    <w:p w:rsidR="00242D34" w:rsidRDefault="00242D34" w:rsidP="00242D34">
      <w:pPr>
        <w:rPr>
          <w:rStyle w:val="Style13ptBold"/>
        </w:rPr>
      </w:pPr>
      <w:r>
        <w:rPr>
          <w:rStyle w:val="Style13ptBold"/>
        </w:rPr>
        <w:t>Immigration is the lynchpin for GOP midterm wins</w:t>
      </w:r>
    </w:p>
    <w:p w:rsidR="00F40053" w:rsidRDefault="00242D34" w:rsidP="00242D34">
      <w:pPr>
        <w:rPr>
          <w:rStyle w:val="Style13ptBold"/>
        </w:rPr>
      </w:pPr>
      <w:proofErr w:type="spellStart"/>
      <w:r>
        <w:rPr>
          <w:rStyle w:val="Style13ptBold"/>
        </w:rPr>
        <w:t>Riccardi</w:t>
      </w:r>
      <w:proofErr w:type="spellEnd"/>
      <w:r>
        <w:rPr>
          <w:rStyle w:val="Style13ptBold"/>
        </w:rPr>
        <w:t>, Associated Press, 14</w:t>
      </w:r>
    </w:p>
    <w:p w:rsidR="00242D34" w:rsidRPr="00550C77" w:rsidRDefault="00242D34" w:rsidP="00242D34">
      <w:r w:rsidRPr="00550C77">
        <w:t xml:space="preserve">[Nicholas, 6-13-14, </w:t>
      </w:r>
      <w:proofErr w:type="spellStart"/>
      <w:r w:rsidRPr="00550C77">
        <w:t>Newser</w:t>
      </w:r>
      <w:proofErr w:type="spellEnd"/>
      <w:r w:rsidRPr="00550C77">
        <w:t xml:space="preserve">, “GOP's immigration quandary: Good politics in midterm elections, yet a challenge in 2016,” </w:t>
      </w:r>
      <w:hyperlink r:id="rId93" w:history="1">
        <w:r w:rsidRPr="00550C77">
          <w:rPr>
            <w:rStyle w:val="Hyperlink"/>
          </w:rPr>
          <w:t>http://www.newser.com/article/08a9d9a5ded349e4b77b974ec12cac13/gops-immigration-quandary-good-politics-in-midterm-elections-yet-a-challenge-in-2016.html</w:t>
        </w:r>
      </w:hyperlink>
      <w:r w:rsidRPr="00550C77">
        <w:t>, accessed 7-12-14, AKS]</w:t>
      </w:r>
    </w:p>
    <w:p w:rsidR="00242D34" w:rsidRDefault="00242D34" w:rsidP="00242D34"/>
    <w:p w:rsidR="00242D34" w:rsidRPr="00EB7DC4" w:rsidRDefault="00242D34" w:rsidP="00242D34">
      <w:pPr>
        <w:rPr>
          <w:rStyle w:val="TitleChar"/>
        </w:rPr>
      </w:pPr>
      <w:r w:rsidRPr="00EB7DC4">
        <w:t xml:space="preserve">DENVER (AP) — </w:t>
      </w:r>
      <w:r w:rsidRPr="00EB7DC4">
        <w:rPr>
          <w:rStyle w:val="TitleChar"/>
        </w:rPr>
        <w:t>House Majority Leader Eric Cantor's startling primary loss this week to a tea party-backed opponent illustrates how the GOP finds itself paralyzed by immigration reform</w:t>
      </w:r>
      <w:r w:rsidRPr="00EB7DC4">
        <w:t xml:space="preserve">. </w:t>
      </w:r>
      <w:r w:rsidRPr="00EB7DC4">
        <w:rPr>
          <w:rStyle w:val="TitleChar"/>
        </w:rPr>
        <w:t>The policy most party leaders agree is best for the Republican Party's future is risky for most House Republicans seeking re-election in the fall.</w:t>
      </w:r>
    </w:p>
    <w:p w:rsidR="00242D34" w:rsidRDefault="00242D34" w:rsidP="00242D34">
      <w:pPr>
        <w:rPr>
          <w:rStyle w:val="TitleChar"/>
        </w:rPr>
      </w:pPr>
      <w:r w:rsidRPr="00EB7DC4">
        <w:rPr>
          <w:rStyle w:val="TitleChar"/>
        </w:rPr>
        <w:lastRenderedPageBreak/>
        <w:t>Almost all represent districts that are home to few minorities and they are in greater danger of losing to a primary challenger than to a Democrat in the general election. That leaves little incentive for the GOP-controlled House to even touch an immigration overhaul that would to grant citizenship to many of the 11 million people living in the country illegally.</w:t>
      </w:r>
    </w:p>
    <w:p w:rsidR="00242D34" w:rsidRPr="004120DA" w:rsidRDefault="00242D34" w:rsidP="00242D34"/>
    <w:p w:rsidR="00242D34" w:rsidRDefault="00242D34" w:rsidP="00242D34">
      <w:pPr>
        <w:pStyle w:val="Heading4"/>
      </w:pPr>
      <w:r>
        <w:t>Immigration decides if the GOP even has a chance to win midterms</w:t>
      </w:r>
    </w:p>
    <w:p w:rsidR="00F40053" w:rsidRDefault="00242D34" w:rsidP="00242D34">
      <w:pPr>
        <w:rPr>
          <w:rStyle w:val="Style13ptBold"/>
        </w:rPr>
      </w:pPr>
      <w:proofErr w:type="spellStart"/>
      <w:r>
        <w:rPr>
          <w:rStyle w:val="Style13ptBold"/>
        </w:rPr>
        <w:t>Damore</w:t>
      </w:r>
      <w:proofErr w:type="spellEnd"/>
      <w:r>
        <w:rPr>
          <w:rStyle w:val="Style13ptBold"/>
        </w:rPr>
        <w:t>, UNLV political science professor, &amp; Schaller, Maryland University political science professor, 14</w:t>
      </w:r>
    </w:p>
    <w:p w:rsidR="00242D34" w:rsidRPr="00566F0C" w:rsidRDefault="00242D34" w:rsidP="00242D34">
      <w:r w:rsidRPr="00566F0C">
        <w:t>[David F., Thomas, 4-24-14, Latino Decisions</w:t>
      </w:r>
      <w:r>
        <w:t>: Everything Latino Politics</w:t>
      </w:r>
      <w:r w:rsidRPr="00566F0C">
        <w:t xml:space="preserve">, “The 2014 House Elections and Comprehensive Immigration Reform Revisited,” </w:t>
      </w:r>
      <w:hyperlink r:id="rId94" w:history="1">
        <w:r w:rsidRPr="00566F0C">
          <w:rPr>
            <w:rStyle w:val="Hyperlink"/>
          </w:rPr>
          <w:t>http://www.latinodecisions.com/blog/2014/04/24/the-2014-house-elections-and-comprehensive-immigration-reform-revisited/</w:t>
        </w:r>
      </w:hyperlink>
      <w:r w:rsidRPr="00566F0C">
        <w:t>, accessed 7-12-14, AKS]</w:t>
      </w:r>
    </w:p>
    <w:p w:rsidR="00242D34" w:rsidRDefault="00242D34" w:rsidP="00242D34"/>
    <w:p w:rsidR="00F40053" w:rsidRDefault="00242D34" w:rsidP="00242D34">
      <w:pPr>
        <w:rPr>
          <w:rStyle w:val="TitleChar"/>
        </w:rPr>
      </w:pPr>
      <w:r w:rsidRPr="00A4720F">
        <w:rPr>
          <w:rStyle w:val="TitleChar"/>
        </w:rPr>
        <w:t xml:space="preserve">From the perspective of most Latino voters, the actions of the House Republicans have made a bad situation worse. </w:t>
      </w:r>
      <w:hyperlink r:id="rId95" w:history="1">
        <w:r w:rsidRPr="00A4720F">
          <w:rPr>
            <w:rStyle w:val="TitleChar"/>
          </w:rPr>
          <w:t>House Republicans will bear the blunt of the blame</w:t>
        </w:r>
      </w:hyperlink>
      <w:r w:rsidRPr="00A4720F">
        <w:rPr>
          <w:rStyle w:val="TitleChar"/>
        </w:rPr>
        <w:t xml:space="preserve"> if comprehensive immigration reform does not pass. Their dithering also creates an </w:t>
      </w:r>
      <w:hyperlink r:id="rId96" w:history="1">
        <w:r w:rsidRPr="00A4720F">
          <w:rPr>
            <w:rStyle w:val="TitleChar"/>
          </w:rPr>
          <w:t>opportunity for President Obama to take administrative action</w:t>
        </w:r>
      </w:hyperlink>
      <w:r w:rsidRPr="00A4720F">
        <w:rPr>
          <w:rStyle w:val="TitleChar"/>
        </w:rPr>
        <w:t xml:space="preserve"> and in so doing, allow the Democrats to claim credit for responding to the single most important issue facing the Latino community.</w:t>
      </w:r>
      <w:r w:rsidRPr="00883EB9">
        <w:t xml:space="preserve"> Moreover, by only allowing votes on enforcement related legislation</w:t>
      </w:r>
      <w:r w:rsidRPr="00A4720F">
        <w:rPr>
          <w:rStyle w:val="TitleChar"/>
        </w:rPr>
        <w:t>, the most vulnerable House Republican incumbents will be running for reelection with a record of immigration votes that are antithetical to the policies favored by the vast majority of Latino voters.</w:t>
      </w:r>
    </w:p>
    <w:p w:rsidR="00F40053" w:rsidRDefault="00F40053" w:rsidP="00242D34">
      <w:pPr>
        <w:rPr>
          <w:rStyle w:val="TitleChar"/>
        </w:rPr>
      </w:pPr>
    </w:p>
    <w:p w:rsidR="00D80F66" w:rsidRDefault="00D80F66" w:rsidP="00D80F66">
      <w:pPr>
        <w:pStyle w:val="Heading4"/>
      </w:pPr>
      <w:r w:rsidRPr="00281748">
        <w:t xml:space="preserve">71% of voters say CIR </w:t>
      </w:r>
      <w:r>
        <w:t>a</w:t>
      </w:r>
      <w:r w:rsidRPr="00281748">
        <w:t>ffects how they vote in midterms</w:t>
      </w:r>
    </w:p>
    <w:p w:rsidR="00D80F66" w:rsidRPr="00281748" w:rsidRDefault="00D80F66" w:rsidP="00D80F66">
      <w:pPr>
        <w:rPr>
          <w:rStyle w:val="Style13ptBold"/>
        </w:rPr>
      </w:pPr>
      <w:r w:rsidRPr="00281748">
        <w:rPr>
          <w:rStyle w:val="Style13ptBold"/>
        </w:rPr>
        <w:t>Americas Quarterly, 14</w:t>
      </w:r>
    </w:p>
    <w:p w:rsidR="00D80F66" w:rsidRPr="00281748" w:rsidRDefault="00D80F66" w:rsidP="00D80F66">
      <w:r w:rsidRPr="00281748">
        <w:t>(AQ, 5-20-14, AQ, “Poll Shows Immigration Reform a Major Issue for Midterms</w:t>
      </w:r>
      <w:r>
        <w:t xml:space="preserve">”, </w:t>
      </w:r>
      <w:hyperlink r:id="rId97" w:history="1">
        <w:r w:rsidRPr="00474024">
          <w:rPr>
            <w:rStyle w:val="Hyperlink"/>
          </w:rPr>
          <w:t>http://www.americasquarterly.org/content/poll-shows-immigration-reform-major-issue-midterms</w:t>
        </w:r>
      </w:hyperlink>
      <w:r>
        <w:t>, accessed 7-12-14, CLF)</w:t>
      </w:r>
    </w:p>
    <w:p w:rsidR="00D80F66" w:rsidRPr="00281748" w:rsidRDefault="00D80F66" w:rsidP="00D80F66"/>
    <w:p w:rsidR="00D80F66" w:rsidRPr="00281748" w:rsidRDefault="00D80F66" w:rsidP="00D80F66">
      <w:r w:rsidRPr="00281748">
        <w:rPr>
          <w:rStyle w:val="TitleChar"/>
        </w:rPr>
        <w:t>Seventy-one percent of likely voters—including 64 percent of Republicans</w:t>
      </w:r>
      <w:r w:rsidRPr="00281748">
        <w:t xml:space="preserve">—in the most competitive congressional districts in the United States </w:t>
      </w:r>
      <w:r w:rsidRPr="00281748">
        <w:rPr>
          <w:rStyle w:val="TitleChar"/>
        </w:rPr>
        <w:t>consider support for comprehensive immigration reform an important factor in how they cast their vote in November</w:t>
      </w:r>
      <w:r w:rsidRPr="00281748">
        <w:t>, a recent </w:t>
      </w:r>
      <w:r w:rsidRPr="00473916">
        <w:t>Politico poll</w:t>
      </w:r>
      <w:r w:rsidRPr="00281748">
        <w:t> found. The survey released on Monday polled 867 likely voters in both English and Spanish and had a </w:t>
      </w:r>
      <w:r w:rsidRPr="00563DE8">
        <w:t>margin of error</w:t>
      </w:r>
      <w:r w:rsidRPr="00281748">
        <w:t> of plus/minus 4.1 percentage points.</w:t>
      </w:r>
    </w:p>
    <w:p w:rsidR="00D80F66" w:rsidRDefault="00D80F66" w:rsidP="00D80F66">
      <w:pPr>
        <w:rPr>
          <w:rStyle w:val="Emphasis"/>
        </w:rPr>
      </w:pPr>
      <w:r w:rsidRPr="00281748">
        <w:rPr>
          <w:rStyle w:val="TitleChar"/>
        </w:rPr>
        <w:t>According to the results, support for an immigration overhaul crossed party lines, with 78 percent of Democrats and 71 percent of independents calling it an important factor in deciding who to vote for. The same is true for 85 percent of Hispanic voters, 74 percent of white voters and 58 percent of African-American voters</w:t>
      </w:r>
      <w:r w:rsidRPr="00281748">
        <w:t xml:space="preserve">. Only 26 percent of those polled said that immigration would not influence their vote, and </w:t>
      </w:r>
      <w:r w:rsidRPr="00281748">
        <w:rPr>
          <w:rStyle w:val="Emphasis"/>
        </w:rPr>
        <w:t>just 12 percent opposed comprehensive reform.</w:t>
      </w:r>
    </w:p>
    <w:p w:rsidR="00D80F66" w:rsidRPr="00281748" w:rsidRDefault="00D80F66" w:rsidP="00D80F66">
      <w:r w:rsidRPr="00281748">
        <w:lastRenderedPageBreak/>
        <w:t>The poll comes less than a week after President Barack Obama set a </w:t>
      </w:r>
      <w:r w:rsidRPr="00473916">
        <w:t>timeline for action</w:t>
      </w:r>
      <w:r w:rsidRPr="00281748">
        <w:t xml:space="preserve"> on reform during a meeting with law enforcement officials last Tuesday. </w:t>
      </w:r>
      <w:r w:rsidRPr="00281748">
        <w:rPr>
          <w:rStyle w:val="TitleChar"/>
        </w:rPr>
        <w:t>While the Senate passed a comprehensive bill last June, similar legislation has been stalled in the House of Representatives.</w:t>
      </w:r>
      <w:r w:rsidRPr="00281748">
        <w:t xml:space="preserve"> Meanwhile, Secretary of Homeland Security </w:t>
      </w:r>
      <w:proofErr w:type="spellStart"/>
      <w:r w:rsidRPr="00281748">
        <w:t>Jeh</w:t>
      </w:r>
      <w:proofErr w:type="spellEnd"/>
      <w:r w:rsidRPr="00281748">
        <w:t xml:space="preserve"> Johnson is in the midst of conducting a review of the administration’s immigration enforcement policies, specifically the controversial </w:t>
      </w:r>
      <w:hyperlink r:id="rId98" w:tgtFrame="_blank" w:history="1">
        <w:r w:rsidRPr="00281748">
          <w:rPr>
            <w:rStyle w:val="Hyperlink"/>
          </w:rPr>
          <w:t>Secure Communities</w:t>
        </w:r>
      </w:hyperlink>
      <w:r w:rsidRPr="00281748">
        <w:t> program.</w:t>
      </w:r>
    </w:p>
    <w:p w:rsidR="0045233E" w:rsidRDefault="0045233E" w:rsidP="0045233E"/>
    <w:p w:rsidR="00242D34" w:rsidRDefault="00242D34" w:rsidP="00242D34">
      <w:pPr>
        <w:pStyle w:val="Heading4"/>
      </w:pPr>
      <w:r w:rsidRPr="00563DE8">
        <w:t>CIR passage key to Latino and Latina vote— which in turn is needed to win midterms</w:t>
      </w:r>
    </w:p>
    <w:p w:rsidR="00242D34" w:rsidRPr="00563DE8" w:rsidRDefault="00242D34" w:rsidP="00242D34">
      <w:pPr>
        <w:rPr>
          <w:rStyle w:val="Style13ptBold"/>
        </w:rPr>
      </w:pPr>
      <w:proofErr w:type="spellStart"/>
      <w:r w:rsidRPr="00563DE8">
        <w:rPr>
          <w:rStyle w:val="Style13ptBold"/>
        </w:rPr>
        <w:t>Damore</w:t>
      </w:r>
      <w:proofErr w:type="spellEnd"/>
      <w:r w:rsidRPr="00563DE8">
        <w:rPr>
          <w:rStyle w:val="Style13ptBold"/>
        </w:rPr>
        <w:t xml:space="preserve"> and Schaller, Political Science Professors, 14</w:t>
      </w:r>
    </w:p>
    <w:p w:rsidR="00242D34" w:rsidRPr="00563DE8" w:rsidRDefault="00242D34" w:rsidP="00242D34">
      <w:r w:rsidRPr="00563DE8">
        <w:t xml:space="preserve">(DAVID &amp; Thomas, 4-24-14, Latino Decisions, “The 2014 House Elections and Comprehensive Immigration Reform Revisited”, </w:t>
      </w:r>
      <w:hyperlink r:id="rId99" w:history="1">
        <w:r w:rsidRPr="00563DE8">
          <w:rPr>
            <w:rStyle w:val="Hyperlink"/>
          </w:rPr>
          <w:t>http://www.latinodecisions.com/blog/2014/04/24/the-2014-house-elections-and-comprehensive-immigration-reform-revisited/</w:t>
        </w:r>
      </w:hyperlink>
      <w:r w:rsidRPr="00563DE8">
        <w:t>, accessed 7-12-14, CLF)</w:t>
      </w:r>
    </w:p>
    <w:p w:rsidR="00242D34" w:rsidRPr="00563DE8" w:rsidRDefault="00242D34" w:rsidP="00242D34"/>
    <w:p w:rsidR="00242D34" w:rsidRPr="00473916" w:rsidRDefault="00242D34" w:rsidP="00242D34">
      <w:r w:rsidRPr="00473916">
        <w:rPr>
          <w:rStyle w:val="TitleChar"/>
        </w:rPr>
        <w:t>From the perspective of most Latino voters</w:t>
      </w:r>
      <w:r w:rsidRPr="00473916">
        <w:t xml:space="preserve">, </w:t>
      </w:r>
      <w:r w:rsidRPr="00473916">
        <w:rPr>
          <w:rStyle w:val="TitleChar"/>
        </w:rPr>
        <w:t>the actions of the House Republicans have made a bad situation worse.</w:t>
      </w:r>
      <w:r w:rsidRPr="00473916">
        <w:t xml:space="preserve"> House </w:t>
      </w:r>
      <w:r w:rsidRPr="00473916">
        <w:rPr>
          <w:rStyle w:val="TitleChar"/>
        </w:rPr>
        <w:t>Republicans will bear the</w:t>
      </w:r>
      <w:r w:rsidRPr="00473916">
        <w:t xml:space="preserve"> blunt of the </w:t>
      </w:r>
      <w:r w:rsidRPr="00473916">
        <w:rPr>
          <w:rStyle w:val="TitleChar"/>
        </w:rPr>
        <w:t>blame if</w:t>
      </w:r>
      <w:r w:rsidRPr="00473916">
        <w:t xml:space="preserve"> comprehensive </w:t>
      </w:r>
      <w:r w:rsidRPr="00473916">
        <w:rPr>
          <w:rStyle w:val="TitleChar"/>
        </w:rPr>
        <w:t>immigration reform does not pass.</w:t>
      </w:r>
      <w:r w:rsidRPr="00473916">
        <w:t xml:space="preserve"> </w:t>
      </w:r>
      <w:r w:rsidRPr="00563DE8">
        <w:rPr>
          <w:rStyle w:val="TitleChar"/>
        </w:rPr>
        <w:t>Their dithering also creates an </w:t>
      </w:r>
      <w:hyperlink r:id="rId100" w:history="1">
        <w:r w:rsidRPr="00563DE8">
          <w:rPr>
            <w:rStyle w:val="TitleChar"/>
          </w:rPr>
          <w:t>opportunity for President Obama to take administrative action</w:t>
        </w:r>
      </w:hyperlink>
      <w:r w:rsidRPr="00563DE8">
        <w:rPr>
          <w:rStyle w:val="TitleChar"/>
        </w:rPr>
        <w:t> and in so doing</w:t>
      </w:r>
      <w:r w:rsidRPr="00473916">
        <w:t xml:space="preserve">, </w:t>
      </w:r>
      <w:r w:rsidRPr="00563DE8">
        <w:rPr>
          <w:rStyle w:val="Emphasis"/>
        </w:rPr>
        <w:t>allow the Democrats to claim credit for responding to the single most important issue facing the Latino community</w:t>
      </w:r>
      <w:r w:rsidRPr="00473916">
        <w:t>. Moreover, by only allowing votes on enforcement related legislation, the most vulnerable House Republican incumbents will be running for reelection with a record of immigration votes that are antithetical to the policies favored by the vast majority of Latino voters.</w:t>
      </w:r>
    </w:p>
    <w:p w:rsidR="00242D34" w:rsidRPr="00563DE8" w:rsidRDefault="00242D34" w:rsidP="00242D34">
      <w:pPr>
        <w:rPr>
          <w:rStyle w:val="TitleChar"/>
        </w:rPr>
      </w:pPr>
      <w:r w:rsidRPr="00473916">
        <w:t xml:space="preserve">Still, </w:t>
      </w:r>
      <w:r w:rsidRPr="00563DE8">
        <w:rPr>
          <w:rStyle w:val="TitleChar"/>
        </w:rPr>
        <w:t>how these dynamics play out next November remains an open question</w:t>
      </w:r>
      <w:r w:rsidRPr="00473916">
        <w:t xml:space="preserve">. Indeed, last summer we noted that although the Latino influence districts that we identified provide contexts where immigration politics could be deterministic, </w:t>
      </w:r>
      <w:r w:rsidRPr="00563DE8">
        <w:rPr>
          <w:rStyle w:val="TitleChar"/>
        </w:rPr>
        <w:t>for immigration to matter, a number of factors have to align.</w:t>
      </w:r>
    </w:p>
    <w:p w:rsidR="00242D34" w:rsidRPr="00473916" w:rsidRDefault="00242D34" w:rsidP="00242D34">
      <w:r w:rsidRPr="00473916">
        <w:t xml:space="preserve">First, </w:t>
      </w:r>
      <w:r w:rsidRPr="00563DE8">
        <w:rPr>
          <w:rStyle w:val="TitleChar"/>
        </w:rPr>
        <w:t>Latino voters have to turnout next November</w:t>
      </w:r>
      <w:r w:rsidRPr="00473916">
        <w:t>. To be sure, Latino turnout lags behind many other demographic groups. However, the relative youth of the Latino population and its growth means that the size of the Latino population will be larger in every one of the districts that we identified (using 2010 US Census data) and there may be even more districts where Latinos are positioned to effect outcomes come November. Add to this the fact that the GOP’s immigration tactics are </w:t>
      </w:r>
      <w:r w:rsidRPr="00563DE8">
        <w:t>alienating other fast growing voting blocs</w:t>
      </w:r>
      <w:r w:rsidRPr="00473916">
        <w:t> such as Asian Americans and one point is clear: the 2014 midterm election will have the largest share of minority and non-white voters in the country’s history and these voters are overwhelmingly opposed to the Republican’s immigration politics and policies.</w:t>
      </w:r>
    </w:p>
    <w:p w:rsidR="00242D34" w:rsidRPr="00473916" w:rsidRDefault="00242D34" w:rsidP="00242D34">
      <w:r w:rsidRPr="00473916">
        <w:t xml:space="preserve">Second, </w:t>
      </w:r>
      <w:r w:rsidRPr="00563DE8">
        <w:rPr>
          <w:rStyle w:val="TitleChar"/>
        </w:rPr>
        <w:t xml:space="preserve">while voter turnout in a midterm election declines significantly </w:t>
      </w:r>
      <w:r w:rsidRPr="00563DE8">
        <w:t>(typically, 60% turnout in presidential election as compared to 40% in midterms),</w:t>
      </w:r>
      <w:r w:rsidRPr="00563DE8">
        <w:rPr>
          <w:rStyle w:val="TitleChar"/>
        </w:rPr>
        <w:t xml:space="preserve"> it declines for all voters.</w:t>
      </w:r>
      <w:r w:rsidRPr="00473916">
        <w:t xml:space="preserve"> </w:t>
      </w:r>
      <w:r w:rsidRPr="00563DE8">
        <w:rPr>
          <w:rStyle w:val="Emphasis"/>
        </w:rPr>
        <w:t>As a consequence, marginal decreases of one group relative to other groups can have outsized effects</w:t>
      </w:r>
      <w:r w:rsidRPr="00473916">
        <w:t xml:space="preserve">. </w:t>
      </w:r>
      <w:r w:rsidRPr="00563DE8">
        <w:rPr>
          <w:rStyle w:val="TitleChar"/>
        </w:rPr>
        <w:t xml:space="preserve">The last midterm election offers anecdotal evidence consistent with this point. </w:t>
      </w:r>
      <w:r w:rsidRPr="00473916">
        <w:t xml:space="preserve">In Nevada, </w:t>
      </w:r>
      <w:r w:rsidRPr="00563DE8">
        <w:rPr>
          <w:rStyle w:val="TitleChar"/>
        </w:rPr>
        <w:t>the Latino share of the 2010 electorate was the same as it was during the 2008 presidential election</w:t>
      </w:r>
      <w:r w:rsidRPr="00473916">
        <w:t xml:space="preserve"> (it increased an additional three percentage points in 2012). The anti-immigration rhetoric and campaign tactics of Sharron Angle, the Republican US Senate candidate, mobilized many of these voters with the end result </w:t>
      </w:r>
      <w:r w:rsidRPr="00473916">
        <w:lastRenderedPageBreak/>
        <w:t>being</w:t>
      </w:r>
      <w:hyperlink r:id="rId101" w:history="1">
        <w:r w:rsidRPr="00473916">
          <w:rPr>
            <w:rStyle w:val="Hyperlink"/>
          </w:rPr>
          <w:t> 90% of Latinos voted for Harry Reid</w:t>
        </w:r>
      </w:hyperlink>
      <w:r w:rsidRPr="00473916">
        <w:t>. It is also worth noting that many prognosticators and pundits predicted Reid’s defeat largely because they expected Latinos to stay home.</w:t>
      </w:r>
    </w:p>
    <w:p w:rsidR="00242D34" w:rsidRPr="00473916" w:rsidRDefault="00242D34" w:rsidP="00242D34">
      <w:r w:rsidRPr="00473916">
        <w:t>Third and perhaps most importantly, the competitiveness of a race in November is shaped by the quality of the opposition that emerges in the spring and summer. The failure of the out-party to recruit and fund a challenger who is capable of running a strong campaign means that incumbents who might otherwise look vulnerable may easily win. Conversely, the emergence of a surprisingly strong challenger or the retirement of an incumbent can put districts that appeared safe for one party into play in the fall. Indeed, in the last few months two California House Republicans (</w:t>
      </w:r>
      <w:r w:rsidRPr="00563DE8">
        <w:t>Gary Miller </w:t>
      </w:r>
      <w:r w:rsidRPr="00473916">
        <w:t>and Buck McKeon) representing tier one and tier two districts announced their retirements, further improving the Democrats’ chances in those districts.</w:t>
      </w:r>
    </w:p>
    <w:p w:rsidR="00F40053" w:rsidRDefault="00242D34" w:rsidP="00242D34">
      <w:r w:rsidRPr="00563DE8">
        <w:rPr>
          <w:rStyle w:val="TitleChar"/>
        </w:rPr>
        <w:t xml:space="preserve">The bottom line when it comes to House elections, where incumbent reelection rates typically exceed 90%, is that you “can’t beat somebody with nobody.” </w:t>
      </w:r>
      <w:r w:rsidRPr="00473916">
        <w:t>To this end, in the coming months as primary season wanes and the fall campaigns begin in earnest, L</w:t>
      </w:r>
      <w:r w:rsidRPr="00563DE8">
        <w:rPr>
          <w:rStyle w:val="TitleChar"/>
        </w:rPr>
        <w:t xml:space="preserve">atino Decisions will be providing </w:t>
      </w:r>
      <w:r w:rsidRPr="00473916">
        <w:t xml:space="preserve">regular updates on the state of </w:t>
      </w:r>
      <w:r w:rsidRPr="00563DE8">
        <w:rPr>
          <w:rStyle w:val="TitleChar"/>
        </w:rPr>
        <w:t xml:space="preserve">play in the Democratically and Republican held tier one and tier two districts with a specific focus on assessing the quality of the challengers and these candidates’ </w:t>
      </w:r>
      <w:r w:rsidRPr="00563DE8">
        <w:t>access</w:t>
      </w:r>
      <w:r w:rsidRPr="00473916">
        <w:t xml:space="preserve"> to resources so that you know which races will matter in November. So stay tuned, much more to come.</w:t>
      </w:r>
    </w:p>
    <w:p w:rsidR="00F40053" w:rsidRDefault="00F40053" w:rsidP="00242D34"/>
    <w:p w:rsidR="00071DB7" w:rsidRDefault="00F40053" w:rsidP="00AF30B8">
      <w:pPr>
        <w:pStyle w:val="Heading3"/>
      </w:pPr>
      <w:r>
        <w:lastRenderedPageBreak/>
        <w:t>No Link – Issues Not K</w:t>
      </w:r>
      <w:r w:rsidR="00071DB7">
        <w:t>ey</w:t>
      </w:r>
    </w:p>
    <w:p w:rsidR="00071DB7" w:rsidRDefault="00071DB7" w:rsidP="00071DB7"/>
    <w:p w:rsidR="00071DB7" w:rsidRDefault="00071DB7" w:rsidP="00071DB7">
      <w:pPr>
        <w:pStyle w:val="Heading4"/>
      </w:pPr>
      <w:r>
        <w:t xml:space="preserve">Even if </w:t>
      </w:r>
      <w:r w:rsidR="00F40053">
        <w:t>D</w:t>
      </w:r>
      <w:r>
        <w:t>emocrats are ahead on the issues, people still won’t vote for them</w:t>
      </w:r>
    </w:p>
    <w:p w:rsidR="00071DB7" w:rsidRPr="00071DB7" w:rsidRDefault="00071DB7" w:rsidP="00071DB7">
      <w:pPr>
        <w:rPr>
          <w:b/>
        </w:rPr>
      </w:pPr>
      <w:proofErr w:type="spellStart"/>
      <w:r>
        <w:rPr>
          <w:b/>
        </w:rPr>
        <w:t>Nyhan</w:t>
      </w:r>
      <w:proofErr w:type="spellEnd"/>
      <w:r>
        <w:rPr>
          <w:b/>
        </w:rPr>
        <w:t>, Dartmouth assistant government professor, 5/16/14,</w:t>
      </w:r>
    </w:p>
    <w:p w:rsidR="00071DB7" w:rsidRDefault="00071DB7" w:rsidP="00071DB7">
      <w:r>
        <w:t>[</w:t>
      </w:r>
      <w:r w:rsidRPr="005B1C06">
        <w:t xml:space="preserve">Brendan, </w:t>
      </w:r>
      <w:r>
        <w:t>May 16</w:t>
      </w:r>
      <w:r w:rsidRPr="00071DB7">
        <w:rPr>
          <w:vertAlign w:val="superscript"/>
        </w:rPr>
        <w:t>th</w:t>
      </w:r>
      <w:r>
        <w:t xml:space="preserve">, </w:t>
      </w:r>
      <w:r w:rsidRPr="005B1C06">
        <w:t xml:space="preserve">"Democrats Have Advantage on Issues, but It Won’t Save Them in November", </w:t>
      </w:r>
      <w:hyperlink r:id="rId102" w:history="1">
        <w:r w:rsidRPr="00BB0492">
          <w:rPr>
            <w:rStyle w:val="Hyperlink"/>
          </w:rPr>
          <w:t>www.nytimes.com/2014/05/16/upshot/democrats-have-advantage-on-issues-but-it-wont-save-them-in-november.html Accessed 7-16-14</w:t>
        </w:r>
      </w:hyperlink>
      <w:r>
        <w:t>, JSH]</w:t>
      </w:r>
    </w:p>
    <w:p w:rsidR="00F40053" w:rsidRDefault="00071DB7" w:rsidP="00071DB7">
      <w:pPr>
        <w:rPr>
          <w:rStyle w:val="StyleUnderline"/>
        </w:rPr>
      </w:pPr>
      <w:r w:rsidRPr="00071DB7">
        <w:rPr>
          <w:rStyle w:val="StyleUnderline"/>
        </w:rPr>
        <w:t>Democrats</w:t>
      </w:r>
      <w:r w:rsidRPr="00071DB7">
        <w:t xml:space="preserve"> know they </w:t>
      </w:r>
      <w:r w:rsidRPr="00071DB7">
        <w:rPr>
          <w:rStyle w:val="StyleUnderline"/>
        </w:rPr>
        <w:t>face a difficult midterm campaign</w:t>
      </w:r>
      <w:r w:rsidRPr="00071DB7">
        <w:t xml:space="preserve"> landscape, </w:t>
      </w:r>
      <w:r w:rsidRPr="00071DB7">
        <w:rPr>
          <w:rStyle w:val="StyleUnderline"/>
        </w:rPr>
        <w:t>but</w:t>
      </w:r>
      <w:r w:rsidRPr="00071DB7">
        <w:t xml:space="preserve"> they can cling to one seeming reason for hope: </w:t>
      </w:r>
      <w:r w:rsidRPr="00071DB7">
        <w:rPr>
          <w:rStyle w:val="StyleUnderline"/>
        </w:rPr>
        <w:t>The public agrees with them more than with Republicans on the issues.</w:t>
      </w:r>
    </w:p>
    <w:p w:rsidR="00F40053" w:rsidRDefault="00071DB7" w:rsidP="00071DB7">
      <w:r w:rsidRPr="00071DB7">
        <w:t xml:space="preserve">More Americans say they trust Democrats than Republicans </w:t>
      </w:r>
      <w:r w:rsidRPr="00071DB7">
        <w:rPr>
          <w:rStyle w:val="StyleUnderline"/>
        </w:rPr>
        <w:t>on</w:t>
      </w:r>
      <w:r w:rsidRPr="00071DB7">
        <w:t xml:space="preserve"> the “main problems the nation faces over the next few years” as well as </w:t>
      </w:r>
      <w:r w:rsidRPr="00071DB7">
        <w:rPr>
          <w:rStyle w:val="StyleUnderline"/>
        </w:rPr>
        <w:t>a number of key policy issues</w:t>
      </w:r>
      <w:r w:rsidRPr="00071DB7">
        <w:t>, including the economy, health care and immigration. Members of the public also typically indicate that Democrats are closer to their opinion than Republicans on specific issues like abortion, same-sex marriage and raising the minimum wage.</w:t>
      </w:r>
    </w:p>
    <w:p w:rsidR="00F40053" w:rsidRDefault="00071DB7" w:rsidP="00071DB7">
      <w:r w:rsidRPr="00071DB7">
        <w:rPr>
          <w:rStyle w:val="StyleUnderline"/>
        </w:rPr>
        <w:t>This apparent political advantage is less important than it might seem</w:t>
      </w:r>
      <w:r w:rsidRPr="00071DB7">
        <w:t xml:space="preserve">, however. For instance, </w:t>
      </w:r>
      <w:r w:rsidRPr="00071DB7">
        <w:rPr>
          <w:rStyle w:val="StyleUnderline"/>
        </w:rPr>
        <w:t>Democrats</w:t>
      </w:r>
      <w:r w:rsidRPr="00071DB7">
        <w:t xml:space="preserve"> </w:t>
      </w:r>
      <w:r w:rsidRPr="00071DB7">
        <w:rPr>
          <w:rStyle w:val="StyleUnderline"/>
        </w:rPr>
        <w:t>had greater advantages on several major issues at comparable points in the 1994 and 2010 electoral cycles, which both resulted in Republican landslides</w:t>
      </w:r>
      <w:r w:rsidRPr="00071DB7">
        <w:t>.</w:t>
      </w:r>
    </w:p>
    <w:p w:rsidR="00071DB7" w:rsidRDefault="00071DB7" w:rsidP="00071DB7">
      <w:r w:rsidRPr="00071DB7">
        <w:t xml:space="preserve">Agreeing </w:t>
      </w:r>
      <w:proofErr w:type="gramStart"/>
      <w:r w:rsidRPr="00071DB7">
        <w:t>With</w:t>
      </w:r>
      <w:proofErr w:type="gramEnd"/>
      <w:r w:rsidRPr="00071DB7">
        <w:t xml:space="preserve"> Democrats, but Not Voting for Them Voters say they trust Democrats more than Republicans on a variety of issues, but they had similar views in both 1994 and 2010, when Republicans won big victories.</w:t>
      </w:r>
    </w:p>
    <w:p w:rsidR="00F40053" w:rsidRDefault="00071DB7" w:rsidP="00071DB7">
      <w:r w:rsidRPr="00071DB7">
        <w:t xml:space="preserve">In those previous elections, Democrats’ lead on these questions was also seen as an advantage for the party. The lead sentence by the Washington Post’s Dan </w:t>
      </w:r>
      <w:proofErr w:type="spellStart"/>
      <w:r w:rsidRPr="00071DB7">
        <w:t>Balz</w:t>
      </w:r>
      <w:proofErr w:type="spellEnd"/>
      <w:r w:rsidRPr="00071DB7">
        <w:t xml:space="preserve"> in an article on a 1994 poll noted that “Americans say they have more confidence in Democrats than Republicans to handle the country’s biggest problems.”</w:t>
      </w:r>
    </w:p>
    <w:p w:rsidR="00F40053" w:rsidRDefault="00071DB7" w:rsidP="00071DB7">
      <w:r w:rsidRPr="00071DB7">
        <w:t>The article added that, in combination with President Clinton’s high approval ratings, “the findings provide gloomy news for Republicans.” Similarly, a 2010 article, while cast in a more negative light for the Democrats and Obama (“the most anti-incumbent electorate since 1994”), portrayed the Democrats’ issue advantage as among the “positive signs” for the party.</w:t>
      </w:r>
    </w:p>
    <w:p w:rsidR="00F40053" w:rsidRDefault="00071DB7" w:rsidP="00071DB7">
      <w:r w:rsidRPr="00071DB7">
        <w:rPr>
          <w:rStyle w:val="StyleUnderline"/>
        </w:rPr>
        <w:t>Why haven’t these issue advantages translated into electoral success?</w:t>
      </w:r>
      <w:r w:rsidRPr="00071DB7">
        <w:t xml:space="preserve"> First, </w:t>
      </w:r>
      <w:r w:rsidRPr="00071DB7">
        <w:rPr>
          <w:rStyle w:val="StyleUnderline"/>
        </w:rPr>
        <w:t>the midterm electorate is not representative of the American public</w:t>
      </w:r>
      <w:r w:rsidRPr="00071DB7">
        <w:t xml:space="preserve">. The public’s </w:t>
      </w:r>
      <w:r w:rsidRPr="00071DB7">
        <w:rPr>
          <w:rStyle w:val="StyleUnderline"/>
        </w:rPr>
        <w:t>preferences</w:t>
      </w:r>
      <w:r w:rsidRPr="00071DB7">
        <w:t xml:space="preserve"> for Democrats on the issues </w:t>
      </w:r>
      <w:r w:rsidRPr="00071DB7">
        <w:rPr>
          <w:rStyle w:val="StyleUnderline"/>
        </w:rPr>
        <w:t>may</w:t>
      </w:r>
      <w:r w:rsidRPr="00071DB7">
        <w:t xml:space="preserve"> diminish or </w:t>
      </w:r>
      <w:r w:rsidRPr="00071DB7">
        <w:rPr>
          <w:rStyle w:val="StyleUnderline"/>
        </w:rPr>
        <w:t>disappear once you look at registered voters or those who claim they are “absolutely certain” to vote</w:t>
      </w:r>
      <w:r w:rsidRPr="00071DB7">
        <w:t xml:space="preserve">, as Jaime Fuller of The Washington Post has noted. </w:t>
      </w:r>
      <w:r w:rsidRPr="00071DB7">
        <w:rPr>
          <w:rStyle w:val="StyleUnderline"/>
        </w:rPr>
        <w:t>The Democrats’ edge on the issues is likely to dissipate further among the older, whiter group of Americans most likely to vote in November</w:t>
      </w:r>
      <w:r w:rsidRPr="00071DB7">
        <w:t>.</w:t>
      </w:r>
    </w:p>
    <w:p w:rsidR="00F40053" w:rsidRDefault="00071DB7" w:rsidP="00071DB7">
      <w:r w:rsidRPr="00071DB7">
        <w:t xml:space="preserve">In addition, </w:t>
      </w:r>
      <w:r w:rsidRPr="00071DB7">
        <w:rPr>
          <w:rStyle w:val="StyleUnderline"/>
        </w:rPr>
        <w:t>the importance of the issues in congressional elections is typically overstated. Structural factors like presidential approval, the state of the economy, the type of election</w:t>
      </w:r>
      <w:r w:rsidRPr="00071DB7">
        <w:t xml:space="preserve"> (midterm or presidential year) </w:t>
      </w:r>
      <w:r w:rsidRPr="00071DB7">
        <w:rPr>
          <w:rStyle w:val="StyleUnderline"/>
        </w:rPr>
        <w:t>and the composition of the seats that are up for election tend to matter more.</w:t>
      </w:r>
    </w:p>
    <w:p w:rsidR="00071DB7" w:rsidRPr="00071DB7" w:rsidRDefault="00071DB7" w:rsidP="00071DB7">
      <w:pPr>
        <w:rPr>
          <w:rStyle w:val="StyleUnderline"/>
        </w:rPr>
      </w:pPr>
      <w:r w:rsidRPr="00071DB7">
        <w:t xml:space="preserve">None of this is to say that the public’s policy preferences are irrelevant — </w:t>
      </w:r>
      <w:r w:rsidRPr="00071DB7">
        <w:rPr>
          <w:rStyle w:val="StyleUnderline"/>
        </w:rPr>
        <w:t>Democrats</w:t>
      </w:r>
      <w:r w:rsidRPr="00071DB7">
        <w:t xml:space="preserve"> would presumably be worse off if the public preferred Republicans on the issues. But their </w:t>
      </w:r>
      <w:r w:rsidRPr="00071DB7">
        <w:rPr>
          <w:rStyle w:val="StyleUnderline"/>
        </w:rPr>
        <w:t>advantage</w:t>
      </w:r>
      <w:r w:rsidRPr="00071DB7">
        <w:t xml:space="preserve"> on these questions </w:t>
      </w:r>
      <w:r w:rsidRPr="00071DB7">
        <w:rPr>
          <w:rStyle w:val="StyleUnderline"/>
        </w:rPr>
        <w:t>shouldn’t offer much reassurance. It didn’t save them in 1994 or 2010 and most likely will not in November either.</w:t>
      </w:r>
    </w:p>
    <w:p w:rsidR="00071DB7" w:rsidRPr="00071DB7" w:rsidRDefault="00071DB7" w:rsidP="00071DB7"/>
    <w:p w:rsidR="00DC550A" w:rsidRDefault="00F40053" w:rsidP="00AF30B8">
      <w:pPr>
        <w:pStyle w:val="Heading3"/>
      </w:pPr>
      <w:r>
        <w:lastRenderedPageBreak/>
        <w:t>No Link – News H</w:t>
      </w:r>
      <w:r w:rsidR="00DC550A">
        <w:t>ype</w:t>
      </w:r>
    </w:p>
    <w:p w:rsidR="00DC550A" w:rsidRDefault="00DC550A" w:rsidP="00DC550A"/>
    <w:p w:rsidR="00F40053" w:rsidRDefault="00DC550A" w:rsidP="00DC550A">
      <w:pPr>
        <w:pStyle w:val="Heading4"/>
      </w:pPr>
      <w:r>
        <w:t>Short-term issues don’t influence midterms – the link is journalist hype</w:t>
      </w:r>
    </w:p>
    <w:p w:rsidR="00DC550A" w:rsidRDefault="00DC550A" w:rsidP="00DC550A">
      <w:pPr>
        <w:rPr>
          <w:b/>
        </w:rPr>
      </w:pPr>
      <w:r>
        <w:rPr>
          <w:b/>
        </w:rPr>
        <w:t xml:space="preserve">Silver, </w:t>
      </w:r>
      <w:proofErr w:type="spellStart"/>
      <w:r>
        <w:rPr>
          <w:b/>
        </w:rPr>
        <w:t>fivethirtyeight</w:t>
      </w:r>
      <w:proofErr w:type="spellEnd"/>
      <w:r>
        <w:rPr>
          <w:b/>
        </w:rPr>
        <w:t xml:space="preserve"> founder, 6/4/14</w:t>
      </w:r>
    </w:p>
    <w:p w:rsidR="00DC550A" w:rsidRPr="00DC550A" w:rsidRDefault="00DC550A" w:rsidP="00DC550A">
      <w:r>
        <w:t>[Nate, 6/4/14, “</w:t>
      </w:r>
      <w:r w:rsidRPr="002F2284">
        <w:t>The Political Media Still Fall for the Hot-Hand Fallacy</w:t>
      </w:r>
      <w:r>
        <w:t xml:space="preserve">,” </w:t>
      </w:r>
      <w:hyperlink r:id="rId103" w:history="1">
        <w:r w:rsidRPr="00BB0492">
          <w:rPr>
            <w:rStyle w:val="Hyperlink"/>
          </w:rPr>
          <w:t>http://fivethirtyeight.com/datalab/the-political-media-still-falls-for-the-hot-hand-fallacy/</w:t>
        </w:r>
      </w:hyperlink>
      <w:r>
        <w:t xml:space="preserve"> accessed 7-16-14, JSH]</w:t>
      </w:r>
    </w:p>
    <w:p w:rsidR="00DC550A" w:rsidRPr="00DC550A" w:rsidRDefault="00DC550A" w:rsidP="00DC550A">
      <w:r w:rsidRPr="00DC550A">
        <w:rPr>
          <w:rStyle w:val="StyleUnderline"/>
        </w:rPr>
        <w:t>The most important lesson of</w:t>
      </w:r>
      <w:r w:rsidRPr="00DC550A">
        <w:t xml:space="preserve"> the </w:t>
      </w:r>
      <w:r w:rsidRPr="00DC550A">
        <w:rPr>
          <w:rStyle w:val="StyleUnderline"/>
        </w:rPr>
        <w:t>2012</w:t>
      </w:r>
      <w:r w:rsidRPr="00DC550A">
        <w:t xml:space="preserve"> presidential campaign, in my view, </w:t>
      </w:r>
      <w:r w:rsidRPr="00DC550A">
        <w:rPr>
          <w:rStyle w:val="StyleUnderline"/>
        </w:rPr>
        <w:t>was</w:t>
      </w:r>
      <w:r w:rsidRPr="00DC550A">
        <w:t xml:space="preserve"> not that polling-based models are foolproof ways to assess the political environment, but instead </w:t>
      </w:r>
      <w:r w:rsidRPr="00DC550A">
        <w:rPr>
          <w:rStyle w:val="StyleUnderline"/>
        </w:rPr>
        <w:t>that undisciplined ways of evaluating polls and political events can lead to flawed conclusions</w:t>
      </w:r>
      <w:r w:rsidRPr="00DC550A">
        <w:t xml:space="preserve">. On several occasions during the race, </w:t>
      </w:r>
      <w:r w:rsidRPr="00DC550A">
        <w:rPr>
          <w:rStyle w:val="StyleUnderline"/>
        </w:rPr>
        <w:t xml:space="preserve">news media commentators either overrated the amount of information contained in outlier polls and </w:t>
      </w:r>
      <w:r w:rsidRPr="00DC550A">
        <w:rPr>
          <w:rStyle w:val="Emphasis"/>
        </w:rPr>
        <w:t>jumped the gun on declaring a change in momentum</w:t>
      </w:r>
      <w:r w:rsidRPr="00DC550A">
        <w:t xml:space="preserve"> — or insisted that a candidate had the “momentum” in the race when there was little evidence of it.</w:t>
      </w:r>
    </w:p>
    <w:p w:rsidR="00DC550A" w:rsidRPr="00DC550A" w:rsidRDefault="00DC550A" w:rsidP="00DC550A">
      <w:r w:rsidRPr="00DC550A">
        <w:t xml:space="preserve">The past year-and-a-half hasn’t made me optimistic that things are getting better. </w:t>
      </w:r>
      <w:r w:rsidRPr="00DC550A">
        <w:rPr>
          <w:rStyle w:val="StyleUnderline"/>
        </w:rPr>
        <w:t>Late last year, the news media badly overrated the political consequences of the government shutdown</w:t>
      </w:r>
      <w:r w:rsidRPr="00DC550A">
        <w:t>. Just a couple of months later, it somewhat overhyped the lasting impact of the botched rollout of Obamacare. (I think that case is more debatable, but President Obama’s approval ratings have improved by about 4 percentage points from their lows in December.)</w:t>
      </w:r>
    </w:p>
    <w:p w:rsidR="00DC550A" w:rsidRPr="00DC550A" w:rsidRDefault="00DC550A" w:rsidP="00DC550A">
      <w:r w:rsidRPr="00DC550A">
        <w:rPr>
          <w:rStyle w:val="StyleUnderline"/>
        </w:rPr>
        <w:t>The</w:t>
      </w:r>
      <w:r w:rsidRPr="00DC550A">
        <w:t xml:space="preserve"> general </w:t>
      </w:r>
      <w:r w:rsidRPr="00DC550A">
        <w:rPr>
          <w:rStyle w:val="StyleUnderline"/>
        </w:rPr>
        <w:t>flaw is in overestimating the importance of recent events and assuming that short-term trends will continue indefinitely</w:t>
      </w:r>
      <w:r w:rsidRPr="00DC550A">
        <w:t xml:space="preserve">: that a candidate rising in the polls will continue to do so, for example. In fact, especially in general elections, </w:t>
      </w:r>
      <w:r w:rsidRPr="00DC550A">
        <w:rPr>
          <w:rStyle w:val="StyleUnderline"/>
        </w:rPr>
        <w:t>candidates gaining in the polls see their position revert to the mean as often as they continue to gain ground</w:t>
      </w:r>
      <w:r w:rsidRPr="00DC550A">
        <w:t>.</w:t>
      </w:r>
    </w:p>
    <w:p w:rsidR="00DC550A" w:rsidRPr="00DC550A" w:rsidRDefault="00DC550A" w:rsidP="00DC550A">
      <w:r w:rsidRPr="00DC550A">
        <w:t>The political news media are by no means alone in committing this mistake. It’s a close cousin of the hot-hand fallacy. This is the tendency — also evident in sports commentary — to place too much evidence on recent events, which may be idiosyncratic or essentially random compared with longer-term averages and patterns.</w:t>
      </w:r>
      <w:r w:rsidRPr="00DC550A">
        <w:br/>
        <w:t xml:space="preserve">Still, </w:t>
      </w:r>
      <w:r w:rsidRPr="00DC550A">
        <w:rPr>
          <w:rStyle w:val="StyleUnderline"/>
        </w:rPr>
        <w:t xml:space="preserve">the news media may be especially prone toward overhyping purported “game-changers” that make for </w:t>
      </w:r>
      <w:r w:rsidRPr="00DC550A">
        <w:rPr>
          <w:rStyle w:val="Emphasis"/>
        </w:rPr>
        <w:t>snappy headlines</w:t>
      </w:r>
      <w:r w:rsidRPr="00DC550A">
        <w:t>. Two weeks ago, after Sen. Mitch McConnell beat a more conservative rival in the Republican primary in Kentucky, some in the political media were ready to declare another momentum shift, claiming that the tea party was “losing steam” to the GOP establishment. But Tuesday night in Mississippi, incumbent Sen. Thad Cochran received fewer votes than challenger Chris McDaniel, a state senator who is often associated with the tea party. (McDaniel appears as though he’ll finish with just under 50 percent of the vote, however, so the race is probably headed to a June 24 runoff.)</w:t>
      </w:r>
    </w:p>
    <w:p w:rsidR="00DC550A" w:rsidRPr="00DC550A" w:rsidRDefault="00DC550A" w:rsidP="00DC550A"/>
    <w:p w:rsidR="00F40053" w:rsidRDefault="00AF30B8" w:rsidP="00AF30B8">
      <w:pPr>
        <w:pStyle w:val="Heading3"/>
      </w:pPr>
      <w:r>
        <w:lastRenderedPageBreak/>
        <w:t>Other Issues Key</w:t>
      </w:r>
    </w:p>
    <w:p w:rsidR="00AF30B8" w:rsidRDefault="00AF30B8" w:rsidP="00AF30B8"/>
    <w:p w:rsidR="00D80F66" w:rsidRPr="006701CD" w:rsidRDefault="00D80F66" w:rsidP="00D80F66">
      <w:pPr>
        <w:pStyle w:val="Heading4"/>
      </w:pPr>
      <w:r w:rsidRPr="006701CD">
        <w:t xml:space="preserve">Top </w:t>
      </w:r>
      <w:r>
        <w:t>m</w:t>
      </w:r>
      <w:r w:rsidRPr="006701CD">
        <w:t xml:space="preserve">idterms </w:t>
      </w:r>
      <w:r>
        <w:t>i</w:t>
      </w:r>
      <w:r w:rsidRPr="006701CD">
        <w:t xml:space="preserve">ssues are </w:t>
      </w:r>
      <w:r w:rsidR="00F40053">
        <w:t>j</w:t>
      </w:r>
      <w:r w:rsidRPr="006701CD">
        <w:t xml:space="preserve">obs, </w:t>
      </w:r>
      <w:r w:rsidR="00F40053">
        <w:t>h</w:t>
      </w:r>
      <w:r w:rsidRPr="006701CD">
        <w:t>ealth</w:t>
      </w:r>
      <w:r w:rsidR="00F40053">
        <w:t xml:space="preserve"> </w:t>
      </w:r>
      <w:r w:rsidRPr="006701CD">
        <w:t xml:space="preserve">care and the </w:t>
      </w:r>
      <w:r w:rsidR="00F40053">
        <w:t>d</w:t>
      </w:r>
      <w:r w:rsidRPr="006701CD">
        <w:t>eficit</w:t>
      </w:r>
      <w:r>
        <w:t>; Immigration and anti-terror have no place</w:t>
      </w:r>
    </w:p>
    <w:p w:rsidR="00D80F66" w:rsidRPr="006701CD" w:rsidRDefault="00D80F66" w:rsidP="00D80F66">
      <w:pPr>
        <w:rPr>
          <w:b/>
          <w:bCs/>
          <w:sz w:val="26"/>
        </w:rPr>
      </w:pPr>
      <w:r w:rsidRPr="00E45BCC">
        <w:rPr>
          <w:rStyle w:val="Style13ptBold"/>
        </w:rPr>
        <w:t>Pew Research Center 5/</w:t>
      </w:r>
      <w:r>
        <w:rPr>
          <w:rStyle w:val="Style13ptBold"/>
        </w:rPr>
        <w:t>5/</w:t>
      </w:r>
      <w:r w:rsidRPr="00E45BCC">
        <w:rPr>
          <w:rStyle w:val="Style13ptBold"/>
        </w:rPr>
        <w:t>14</w:t>
      </w:r>
      <w:r>
        <w:rPr>
          <w:rStyle w:val="Style13ptBold"/>
        </w:rPr>
        <w:br/>
      </w:r>
      <w:r>
        <w:t xml:space="preserve">(Pew Research Center, </w:t>
      </w:r>
      <w:r w:rsidRPr="00E45BCC">
        <w:t>MAY 5, 2014</w:t>
      </w:r>
      <w:r>
        <w:t xml:space="preserve">, Pew Research Center, “Chapter 1: The 2014 Midterm: Congressional Vote, Top Issues”, </w:t>
      </w:r>
      <w:hyperlink r:id="rId104" w:history="1">
        <w:r w:rsidRPr="00387B23">
          <w:rPr>
            <w:rStyle w:val="Hyperlink"/>
          </w:rPr>
          <w:t>http://www.people-press.org/2014/05/05/the-2014-midterm-congressional-vote-top-issues/</w:t>
        </w:r>
      </w:hyperlink>
      <w:r>
        <w:t>, Accessed 7/13/14, AA)</w:t>
      </w:r>
      <w:r>
        <w:br/>
      </w:r>
    </w:p>
    <w:p w:rsidR="00D80F66" w:rsidRPr="006701CD" w:rsidRDefault="00D80F66" w:rsidP="00D80F66">
      <w:pPr>
        <w:rPr>
          <w:rStyle w:val="StyleUnderline"/>
        </w:rPr>
      </w:pPr>
      <w:r w:rsidRPr="006701CD">
        <w:rPr>
          <w:rStyle w:val="StyleUnderline"/>
        </w:rPr>
        <w:t>Top Midterm Issues: Jobs, Health Care, Deficit</w:t>
      </w:r>
    </w:p>
    <w:p w:rsidR="00D80F66" w:rsidRPr="006701CD" w:rsidRDefault="00D80F66" w:rsidP="00D80F66">
      <w:pPr>
        <w:rPr>
          <w:rStyle w:val="StyleUnderline"/>
        </w:rPr>
      </w:pPr>
      <w:r w:rsidRPr="006701CD">
        <w:rPr>
          <w:rStyle w:val="StyleUnderline"/>
        </w:rPr>
        <w:t>Amid a sluggish economic recovery, the job situation is the top midterm issue for voters, with health care and the budget deficit following closely behind.</w:t>
      </w:r>
    </w:p>
    <w:p w:rsidR="00D80F66" w:rsidRPr="006701CD" w:rsidRDefault="00D80F66" w:rsidP="00D80F66">
      <w:r>
        <w:t xml:space="preserve">Nearly </w:t>
      </w:r>
      <w:r w:rsidRPr="006701CD">
        <w:rPr>
          <w:rStyle w:val="StyleUnderline"/>
        </w:rPr>
        <w:t>half</w:t>
      </w:r>
      <w:r>
        <w:t xml:space="preserve"> (48</w:t>
      </w:r>
      <w:r w:rsidRPr="006701CD">
        <w:t xml:space="preserve">%) </w:t>
      </w:r>
      <w:r w:rsidRPr="006701CD">
        <w:rPr>
          <w:rStyle w:val="StyleUnderline"/>
        </w:rPr>
        <w:t xml:space="preserve">of voters say the job situation is the most important </w:t>
      </w:r>
      <w:r>
        <w:t xml:space="preserve">or second most important issue to their vote, </w:t>
      </w:r>
      <w:r w:rsidRPr="006701CD">
        <w:rPr>
          <w:rStyle w:val="StyleUnderline"/>
        </w:rPr>
        <w:t>42% say health care is a top voting issue, 38% name the budget deficit and 31% name education</w:t>
      </w:r>
      <w:r>
        <w:t xml:space="preserve">. </w:t>
      </w:r>
      <w:r w:rsidRPr="006701CD">
        <w:rPr>
          <w:rStyle w:val="StyleUnderline"/>
        </w:rPr>
        <w:t>Security and anti-terrorism policy</w:t>
      </w:r>
      <w:r>
        <w:t xml:space="preserve"> (19</w:t>
      </w:r>
      <w:r w:rsidRPr="006701CD">
        <w:t xml:space="preserve">%) </w:t>
      </w:r>
      <w:r w:rsidRPr="006701CD">
        <w:rPr>
          <w:rStyle w:val="StyleUnderline"/>
        </w:rPr>
        <w:t xml:space="preserve">and immigration </w:t>
      </w:r>
      <w:r w:rsidRPr="006701CD">
        <w:t>(14%)</w:t>
      </w:r>
      <w:r w:rsidRPr="006701CD">
        <w:rPr>
          <w:rStyle w:val="StyleUnderline"/>
        </w:rPr>
        <w:t xml:space="preserve"> are seen as less important midterm issues</w:t>
      </w:r>
      <w:r w:rsidRPr="006701CD">
        <w:t>, out of the six tested in the survey.</w:t>
      </w:r>
    </w:p>
    <w:p w:rsidR="00D80F66" w:rsidRDefault="00D80F66" w:rsidP="00D80F66">
      <w:r>
        <w:t>Jobs are the top issue for voters who plan to vote Democratic. More than half of Democratic voters (55%) cite jobs as their most important issue or second leading issue. Republican voters give about equal importance to three leading issues: the budget deficit (46%), health care (44%) and the job situation (42%). Republican voters who agree with the Tea Party are more likely than those who do not to cite the budget deficit as a top voting issue (54% vs. 44%).</w:t>
      </w:r>
      <w:r>
        <w:br/>
      </w:r>
    </w:p>
    <w:p w:rsidR="00D80F66" w:rsidRDefault="00D80F66" w:rsidP="00D80F66">
      <w:pPr>
        <w:pStyle w:val="Heading4"/>
      </w:pPr>
      <w:r>
        <w:t>Grouse legislation can change make up of Senate</w:t>
      </w:r>
    </w:p>
    <w:p w:rsidR="00D80F66" w:rsidRPr="005734B7" w:rsidRDefault="00D80F66" w:rsidP="00D80F66">
      <w:pPr>
        <w:rPr>
          <w:rStyle w:val="Style13ptBold"/>
        </w:rPr>
      </w:pPr>
      <w:proofErr w:type="spellStart"/>
      <w:r>
        <w:rPr>
          <w:rStyle w:val="Style13ptBold"/>
        </w:rPr>
        <w:t>Riccardi</w:t>
      </w:r>
      <w:proofErr w:type="spellEnd"/>
      <w:r>
        <w:rPr>
          <w:rStyle w:val="Style13ptBold"/>
        </w:rPr>
        <w:t>, Associated Press, 7/5/</w:t>
      </w:r>
      <w:r w:rsidRPr="005734B7">
        <w:rPr>
          <w:rStyle w:val="Style13ptBold"/>
        </w:rPr>
        <w:t>14</w:t>
      </w:r>
    </w:p>
    <w:p w:rsidR="00D80F66" w:rsidRDefault="00D80F66" w:rsidP="00D80F66">
      <w:r>
        <w:t xml:space="preserve">[Nicholas, 7/5/2014, Associated Press, “U.S. Senate Majority Could Rest </w:t>
      </w:r>
      <w:proofErr w:type="gramStart"/>
      <w:r>
        <w:t>On The</w:t>
      </w:r>
      <w:proofErr w:type="gramEnd"/>
      <w:r>
        <w:t xml:space="preserve"> Sage Grouse”, </w:t>
      </w:r>
      <w:hyperlink r:id="rId105" w:history="1">
        <w:r w:rsidRPr="00FD0CB5">
          <w:rPr>
            <w:rStyle w:val="Hyperlink"/>
          </w:rPr>
          <w:t>http://denver.cbslocal.com/2014/07/05/u-s-senate-majority-could-rest-on-the-sage-grouse/</w:t>
        </w:r>
      </w:hyperlink>
      <w:r>
        <w:t>, accessed 7/5/2014 CK]</w:t>
      </w:r>
    </w:p>
    <w:p w:rsidR="00D80F66" w:rsidRDefault="00D80F66" w:rsidP="00D80F66"/>
    <w:p w:rsidR="00D80F66" w:rsidRDefault="00D80F66" w:rsidP="00D80F66">
      <w:r>
        <w:t xml:space="preserve">DENVER (AP) – </w:t>
      </w:r>
      <w:r w:rsidRPr="001B5028">
        <w:rPr>
          <w:rStyle w:val="TitleChar"/>
        </w:rPr>
        <w:t>An obscure, chicken-sized bird best known for its mating dance could help determine whether Democrats or Republicans control the U.S. Senate in November</w:t>
      </w:r>
      <w:r>
        <w:t>.</w:t>
      </w:r>
    </w:p>
    <w:p w:rsidR="00D80F66" w:rsidRDefault="00D80F66" w:rsidP="00D80F66">
      <w:r w:rsidRPr="005734B7">
        <w:rPr>
          <w:rStyle w:val="TitleChar"/>
        </w:rPr>
        <w:t>The federal government is considering listing the greater sage grouse as an endangered species next year. Doing so could limit development, energy exploration, hunting and ranching on the 165 million acres of the bird’s habitat across 11 Western states</w:t>
      </w:r>
      <w:r>
        <w:t>.</w:t>
      </w:r>
    </w:p>
    <w:p w:rsidR="00D80F66" w:rsidRPr="005734B7" w:rsidRDefault="00D80F66" w:rsidP="00D80F66">
      <w:pPr>
        <w:rPr>
          <w:rStyle w:val="TitleChar"/>
        </w:rPr>
      </w:pPr>
      <w:r w:rsidRPr="005734B7">
        <w:rPr>
          <w:rStyle w:val="TitleChar"/>
        </w:rPr>
        <w:t>Apart from the potential economic disruption, which some officials in Western states discuss in tones usually reserved for natural disasters, the specter of the bird’s listing is reviving the centuries-old debates about local vs. federal control and whether to develop or conserve the region’s vast expanses of land.</w:t>
      </w:r>
    </w:p>
    <w:p w:rsidR="00D80F66" w:rsidRDefault="00D80F66" w:rsidP="00D80F66">
      <w:r>
        <w:lastRenderedPageBreak/>
        <w:t xml:space="preserve">Two </w:t>
      </w:r>
      <w:r w:rsidRPr="005734B7">
        <w:rPr>
          <w:rStyle w:val="TitleChar"/>
        </w:rPr>
        <w:t xml:space="preserve">Republican congressmen running for the U.S. Senate in Montana and Colorado, Steve </w:t>
      </w:r>
      <w:proofErr w:type="spellStart"/>
      <w:r w:rsidRPr="005734B7">
        <w:rPr>
          <w:rStyle w:val="TitleChar"/>
        </w:rPr>
        <w:t>Daines</w:t>
      </w:r>
      <w:proofErr w:type="spellEnd"/>
      <w:r w:rsidRPr="005734B7">
        <w:rPr>
          <w:rStyle w:val="TitleChar"/>
        </w:rPr>
        <w:t xml:space="preserve"> and Cory Gardner, are</w:t>
      </w:r>
      <w:r>
        <w:t xml:space="preserve"> </w:t>
      </w:r>
      <w:r w:rsidRPr="005734B7">
        <w:rPr>
          <w:rStyle w:val="TitleChar"/>
        </w:rPr>
        <w:t>co-sponsoring legislation that would prevent the federal government from listing the bird for a decade as long as states try to protect it</w:t>
      </w:r>
      <w:r>
        <w:t>.</w:t>
      </w:r>
    </w:p>
    <w:p w:rsidR="00D80F66" w:rsidRDefault="00D80F66" w:rsidP="00D80F66">
      <w:r>
        <w:t>“</w:t>
      </w:r>
      <w:r w:rsidRPr="005734B7">
        <w:rPr>
          <w:rStyle w:val="TitleChar"/>
        </w:rPr>
        <w:t>Montanans want locally driven solutions,”</w:t>
      </w:r>
      <w:r>
        <w:t xml:space="preserve"> </w:t>
      </w:r>
      <w:proofErr w:type="spellStart"/>
      <w:r>
        <w:t>Daines</w:t>
      </w:r>
      <w:proofErr w:type="spellEnd"/>
      <w:r>
        <w:t xml:space="preserve"> said in an interview. “They don’t want bureaucrats thousands of miles away in Washington, D.C., dictating what should happen.”</w:t>
      </w:r>
    </w:p>
    <w:p w:rsidR="00D80F66" w:rsidRDefault="00D80F66" w:rsidP="00D80F66">
      <w:r w:rsidRPr="005734B7">
        <w:rPr>
          <w:rStyle w:val="TitleChar"/>
        </w:rPr>
        <w:t>Environmentalists and the two Democratic senators being challenged, John Walsh in Montana and Mark Udall in Colorado, oppose the idea. They say they don’t want a listing, either, but that the threat of one is needed to push states to protect the bird</w:t>
      </w:r>
      <w:r>
        <w:t>.</w:t>
      </w:r>
    </w:p>
    <w:p w:rsidR="00D80F66" w:rsidRDefault="00D80F66" w:rsidP="00D80F66">
      <w:r>
        <w:t>“</w:t>
      </w:r>
      <w:r w:rsidRPr="005734B7">
        <w:rPr>
          <w:rStyle w:val="TitleChar"/>
        </w:rPr>
        <w:t xml:space="preserve">A bill like what some in the House are proposing that would delay listing the bird would actually undermine locally driven efforts,” said Udall spokesman Mike </w:t>
      </w:r>
      <w:proofErr w:type="spellStart"/>
      <w:r w:rsidRPr="005734B7">
        <w:rPr>
          <w:rStyle w:val="TitleChar"/>
        </w:rPr>
        <w:t>Saccone</w:t>
      </w:r>
      <w:proofErr w:type="spellEnd"/>
      <w:r>
        <w:t>.</w:t>
      </w:r>
    </w:p>
    <w:p w:rsidR="00D80F66" w:rsidRDefault="00D80F66" w:rsidP="00D80F66">
      <w:r>
        <w:t>The greater sage grouse is described in the journals of explorers Meriwether Lewis and William Clark, and it once roamed widely across the massive sagebrush plateaus of the West’s interior.</w:t>
      </w:r>
    </w:p>
    <w:p w:rsidR="00D80F66" w:rsidRDefault="00D80F66" w:rsidP="00D80F66">
      <w:r>
        <w:t>The bird is perhaps best known for its unusual springtime mating dance, during which it puffs its bulbous chest and emits odd warbles. But livestock grazing eroded the bristly plant that the bird depends upon, development chopped up its habitat and energy exploration erected towers that chased it away from its home range.</w:t>
      </w:r>
    </w:p>
    <w:p w:rsidR="00D80F66" w:rsidRDefault="00D80F66" w:rsidP="00D80F66">
      <w:r>
        <w:t>Rachel Carson warned in 1962 of the bird’s possible demise in “Silent Spring,” her classic environmental book.</w:t>
      </w:r>
    </w:p>
    <w:p w:rsidR="00D80F66" w:rsidRDefault="00D80F66" w:rsidP="00D80F66">
      <w:r>
        <w:t>Three environmental groups sued to force the federal government to protect the bird after the government declined to list it as endangered in 2005. In a 2010 settlement, the U.S. Fish and Wildlife Service agreed to decide on listing by September 2015.</w:t>
      </w:r>
    </w:p>
    <w:p w:rsidR="00D80F66" w:rsidRDefault="00D80F66" w:rsidP="00D80F66">
      <w:r w:rsidRPr="005734B7">
        <w:rPr>
          <w:rStyle w:val="TitleChar"/>
        </w:rPr>
        <w:t>A major factor will be whether the federal, state and local landowners whose land it inhabits protect the grouse. Many environmental groups say the bird is a stand-in for a vanishing Western ecosystem that needs preserving</w:t>
      </w:r>
      <w:r>
        <w:t>.</w:t>
      </w:r>
    </w:p>
    <w:p w:rsidR="00D80F66" w:rsidRDefault="00D80F66" w:rsidP="00D80F66">
      <w:r>
        <w:t xml:space="preserve">“This is the great landscape of America, when you travel west and see open spaces. This is all the stuff you grew up watching on television,” said Randi </w:t>
      </w:r>
      <w:proofErr w:type="spellStart"/>
      <w:r>
        <w:t>Spivak</w:t>
      </w:r>
      <w:proofErr w:type="spellEnd"/>
      <w:r>
        <w:t xml:space="preserve"> of the Center for Biological Diversity in Tucson, Arizona, one of the groups that sued to force grouse protection. “And that land has been drilled, subdivided.”</w:t>
      </w:r>
    </w:p>
    <w:p w:rsidR="00D80F66" w:rsidRPr="005734B7" w:rsidRDefault="00D80F66" w:rsidP="00D80F66">
      <w:pPr>
        <w:rPr>
          <w:rStyle w:val="TitleChar"/>
        </w:rPr>
      </w:pPr>
      <w:r w:rsidRPr="005734B7">
        <w:rPr>
          <w:rStyle w:val="TitleChar"/>
        </w:rPr>
        <w:t>Industry groups and state governments worry about the cost.</w:t>
      </w:r>
    </w:p>
    <w:p w:rsidR="00D80F66" w:rsidRDefault="00D80F66" w:rsidP="00D80F66">
      <w:r w:rsidRPr="005734B7">
        <w:rPr>
          <w:rStyle w:val="TitleChar"/>
        </w:rPr>
        <w:t>A study by the Western Energy Alliance, a Denver-based trade organization of independent oil and gas producers, estimates that from 5,000 to 31,000 jobs could be lost should the federal government take steps to protect the grouse</w:t>
      </w:r>
      <w:r>
        <w:t>.</w:t>
      </w:r>
    </w:p>
    <w:p w:rsidR="00D80F66" w:rsidRDefault="00D80F66" w:rsidP="00D80F66">
      <w:r>
        <w:t xml:space="preserve">Kathleen </w:t>
      </w:r>
      <w:proofErr w:type="spellStart"/>
      <w:r>
        <w:t>Sgamma</w:t>
      </w:r>
      <w:proofErr w:type="spellEnd"/>
      <w:r>
        <w:t xml:space="preserve">, the group’s vice president of government and public affairs, said that </w:t>
      </w:r>
      <w:r w:rsidRPr="005734B7">
        <w:rPr>
          <w:rStyle w:val="TitleChar"/>
        </w:rPr>
        <w:t>as the federal government starts to draw up protections, energy leases are being deferred, drilling projects shut down and bureaucratic hurdles raised to any kind of development in the bird’s rang</w:t>
      </w:r>
      <w:r>
        <w:t>e.</w:t>
      </w:r>
    </w:p>
    <w:p w:rsidR="00D80F66" w:rsidRDefault="00D80F66" w:rsidP="00D80F66">
      <w:r w:rsidRPr="005734B7">
        <w:rPr>
          <w:rStyle w:val="TitleChar"/>
        </w:rPr>
        <w:t xml:space="preserve">“It’s another issue that’s slowing economic growth and job development in the West,” </w:t>
      </w:r>
      <w:proofErr w:type="spellStart"/>
      <w:r w:rsidRPr="005734B7">
        <w:rPr>
          <w:rStyle w:val="TitleChar"/>
        </w:rPr>
        <w:t>Sgamma</w:t>
      </w:r>
      <w:proofErr w:type="spellEnd"/>
      <w:r w:rsidRPr="005734B7">
        <w:rPr>
          <w:rStyle w:val="TitleChar"/>
        </w:rPr>
        <w:t xml:space="preserve"> said</w:t>
      </w:r>
      <w:r>
        <w:t>.</w:t>
      </w:r>
    </w:p>
    <w:p w:rsidR="00D80F66" w:rsidRDefault="00D80F66" w:rsidP="00D80F66">
      <w:r>
        <w:t>Local officials are alarmed, too.</w:t>
      </w:r>
    </w:p>
    <w:p w:rsidR="00D80F66" w:rsidRDefault="00D80F66" w:rsidP="00D80F66">
      <w:r w:rsidRPr="005734B7">
        <w:rPr>
          <w:rStyle w:val="TitleChar"/>
        </w:rPr>
        <w:lastRenderedPageBreak/>
        <w:t>Udall and other Colorado lawmakers pushed for the Obama administration to delay a decision on a far less prevalent species, the Gunnison sage grouse, until after the November elections</w:t>
      </w:r>
      <w:r>
        <w:t>. Fed</w:t>
      </w:r>
      <w:r w:rsidRPr="005734B7">
        <w:rPr>
          <w:rStyle w:val="TitleChar"/>
        </w:rPr>
        <w:t>eral land managers have already declared more than 400,000 acres off-limits to development to protect that bird. The Western Governors Association last month urged the federal government to defer to states on protecting the bird.</w:t>
      </w:r>
    </w:p>
    <w:p w:rsidR="00D80F66" w:rsidRPr="005734B7" w:rsidRDefault="00D80F66" w:rsidP="00D80F66">
      <w:pPr>
        <w:rPr>
          <w:rStyle w:val="TitleChar"/>
        </w:rPr>
      </w:pPr>
      <w:r w:rsidRPr="005734B7">
        <w:rPr>
          <w:rStyle w:val="TitleChar"/>
        </w:rPr>
        <w:t>The administration announced last month that it would spend $32 million over 10 years helping ranchers in Nevada and California preserve the bird’s habitat.</w:t>
      </w:r>
    </w:p>
    <w:p w:rsidR="00D80F66" w:rsidRDefault="00D80F66" w:rsidP="00D80F66">
      <w:r w:rsidRPr="005734B7">
        <w:rPr>
          <w:rStyle w:val="TitleChar"/>
        </w:rPr>
        <w:t>Industry leaders and environmental groups agree that the grouse can be protected without serious economic damage. Some point to Wyoming, the state with the greatest amount of both energy exploration and grouse, which has put in place a plan to conserve the bird’s core habitat</w:t>
      </w:r>
      <w:r>
        <w:t>.</w:t>
      </w:r>
    </w:p>
    <w:p w:rsidR="00D80F66" w:rsidRDefault="00D80F66" w:rsidP="00D80F66">
      <w:r>
        <w:t xml:space="preserve">“It’s based on sound science and helps us advance meaningful conservation of the species,” said Jerimiah </w:t>
      </w:r>
      <w:proofErr w:type="spellStart"/>
      <w:r>
        <w:t>Rieman</w:t>
      </w:r>
      <w:proofErr w:type="spellEnd"/>
      <w:r>
        <w:t>, energy and natural resources policy director for Gov. Matt Mead, R-Wyo.</w:t>
      </w:r>
    </w:p>
    <w:p w:rsidR="00D80F66" w:rsidRDefault="00D80F66" w:rsidP="00D80F66">
      <w:r w:rsidRPr="005734B7">
        <w:rPr>
          <w:rStyle w:val="TitleChar"/>
        </w:rPr>
        <w:t>Gardner, the Republican congressman from Colorado, and others opposed to a listing point to Wyoming as an example of why states should take the lead. “The states are working right now very diligently</w:t>
      </w:r>
      <w:r>
        <w:t>,” Gardner said. “Once you list it, there’s sort of a wall that comes down between people.”</w:t>
      </w:r>
    </w:p>
    <w:p w:rsidR="00D80F66" w:rsidRDefault="00D80F66" w:rsidP="00D80F66">
      <w:r>
        <w:t xml:space="preserve">But environmentalists say the proposal amounts to a needless delay. Even </w:t>
      </w:r>
      <w:r w:rsidRPr="005734B7">
        <w:rPr>
          <w:rStyle w:val="TitleChar"/>
        </w:rPr>
        <w:t>Democrats who argue the federal government should defer to states don’t support the Republican legislation</w:t>
      </w:r>
      <w:r>
        <w:t>.</w:t>
      </w:r>
    </w:p>
    <w:p w:rsidR="00D80F66" w:rsidRDefault="00D80F66" w:rsidP="00D80F66"/>
    <w:p w:rsidR="00D80F66" w:rsidRDefault="00D80F66" w:rsidP="00D80F66">
      <w:pPr>
        <w:pStyle w:val="Heading4"/>
      </w:pPr>
      <w:r>
        <w:t>Social issues will cost GOP voters</w:t>
      </w:r>
    </w:p>
    <w:p w:rsidR="00D80F66" w:rsidRPr="00215B57" w:rsidRDefault="00D80F66" w:rsidP="00D80F66">
      <w:pPr>
        <w:rPr>
          <w:rStyle w:val="Style13ptBold"/>
        </w:rPr>
      </w:pPr>
      <w:r w:rsidRPr="00215B57">
        <w:rPr>
          <w:rStyle w:val="Style13ptBold"/>
        </w:rPr>
        <w:t>Snow, Metro We</w:t>
      </w:r>
      <w:r>
        <w:rPr>
          <w:rStyle w:val="Style13ptBold"/>
        </w:rPr>
        <w:t>ekly's political editor, 6/23/</w:t>
      </w:r>
      <w:r w:rsidRPr="00215B57">
        <w:rPr>
          <w:rStyle w:val="Style13ptBold"/>
        </w:rPr>
        <w:t>14</w:t>
      </w:r>
    </w:p>
    <w:p w:rsidR="00D80F66" w:rsidRDefault="00D80F66" w:rsidP="00D80F66">
      <w:r>
        <w:t>[Justin, 6/23/2014, Metro Weekly, “Obama strengthens Democrats’ political hold on LGBT rights”, http://www.metroweekly.com/2014/06/obama-strengthens-democrats-political-hold-on-lgbt-rights/, accessed 7/9/2014 CK]</w:t>
      </w:r>
    </w:p>
    <w:p w:rsidR="00D80F66" w:rsidRDefault="00D80F66" w:rsidP="00D80F66"/>
    <w:p w:rsidR="00D80F66" w:rsidRDefault="00D80F66" w:rsidP="00D80F66">
      <w:r>
        <w:t>During a Monday interview with CNBC’s Squawk Box, R</w:t>
      </w:r>
      <w:r w:rsidRPr="00215B57">
        <w:rPr>
          <w:rStyle w:val="TitleChar"/>
        </w:rPr>
        <w:t>epublican Sen. Ron Johnson (Wisc.) said it’s not social issues that matter, but economic issues that “overweigh all the other ones.” But when pressed on how Republicans will win elections if voters disagree with them on such issues as same-sex marriage, Johnson went further, arguing the GOP should follow the will of the voters</w:t>
      </w:r>
      <w:r>
        <w:t>.</w:t>
      </w:r>
    </w:p>
    <w:p w:rsidR="00D80F66" w:rsidRPr="00215B57" w:rsidRDefault="00D80F66" w:rsidP="00D80F66">
      <w:pPr>
        <w:rPr>
          <w:rStyle w:val="TitleChar"/>
        </w:rPr>
      </w:pPr>
      <w:r>
        <w:t>“</w:t>
      </w:r>
      <w:r w:rsidRPr="00215B57">
        <w:rPr>
          <w:rStyle w:val="TitleChar"/>
        </w:rPr>
        <w:t xml:space="preserve">I think we first have to recognize that these social issues are going to primarily be decided in the states through democratic process and that’s the </w:t>
      </w:r>
      <w:proofErr w:type="spellStart"/>
      <w:r w:rsidRPr="00215B57">
        <w:rPr>
          <w:rStyle w:val="TitleChar"/>
        </w:rPr>
        <w:t>why</w:t>
      </w:r>
      <w:proofErr w:type="spellEnd"/>
      <w:r w:rsidRPr="00215B57">
        <w:rPr>
          <w:rStyle w:val="TitleChar"/>
        </w:rPr>
        <w:t xml:space="preserve"> it should happen. I’ll certainly go with the judgment of the American people on terms of where they want to fall on, whether it’s abortion issues or whether it’s gay marriage or whatever,” Johnson said. “Let the voters decide that.”</w:t>
      </w:r>
    </w:p>
    <w:p w:rsidR="00D80F66" w:rsidRDefault="00D80F66" w:rsidP="00D80F66">
      <w:r>
        <w:t xml:space="preserve">But while </w:t>
      </w:r>
      <w:r w:rsidRPr="00AD3E95">
        <w:rPr>
          <w:rStyle w:val="TitleChar"/>
        </w:rPr>
        <w:t>Re</w:t>
      </w:r>
      <w:r w:rsidRPr="00215B57">
        <w:rPr>
          <w:rStyle w:val="TitleChar"/>
        </w:rPr>
        <w:t xml:space="preserve">publicans </w:t>
      </w:r>
      <w:r>
        <w:t xml:space="preserve">may </w:t>
      </w:r>
      <w:r w:rsidRPr="00215B57">
        <w:rPr>
          <w:rStyle w:val="TitleChar"/>
        </w:rPr>
        <w:t>want to focus on other issues</w:t>
      </w:r>
      <w:r>
        <w:t>, Democrats, and a growing majority of voters, may not let them. During his speech at the DNC’s LGBT fundraiser, Obama encouraged those who in the past might not have enjoyed the full liberty America has to offer to focus on those still struggling.</w:t>
      </w:r>
    </w:p>
    <w:p w:rsidR="00D80F66" w:rsidRDefault="00D80F66" w:rsidP="00D80F66">
      <w:r>
        <w:t xml:space="preserve">“That’s why this community has to be just as concerned about poor kids, regardless of sexual orientation,” Obama said. “That’s why this community should be fighting for workers who aren’t getting paid a minimum wage that’s high enough. That’s why this community has to show compassion for the </w:t>
      </w:r>
      <w:r>
        <w:lastRenderedPageBreak/>
        <w:t>illegal immigrant who is contributing to our society and just wants a chance to move out of the shadows. That’s why this community should be concerned about equal pay for equal work, straight or gay. That’s why this community has to be concerned about the remaining vestiges of racial discrimination.”</w:t>
      </w:r>
    </w:p>
    <w:p w:rsidR="00F40053" w:rsidRDefault="00D80F66" w:rsidP="00D80F66">
      <w:r w:rsidRPr="00215B57">
        <w:rPr>
          <w:rStyle w:val="TitleChar"/>
        </w:rPr>
        <w:t>With Republicans increasingly hesitant to waste political capital wading into the culture wars, such a clarion call provides a glimpse of the progressive coalition Obama has helped forge — and one Republicans, despite their outreach efforts, have done little thus far to break apart</w:t>
      </w:r>
      <w:r>
        <w:t>.</w:t>
      </w:r>
    </w:p>
    <w:p w:rsidR="00EE098B" w:rsidRDefault="00EE098B" w:rsidP="00EE098B"/>
    <w:p w:rsidR="00734AB3" w:rsidRPr="00B53208" w:rsidRDefault="00734AB3" w:rsidP="00734AB3">
      <w:pPr>
        <w:pStyle w:val="Heading4"/>
        <w:rPr>
          <w:rStyle w:val="Style13ptBold"/>
          <w:b/>
          <w:bCs w:val="0"/>
        </w:rPr>
      </w:pPr>
      <w:r>
        <w:t>Obama’s approval rating is low as a result Republicans will have greater voter turnout- most predictive</w:t>
      </w:r>
    </w:p>
    <w:p w:rsidR="00734AB3" w:rsidRPr="00C0655D" w:rsidRDefault="00734AB3" w:rsidP="00734AB3">
      <w:pPr>
        <w:rPr>
          <w:rStyle w:val="Style13ptBold"/>
        </w:rPr>
      </w:pPr>
      <w:proofErr w:type="spellStart"/>
      <w:r w:rsidRPr="00C0655D">
        <w:rPr>
          <w:rStyle w:val="Style13ptBold"/>
        </w:rPr>
        <w:t>Balz</w:t>
      </w:r>
      <w:proofErr w:type="spellEnd"/>
      <w:r w:rsidRPr="00C0655D">
        <w:rPr>
          <w:rStyle w:val="Style13ptBold"/>
        </w:rPr>
        <w:t xml:space="preserve">, </w:t>
      </w:r>
      <w:proofErr w:type="gramStart"/>
      <w:r w:rsidRPr="00C0655D">
        <w:rPr>
          <w:rStyle w:val="Style13ptBold"/>
        </w:rPr>
        <w:t>The</w:t>
      </w:r>
      <w:proofErr w:type="gramEnd"/>
      <w:r w:rsidRPr="00C0655D">
        <w:rPr>
          <w:rStyle w:val="Style13ptBold"/>
        </w:rPr>
        <w:t xml:space="preserve"> Washington Post</w:t>
      </w:r>
      <w:r>
        <w:rPr>
          <w:rStyle w:val="Style13ptBold"/>
        </w:rPr>
        <w:t xml:space="preserve"> Chief Political Correspondent</w:t>
      </w:r>
      <w:r w:rsidRPr="00C0655D">
        <w:rPr>
          <w:rStyle w:val="Style13ptBold"/>
        </w:rPr>
        <w:t xml:space="preserve">, and </w:t>
      </w:r>
      <w:proofErr w:type="spellStart"/>
      <w:r w:rsidRPr="00C0655D">
        <w:rPr>
          <w:rStyle w:val="Style13ptBold"/>
        </w:rPr>
        <w:t>Craighill</w:t>
      </w:r>
      <w:proofErr w:type="spellEnd"/>
      <w:r w:rsidRPr="00C0655D">
        <w:rPr>
          <w:rStyle w:val="Style13ptBold"/>
        </w:rPr>
        <w:t xml:space="preserve">, The Washington Post </w:t>
      </w:r>
      <w:r>
        <w:rPr>
          <w:rStyle w:val="Style13ptBold"/>
        </w:rPr>
        <w:t>Polling Manager</w:t>
      </w:r>
      <w:r w:rsidRPr="00C0655D">
        <w:rPr>
          <w:rStyle w:val="Style13ptBold"/>
        </w:rPr>
        <w:t>, 14</w:t>
      </w:r>
    </w:p>
    <w:p w:rsidR="00734AB3" w:rsidRDefault="00734AB3" w:rsidP="00734AB3">
      <w:r>
        <w:t xml:space="preserve">[Dan and Peyton, 4/29/14, The Fiscal Times, “Obama’s Falling Ratings Hurt Dems in Midterms”, </w:t>
      </w:r>
      <w:hyperlink r:id="rId106" w:history="1">
        <w:r w:rsidRPr="00C3159E">
          <w:rPr>
            <w:rStyle w:val="Hyperlink"/>
          </w:rPr>
          <w:t>http://www.thefiscaltimes.com/Articles/2014/04/29/Obama-s-Falling-Ratings-Hurt-Dems-Midterms</w:t>
        </w:r>
      </w:hyperlink>
      <w:r>
        <w:t>, accessed 7/13/14 CK]</w:t>
      </w:r>
    </w:p>
    <w:p w:rsidR="00734AB3" w:rsidRDefault="00734AB3" w:rsidP="00734AB3"/>
    <w:p w:rsidR="00734AB3" w:rsidRDefault="00734AB3" w:rsidP="00734AB3">
      <w:r w:rsidRPr="00C0655D">
        <w:rPr>
          <w:rStyle w:val="StyleUnderline"/>
        </w:rPr>
        <w:t>Democrats face serious obstacles as they look to the November elections, with President Obama’s approval rating at a new low and a majority of voters saying they prefer a Congress in Republican hands to check the president’s agenda</w:t>
      </w:r>
      <w:r>
        <w:t>, according to a new Washington Post-ABC News poll.</w:t>
      </w:r>
    </w:p>
    <w:p w:rsidR="00734AB3" w:rsidRDefault="00734AB3" w:rsidP="00734AB3">
      <w:r>
        <w:t>Obama’s approval rating fell to 41 percent, down from 46 percent through the first three months of the year and the lowest of his presidency in Post-ABC News polls. Just 42 percent approve of his handling of the economy, 37 percent approve of how he is handling the implementation of the Affordable Care Act and 34 percent approve of his handling of the situation involving Ukraine and Russia.</w:t>
      </w:r>
    </w:p>
    <w:p w:rsidR="00734AB3" w:rsidRPr="00C0655D" w:rsidRDefault="00734AB3" w:rsidP="00734AB3">
      <w:pPr>
        <w:rPr>
          <w:rStyle w:val="StyleUnderline"/>
        </w:rPr>
      </w:pPr>
      <w:r w:rsidRPr="00C0655D">
        <w:rPr>
          <w:rStyle w:val="StyleUnderline"/>
        </w:rPr>
        <w:t>Obama’s low rating could be a significant drag on Democratic candidates this fall — past elections suggest that when approval ratings are as low as Obama’s, the president’s party is almost certain to suffer at the ballot box in November</w:t>
      </w:r>
    </w:p>
    <w:p w:rsidR="00734AB3" w:rsidRDefault="00734AB3" w:rsidP="00734AB3">
      <w:r w:rsidRPr="00C0655D">
        <w:rPr>
          <w:rStyle w:val="StyleUnderline"/>
        </w:rPr>
        <w:t>Republicans are favored to maintain control of the House, with the focus now on whether they can take control of the Senate</w:t>
      </w:r>
      <w:r>
        <w:t xml:space="preserve">. One key question about November is who will vote. </w:t>
      </w:r>
      <w:r w:rsidRPr="00C0655D">
        <w:rPr>
          <w:rStyle w:val="StyleUnderline"/>
        </w:rPr>
        <w:t>Turnout in midterm elections is always lower than in presidential elections, and at this point, key elements of the Republican coalition — namely white voters and older voters — say they are more certain to cast ballots this fall than are younger voters and minorities, two groups that Democrats and Obama relied on in 2008 and 2012</w:t>
      </w:r>
      <w:r>
        <w:t>.</w:t>
      </w:r>
    </w:p>
    <w:p w:rsidR="00734AB3" w:rsidRPr="00C0655D" w:rsidRDefault="00734AB3" w:rsidP="00734AB3">
      <w:pPr>
        <w:rPr>
          <w:rStyle w:val="StyleUnderline"/>
        </w:rPr>
      </w:pPr>
      <w:r>
        <w:t xml:space="preserve">Democrats are not without assets as the midterm election campaigns intensify. Americans trust Democrats over Republicans by 40 to 34 percent to handle the country’s main problems. By significant margins, Americans see Democrats as better for the middle class and on women’s issues. </w:t>
      </w:r>
      <w:r w:rsidRPr="00C0655D">
        <w:rPr>
          <w:rStyle w:val="StyleUnderline"/>
        </w:rPr>
        <w:t>Americans favor the Democrats’ positions on raising the minimum wage, same-sex marriage and on the broad issue of dealing with global climate change.</w:t>
      </w:r>
    </w:p>
    <w:p w:rsidR="00734AB3" w:rsidRDefault="00734AB3" w:rsidP="00734AB3">
      <w:r>
        <w:t xml:space="preserve">Led by Obama, </w:t>
      </w:r>
      <w:r w:rsidRPr="00C0655D">
        <w:rPr>
          <w:rStyle w:val="StyleUnderline"/>
        </w:rPr>
        <w:t xml:space="preserve">Democrats have sought to use many of these issues to draw contrasts with Republicans, both nationally and in states with the most competitive races. As yet, however, there is little evidence that those assets outweigh either the normal midterm disadvantages of the party that </w:t>
      </w:r>
      <w:r w:rsidRPr="00C0655D">
        <w:rPr>
          <w:rStyle w:val="StyleUnderline"/>
        </w:rPr>
        <w:lastRenderedPageBreak/>
        <w:t>holds the White House or the dissatisfaction with the general direction of the country and Obama’s leadership generally</w:t>
      </w:r>
      <w:r>
        <w:t>.</w:t>
      </w:r>
    </w:p>
    <w:p w:rsidR="00F40053" w:rsidRDefault="00734AB3" w:rsidP="00734AB3">
      <w:r w:rsidRPr="00C0655D">
        <w:rPr>
          <w:rStyle w:val="StyleUnderline"/>
        </w:rPr>
        <w:t>The Affordable Care Act is expected to be a major issue in the midterm elections</w:t>
      </w:r>
      <w:r>
        <w:t xml:space="preserve">. Obama recently urged Democrats to defend the law energetically, particularly after the administration announced that 8 million people signed up for it during the initial enrollment period. </w:t>
      </w:r>
      <w:r w:rsidRPr="00C0655D">
        <w:rPr>
          <w:rStyle w:val="StyleUnderline"/>
        </w:rPr>
        <w:t>Republicans are confident that opposition to the new law will energize their supporters</w:t>
      </w:r>
      <w:r>
        <w:t>.</w:t>
      </w:r>
    </w:p>
    <w:p w:rsidR="00F40053" w:rsidRDefault="00F40053" w:rsidP="00734AB3"/>
    <w:p w:rsidR="00734AB3" w:rsidRPr="00B53208" w:rsidRDefault="00734AB3" w:rsidP="00734AB3">
      <w:pPr>
        <w:pStyle w:val="Heading4"/>
        <w:rPr>
          <w:rStyle w:val="Style13ptBold"/>
          <w:b/>
          <w:bCs w:val="0"/>
        </w:rPr>
      </w:pPr>
      <w:r>
        <w:t>Republicans have a distinct advantage against Obama translates to wins in November</w:t>
      </w:r>
    </w:p>
    <w:p w:rsidR="00734AB3" w:rsidRPr="00C0655D" w:rsidRDefault="00734AB3" w:rsidP="00734AB3">
      <w:pPr>
        <w:rPr>
          <w:rStyle w:val="Style13ptBold"/>
        </w:rPr>
      </w:pPr>
      <w:proofErr w:type="spellStart"/>
      <w:r w:rsidRPr="00C0655D">
        <w:rPr>
          <w:rStyle w:val="Style13ptBold"/>
        </w:rPr>
        <w:t>Balz</w:t>
      </w:r>
      <w:proofErr w:type="spellEnd"/>
      <w:r w:rsidRPr="00C0655D">
        <w:rPr>
          <w:rStyle w:val="Style13ptBold"/>
        </w:rPr>
        <w:t xml:space="preserve">, </w:t>
      </w:r>
      <w:proofErr w:type="gramStart"/>
      <w:r w:rsidRPr="00C0655D">
        <w:rPr>
          <w:rStyle w:val="Style13ptBold"/>
        </w:rPr>
        <w:t>The</w:t>
      </w:r>
      <w:proofErr w:type="gramEnd"/>
      <w:r w:rsidRPr="00C0655D">
        <w:rPr>
          <w:rStyle w:val="Style13ptBold"/>
        </w:rPr>
        <w:t xml:space="preserve"> Washington Post</w:t>
      </w:r>
      <w:r>
        <w:rPr>
          <w:rStyle w:val="Style13ptBold"/>
        </w:rPr>
        <w:t xml:space="preserve"> Chief Political Correspondent</w:t>
      </w:r>
      <w:r w:rsidRPr="00C0655D">
        <w:rPr>
          <w:rStyle w:val="Style13ptBold"/>
        </w:rPr>
        <w:t xml:space="preserve">, and </w:t>
      </w:r>
      <w:proofErr w:type="spellStart"/>
      <w:r w:rsidRPr="00C0655D">
        <w:rPr>
          <w:rStyle w:val="Style13ptBold"/>
        </w:rPr>
        <w:t>Craighill</w:t>
      </w:r>
      <w:proofErr w:type="spellEnd"/>
      <w:r w:rsidRPr="00C0655D">
        <w:rPr>
          <w:rStyle w:val="Style13ptBold"/>
        </w:rPr>
        <w:t xml:space="preserve">, The Washington Post </w:t>
      </w:r>
      <w:r>
        <w:rPr>
          <w:rStyle w:val="Style13ptBold"/>
        </w:rPr>
        <w:t>Polling Manager</w:t>
      </w:r>
      <w:r w:rsidRPr="00C0655D">
        <w:rPr>
          <w:rStyle w:val="Style13ptBold"/>
        </w:rPr>
        <w:t>, 14</w:t>
      </w:r>
    </w:p>
    <w:p w:rsidR="00734AB3" w:rsidRDefault="00734AB3" w:rsidP="00734AB3">
      <w:r>
        <w:t xml:space="preserve">[Dan and Peyton, 4/29/14, The Fiscal Times, “Obama’s Falling Ratings Hurt Dems in Midterms”, </w:t>
      </w:r>
      <w:hyperlink r:id="rId107" w:history="1">
        <w:r w:rsidRPr="00C3159E">
          <w:rPr>
            <w:rStyle w:val="Hyperlink"/>
          </w:rPr>
          <w:t>http://www.thefiscaltimes.com/Articles/2014/04/29/Obama-s-Falling-Ratings-Hurt-Dems-Midterms</w:t>
        </w:r>
      </w:hyperlink>
      <w:r>
        <w:t>, accessed 7/13/14 CK]</w:t>
      </w:r>
    </w:p>
    <w:p w:rsidR="00734AB3" w:rsidRDefault="00734AB3" w:rsidP="00734AB3"/>
    <w:p w:rsidR="00734AB3" w:rsidRDefault="00734AB3" w:rsidP="00734AB3">
      <w:r w:rsidRPr="006702A4">
        <w:rPr>
          <w:rStyle w:val="StyleUnderline"/>
        </w:rPr>
        <w:t>Americans express continued discontent about the country’s direction, with two-thirds saying things are on the wrong track</w:t>
      </w:r>
      <w:r>
        <w:t xml:space="preserve">. Asked whether each party’s incumbents deserve </w:t>
      </w:r>
      <w:proofErr w:type="spellStart"/>
      <w:r>
        <w:t>relection</w:t>
      </w:r>
      <w:proofErr w:type="spellEnd"/>
      <w:r>
        <w:t>, at least six in 10 say they do not.</w:t>
      </w:r>
    </w:p>
    <w:p w:rsidR="00734AB3" w:rsidRPr="006702A4" w:rsidRDefault="00734AB3" w:rsidP="00734AB3">
      <w:pPr>
        <w:rPr>
          <w:rStyle w:val="StyleUnderline"/>
        </w:rPr>
      </w:pPr>
      <w:r w:rsidRPr="006702A4">
        <w:rPr>
          <w:rStyle w:val="StyleUnderline"/>
        </w:rPr>
        <w:t>Among registered voters, 45 percent intend to vote for the Democratic candidate in House elections this fall, and 44 percent for the Republican candidate. Based on past elections, that close margin is troubling news for Democrats</w:t>
      </w:r>
      <w:r>
        <w:t xml:space="preserve">. </w:t>
      </w:r>
      <w:r w:rsidRPr="006702A4">
        <w:rPr>
          <w:rStyle w:val="StyleUnderline"/>
        </w:rPr>
        <w:t>Shortly before they lost control of the House in 2010, Democrats held a five-point advantage on this question.</w:t>
      </w:r>
    </w:p>
    <w:p w:rsidR="00734AB3" w:rsidRDefault="00734AB3" w:rsidP="00734AB3">
      <w:r w:rsidRPr="006702A4">
        <w:rPr>
          <w:rStyle w:val="StyleUnderline"/>
        </w:rPr>
        <w:t>Another measure of voting intentions came when people were asked whether they thought it was more important to have Democrats in charge in Congress to help support Obama’s policies or Republicans in charge to act as a check on the president’s policies. On this, 53 percent of voters say Republicans</w:t>
      </w:r>
      <w:r>
        <w:t xml:space="preserve"> and 39 percent say Democrats. That is almost identical to the results of the same question when it was asked in September 2010, two months before the GOP landslide.</w:t>
      </w:r>
    </w:p>
    <w:p w:rsidR="00734AB3" w:rsidRDefault="00734AB3" w:rsidP="00734AB3">
      <w:r w:rsidRPr="006702A4">
        <w:rPr>
          <w:rStyle w:val="StyleUnderline"/>
        </w:rPr>
        <w:t>The decline in Obama’s approval rating in the most recent poll was the result of lower support among both Democrats and independents. At this point, 74 percent of Democrats say they approve of his job performance, one point higher than his lowest ever in Post-ABC surveys</w:t>
      </w:r>
      <w:r>
        <w:t xml:space="preserve">. </w:t>
      </w:r>
      <w:r w:rsidRPr="006702A4">
        <w:rPr>
          <w:rStyle w:val="StyleUnderline"/>
        </w:rPr>
        <w:t>The worry for Obama and his party is that many of the Democrats who disapprove of Obama’s performance simply won’t show up in Novembe</w:t>
      </w:r>
      <w:r>
        <w:t>r.</w:t>
      </w:r>
    </w:p>
    <w:p w:rsidR="00D80F66" w:rsidRDefault="00D80F66" w:rsidP="00734AB3"/>
    <w:p w:rsidR="00242D34" w:rsidRDefault="00242D34" w:rsidP="00242D34">
      <w:pPr>
        <w:pStyle w:val="Heading2"/>
      </w:pPr>
      <w:r>
        <w:lastRenderedPageBreak/>
        <w:t>Impact Defense</w:t>
      </w:r>
    </w:p>
    <w:p w:rsidR="00242D34" w:rsidRDefault="00242D34" w:rsidP="00242D34">
      <w:pPr>
        <w:pStyle w:val="Heading3"/>
      </w:pPr>
      <w:r>
        <w:lastRenderedPageBreak/>
        <w:t>Obama Will Use Executive Order</w:t>
      </w:r>
    </w:p>
    <w:p w:rsidR="00242D34" w:rsidRPr="00187224" w:rsidRDefault="00242D34" w:rsidP="00242D34"/>
    <w:p w:rsidR="00242D34" w:rsidRDefault="00242D34" w:rsidP="00242D34">
      <w:pPr>
        <w:pStyle w:val="Heading4"/>
      </w:pPr>
      <w:r>
        <w:t>Legislation will pass Obama will use executive order or legislation will pass in a last ditch effort before midterms</w:t>
      </w:r>
    </w:p>
    <w:p w:rsidR="00242D34" w:rsidRPr="00C467AF" w:rsidRDefault="00242D34" w:rsidP="00242D34">
      <w:pPr>
        <w:rPr>
          <w:rStyle w:val="Style13ptBold"/>
        </w:rPr>
      </w:pPr>
      <w:proofErr w:type="spellStart"/>
      <w:r w:rsidRPr="00C467AF">
        <w:rPr>
          <w:rStyle w:val="Style13ptBold"/>
        </w:rPr>
        <w:t>Hulse</w:t>
      </w:r>
      <w:proofErr w:type="spellEnd"/>
      <w:r w:rsidRPr="00C467AF">
        <w:rPr>
          <w:rStyle w:val="Style13ptBold"/>
        </w:rPr>
        <w:t>, New York Times Washington editor, 7/1/14</w:t>
      </w:r>
    </w:p>
    <w:p w:rsidR="00242D34" w:rsidRDefault="00242D34" w:rsidP="00242D34">
      <w:r>
        <w:t xml:space="preserve">[Carl, 7/1/2014, The New York Times, “Deadlock in Congress Appears to Worsen as Midterms </w:t>
      </w:r>
      <w:proofErr w:type="gramStart"/>
      <w:r>
        <w:t>Loom</w:t>
      </w:r>
      <w:proofErr w:type="gramEnd"/>
      <w:r>
        <w:t xml:space="preserve">”, </w:t>
      </w:r>
      <w:hyperlink r:id="rId108" w:history="1">
        <w:r w:rsidRPr="00FD0CB5">
          <w:rPr>
            <w:rStyle w:val="Hyperlink"/>
          </w:rPr>
          <w:t>http://www.nytimes.com/2014/07/02/us/politics/deadlock-in-congress-appears-to-worsen-as-midterms-loom.html?_r=0</w:t>
        </w:r>
      </w:hyperlink>
      <w:r>
        <w:t>, accessed 7/5/2014 CK]</w:t>
      </w:r>
    </w:p>
    <w:p w:rsidR="00242D34" w:rsidRDefault="00242D34" w:rsidP="00242D34"/>
    <w:p w:rsidR="00242D34" w:rsidRDefault="00242D34" w:rsidP="00242D34">
      <w:r>
        <w:t xml:space="preserve">Mr. </w:t>
      </w:r>
      <w:r w:rsidRPr="000D4F86">
        <w:rPr>
          <w:rStyle w:val="TitleChar"/>
        </w:rPr>
        <w:t>Obama, in some of his sharpest comments about congressional Republicans, said they could head off the type of executive action they abhor by cooperating on an immigration approach with broad support</w:t>
      </w:r>
      <w:r>
        <w:t>.</w:t>
      </w:r>
    </w:p>
    <w:p w:rsidR="00242D34" w:rsidRDefault="00242D34" w:rsidP="00242D34">
      <w:r w:rsidRPr="000D4F86">
        <w:rPr>
          <w:rStyle w:val="TitleChar"/>
        </w:rPr>
        <w:t>“I</w:t>
      </w:r>
      <w:r>
        <w:t xml:space="preserve"> </w:t>
      </w:r>
      <w:r w:rsidRPr="000D4F86">
        <w:rPr>
          <w:rStyle w:val="TitleChar"/>
        </w:rPr>
        <w:t>take executive action only when we have a serious problem, a serious issue, and Congress chooses to do nothing,” he said. “And in this situation, the failure of House Republicans to pass a darn bill is bad for our security, it’s bad for our economy and it’s bad for our future</w:t>
      </w:r>
      <w:r>
        <w:t>.”</w:t>
      </w:r>
    </w:p>
    <w:p w:rsidR="00242D34" w:rsidRDefault="00242D34" w:rsidP="00242D34">
      <w:r w:rsidRPr="000D4F86">
        <w:rPr>
          <w:rStyle w:val="TitleChar"/>
        </w:rPr>
        <w:t>Midterm elections and deep partisanship have</w:t>
      </w:r>
      <w:r>
        <w:t xml:space="preserve"> not always </w:t>
      </w:r>
      <w:r w:rsidRPr="000D4F86">
        <w:rPr>
          <w:rStyle w:val="TitleChar"/>
        </w:rPr>
        <w:t>been obstacles to legislative progress</w:t>
      </w:r>
      <w:r>
        <w:t xml:space="preserve">, </w:t>
      </w:r>
      <w:r w:rsidRPr="000D4F86">
        <w:rPr>
          <w:rStyle w:val="TitleChar"/>
        </w:rPr>
        <w:t>with members of Congress mindful of the need to score a few legislative victories so they can have something to trumpet to voters back home</w:t>
      </w:r>
      <w:r>
        <w:t>.</w:t>
      </w:r>
    </w:p>
    <w:p w:rsidR="00242D34" w:rsidRDefault="00242D34" w:rsidP="00242D34">
      <w:r w:rsidRPr="000D4F86">
        <w:rPr>
          <w:rStyle w:val="TitleChar"/>
        </w:rPr>
        <w:t>For example, as Republicans tried in 2006 to maintain their majorities — unsuccessfully, as it turned out — they produced a last-minute string of security-related bills on border fencing and port safeguards after enacting a highway bill and an energy measure</w:t>
      </w:r>
      <w:r>
        <w:t>. However, a major push on immigration legislation came up short that year as well.</w:t>
      </w:r>
    </w:p>
    <w:p w:rsidR="00242D34" w:rsidRDefault="00242D34" w:rsidP="00242D34">
      <w:r>
        <w:t xml:space="preserve">Given the dearth of legislation, </w:t>
      </w:r>
      <w:r w:rsidRPr="000D4F86">
        <w:rPr>
          <w:rStyle w:val="TitleChar"/>
        </w:rPr>
        <w:t>the best chance for lawmakers to influence policy was probably through the 12 appropriations bills Congress struggled to pass in recent years. The effort was getting a strong push this year, with the House making steady progress</w:t>
      </w:r>
      <w:r>
        <w:t>. But the drive was derailed in the Senate by a fight over amendments and the threshold for approving them.</w:t>
      </w:r>
    </w:p>
    <w:p w:rsidR="00242D34" w:rsidRDefault="00242D34" w:rsidP="00242D34"/>
    <w:p w:rsidR="00242D34" w:rsidRDefault="00242D34" w:rsidP="00242D34">
      <w:pPr>
        <w:pStyle w:val="Heading4"/>
      </w:pPr>
      <w:r>
        <w:t>Obama will use executive order to pass legislation</w:t>
      </w:r>
    </w:p>
    <w:p w:rsidR="00242D34" w:rsidRPr="00C467AF" w:rsidRDefault="00242D34" w:rsidP="00242D34">
      <w:pPr>
        <w:rPr>
          <w:rStyle w:val="Style13ptBold"/>
        </w:rPr>
      </w:pPr>
      <w:r w:rsidRPr="00C467AF">
        <w:rPr>
          <w:rStyle w:val="Style13ptBold"/>
        </w:rPr>
        <w:t xml:space="preserve">Sink, </w:t>
      </w:r>
      <w:proofErr w:type="gramStart"/>
      <w:r w:rsidRPr="00C467AF">
        <w:rPr>
          <w:rStyle w:val="Style13ptBold"/>
        </w:rPr>
        <w:t>The</w:t>
      </w:r>
      <w:proofErr w:type="gramEnd"/>
      <w:r w:rsidRPr="00C467AF">
        <w:rPr>
          <w:rStyle w:val="Style13ptBold"/>
        </w:rPr>
        <w:t xml:space="preserve"> Hill, 7/1/14</w:t>
      </w:r>
    </w:p>
    <w:p w:rsidR="00242D34" w:rsidRDefault="00242D34" w:rsidP="00242D34">
      <w:r>
        <w:t xml:space="preserve">[Justin, 7/1/2014, The Hill, “Obama asks Cabinet for 'creative' use of executive powers”, </w:t>
      </w:r>
      <w:hyperlink r:id="rId109" w:history="1">
        <w:r w:rsidRPr="00903222">
          <w:rPr>
            <w:rStyle w:val="Hyperlink"/>
          </w:rPr>
          <w:t>http://thehill.com/homenews/administration/211074-obama-asks-cabinet-for-creative-use-of-executive-powers</w:t>
        </w:r>
      </w:hyperlink>
      <w:r>
        <w:t>, accessed 7/6/2014 CK]</w:t>
      </w:r>
    </w:p>
    <w:p w:rsidR="00242D34" w:rsidRDefault="00242D34" w:rsidP="00242D34"/>
    <w:p w:rsidR="00242D34" w:rsidRDefault="00242D34" w:rsidP="00242D34">
      <w:r>
        <w:t xml:space="preserve">President </w:t>
      </w:r>
      <w:r w:rsidRPr="00EC65C1">
        <w:rPr>
          <w:rStyle w:val="TitleChar"/>
        </w:rPr>
        <w:t>Obama o</w:t>
      </w:r>
      <w:r>
        <w:t xml:space="preserve">n Tuesday </w:t>
      </w:r>
      <w:r w:rsidRPr="00EC65C1">
        <w:rPr>
          <w:rStyle w:val="TitleChar"/>
        </w:rPr>
        <w:t>asked his Cabinet to help him find more ways to use his executive powers</w:t>
      </w:r>
      <w:r>
        <w:t>.</w:t>
      </w:r>
    </w:p>
    <w:p w:rsidR="00242D34" w:rsidRDefault="00242D34" w:rsidP="00242D34">
      <w:r w:rsidRPr="00EC65C1">
        <w:rPr>
          <w:rStyle w:val="TitleChar"/>
        </w:rPr>
        <w:lastRenderedPageBreak/>
        <w:t>“You’ve already seen the power of some of our executive actions making a real difference for ordinary families</w:t>
      </w:r>
      <w:r>
        <w:t xml:space="preserve">,” Obama said at a White House </w:t>
      </w:r>
      <w:proofErr w:type="spellStart"/>
      <w:r>
        <w:t>meting</w:t>
      </w:r>
      <w:proofErr w:type="spellEnd"/>
      <w:r>
        <w:t xml:space="preserve">. </w:t>
      </w:r>
      <w:r w:rsidRPr="00EC65C1">
        <w:rPr>
          <w:rStyle w:val="TitleChar"/>
        </w:rPr>
        <w:t>“We’re going to have to be creative about how we can make real progress</w:t>
      </w:r>
      <w:r>
        <w:t>.”</w:t>
      </w:r>
    </w:p>
    <w:p w:rsidR="00242D34" w:rsidRPr="00EC65C1" w:rsidRDefault="00242D34" w:rsidP="00242D34">
      <w:pPr>
        <w:rPr>
          <w:rStyle w:val="TitleChar"/>
        </w:rPr>
      </w:pPr>
      <w:r w:rsidRPr="00EC65C1">
        <w:rPr>
          <w:rStyle w:val="TitleChar"/>
        </w:rPr>
        <w:t>The president is increasingly relying on executive orders and regulatory moves to move his agenda, despite opposition from House Republicans, who have threatened to sue him over his executive actions, and the Supreme Court, which ruled last week that Obama’s recess appointments were unconstitutional.</w:t>
      </w:r>
    </w:p>
    <w:p w:rsidR="00242D34" w:rsidRDefault="00242D34" w:rsidP="00242D34">
      <w:r w:rsidRPr="00EC65C1">
        <w:rPr>
          <w:rStyle w:val="TitleChar"/>
        </w:rPr>
        <w:t>The president has raised the minimum wage for federal contractors, and is using regulatory actions to impose tough new carbon emission</w:t>
      </w:r>
      <w:r>
        <w:t xml:space="preserve"> limits on power plants.</w:t>
      </w:r>
    </w:p>
    <w:p w:rsidR="00242D34" w:rsidRDefault="00242D34" w:rsidP="00242D34">
      <w:r w:rsidRPr="00EC65C1">
        <w:rPr>
          <w:rStyle w:val="TitleChar"/>
        </w:rPr>
        <w:t>Obama</w:t>
      </w:r>
      <w:r>
        <w:t xml:space="preserve"> has seen his legislative agenda grind to a halt with Congress, and on Monday </w:t>
      </w:r>
      <w:r w:rsidRPr="00EC65C1">
        <w:rPr>
          <w:rStyle w:val="TitleChar"/>
        </w:rPr>
        <w:t>said he would take executive action to move forward on immigration reform</w:t>
      </w:r>
      <w:r>
        <w:t>, one of his top second-term priorities</w:t>
      </w:r>
    </w:p>
    <w:p w:rsidR="00F36FA9" w:rsidRDefault="00F36FA9"/>
    <w:p w:rsidR="007C585C" w:rsidRDefault="007C585C" w:rsidP="007C585C">
      <w:pPr>
        <w:pStyle w:val="Heading3"/>
      </w:pPr>
      <w:r>
        <w:lastRenderedPageBreak/>
        <w:t>AT – GOP Blocks Trade Promotion Authority</w:t>
      </w:r>
      <w:r>
        <w:br/>
      </w:r>
    </w:p>
    <w:p w:rsidR="007C585C" w:rsidRDefault="007C585C" w:rsidP="007C585C">
      <w:pPr>
        <w:pStyle w:val="Heading4"/>
      </w:pPr>
      <w:r>
        <w:t>GOP opposition to TPA isn’t strong enough to derail it</w:t>
      </w:r>
    </w:p>
    <w:p w:rsidR="007C585C" w:rsidRDefault="007C585C" w:rsidP="007C585C">
      <w:pPr>
        <w:rPr>
          <w:rStyle w:val="Style13ptBold"/>
        </w:rPr>
      </w:pPr>
      <w:proofErr w:type="spellStart"/>
      <w:r>
        <w:rPr>
          <w:rStyle w:val="Style13ptBold"/>
        </w:rPr>
        <w:t>Politi</w:t>
      </w:r>
      <w:proofErr w:type="spellEnd"/>
      <w:r>
        <w:rPr>
          <w:rStyle w:val="Style13ptBold"/>
        </w:rPr>
        <w:t xml:space="preserve">, </w:t>
      </w:r>
      <w:r w:rsidRPr="00941F9D">
        <w:rPr>
          <w:rStyle w:val="Style13ptBold"/>
        </w:rPr>
        <w:t>F</w:t>
      </w:r>
      <w:r>
        <w:rPr>
          <w:rStyle w:val="Style13ptBold"/>
        </w:rPr>
        <w:t xml:space="preserve">inancial </w:t>
      </w:r>
      <w:r w:rsidRPr="00941F9D">
        <w:rPr>
          <w:rStyle w:val="Style13ptBold"/>
        </w:rPr>
        <w:t>T</w:t>
      </w:r>
      <w:r>
        <w:rPr>
          <w:rStyle w:val="Style13ptBold"/>
        </w:rPr>
        <w:t>imes</w:t>
      </w:r>
      <w:r w:rsidRPr="00941F9D">
        <w:rPr>
          <w:rStyle w:val="Style13ptBold"/>
        </w:rPr>
        <w:t xml:space="preserve"> </w:t>
      </w:r>
      <w:r>
        <w:rPr>
          <w:rStyle w:val="Style13ptBold"/>
        </w:rPr>
        <w:t>Washington</w:t>
      </w:r>
      <w:r w:rsidRPr="00941F9D">
        <w:rPr>
          <w:rStyle w:val="Style13ptBold"/>
        </w:rPr>
        <w:t xml:space="preserve"> economics and trade cor</w:t>
      </w:r>
      <w:r>
        <w:rPr>
          <w:rStyle w:val="Style13ptBold"/>
        </w:rPr>
        <w:t>respondent, 4</w:t>
      </w:r>
    </w:p>
    <w:p w:rsidR="00F40053" w:rsidRDefault="007C585C" w:rsidP="007C585C">
      <w:r w:rsidRPr="00006256">
        <w:t>(James</w:t>
      </w:r>
      <w:r>
        <w:t>,</w:t>
      </w:r>
      <w:r w:rsidRPr="00763329">
        <w:t xml:space="preserve"> </w:t>
      </w:r>
      <w:proofErr w:type="spellStart"/>
      <w:r w:rsidRPr="00763329">
        <w:t>Nico</w:t>
      </w:r>
      <w:proofErr w:type="spellEnd"/>
      <w:r w:rsidRPr="00763329">
        <w:t xml:space="preserve"> Colchester prize winner for the year 2000</w:t>
      </w:r>
      <w:r w:rsidRPr="00006256">
        <w:t xml:space="preserve">, 3/8/4, Financial Times, “House Republicans oppose fast-track authority on trade deals”, </w:t>
      </w:r>
      <w:hyperlink r:id="rId110" w:anchor="axzz37NyPvFk7" w:history="1">
        <w:r w:rsidRPr="00006256">
          <w:t>http://www.ft.com/intl/cms/s/0/18c6e98a-4bdb-11e3-8203-00144feabdc0.html#axzz37NyPvFk7</w:t>
        </w:r>
      </w:hyperlink>
      <w:r w:rsidRPr="00006256">
        <w:t>, accessed 7/13/14</w:t>
      </w:r>
      <w:r>
        <w:t>,</w:t>
      </w:r>
      <w:r w:rsidRPr="00763329">
        <w:t xml:space="preserve"> </w:t>
      </w:r>
      <w:r w:rsidRPr="00006256">
        <w:t>NM)</w:t>
      </w:r>
    </w:p>
    <w:p w:rsidR="007C585C" w:rsidRPr="008E41F5" w:rsidRDefault="007C585C" w:rsidP="007C585C">
      <w:pPr>
        <w:rPr>
          <w:rStyle w:val="Style13ptBold"/>
        </w:rPr>
      </w:pPr>
    </w:p>
    <w:p w:rsidR="007C585C" w:rsidRDefault="007C585C" w:rsidP="007C585C">
      <w:pPr>
        <w:rPr>
          <w:sz w:val="12"/>
        </w:rPr>
      </w:pPr>
      <w:r w:rsidRPr="00FE0694">
        <w:rPr>
          <w:rStyle w:val="StyleUnderline"/>
        </w:rPr>
        <w:t xml:space="preserve">A group of 22 Republicans in the House of Representatives said they would oppose President Barack Obama’s bid to secure </w:t>
      </w:r>
      <w:hyperlink r:id="rId111" w:tooltip="Obama’s ‘fast-track’ trade push faces congressional delays - FT.com" w:history="1">
        <w:r w:rsidRPr="00FE0694">
          <w:rPr>
            <w:rStyle w:val="StyleUnderline"/>
          </w:rPr>
          <w:t>“fast-track” authority</w:t>
        </w:r>
      </w:hyperlink>
      <w:r w:rsidRPr="00FE0694">
        <w:rPr>
          <w:rStyle w:val="StyleUnderline"/>
        </w:rPr>
        <w:t xml:space="preserve"> to pass trade deals, in the latest sign that political obstacles threaten the president’s second-term trade agenda</w:t>
      </w:r>
      <w:r w:rsidRPr="008E41F5">
        <w:t>.</w:t>
      </w:r>
    </w:p>
    <w:p w:rsidR="007C585C" w:rsidRDefault="007C585C" w:rsidP="007C585C">
      <w:r w:rsidRPr="008E41F5">
        <w:t xml:space="preserve">On Tuesday, the </w:t>
      </w:r>
      <w:r w:rsidRPr="00FE0694">
        <w:rPr>
          <w:rStyle w:val="StyleUnderline"/>
        </w:rPr>
        <w:t xml:space="preserve">Republican lawmakers, led by Walter Jones, a congressman from North Carolina, sent </w:t>
      </w:r>
      <w:hyperlink r:id="rId112" w:tgtFrame="_blank" w:tooltip="Letter to Obama (PDF)" w:history="1">
        <w:r w:rsidRPr="00FE0694">
          <w:rPr>
            <w:rStyle w:val="StyleUnderline"/>
          </w:rPr>
          <w:t>a letter</w:t>
        </w:r>
      </w:hyperlink>
      <w:r w:rsidRPr="00FE0694">
        <w:rPr>
          <w:rStyle w:val="StyleUnderline"/>
        </w:rPr>
        <w:t xml:space="preserve"> to </w:t>
      </w:r>
      <w:proofErr w:type="spellStart"/>
      <w:r w:rsidRPr="00FE0694">
        <w:rPr>
          <w:rStyle w:val="StyleUnderline"/>
        </w:rPr>
        <w:t>Mr</w:t>
      </w:r>
      <w:proofErr w:type="spellEnd"/>
      <w:r w:rsidRPr="00FE0694">
        <w:rPr>
          <w:rStyle w:val="StyleUnderline"/>
        </w:rPr>
        <w:t xml:space="preserve"> Obama saying they </w:t>
      </w:r>
      <w:r w:rsidRPr="00FE0694">
        <w:t>were “strong supporters of American trade expansion</w:t>
      </w:r>
      <w:r w:rsidRPr="008E41F5">
        <w:t xml:space="preserve">” but </w:t>
      </w:r>
      <w:r w:rsidRPr="00FE0694">
        <w:rPr>
          <w:rStyle w:val="StyleUnderline"/>
        </w:rPr>
        <w:t>would not support handing over negotiating authority to the president on constitutional grounds</w:t>
      </w:r>
      <w:r>
        <w:rPr>
          <w:rStyle w:val="StyleUnderline"/>
        </w:rPr>
        <w:t>.</w:t>
      </w:r>
    </w:p>
    <w:p w:rsidR="007C585C" w:rsidRDefault="007C585C" w:rsidP="007C585C">
      <w:pPr>
        <w:rPr>
          <w:rStyle w:val="StyleUnderline"/>
        </w:rPr>
      </w:pPr>
      <w:r w:rsidRPr="008E41F5">
        <w:t xml:space="preserve">Fast-track legislation – known as </w:t>
      </w:r>
      <w:r w:rsidRPr="00FE0694">
        <w:rPr>
          <w:rStyle w:val="StyleUnderline"/>
        </w:rPr>
        <w:t>Trade Promotion Authority – is the process by which Congress allows the executive branch to negotiate trade deals, and pledges to approve them swiftly through the legislatur</w:t>
      </w:r>
      <w:r>
        <w:rPr>
          <w:rStyle w:val="StyleUnderline"/>
        </w:rPr>
        <w:t>e without amendments or delays.</w:t>
      </w:r>
    </w:p>
    <w:p w:rsidR="00F40053" w:rsidRDefault="007C585C" w:rsidP="007C585C">
      <w:r w:rsidRPr="00FE0694">
        <w:rPr>
          <w:rStyle w:val="StyleUnderline"/>
        </w:rPr>
        <w:t xml:space="preserve">This is seen as very helpful to </w:t>
      </w:r>
      <w:hyperlink r:id="rId113" w:tooltip="US trade nominee pushes for renewal of ‘fast track’ authority - FT.com" w:history="1">
        <w:r w:rsidRPr="00FE0694">
          <w:rPr>
            <w:rStyle w:val="StyleUnderline"/>
          </w:rPr>
          <w:t>US trade negotiators</w:t>
        </w:r>
      </w:hyperlink>
      <w:r w:rsidRPr="00FE0694">
        <w:rPr>
          <w:rStyle w:val="StyleUnderline"/>
        </w:rPr>
        <w:t xml:space="preserve"> in that their commitments in trade deals are not at risk of being undermined or renegotiated by congressional pressure or demands after an agreement is reached</w:t>
      </w:r>
      <w:r w:rsidRPr="008E41F5">
        <w:t>.</w:t>
      </w:r>
    </w:p>
    <w:p w:rsidR="00F40053" w:rsidRDefault="007C585C" w:rsidP="007C585C">
      <w:proofErr w:type="spellStart"/>
      <w:r w:rsidRPr="008E41F5">
        <w:t>Mr</w:t>
      </w:r>
      <w:proofErr w:type="spellEnd"/>
      <w:r w:rsidRPr="008E41F5">
        <w:t xml:space="preserve"> Obama is seeking TPA, which lapsed in 2007, in connection with two large trade deals that are in the works with 11 other Pacific nations, known as the</w:t>
      </w:r>
      <w:r>
        <w:t xml:space="preserve"> </w:t>
      </w:r>
      <w:hyperlink r:id="rId114" w:tooltip="US top trade official presses Japan on ‘barriers’ - FT.com" w:history="1">
        <w:r w:rsidRPr="008E41F5">
          <w:t>Transpacific Partnership</w:t>
        </w:r>
      </w:hyperlink>
      <w:r w:rsidRPr="008E41F5">
        <w:t>, and with the European Union. Though there are bipartisan talks in Congress to craft such a bill, the effort has already been delayed amid a fractious political atmosphere on Capitol Hill.</w:t>
      </w:r>
    </w:p>
    <w:p w:rsidR="007C585C" w:rsidRDefault="007C585C" w:rsidP="007C585C">
      <w:pPr>
        <w:rPr>
          <w:sz w:val="12"/>
        </w:rPr>
      </w:pPr>
      <w:r w:rsidRPr="004212E9">
        <w:rPr>
          <w:rStyle w:val="Emphasis"/>
        </w:rPr>
        <w:t>The opposition from 22 House Republicans is not sufficient to scupper TPA</w:t>
      </w:r>
      <w:r w:rsidRPr="008E41F5">
        <w:t xml:space="preserve">. But it highlights how even conservative lawmakers who are traditionally very supportive of trade </w:t>
      </w:r>
      <w:proofErr w:type="spellStart"/>
      <w:r w:rsidRPr="008E41F5">
        <w:t>liberalisation</w:t>
      </w:r>
      <w:proofErr w:type="spellEnd"/>
      <w:r w:rsidRPr="008E41F5">
        <w:t xml:space="preserve"> are uneasy about trusting, or handing a legislative win, to </w:t>
      </w:r>
      <w:proofErr w:type="spellStart"/>
      <w:r w:rsidRPr="008E41F5">
        <w:t>Mr</w:t>
      </w:r>
      <w:proofErr w:type="spellEnd"/>
      <w:r w:rsidRPr="008E41F5">
        <w:t xml:space="preserve"> Obama.</w:t>
      </w:r>
    </w:p>
    <w:p w:rsidR="00F40053" w:rsidRDefault="007C585C" w:rsidP="007C585C">
      <w:pPr>
        <w:rPr>
          <w:sz w:val="12"/>
        </w:rPr>
      </w:pPr>
      <w:r w:rsidRPr="004212E9">
        <w:rPr>
          <w:rStyle w:val="StyleUnderline"/>
        </w:rPr>
        <w:t>The letter was signed by some staunch Tea Party conservatives, such as Michele Bachmann, but also some more moderate Republicans, such as John Mica of Florida, and Michael Fitzpatrick of Pennsylvania</w:t>
      </w:r>
      <w:r w:rsidRPr="008E41F5">
        <w:t>.</w:t>
      </w:r>
    </w:p>
    <w:p w:rsidR="007C585C" w:rsidRDefault="007C585C" w:rsidP="007C585C">
      <w:pPr>
        <w:rPr>
          <w:sz w:val="12"/>
        </w:rPr>
      </w:pPr>
      <w:r w:rsidRPr="008E41F5">
        <w:t xml:space="preserve">Its basic message was that the US constitution needed to be respected. </w:t>
      </w:r>
      <w:r w:rsidRPr="004212E9">
        <w:rPr>
          <w:rStyle w:val="StyleUnderline"/>
        </w:rPr>
        <w:t>“The founders established this clear check and balance to prevent the president from unilaterally negotiating with foreign nations and imposing trade policies that Congress would deem to be against the national interest,” the letter said</w:t>
      </w:r>
      <w:r w:rsidRPr="008E41F5">
        <w:t>.</w:t>
      </w:r>
    </w:p>
    <w:p w:rsidR="007C585C" w:rsidRDefault="007C585C" w:rsidP="007C585C">
      <w:pPr>
        <w:rPr>
          <w:sz w:val="12"/>
        </w:rPr>
      </w:pPr>
      <w:r w:rsidRPr="008E41F5">
        <w:t>But opposition to fast-track legislation is also coming from the left, with a group of House Democrats preparing to lament the lack of congressional consultations in the TPP negotiations at a news conference on Wednesday.</w:t>
      </w:r>
    </w:p>
    <w:p w:rsidR="00F40053" w:rsidRDefault="007C585C" w:rsidP="007C585C">
      <w:pPr>
        <w:rPr>
          <w:sz w:val="12"/>
        </w:rPr>
      </w:pPr>
      <w:r w:rsidRPr="008E41F5">
        <w:lastRenderedPageBreak/>
        <w:t xml:space="preserve">In recent weeks, senior administration officials have stepped up their efforts to promote their trade agenda – and the need for TPA – to Congress. The top lawmakers on the Senate finance committee and the House Ways and Means committee </w:t>
      </w:r>
      <w:proofErr w:type="spellStart"/>
      <w:r w:rsidRPr="008E41F5">
        <w:t>favour</w:t>
      </w:r>
      <w:proofErr w:type="spellEnd"/>
      <w:r w:rsidRPr="008E41F5">
        <w:t xml:space="preserve"> fast-track and are trying to craft a compromise bill, in an effort that has the strong backing of many large US business groups.</w:t>
      </w:r>
    </w:p>
    <w:p w:rsidR="00174F3C" w:rsidRDefault="007C585C">
      <w:r w:rsidRPr="008E41F5">
        <w:t xml:space="preserve">However, mounting pressure from the right and the left against a deal will limit their room for </w:t>
      </w:r>
      <w:proofErr w:type="spellStart"/>
      <w:r w:rsidRPr="008E41F5">
        <w:t>manoeuvre</w:t>
      </w:r>
      <w:proofErr w:type="spellEnd"/>
      <w:r w:rsidRPr="008E41F5">
        <w:t>.</w:t>
      </w:r>
    </w:p>
    <w:sectPr w:rsidR="00174F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0807F31"/>
    <w:multiLevelType w:val="hybridMultilevel"/>
    <w:tmpl w:val="5C709B06"/>
    <w:lvl w:ilvl="0" w:tplc="CE38E01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nsid w:val="3B462253"/>
    <w:multiLevelType w:val="hybridMultilevel"/>
    <w:tmpl w:val="635653B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48342A64"/>
    <w:multiLevelType w:val="hybridMultilevel"/>
    <w:tmpl w:val="AECEAFA4"/>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nsid w:val="54CB3D29"/>
    <w:multiLevelType w:val="hybridMultilevel"/>
    <w:tmpl w:val="D0DE8F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55C24CC5"/>
    <w:multiLevelType w:val="hybridMultilevel"/>
    <w:tmpl w:val="550C3114"/>
    <w:lvl w:ilvl="0" w:tplc="CE0076C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nsid w:val="5B046FD6"/>
    <w:multiLevelType w:val="hybridMultilevel"/>
    <w:tmpl w:val="5FB87C50"/>
    <w:lvl w:ilvl="0" w:tplc="20CEC0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43A28A7"/>
    <w:multiLevelType w:val="hybridMultilevel"/>
    <w:tmpl w:val="386880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783B3AE9"/>
    <w:multiLevelType w:val="hybridMultilevel"/>
    <w:tmpl w:val="642C7E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nsid w:val="7AF311F5"/>
    <w:multiLevelType w:val="hybridMultilevel"/>
    <w:tmpl w:val="33FCB8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C1331E3"/>
    <w:multiLevelType w:val="hybridMultilevel"/>
    <w:tmpl w:val="FB5206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num>
  <w:num w:numId="19">
    <w:abstractNumId w:val="19"/>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0040772"/>
  </w:docVars>
  <w:rsids>
    <w:rsidRoot w:val="00CC7E52"/>
    <w:rsid w:val="000678B5"/>
    <w:rsid w:val="00071DB7"/>
    <w:rsid w:val="000A27B1"/>
    <w:rsid w:val="000F79BF"/>
    <w:rsid w:val="001576BF"/>
    <w:rsid w:val="00174F3C"/>
    <w:rsid w:val="001A26E9"/>
    <w:rsid w:val="001F5FEC"/>
    <w:rsid w:val="00242D34"/>
    <w:rsid w:val="003943E9"/>
    <w:rsid w:val="003B4878"/>
    <w:rsid w:val="0045233E"/>
    <w:rsid w:val="0049701D"/>
    <w:rsid w:val="004F6193"/>
    <w:rsid w:val="0055536F"/>
    <w:rsid w:val="005E7C02"/>
    <w:rsid w:val="007111D2"/>
    <w:rsid w:val="007240F4"/>
    <w:rsid w:val="00734AB3"/>
    <w:rsid w:val="007C585C"/>
    <w:rsid w:val="009279E5"/>
    <w:rsid w:val="009C6C7F"/>
    <w:rsid w:val="00AF30B8"/>
    <w:rsid w:val="00B248DD"/>
    <w:rsid w:val="00B31221"/>
    <w:rsid w:val="00BC434B"/>
    <w:rsid w:val="00CC7E52"/>
    <w:rsid w:val="00D66E16"/>
    <w:rsid w:val="00D80F66"/>
    <w:rsid w:val="00DC550A"/>
    <w:rsid w:val="00E32E4F"/>
    <w:rsid w:val="00E97C0E"/>
    <w:rsid w:val="00EA0362"/>
    <w:rsid w:val="00EE098B"/>
    <w:rsid w:val="00F005B7"/>
    <w:rsid w:val="00F23312"/>
    <w:rsid w:val="00F36480"/>
    <w:rsid w:val="00F36FA9"/>
    <w:rsid w:val="00F40053"/>
    <w:rsid w:val="00FF153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2D1342F-70E8-46C7-853B-EDB086C6F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5536F"/>
    <w:rPr>
      <w:rFonts w:ascii="Times New Roman" w:hAnsi="Times New Roman" w:cs="Times New Roman"/>
    </w:rPr>
  </w:style>
  <w:style w:type="paragraph" w:styleId="Heading1">
    <w:name w:val="heading 1"/>
    <w:aliases w:val="Pocket"/>
    <w:basedOn w:val="Normal"/>
    <w:next w:val="Normal"/>
    <w:link w:val="Heading1Char"/>
    <w:autoRedefine/>
    <w:qFormat/>
    <w:rsid w:val="005553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553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Tags v 2,Heading 3 Char Char,Heading 3 Char Char Char Char Char Char,Citation Char Char,Heading 3 Char1 Char Char,Citation Char Char Char Char,Citation Char1 Char Char,Citation Char Char1,cites Char,citation Char,Citation,Char"/>
    <w:basedOn w:val="Normal"/>
    <w:next w:val="Normal"/>
    <w:link w:val="Heading3Char"/>
    <w:autoRedefine/>
    <w:uiPriority w:val="2"/>
    <w:unhideWhenUsed/>
    <w:qFormat/>
    <w:rsid w:val="005553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tags,No Spacing1111,ta"/>
    <w:basedOn w:val="Normal"/>
    <w:next w:val="Normal"/>
    <w:link w:val="Heading4Char"/>
    <w:autoRedefine/>
    <w:uiPriority w:val="3"/>
    <w:unhideWhenUsed/>
    <w:qFormat/>
    <w:rsid w:val="0055536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553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536F"/>
  </w:style>
  <w:style w:type="character" w:customStyle="1" w:styleId="Heading1Char">
    <w:name w:val="Heading 1 Char"/>
    <w:aliases w:val="Pocket Char"/>
    <w:basedOn w:val="DefaultParagraphFont"/>
    <w:link w:val="Heading1"/>
    <w:rsid w:val="0055536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5536F"/>
    <w:rPr>
      <w:rFonts w:ascii="Times New Roman" w:eastAsiaTheme="majorEastAsia" w:hAnsi="Times New Roman" w:cstheme="majorBidi"/>
      <w:b/>
      <w:sz w:val="44"/>
      <w:szCs w:val="26"/>
      <w:u w:val="double"/>
    </w:rPr>
  </w:style>
  <w:style w:type="character" w:customStyle="1" w:styleId="Heading3Char">
    <w:name w:val="Heading 3 Char"/>
    <w:aliases w:val="Block Char,3: Cite Char,Tags v 2 Char,Heading 3 Char Char Char,Heading 3 Char Char Char Char Char Char Char,Citation Char Char Char1,Heading 3 Char1 Char Char Char,Citation Char Char Char Char Char,Citation Char1 Char Char Char,Char Char"/>
    <w:basedOn w:val="DefaultParagraphFont"/>
    <w:link w:val="Heading3"/>
    <w:uiPriority w:val="2"/>
    <w:rsid w:val="0055536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55536F"/>
    <w:rPr>
      <w:rFonts w:ascii="Times New Roman" w:eastAsiaTheme="majorEastAsia" w:hAnsi="Times New Roman" w:cstheme="majorBidi"/>
      <w:b/>
      <w:iCs/>
      <w:sz w:val="26"/>
    </w:rPr>
  </w:style>
  <w:style w:type="character" w:styleId="Emphasis">
    <w:name w:val="Emphasis"/>
    <w:aliases w:val="emphasis in card,tag2,Evidence,Minimized,minimized,Highlighted,Size 10,Underlined,CD Card,ED - Tag,emphasis,Bold Underline,Emphasis!!,small,Qualifications,normal card text,Shrunk,qualifications in card,qualifications,Box,Style1,bold underline"/>
    <w:basedOn w:val="DefaultParagraphFont"/>
    <w:link w:val="textbold"/>
    <w:uiPriority w:val="7"/>
    <w:qFormat/>
    <w:rsid w:val="0055536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55536F"/>
    <w:rPr>
      <w:b/>
      <w:bCs/>
      <w:sz w:val="26"/>
      <w:u w:val="none"/>
    </w:rPr>
  </w:style>
  <w:style w:type="character" w:customStyle="1" w:styleId="StyleUnderline">
    <w:name w:val="Style Underline"/>
    <w:aliases w:val="Underline,Style Bold Underline,Intense Emphasis111,Intense Emphasis1111,Thick Underline Char,Bo,cite,Bold Cite Char"/>
    <w:basedOn w:val="DefaultParagraphFont"/>
    <w:uiPriority w:val="6"/>
    <w:qFormat/>
    <w:rsid w:val="0055536F"/>
    <w:rPr>
      <w:b/>
      <w:sz w:val="22"/>
      <w:u w:val="single"/>
    </w:rPr>
  </w:style>
  <w:style w:type="character" w:styleId="Hyperlink">
    <w:name w:val="Hyperlink"/>
    <w:aliases w:val="heading 1 (block title),Important,Read,Card Text,Internet Link,Analytic Text"/>
    <w:basedOn w:val="DefaultParagraphFont"/>
    <w:uiPriority w:val="99"/>
    <w:unhideWhenUsed/>
    <w:rsid w:val="0055536F"/>
    <w:rPr>
      <w:color w:val="auto"/>
      <w:u w:val="none"/>
    </w:rPr>
  </w:style>
  <w:style w:type="character" w:styleId="FollowedHyperlink">
    <w:name w:val="FollowedHyperlink"/>
    <w:basedOn w:val="DefaultParagraphFont"/>
    <w:uiPriority w:val="99"/>
    <w:semiHidden/>
    <w:unhideWhenUsed/>
    <w:rsid w:val="0055536F"/>
    <w:rPr>
      <w:color w:val="auto"/>
      <w:u w:val="none"/>
    </w:rPr>
  </w:style>
  <w:style w:type="character" w:customStyle="1" w:styleId="StyleBold">
    <w:name w:val="Style Bold"/>
    <w:basedOn w:val="DefaultParagraphFont"/>
    <w:uiPriority w:val="9"/>
    <w:semiHidden/>
    <w:rsid w:val="00E32E4F"/>
    <w:rPr>
      <w:b/>
      <w:bCs/>
    </w:rPr>
  </w:style>
  <w:style w:type="character" w:customStyle="1" w:styleId="TitleChar">
    <w:name w:val="Title Char"/>
    <w:aliases w:val="Cites and Cards Char,UNDERLINE Char,Bold Underlined Char"/>
    <w:basedOn w:val="DefaultParagraphFont"/>
    <w:link w:val="Title"/>
    <w:uiPriority w:val="6"/>
    <w:qFormat/>
    <w:rsid w:val="00242D34"/>
    <w:rPr>
      <w:b/>
      <w:u w:val="single"/>
    </w:rPr>
  </w:style>
  <w:style w:type="paragraph" w:styleId="Header">
    <w:name w:val="header"/>
    <w:basedOn w:val="Normal"/>
    <w:link w:val="HeaderChar"/>
    <w:uiPriority w:val="99"/>
    <w:semiHidden/>
    <w:rsid w:val="00E32E4F"/>
    <w:pPr>
      <w:tabs>
        <w:tab w:val="center" w:pos="4680"/>
        <w:tab w:val="right" w:pos="9360"/>
      </w:tabs>
    </w:pPr>
  </w:style>
  <w:style w:type="character" w:customStyle="1" w:styleId="HeaderChar">
    <w:name w:val="Header Char"/>
    <w:basedOn w:val="DefaultParagraphFont"/>
    <w:link w:val="Header"/>
    <w:uiPriority w:val="99"/>
    <w:semiHidden/>
    <w:rsid w:val="00E32E4F"/>
    <w:rPr>
      <w:rFonts w:ascii="Times New Roman" w:hAnsi="Times New Roman" w:cs="Times New Roman"/>
    </w:rPr>
  </w:style>
  <w:style w:type="paragraph" w:styleId="Footer">
    <w:name w:val="footer"/>
    <w:basedOn w:val="Normal"/>
    <w:link w:val="FooterChar"/>
    <w:uiPriority w:val="99"/>
    <w:semiHidden/>
    <w:rsid w:val="00E32E4F"/>
    <w:pPr>
      <w:tabs>
        <w:tab w:val="center" w:pos="4680"/>
        <w:tab w:val="right" w:pos="9360"/>
      </w:tabs>
    </w:pPr>
  </w:style>
  <w:style w:type="character" w:customStyle="1" w:styleId="FooterChar">
    <w:name w:val="Footer Char"/>
    <w:basedOn w:val="DefaultParagraphFont"/>
    <w:link w:val="Footer"/>
    <w:uiPriority w:val="99"/>
    <w:semiHidden/>
    <w:rsid w:val="00E32E4F"/>
    <w:rPr>
      <w:rFonts w:ascii="Times New Roman" w:hAnsi="Times New Roman" w:cs="Times New Roman"/>
    </w:rPr>
  </w:style>
  <w:style w:type="character" w:customStyle="1" w:styleId="apple-converted-space">
    <w:name w:val="apple-converted-space"/>
    <w:basedOn w:val="DefaultParagraphFont"/>
    <w:rsid w:val="00242D34"/>
  </w:style>
  <w:style w:type="character" w:styleId="Strong">
    <w:name w:val="Strong"/>
    <w:basedOn w:val="DefaultParagraphFont"/>
    <w:uiPriority w:val="22"/>
    <w:qFormat/>
    <w:rsid w:val="00242D34"/>
    <w:rPr>
      <w:b/>
      <w:bCs/>
    </w:rPr>
  </w:style>
  <w:style w:type="paragraph" w:styleId="NormalWeb">
    <w:name w:val="Normal (Web)"/>
    <w:basedOn w:val="Normal"/>
    <w:uiPriority w:val="99"/>
    <w:unhideWhenUsed/>
    <w:rsid w:val="00242D34"/>
    <w:pPr>
      <w:spacing w:before="100" w:beforeAutospacing="1" w:after="100" w:afterAutospacing="1"/>
    </w:pPr>
    <w:rPr>
      <w:rFonts w:eastAsia="Times New Roman"/>
      <w:sz w:val="24"/>
      <w:szCs w:val="24"/>
    </w:rPr>
  </w:style>
  <w:style w:type="character" w:styleId="IntenseEmphasis">
    <w:name w:val="Intense Emphasis"/>
    <w:aliases w:val="Intense Emphasis11111,apple-style-span + 6 pt,Bold,Kern at 16 pt,Intense Emphasis1,Intense Emphasis2,Underline Char,HHeading 3 + 12 pt,Cards + Font: 12 pt Char,Style,Intense Emphasis11,Citation Char Char Char,ci,c"/>
    <w:basedOn w:val="DefaultParagraphFont"/>
    <w:uiPriority w:val="6"/>
    <w:qFormat/>
    <w:rsid w:val="00242D34"/>
    <w:rPr>
      <w:b w:val="0"/>
      <w:bCs/>
      <w:sz w:val="22"/>
      <w:u w:val="single"/>
    </w:rPr>
  </w:style>
  <w:style w:type="character" w:styleId="CommentReference">
    <w:name w:val="annotation reference"/>
    <w:basedOn w:val="DefaultParagraphFont"/>
    <w:uiPriority w:val="99"/>
    <w:semiHidden/>
    <w:unhideWhenUsed/>
    <w:rsid w:val="00242D34"/>
    <w:rPr>
      <w:sz w:val="16"/>
      <w:szCs w:val="16"/>
    </w:rPr>
  </w:style>
  <w:style w:type="paragraph" w:styleId="CommentText">
    <w:name w:val="annotation text"/>
    <w:basedOn w:val="Normal"/>
    <w:link w:val="CommentTextChar"/>
    <w:uiPriority w:val="99"/>
    <w:semiHidden/>
    <w:unhideWhenUsed/>
    <w:rsid w:val="00242D34"/>
    <w:rPr>
      <w:sz w:val="20"/>
      <w:szCs w:val="20"/>
    </w:rPr>
  </w:style>
  <w:style w:type="character" w:customStyle="1" w:styleId="CommentTextChar">
    <w:name w:val="Comment Text Char"/>
    <w:basedOn w:val="DefaultParagraphFont"/>
    <w:link w:val="CommentText"/>
    <w:uiPriority w:val="99"/>
    <w:semiHidden/>
    <w:rsid w:val="00242D34"/>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42D34"/>
    <w:rPr>
      <w:b/>
      <w:bCs/>
    </w:rPr>
  </w:style>
  <w:style w:type="character" w:customStyle="1" w:styleId="CommentSubjectChar">
    <w:name w:val="Comment Subject Char"/>
    <w:basedOn w:val="CommentTextChar"/>
    <w:link w:val="CommentSubject"/>
    <w:uiPriority w:val="99"/>
    <w:semiHidden/>
    <w:rsid w:val="00242D34"/>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242D3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2D34"/>
    <w:rPr>
      <w:rFonts w:ascii="Segoe UI" w:hAnsi="Segoe UI" w:cs="Segoe UI"/>
      <w:sz w:val="18"/>
      <w:szCs w:val="18"/>
    </w:rPr>
  </w:style>
  <w:style w:type="paragraph" w:styleId="Revision">
    <w:name w:val="Revision"/>
    <w:hidden/>
    <w:uiPriority w:val="99"/>
    <w:semiHidden/>
    <w:rsid w:val="00242D34"/>
    <w:pPr>
      <w:spacing w:after="0" w:line="240" w:lineRule="auto"/>
    </w:pPr>
    <w:rPr>
      <w:rFonts w:ascii="Times New Roman" w:hAnsi="Times New Roman" w:cs="Times New Roman"/>
    </w:rPr>
  </w:style>
  <w:style w:type="paragraph" w:customStyle="1" w:styleId="UnderlinedF9">
    <w:name w:val="Underlined F9"/>
    <w:basedOn w:val="Normal"/>
    <w:next w:val="Normal"/>
    <w:link w:val="UnderlinedF9Char"/>
    <w:rsid w:val="00242D34"/>
    <w:rPr>
      <w:rFonts w:eastAsia="Times New Roman"/>
      <w:b/>
      <w:sz w:val="24"/>
      <w:szCs w:val="24"/>
      <w:u w:val="single"/>
    </w:rPr>
  </w:style>
  <w:style w:type="character" w:customStyle="1" w:styleId="UnderlinedF9Char">
    <w:name w:val="Underlined F9 Char"/>
    <w:basedOn w:val="DefaultParagraphFont"/>
    <w:link w:val="UnderlinedF9"/>
    <w:rsid w:val="00242D34"/>
    <w:rPr>
      <w:rFonts w:ascii="Times New Roman" w:eastAsia="Times New Roman" w:hAnsi="Times New Roman" w:cs="Times New Roman"/>
      <w:b/>
      <w:sz w:val="24"/>
      <w:szCs w:val="24"/>
      <w:u w:val="single"/>
    </w:rPr>
  </w:style>
  <w:style w:type="paragraph" w:customStyle="1" w:styleId="story-body-text">
    <w:name w:val="story-body-text"/>
    <w:basedOn w:val="Normal"/>
    <w:rsid w:val="00242D34"/>
    <w:pPr>
      <w:spacing w:before="100" w:beforeAutospacing="1" w:after="100" w:afterAutospacing="1"/>
    </w:pPr>
    <w:rPr>
      <w:rFonts w:eastAsia="Times New Roman"/>
      <w:sz w:val="24"/>
      <w:szCs w:val="24"/>
    </w:rPr>
  </w:style>
  <w:style w:type="paragraph" w:styleId="Title">
    <w:name w:val="Title"/>
    <w:aliases w:val="Cites and Cards,UNDERLINE,Bold Underlined"/>
    <w:basedOn w:val="Normal"/>
    <w:next w:val="Normal"/>
    <w:link w:val="TitleChar"/>
    <w:uiPriority w:val="6"/>
    <w:qFormat/>
    <w:rsid w:val="00242D34"/>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rsid w:val="00242D34"/>
    <w:rPr>
      <w:rFonts w:asciiTheme="majorHAnsi" w:eastAsiaTheme="majorEastAsia" w:hAnsiTheme="majorHAnsi" w:cstheme="majorBidi"/>
      <w:spacing w:val="-10"/>
      <w:kern w:val="28"/>
      <w:sz w:val="56"/>
      <w:szCs w:val="56"/>
    </w:rPr>
  </w:style>
  <w:style w:type="paragraph" w:customStyle="1" w:styleId="textbold">
    <w:name w:val="text bold"/>
    <w:basedOn w:val="Normal"/>
    <w:link w:val="Emphasis"/>
    <w:uiPriority w:val="7"/>
    <w:qFormat/>
    <w:rsid w:val="00242D34"/>
    <w:pPr>
      <w:ind w:left="720"/>
      <w:jc w:val="both"/>
    </w:pPr>
    <w:rPr>
      <w:b/>
      <w:iCs/>
      <w:u w:val="single"/>
      <w:bdr w:val="single" w:sz="8" w:space="0" w:color="auto"/>
    </w:rPr>
  </w:style>
  <w:style w:type="paragraph" w:styleId="ListParagraph">
    <w:name w:val="List Paragraph"/>
    <w:basedOn w:val="Normal"/>
    <w:uiPriority w:val="34"/>
    <w:qFormat/>
    <w:rsid w:val="00242D34"/>
    <w:pPr>
      <w:ind w:left="720"/>
      <w:contextualSpacing/>
    </w:pPr>
    <w:rPr>
      <w:rFonts w:eastAsiaTheme="minorEastAsia" w:cstheme="minorBid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olitico.com/story/2014/07/2014-senate-elections-republicans-108584.html" TargetMode="External"/><Relationship Id="rId21" Type="http://schemas.openxmlformats.org/officeDocument/2006/relationships/hyperlink" Target="http://www.nrdc.org/air/pollution-standards/" TargetMode="External"/><Relationship Id="rId42" Type="http://schemas.openxmlformats.org/officeDocument/2006/relationships/hyperlink" Target="http://www.cnn.com/SPECIALS/politics/2014-midterm-elections/index.html" TargetMode="External"/><Relationship Id="rId47" Type="http://schemas.openxmlformats.org/officeDocument/2006/relationships/hyperlink" Target="https://jones.house.gov/press-release/gop-house-members-oppose-fast-track-trade-promotion-authority" TargetMode="External"/><Relationship Id="rId63" Type="http://schemas.openxmlformats.org/officeDocument/2006/relationships/hyperlink" Target="http://fivethirtyeight.com/datalab/americans-sour-on-obamas-foreign-policy/" TargetMode="External"/><Relationship Id="rId68" Type="http://schemas.openxmlformats.org/officeDocument/2006/relationships/hyperlink" Target="http://fivethirtyeight.com/datalab/senate-races-in-2014-lack-good-polling/" TargetMode="External"/><Relationship Id="rId84" Type="http://schemas.openxmlformats.org/officeDocument/2006/relationships/hyperlink" Target="http://thehill.com/blogs/ballot-box/senate-races/212070-border-crisis-shakes-up-senate-races" TargetMode="External"/><Relationship Id="rId89" Type="http://schemas.openxmlformats.org/officeDocument/2006/relationships/hyperlink" Target="http://www.politico.com/story/2014/05/barack-obama-immigration-reform-106639.html" TargetMode="External"/><Relationship Id="rId112" Type="http://schemas.openxmlformats.org/officeDocument/2006/relationships/hyperlink" Target="http://www.ft.com/intl/cms/af457db8-4bdb-11e3-8203-00144feabdc0.pdf" TargetMode="External"/><Relationship Id="rId16" Type="http://schemas.openxmlformats.org/officeDocument/2006/relationships/hyperlink" Target="http://blogs.cfr.org/levi/2014/06/01/understanding-the-epa-carbon-proposal-in-context/" TargetMode="External"/><Relationship Id="rId107" Type="http://schemas.openxmlformats.org/officeDocument/2006/relationships/hyperlink" Target="http://www.thefiscaltimes.com/Articles/2014/04/29/Obama-s-Falling-Ratings-Hurt-Dems-Midterms" TargetMode="External"/><Relationship Id="rId11" Type="http://schemas.openxmlformats.org/officeDocument/2006/relationships/hyperlink" Target="http://thinkprogress.org/climate/2011/04/05/207828/support-for-epa-clean-air-act-is-deep-and-broad/" TargetMode="External"/><Relationship Id="rId24" Type="http://schemas.openxmlformats.org/officeDocument/2006/relationships/hyperlink" Target="http://www.washingtonpost.com/politics/in-midterm-elections-democrats-can-have-some-hope-of-retaining-control-of-senate/2014/05/11/560476c6-d913-11e3-8009-71de85b9c527_story.html" TargetMode="External"/><Relationship Id="rId32" Type="http://schemas.openxmlformats.org/officeDocument/2006/relationships/hyperlink" Target="http://atr.rollcall.com/dccc-chief-syria-not-big-issue-in-2014-elections/" TargetMode="External"/><Relationship Id="rId37" Type="http://schemas.openxmlformats.org/officeDocument/2006/relationships/hyperlink" Target="http://www.rollcall.com/news/coal_fires_up_two_key_senate_races_in_2014-229124-1.html?pg=1&amp;dczone=politics" TargetMode="External"/><Relationship Id="rId40" Type="http://schemas.openxmlformats.org/officeDocument/2006/relationships/hyperlink" Target="http://www.realclearpolitics.com/articles/2014/01/23/why_2014_senate_races_mean_so_much_for_2016_121323.html" TargetMode="External"/><Relationship Id="rId45" Type="http://schemas.openxmlformats.org/officeDocument/2006/relationships/hyperlink" Target="http://thehill.com/homenews/house/210361-house-democrats-fear-another-vietnam" TargetMode="External"/><Relationship Id="rId53" Type="http://schemas.openxmlformats.org/officeDocument/2006/relationships/hyperlink" Target="http://www.ustr.gov/about-us/benefits-trade" TargetMode="External"/><Relationship Id="rId58" Type="http://schemas.openxmlformats.org/officeDocument/2006/relationships/hyperlink" Target="http://fivethirtyeight.com/features/fivethirtyeight-senate-forecast/" TargetMode="External"/><Relationship Id="rId66" Type="http://schemas.openxmlformats.org/officeDocument/2006/relationships/hyperlink" Target="http://fivethirtyeight.com/datalab/the-2014-election-is-the-least-important-in-years/" TargetMode="External"/><Relationship Id="rId74" Type="http://schemas.openxmlformats.org/officeDocument/2006/relationships/hyperlink" Target="http://www.gallup.com/poll/171671/key-midterm-election-indicators-near-historical-lows.aspx" TargetMode="External"/><Relationship Id="rId79" Type="http://schemas.openxmlformats.org/officeDocument/2006/relationships/hyperlink" Target="http://www.politico.com/story/2014/07/2014-senate-elections-republicans-108584.html" TargetMode="External"/><Relationship Id="rId87" Type="http://schemas.openxmlformats.org/officeDocument/2006/relationships/hyperlink" Target="http://www.politico.com/story/2014/05/poll-immigration-reform-gop-voters-2014-106801.html" TargetMode="External"/><Relationship Id="rId102" Type="http://schemas.openxmlformats.org/officeDocument/2006/relationships/hyperlink" Target="http://www.nytimes.com/2014/05/16/upshot/democrats-have-advantage-on-issues-but-it-wont-save-them-in-november.html%20Accessed%207-16-14" TargetMode="External"/><Relationship Id="rId110" Type="http://schemas.openxmlformats.org/officeDocument/2006/relationships/hyperlink" Target="http://www.ft.com/intl/cms/s/0/18c6e98a-4bdb-11e3-8203-00144feabdc0.html" TargetMode="External"/><Relationship Id="rId115" Type="http://schemas.openxmlformats.org/officeDocument/2006/relationships/fontTable" Target="fontTable.xml"/><Relationship Id="rId5" Type="http://schemas.openxmlformats.org/officeDocument/2006/relationships/hyperlink" Target="http://fivethirtyeight.com/datalab/democrats-are-in-a-perilous-position-in-2014-senate-races/" TargetMode="External"/><Relationship Id="rId61" Type="http://schemas.openxmlformats.org/officeDocument/2006/relationships/hyperlink" Target="http://www.realclearpolitics.com/epolls/other/president_obama_job_approval-1044.html" TargetMode="External"/><Relationship Id="rId82" Type="http://schemas.openxmlformats.org/officeDocument/2006/relationships/hyperlink" Target="http://www.washingtonpost.com/politics/in-midterm-elections-democrats-can-have-some-hope-of-retaining-control-of-senate/2014/05/11/560476c6-d913-11e3-8009-71de85b9c527_story.html" TargetMode="External"/><Relationship Id="rId90" Type="http://schemas.openxmlformats.org/officeDocument/2006/relationships/hyperlink" Target="http://washingtonexaminer.com/how-obamas-immigration-power-play-will-shape-the-midterms/article/2550457" TargetMode="External"/><Relationship Id="rId95" Type="http://schemas.openxmlformats.org/officeDocument/2006/relationships/hyperlink" Target="http://www.latinodecisions.com/blog/wp-content/uploads/2013/05/image16.png" TargetMode="External"/><Relationship Id="rId19" Type="http://schemas.openxmlformats.org/officeDocument/2006/relationships/hyperlink" Target="http://www.epa.gov/climatechange/Downloads/ghgemissions/US-GHG-Inventory-2014-Main-Text.pdf" TargetMode="External"/><Relationship Id="rId14" Type="http://schemas.openxmlformats.org/officeDocument/2006/relationships/hyperlink" Target="http://www.epa.gov/climatechange/ghgemissions/gases/co2.html" TargetMode="External"/><Relationship Id="rId22" Type="http://schemas.openxmlformats.org/officeDocument/2006/relationships/hyperlink" Target="http://www.nytimes.com/2014/07/03/us/single-women-midterm-elections.html?_r=0" TargetMode="External"/><Relationship Id="rId27" Type="http://schemas.openxmlformats.org/officeDocument/2006/relationships/hyperlink" Target="http://www.politico.com/story/2014/07/2014-senate-elections-republicans-108584.html" TargetMode="External"/><Relationship Id="rId30" Type="http://schemas.openxmlformats.org/officeDocument/2006/relationships/hyperlink" Target="http://thehill.com/homenews/senate/212042-immigration-reform-hopes-dwindling" TargetMode="External"/><Relationship Id="rId35" Type="http://schemas.openxmlformats.org/officeDocument/2006/relationships/hyperlink" Target="http://www.sfgate.com/politics/article/Democrats-use-climate-change-as-wedge-issue-on-5570165.php" TargetMode="External"/><Relationship Id="rId43" Type="http://schemas.openxmlformats.org/officeDocument/2006/relationships/hyperlink" Target="http://www.ajc.com/weblogs/jay-bookman/2014/may/15/gop-will-pass-immigration-reform-12th-never/" TargetMode="External"/><Relationship Id="rId48" Type="http://schemas.openxmlformats.org/officeDocument/2006/relationships/hyperlink" Target="http://thehill.com/policy/finance/190038-house-republicans-opposing-fast-track-authority" TargetMode="External"/><Relationship Id="rId56" Type="http://schemas.openxmlformats.org/officeDocument/2006/relationships/hyperlink" Target="http://www.latimes.com/nation/politics/politicsnow/la-pn-senate-midterm-races-to-watch-20140703-story.html" TargetMode="External"/><Relationship Id="rId64" Type="http://schemas.openxmlformats.org/officeDocument/2006/relationships/hyperlink" Target="http://www.realclearpolitics.com/epolls/other/generic_congressional_vote-2170.html" TargetMode="External"/><Relationship Id="rId69" Type="http://schemas.openxmlformats.org/officeDocument/2006/relationships/hyperlink" Target="http://maristpoll.marist.edu/" TargetMode="External"/><Relationship Id="rId77" Type="http://schemas.openxmlformats.org/officeDocument/2006/relationships/hyperlink" Target="http://www.politico.com/story/2014/07/2014-senate-elections-republicans-108584.html" TargetMode="External"/><Relationship Id="rId100" Type="http://schemas.openxmlformats.org/officeDocument/2006/relationships/hyperlink" Target="http://www.latinodecisions.com/blog/wp-content/uploads/2013/07/image2.png" TargetMode="External"/><Relationship Id="rId105" Type="http://schemas.openxmlformats.org/officeDocument/2006/relationships/hyperlink" Target="http://denver.cbslocal.com/2014/07/05/u-s-senate-majority-could-rest-on-the-sage-grouse/" TargetMode="External"/><Relationship Id="rId113" Type="http://schemas.openxmlformats.org/officeDocument/2006/relationships/hyperlink" Target="http://www.ft.com/intl/cms/s/0/f8d58656-ced3-11e2-ae25-00144feab7de.html" TargetMode="External"/><Relationship Id="rId8" Type="http://schemas.openxmlformats.org/officeDocument/2006/relationships/hyperlink" Target="http://thinkprogress.org/climate/2014/06/02/3443593/obama-historic-action-on-climate-change/" TargetMode="External"/><Relationship Id="rId51" Type="http://schemas.openxmlformats.org/officeDocument/2006/relationships/hyperlink" Target="http://dailycaller.com/2014/02/17/the-trampling-pacific-partnership/" TargetMode="External"/><Relationship Id="rId72" Type="http://schemas.openxmlformats.org/officeDocument/2006/relationships/hyperlink" Target="http://politicalticker.blogs.cnn.com/2014/06/23/cnnorc-poll-illustrates-democrats-turnout-problem/" TargetMode="External"/><Relationship Id="rId80" Type="http://schemas.openxmlformats.org/officeDocument/2006/relationships/hyperlink" Target="http://www.nbcnews.com/politics/first-read/nbc-wsj-poll-obamas-foreign-policy-rating-plummets-even-without-n133461" TargetMode="External"/><Relationship Id="rId85" Type="http://schemas.openxmlformats.org/officeDocument/2006/relationships/hyperlink" Target="http://www.americasquarterly.org/content/poll-shows-immigration-reform-major-issue-midterms" TargetMode="External"/><Relationship Id="rId93" Type="http://schemas.openxmlformats.org/officeDocument/2006/relationships/hyperlink" Target="http://www.newser.com/article/08a9d9a5ded349e4b77b974ec12cac13/gops-immigration-quandary-good-politics-in-midterm-elections-yet-a-challenge-in-2016.html" TargetMode="External"/><Relationship Id="rId98" Type="http://schemas.openxmlformats.org/officeDocument/2006/relationships/hyperlink" Target="http://www.politico.com/story/2014/05/barack-obama-immigration-reform-106639.html" TargetMode="External"/><Relationship Id="rId3" Type="http://schemas.openxmlformats.org/officeDocument/2006/relationships/settings" Target="settings.xml"/><Relationship Id="rId12" Type="http://schemas.openxmlformats.org/officeDocument/2006/relationships/hyperlink" Target="http://www.sierraclub.org/coal/map/" TargetMode="External"/><Relationship Id="rId17" Type="http://schemas.openxmlformats.org/officeDocument/2006/relationships/hyperlink" Target="http://grist.org/climate-energy/obamas-proposed-power-plant-rules-fall-slightly-short-of-environmentalists-hopes/" TargetMode="External"/><Relationship Id="rId25" Type="http://schemas.openxmlformats.org/officeDocument/2006/relationships/hyperlink" Target="http://www.politico.com/story/2014/07/2014-senate-elections-republicans-108584.html" TargetMode="External"/><Relationship Id="rId33" Type="http://schemas.openxmlformats.org/officeDocument/2006/relationships/hyperlink" Target="http://www.capitolweekly.net/article.php?_c=107zi8dgirvhnjs&amp;1=1&amp;xid=107z22xef7zpcjp&amp;done=.107z9vg4mnjjtn5&amp;_credir=1324329509&amp;_c=107zi8dgirvhnjs" TargetMode="External"/><Relationship Id="rId38" Type="http://schemas.openxmlformats.org/officeDocument/2006/relationships/hyperlink" Target="http://www.nationaljournal.com/politics/democrats-using-voting-rights-issues-to-protect-senate-majority-20130801" TargetMode="External"/><Relationship Id="rId46" Type="http://schemas.openxmlformats.org/officeDocument/2006/relationships/hyperlink" Target="http://search.proquest.com/docview/1540786450?accountid=147091" TargetMode="External"/><Relationship Id="rId59" Type="http://schemas.openxmlformats.org/officeDocument/2006/relationships/hyperlink" Target="http://fivethirtyeight.com/features/fivethirtyeight-senate-forecast-toss-up-or-tilt-gop/" TargetMode="External"/><Relationship Id="rId67" Type="http://schemas.openxmlformats.org/officeDocument/2006/relationships/hyperlink" Target="http://fivethirtyeight.com/features/understanding-and-misunderstanding-the-enthusiasm-gap/" TargetMode="External"/><Relationship Id="rId103" Type="http://schemas.openxmlformats.org/officeDocument/2006/relationships/hyperlink" Target="http://fivethirtyeight.com/datalab/the-political-media-still-falls-for-the-hot-hand-fallacy/" TargetMode="External"/><Relationship Id="rId108" Type="http://schemas.openxmlformats.org/officeDocument/2006/relationships/hyperlink" Target="http://www.nytimes.com/2014/07/02/us/politics/deadlock-in-congress-appears-to-worsen-as-midterms-loom.html?_r=0" TargetMode="External"/><Relationship Id="rId116" Type="http://schemas.openxmlformats.org/officeDocument/2006/relationships/theme" Target="theme/theme1.xml"/><Relationship Id="rId20" Type="http://schemas.openxmlformats.org/officeDocument/2006/relationships/hyperlink" Target="http://thinkprogress.org/climate/2014/01/13/3153671/carbon-pollution-jumped-2-percent/" TargetMode="External"/><Relationship Id="rId41" Type="http://schemas.openxmlformats.org/officeDocument/2006/relationships/hyperlink" Target="http://politicalticker.blogs.cnn.com/2014/05/23/obama-midterm-elections-will-decide-the-fate-of-immigration-reform/" TargetMode="External"/><Relationship Id="rId54" Type="http://schemas.openxmlformats.org/officeDocument/2006/relationships/hyperlink" Target="http://www.nationalreview.com/corner/373627/why-taking-over-senate-would-do-republicans-lot-good-charles-c-w-cooke" TargetMode="External"/><Relationship Id="rId62" Type="http://schemas.openxmlformats.org/officeDocument/2006/relationships/hyperlink" Target="http://www.gallup.com/poll/110821/gallup-daily-us-economic-conditions.aspx" TargetMode="External"/><Relationship Id="rId70" Type="http://schemas.openxmlformats.org/officeDocument/2006/relationships/hyperlink" Target="http://www.politico.com/story/2014/07/2014-senate-elections-republicans-108584.html" TargetMode="External"/><Relationship Id="rId75" Type="http://schemas.openxmlformats.org/officeDocument/2006/relationships/hyperlink" Target="http://thehill.com/author/mario-trujillo" TargetMode="External"/><Relationship Id="rId83" Type="http://schemas.openxmlformats.org/officeDocument/2006/relationships/hyperlink" Target="http://www.thevictorylab.com/" TargetMode="External"/><Relationship Id="rId88" Type="http://schemas.openxmlformats.org/officeDocument/2006/relationships/hyperlink" Target="http://www.americasquarterly.org/content/obama-sets-timeline-action-immigration-reform" TargetMode="External"/><Relationship Id="rId91" Type="http://schemas.openxmlformats.org/officeDocument/2006/relationships/hyperlink" Target="http://washingtonexaminer.com/one-third-of-americans-call-obama-worst-president-since-world-war-ii/article/2550411" TargetMode="External"/><Relationship Id="rId96" Type="http://schemas.openxmlformats.org/officeDocument/2006/relationships/hyperlink" Target="http://www.latinodecisions.com/blog/wp-content/uploads/2013/07/image2.png" TargetMode="External"/><Relationship Id="rId111" Type="http://schemas.openxmlformats.org/officeDocument/2006/relationships/hyperlink" Target="http://www.ft.com/intl/cms/s/0/f228f6a2-0048-11e3-9c40-00144feab7de.html" TargetMode="External"/><Relationship Id="rId1" Type="http://schemas.openxmlformats.org/officeDocument/2006/relationships/numbering" Target="numbering.xml"/><Relationship Id="rId6" Type="http://schemas.openxmlformats.org/officeDocument/2006/relationships/hyperlink" Target="http://www.bloombergview.com/articles/2014-07-03/sunny-jobs-report-won-t-save-democrats" TargetMode="External"/><Relationship Id="rId15" Type="http://schemas.openxmlformats.org/officeDocument/2006/relationships/hyperlink" Target="http://www2.epa.gov/sites/production/files/2014-05/documents/20140602fs-overview.pdf" TargetMode="External"/><Relationship Id="rId23" Type="http://schemas.openxmlformats.org/officeDocument/2006/relationships/hyperlink" Target="http://www.nytimes.com/2014/07/16/us/politics/looking-to-the-fall-democrats-in-senate-races-lead-fund-raising.html" TargetMode="External"/><Relationship Id="rId28" Type="http://schemas.openxmlformats.org/officeDocument/2006/relationships/hyperlink" Target="http://theweek.com/article/index/264056/how-obamas-immigration-push-could-hand-the-house-to-democrats" TargetMode="External"/><Relationship Id="rId36" Type="http://schemas.openxmlformats.org/officeDocument/2006/relationships/hyperlink" Target="http://washingtonexaminer.com/white-house-officials-will-meet-with-this-billionaire-activist-during-new-climate-push/article/2550098" TargetMode="External"/><Relationship Id="rId49" Type="http://schemas.openxmlformats.org/officeDocument/2006/relationships/hyperlink" Target="http://jones.house.gov/sites/jones.house.gov/files/11.12.13%20Fast%20Track%20Letter.pdf%20%20" TargetMode="External"/><Relationship Id="rId57" Type="http://schemas.openxmlformats.org/officeDocument/2006/relationships/hyperlink" Target="http://fivethirtyeight.com/features/fivethirtyeight-senate-forecast-toss-up-or-tilt-gop/" TargetMode="External"/><Relationship Id="rId106" Type="http://schemas.openxmlformats.org/officeDocument/2006/relationships/hyperlink" Target="http://www.thefiscaltimes.com/Articles/2014/04/29/Obama-s-Falling-Ratings-Hurt-Dems-Midterms" TargetMode="External"/><Relationship Id="rId114" Type="http://schemas.openxmlformats.org/officeDocument/2006/relationships/hyperlink" Target="http://www.ft.com/intl/cms/s/0/58c095ac-08e9-11e3-ad07-00144feabdc0.html" TargetMode="External"/><Relationship Id="rId10" Type="http://schemas.openxmlformats.org/officeDocument/2006/relationships/hyperlink" Target="http://thinkprogress.org/climate/2014/05/06/3434108/report-climate-catastrophe/" TargetMode="External"/><Relationship Id="rId31" Type="http://schemas.openxmlformats.org/officeDocument/2006/relationships/hyperlink" Target="http://www.politico.com/story/2013/09/syria-2014-elections-96177.html" TargetMode="External"/><Relationship Id="rId44" Type="http://schemas.openxmlformats.org/officeDocument/2006/relationships/hyperlink" Target="http://theweek.com/article/index/259040/how-badly-must-republicans-lose-for-immigration-reform-to-win" TargetMode="External"/><Relationship Id="rId52" Type="http://schemas.openxmlformats.org/officeDocument/2006/relationships/hyperlink" Target="http://www.heritage.org/research/reports/2004/05/why-america-needs-to-support-free-trade" TargetMode="External"/><Relationship Id="rId60" Type="http://schemas.openxmlformats.org/officeDocument/2006/relationships/hyperlink" Target="http://fivethirtyeight.com/features/fivethirtyeight-senate-forecast-toss-up-or-tilt-gop/" TargetMode="External"/><Relationship Id="rId65" Type="http://schemas.openxmlformats.org/officeDocument/2006/relationships/hyperlink" Target="http://www.gallup.com/poll/168962/voter-enthusiasm-down-sharply-2010.aspx" TargetMode="External"/><Relationship Id="rId73" Type="http://schemas.openxmlformats.org/officeDocument/2006/relationships/hyperlink" Target="http://cookpolitical.com/story/7476" TargetMode="External"/><Relationship Id="rId78" Type="http://schemas.openxmlformats.org/officeDocument/2006/relationships/hyperlink" Target="http://www.politico.com/story/2014/07/2014-senate-elections-republicans-108584.html" TargetMode="External"/><Relationship Id="rId81" Type="http://schemas.openxmlformats.org/officeDocument/2006/relationships/hyperlink" Target="http://www.nytimes.com/2014/05/29/us/politics/senate-democrats-turn-focus-to-local-issues-for-midterms.html%20Accessed%207-16-2014" TargetMode="External"/><Relationship Id="rId86" Type="http://schemas.openxmlformats.org/officeDocument/2006/relationships/hyperlink" Target="http://images.politico.com/global/2014/05/18/140517_politico_topline_may_2014_survey_t_1117.html" TargetMode="External"/><Relationship Id="rId94" Type="http://schemas.openxmlformats.org/officeDocument/2006/relationships/hyperlink" Target="http://www.latinodecisions.com/blog/2014/04/24/the-2014-house-elections-and-comprehensive-immigration-reform-revisited/" TargetMode="External"/><Relationship Id="rId99" Type="http://schemas.openxmlformats.org/officeDocument/2006/relationships/hyperlink" Target="http://www.latinodecisions.com/blog/2014/04/24/the-2014-house-elections-and-comprehensive-immigration-reform-revisited/" TargetMode="External"/><Relationship Id="rId101" Type="http://schemas.openxmlformats.org/officeDocument/2006/relationships/hyperlink" Target="http://www.latinodecisions.com/blog/2010/11/15/proving-the-exit-polls-wrong-harry-reid-did-win-over-90-of-the-latino-vote/" TargetMode="External"/><Relationship Id="rId4" Type="http://schemas.openxmlformats.org/officeDocument/2006/relationships/webSettings" Target="webSettings.xml"/><Relationship Id="rId9" Type="http://schemas.openxmlformats.org/officeDocument/2006/relationships/hyperlink" Target="http://www2.epa.gov/sites/production/files/2014-05/documents/20140602proposal-cleanpowerplan.pdf" TargetMode="External"/><Relationship Id="rId13" Type="http://schemas.openxmlformats.org/officeDocument/2006/relationships/hyperlink" Target="http://time.com/2806697/obama-epa-coal-carbon/" TargetMode="External"/><Relationship Id="rId18" Type="http://schemas.openxmlformats.org/officeDocument/2006/relationships/hyperlink" Target="http://thinkprogress.org/climate/2010/02/09/205478/progress-from-the-copenhagen-accord/" TargetMode="External"/><Relationship Id="rId39" Type="http://schemas.openxmlformats.org/officeDocument/2006/relationships/hyperlink" Target="http://www.thefiscaltimes.com/Articles/2014/06/18/Devastating-New-Poll-Shows-Americans-Believe-Obama-Can-No-Longer-Lead-Country" TargetMode="External"/><Relationship Id="rId109" Type="http://schemas.openxmlformats.org/officeDocument/2006/relationships/hyperlink" Target="http://thehill.com/homenews/administration/211074-obama-asks-cabinet-for-creative-use-of-executive-powers" TargetMode="External"/><Relationship Id="rId34" Type="http://schemas.openxmlformats.org/officeDocument/2006/relationships/hyperlink" Target="http://www.nytimes.com/2014/06/10/us/democrats-see-winning-issue-in-carbon-plan.html?_r=0" TargetMode="External"/><Relationship Id="rId50" Type="http://schemas.openxmlformats.org/officeDocument/2006/relationships/hyperlink" Target="http://dailycaller.com/2014/03/06/trade-promotion-authority-for-the-tpp-and-ttip-is-a-vital-step-for-our-economy/" TargetMode="External"/><Relationship Id="rId55" Type="http://schemas.openxmlformats.org/officeDocument/2006/relationships/hyperlink" Target="http://www.people-press.org/2014/05/05/the-2014-midterm-congressional-vote-top-issues/" TargetMode="External"/><Relationship Id="rId76" Type="http://schemas.openxmlformats.org/officeDocument/2006/relationships/hyperlink" Target="http://thehill.com/blogs/ballot-box/209435-poll-incumbents-face-tough-midterm-landscape" TargetMode="External"/><Relationship Id="rId97" Type="http://schemas.openxmlformats.org/officeDocument/2006/relationships/hyperlink" Target="http://www.americasquarterly.org/content/poll-shows-immigration-reform-major-issue-midterms" TargetMode="External"/><Relationship Id="rId104" Type="http://schemas.openxmlformats.org/officeDocument/2006/relationships/hyperlink" Target="http://www.people-press.org/2014/05/05/the-2014-midterm-congressional-vote-top-issues/" TargetMode="External"/><Relationship Id="rId7" Type="http://schemas.openxmlformats.org/officeDocument/2006/relationships/hyperlink" Target="http://www.thefiscaltimes.com/Articles/2014/01/16/Get-Ready-One-Party-Rule-If-GOP-Wins-Senate?page=0%2C0" TargetMode="External"/><Relationship Id="rId71" Type="http://schemas.openxmlformats.org/officeDocument/2006/relationships/hyperlink" Target="http://www.washingtonpost.com/blogs/the-fix/wp/2014/06/09/democrats-arent-winning-back-the-house-so-how-are-they-raising-so-much-money/" TargetMode="External"/><Relationship Id="rId92" Type="http://schemas.openxmlformats.org/officeDocument/2006/relationships/hyperlink" Target="http://washingtonexaminer.com/section/george-w.-bush" TargetMode="External"/><Relationship Id="rId2" Type="http://schemas.openxmlformats.org/officeDocument/2006/relationships/styles" Target="styles.xml"/><Relationship Id="rId29" Type="http://schemas.openxmlformats.org/officeDocument/2006/relationships/hyperlink" Target="http://www.nbcnews.com/politics/first-read/upcoming-midterms-still-dont-have-defining-issue-n14957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en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116</Pages>
  <Words>34325</Words>
  <Characters>195656</Characters>
  <Application>Microsoft Office Word</Application>
  <DocSecurity>0</DocSecurity>
  <Lines>1630</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dc:creator>
  <cp:lastModifiedBy>Adrienne</cp:lastModifiedBy>
  <cp:revision>2</cp:revision>
  <dcterms:created xsi:type="dcterms:W3CDTF">2014-07-17T04:43:00Z</dcterms:created>
  <dcterms:modified xsi:type="dcterms:W3CDTF">2014-07-17T04:43:00Z</dcterms:modified>
</cp:coreProperties>
</file>