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F05669C" w14:textId="5652546B" w:rsidR="00FB3AE4" w:rsidRDefault="00365BD1" w:rsidP="00DB356B">
      <w:pPr>
        <w:pStyle w:val="Heading1"/>
      </w:pPr>
      <w:bookmarkStart w:id="0" w:name="_Toc265584441"/>
      <w:r>
        <w:t>Politics DA</w:t>
      </w:r>
      <w:bookmarkStart w:id="1" w:name="_GoBack"/>
      <w:bookmarkEnd w:id="0"/>
      <w:bookmarkEnd w:id="1"/>
    </w:p>
    <w:p w14:paraId="1579424F" w14:textId="77777777" w:rsidR="00073397" w:rsidRPr="00073397" w:rsidRDefault="00073397" w:rsidP="00073397"/>
    <w:p w14:paraId="15CDE644" w14:textId="77777777" w:rsidR="008E7F62" w:rsidRDefault="00365BD1">
      <w:pPr>
        <w:pStyle w:val="TOC1"/>
        <w:tabs>
          <w:tab w:val="right" w:leader="dot" w:pos="11078"/>
        </w:tabs>
        <w:rPr>
          <w:rFonts w:asciiTheme="minorHAnsi" w:eastAsiaTheme="minorEastAsia" w:hAnsiTheme="minorHAnsi" w:cstheme="minorBidi"/>
          <w:noProof/>
          <w:sz w:val="24"/>
          <w:szCs w:val="24"/>
          <w:lang w:eastAsia="ja-JP"/>
        </w:rPr>
      </w:pPr>
      <w:r>
        <w:fldChar w:fldCharType="begin"/>
      </w:r>
      <w:r>
        <w:instrText xml:space="preserve"> TOC \o "1-1" </w:instrText>
      </w:r>
      <w:r>
        <w:fldChar w:fldCharType="separate"/>
      </w:r>
      <w:r w:rsidR="008E7F62">
        <w:rPr>
          <w:noProof/>
        </w:rPr>
        <w:t>Politics DA – George Mason Debate Camp</w:t>
      </w:r>
      <w:r w:rsidR="008E7F62">
        <w:rPr>
          <w:noProof/>
        </w:rPr>
        <w:tab/>
      </w:r>
      <w:r w:rsidR="008E7F62">
        <w:rPr>
          <w:noProof/>
        </w:rPr>
        <w:fldChar w:fldCharType="begin"/>
      </w:r>
      <w:r w:rsidR="008E7F62">
        <w:rPr>
          <w:noProof/>
        </w:rPr>
        <w:instrText xml:space="preserve"> PAGEREF _Toc265584441 \h </w:instrText>
      </w:r>
      <w:r w:rsidR="008E7F62">
        <w:rPr>
          <w:noProof/>
        </w:rPr>
      </w:r>
      <w:r w:rsidR="008E7F62">
        <w:rPr>
          <w:noProof/>
        </w:rPr>
        <w:fldChar w:fldCharType="separate"/>
      </w:r>
      <w:r w:rsidR="008E7F62">
        <w:rPr>
          <w:noProof/>
        </w:rPr>
        <w:t>1</w:t>
      </w:r>
      <w:r w:rsidR="008E7F62">
        <w:rPr>
          <w:noProof/>
        </w:rPr>
        <w:fldChar w:fldCharType="end"/>
      </w:r>
    </w:p>
    <w:p w14:paraId="170776D4" w14:textId="77777777" w:rsidR="008E7F62" w:rsidRDefault="008E7F62">
      <w:pPr>
        <w:pStyle w:val="TOC1"/>
        <w:tabs>
          <w:tab w:val="right" w:leader="dot" w:pos="11078"/>
        </w:tabs>
        <w:rPr>
          <w:rFonts w:asciiTheme="minorHAnsi" w:eastAsiaTheme="minorEastAsia" w:hAnsiTheme="minorHAnsi" w:cstheme="minorBidi"/>
          <w:noProof/>
          <w:sz w:val="24"/>
          <w:szCs w:val="24"/>
          <w:lang w:eastAsia="ja-JP"/>
        </w:rPr>
      </w:pPr>
      <w:r>
        <w:rPr>
          <w:noProof/>
        </w:rPr>
        <w:t>*** Shell</w:t>
      </w:r>
      <w:r>
        <w:rPr>
          <w:noProof/>
        </w:rPr>
        <w:tab/>
      </w:r>
      <w:r>
        <w:rPr>
          <w:noProof/>
        </w:rPr>
        <w:fldChar w:fldCharType="begin"/>
      </w:r>
      <w:r>
        <w:rPr>
          <w:noProof/>
        </w:rPr>
        <w:instrText xml:space="preserve"> PAGEREF _Toc265584442 \h </w:instrText>
      </w:r>
      <w:r>
        <w:rPr>
          <w:noProof/>
        </w:rPr>
      </w:r>
      <w:r>
        <w:rPr>
          <w:noProof/>
        </w:rPr>
        <w:fldChar w:fldCharType="separate"/>
      </w:r>
      <w:r>
        <w:rPr>
          <w:noProof/>
        </w:rPr>
        <w:t>3</w:t>
      </w:r>
      <w:r>
        <w:rPr>
          <w:noProof/>
        </w:rPr>
        <w:fldChar w:fldCharType="end"/>
      </w:r>
    </w:p>
    <w:p w14:paraId="1466585E" w14:textId="77777777" w:rsidR="008E7F62" w:rsidRDefault="008E7F62">
      <w:pPr>
        <w:pStyle w:val="TOC1"/>
        <w:tabs>
          <w:tab w:val="right" w:leader="dot" w:pos="11078"/>
        </w:tabs>
        <w:rPr>
          <w:rFonts w:asciiTheme="minorHAnsi" w:eastAsiaTheme="minorEastAsia" w:hAnsiTheme="minorHAnsi" w:cstheme="minorBidi"/>
          <w:noProof/>
          <w:sz w:val="24"/>
          <w:szCs w:val="24"/>
          <w:lang w:eastAsia="ja-JP"/>
        </w:rPr>
      </w:pPr>
      <w:r>
        <w:rPr>
          <w:noProof/>
        </w:rPr>
        <w:t>Minimum Wage – 1NC</w:t>
      </w:r>
      <w:r>
        <w:rPr>
          <w:noProof/>
        </w:rPr>
        <w:tab/>
      </w:r>
      <w:r>
        <w:rPr>
          <w:noProof/>
        </w:rPr>
        <w:fldChar w:fldCharType="begin"/>
      </w:r>
      <w:r>
        <w:rPr>
          <w:noProof/>
        </w:rPr>
        <w:instrText xml:space="preserve"> PAGEREF _Toc265584443 \h </w:instrText>
      </w:r>
      <w:r>
        <w:rPr>
          <w:noProof/>
        </w:rPr>
      </w:r>
      <w:r>
        <w:rPr>
          <w:noProof/>
        </w:rPr>
        <w:fldChar w:fldCharType="separate"/>
      </w:r>
      <w:r>
        <w:rPr>
          <w:noProof/>
        </w:rPr>
        <w:t>4</w:t>
      </w:r>
      <w:r>
        <w:rPr>
          <w:noProof/>
        </w:rPr>
        <w:fldChar w:fldCharType="end"/>
      </w:r>
    </w:p>
    <w:p w14:paraId="3558CE37" w14:textId="77777777" w:rsidR="008E7F62" w:rsidRDefault="008E7F62">
      <w:pPr>
        <w:pStyle w:val="TOC1"/>
        <w:tabs>
          <w:tab w:val="right" w:leader="dot" w:pos="11078"/>
        </w:tabs>
        <w:rPr>
          <w:rFonts w:asciiTheme="minorHAnsi" w:eastAsiaTheme="minorEastAsia" w:hAnsiTheme="minorHAnsi" w:cstheme="minorBidi"/>
          <w:noProof/>
          <w:sz w:val="24"/>
          <w:szCs w:val="24"/>
          <w:lang w:eastAsia="ja-JP"/>
        </w:rPr>
      </w:pPr>
      <w:r>
        <w:rPr>
          <w:noProof/>
        </w:rPr>
        <w:t>***Unq &amp; Link</w:t>
      </w:r>
      <w:r>
        <w:rPr>
          <w:noProof/>
        </w:rPr>
        <w:tab/>
      </w:r>
      <w:r>
        <w:rPr>
          <w:noProof/>
        </w:rPr>
        <w:fldChar w:fldCharType="begin"/>
      </w:r>
      <w:r>
        <w:rPr>
          <w:noProof/>
        </w:rPr>
        <w:instrText xml:space="preserve"> PAGEREF _Toc265584444 \h </w:instrText>
      </w:r>
      <w:r>
        <w:rPr>
          <w:noProof/>
        </w:rPr>
      </w:r>
      <w:r>
        <w:rPr>
          <w:noProof/>
        </w:rPr>
        <w:fldChar w:fldCharType="separate"/>
      </w:r>
      <w:r>
        <w:rPr>
          <w:noProof/>
        </w:rPr>
        <w:t>7</w:t>
      </w:r>
      <w:r>
        <w:rPr>
          <w:noProof/>
        </w:rPr>
        <w:fldChar w:fldCharType="end"/>
      </w:r>
    </w:p>
    <w:p w14:paraId="2AEBD312" w14:textId="77777777" w:rsidR="008E7F62" w:rsidRDefault="008E7F62">
      <w:pPr>
        <w:pStyle w:val="TOC1"/>
        <w:tabs>
          <w:tab w:val="right" w:leader="dot" w:pos="11078"/>
        </w:tabs>
        <w:rPr>
          <w:rFonts w:asciiTheme="minorHAnsi" w:eastAsiaTheme="minorEastAsia" w:hAnsiTheme="minorHAnsi" w:cstheme="minorBidi"/>
          <w:noProof/>
          <w:sz w:val="24"/>
          <w:szCs w:val="24"/>
          <w:lang w:eastAsia="ja-JP"/>
        </w:rPr>
      </w:pPr>
      <w:r>
        <w:rPr>
          <w:noProof/>
        </w:rPr>
        <w:t>Will Pass</w:t>
      </w:r>
      <w:r>
        <w:rPr>
          <w:noProof/>
        </w:rPr>
        <w:tab/>
      </w:r>
      <w:r>
        <w:rPr>
          <w:noProof/>
        </w:rPr>
        <w:fldChar w:fldCharType="begin"/>
      </w:r>
      <w:r>
        <w:rPr>
          <w:noProof/>
        </w:rPr>
        <w:instrText xml:space="preserve"> PAGEREF _Toc265584445 \h </w:instrText>
      </w:r>
      <w:r>
        <w:rPr>
          <w:noProof/>
        </w:rPr>
      </w:r>
      <w:r>
        <w:rPr>
          <w:noProof/>
        </w:rPr>
        <w:fldChar w:fldCharType="separate"/>
      </w:r>
      <w:r>
        <w:rPr>
          <w:noProof/>
        </w:rPr>
        <w:t>8</w:t>
      </w:r>
      <w:r>
        <w:rPr>
          <w:noProof/>
        </w:rPr>
        <w:fldChar w:fldCharType="end"/>
      </w:r>
    </w:p>
    <w:p w14:paraId="340D3122" w14:textId="77777777" w:rsidR="008E7F62" w:rsidRDefault="008E7F62">
      <w:pPr>
        <w:pStyle w:val="TOC1"/>
        <w:tabs>
          <w:tab w:val="right" w:leader="dot" w:pos="11078"/>
        </w:tabs>
        <w:rPr>
          <w:rFonts w:asciiTheme="minorHAnsi" w:eastAsiaTheme="minorEastAsia" w:hAnsiTheme="minorHAnsi" w:cstheme="minorBidi"/>
          <w:noProof/>
          <w:sz w:val="24"/>
          <w:szCs w:val="24"/>
          <w:lang w:eastAsia="ja-JP"/>
        </w:rPr>
      </w:pPr>
      <w:r>
        <w:rPr>
          <w:noProof/>
        </w:rPr>
        <w:t>TOD</w:t>
      </w:r>
      <w:r>
        <w:rPr>
          <w:noProof/>
        </w:rPr>
        <w:tab/>
      </w:r>
      <w:r>
        <w:rPr>
          <w:noProof/>
        </w:rPr>
        <w:fldChar w:fldCharType="begin"/>
      </w:r>
      <w:r>
        <w:rPr>
          <w:noProof/>
        </w:rPr>
        <w:instrText xml:space="preserve"> PAGEREF _Toc265584446 \h </w:instrText>
      </w:r>
      <w:r>
        <w:rPr>
          <w:noProof/>
        </w:rPr>
      </w:r>
      <w:r>
        <w:rPr>
          <w:noProof/>
        </w:rPr>
        <w:fldChar w:fldCharType="separate"/>
      </w:r>
      <w:r>
        <w:rPr>
          <w:noProof/>
        </w:rPr>
        <w:t>9</w:t>
      </w:r>
      <w:r>
        <w:rPr>
          <w:noProof/>
        </w:rPr>
        <w:fldChar w:fldCharType="end"/>
      </w:r>
    </w:p>
    <w:p w14:paraId="7922A5C9" w14:textId="77777777" w:rsidR="008E7F62" w:rsidRDefault="008E7F62">
      <w:pPr>
        <w:pStyle w:val="TOC1"/>
        <w:tabs>
          <w:tab w:val="right" w:leader="dot" w:pos="11078"/>
        </w:tabs>
        <w:rPr>
          <w:rFonts w:asciiTheme="minorHAnsi" w:eastAsiaTheme="minorEastAsia" w:hAnsiTheme="minorHAnsi" w:cstheme="minorBidi"/>
          <w:noProof/>
          <w:sz w:val="24"/>
          <w:szCs w:val="24"/>
          <w:lang w:eastAsia="ja-JP"/>
        </w:rPr>
      </w:pPr>
      <w:r>
        <w:rPr>
          <w:noProof/>
        </w:rPr>
        <w:t>A2: Foreign Policy</w:t>
      </w:r>
      <w:r>
        <w:rPr>
          <w:noProof/>
        </w:rPr>
        <w:tab/>
      </w:r>
      <w:r>
        <w:rPr>
          <w:noProof/>
        </w:rPr>
        <w:fldChar w:fldCharType="begin"/>
      </w:r>
      <w:r>
        <w:rPr>
          <w:noProof/>
        </w:rPr>
        <w:instrText xml:space="preserve"> PAGEREF _Toc265584447 \h </w:instrText>
      </w:r>
      <w:r>
        <w:rPr>
          <w:noProof/>
        </w:rPr>
      </w:r>
      <w:r>
        <w:rPr>
          <w:noProof/>
        </w:rPr>
        <w:fldChar w:fldCharType="separate"/>
      </w:r>
      <w:r>
        <w:rPr>
          <w:noProof/>
        </w:rPr>
        <w:t>10</w:t>
      </w:r>
      <w:r>
        <w:rPr>
          <w:noProof/>
        </w:rPr>
        <w:fldChar w:fldCharType="end"/>
      </w:r>
    </w:p>
    <w:p w14:paraId="413F1850" w14:textId="77777777" w:rsidR="008E7F62" w:rsidRDefault="008E7F62">
      <w:pPr>
        <w:pStyle w:val="TOC1"/>
        <w:tabs>
          <w:tab w:val="right" w:leader="dot" w:pos="11078"/>
        </w:tabs>
        <w:rPr>
          <w:rFonts w:asciiTheme="minorHAnsi" w:eastAsiaTheme="minorEastAsia" w:hAnsiTheme="minorHAnsi" w:cstheme="minorBidi"/>
          <w:noProof/>
          <w:sz w:val="24"/>
          <w:szCs w:val="24"/>
          <w:lang w:eastAsia="ja-JP"/>
        </w:rPr>
      </w:pPr>
      <w:r>
        <w:rPr>
          <w:noProof/>
        </w:rPr>
        <w:t>Link – General – 1NC</w:t>
      </w:r>
      <w:r>
        <w:rPr>
          <w:noProof/>
        </w:rPr>
        <w:tab/>
      </w:r>
      <w:r>
        <w:rPr>
          <w:noProof/>
        </w:rPr>
        <w:fldChar w:fldCharType="begin"/>
      </w:r>
      <w:r>
        <w:rPr>
          <w:noProof/>
        </w:rPr>
        <w:instrText xml:space="preserve"> PAGEREF _Toc265584448 \h </w:instrText>
      </w:r>
      <w:r>
        <w:rPr>
          <w:noProof/>
        </w:rPr>
      </w:r>
      <w:r>
        <w:rPr>
          <w:noProof/>
        </w:rPr>
        <w:fldChar w:fldCharType="separate"/>
      </w:r>
      <w:r>
        <w:rPr>
          <w:noProof/>
        </w:rPr>
        <w:t>11</w:t>
      </w:r>
      <w:r>
        <w:rPr>
          <w:noProof/>
        </w:rPr>
        <w:fldChar w:fldCharType="end"/>
      </w:r>
    </w:p>
    <w:p w14:paraId="2C949E7D" w14:textId="77777777" w:rsidR="008E7F62" w:rsidRDefault="008E7F62">
      <w:pPr>
        <w:pStyle w:val="TOC1"/>
        <w:tabs>
          <w:tab w:val="right" w:leader="dot" w:pos="11078"/>
        </w:tabs>
        <w:rPr>
          <w:rFonts w:asciiTheme="minorHAnsi" w:eastAsiaTheme="minorEastAsia" w:hAnsiTheme="minorHAnsi" w:cstheme="minorBidi"/>
          <w:noProof/>
          <w:sz w:val="24"/>
          <w:szCs w:val="24"/>
          <w:lang w:eastAsia="ja-JP"/>
        </w:rPr>
      </w:pPr>
      <w:r>
        <w:rPr>
          <w:noProof/>
        </w:rPr>
        <w:t>Link – General – EXTN</w:t>
      </w:r>
      <w:r>
        <w:rPr>
          <w:noProof/>
        </w:rPr>
        <w:tab/>
      </w:r>
      <w:r>
        <w:rPr>
          <w:noProof/>
        </w:rPr>
        <w:fldChar w:fldCharType="begin"/>
      </w:r>
      <w:r>
        <w:rPr>
          <w:noProof/>
        </w:rPr>
        <w:instrText xml:space="preserve"> PAGEREF _Toc265584449 \h </w:instrText>
      </w:r>
      <w:r>
        <w:rPr>
          <w:noProof/>
        </w:rPr>
      </w:r>
      <w:r>
        <w:rPr>
          <w:noProof/>
        </w:rPr>
        <w:fldChar w:fldCharType="separate"/>
      </w:r>
      <w:r>
        <w:rPr>
          <w:noProof/>
        </w:rPr>
        <w:t>12</w:t>
      </w:r>
      <w:r>
        <w:rPr>
          <w:noProof/>
        </w:rPr>
        <w:fldChar w:fldCharType="end"/>
      </w:r>
    </w:p>
    <w:p w14:paraId="5C90EAB0" w14:textId="77777777" w:rsidR="008E7F62" w:rsidRDefault="008E7F62">
      <w:pPr>
        <w:pStyle w:val="TOC1"/>
        <w:tabs>
          <w:tab w:val="right" w:leader="dot" w:pos="11078"/>
        </w:tabs>
        <w:rPr>
          <w:rFonts w:asciiTheme="minorHAnsi" w:eastAsiaTheme="minorEastAsia" w:hAnsiTheme="minorHAnsi" w:cstheme="minorBidi"/>
          <w:noProof/>
          <w:sz w:val="24"/>
          <w:szCs w:val="24"/>
          <w:lang w:eastAsia="ja-JP"/>
        </w:rPr>
      </w:pPr>
      <w:r>
        <w:rPr>
          <w:noProof/>
        </w:rPr>
        <w:t>Link – Offshore Drilling – 1NC</w:t>
      </w:r>
      <w:r>
        <w:rPr>
          <w:noProof/>
        </w:rPr>
        <w:tab/>
      </w:r>
      <w:r>
        <w:rPr>
          <w:noProof/>
        </w:rPr>
        <w:fldChar w:fldCharType="begin"/>
      </w:r>
      <w:r>
        <w:rPr>
          <w:noProof/>
        </w:rPr>
        <w:instrText xml:space="preserve"> PAGEREF _Toc265584450 \h </w:instrText>
      </w:r>
      <w:r>
        <w:rPr>
          <w:noProof/>
        </w:rPr>
      </w:r>
      <w:r>
        <w:rPr>
          <w:noProof/>
        </w:rPr>
        <w:fldChar w:fldCharType="separate"/>
      </w:r>
      <w:r>
        <w:rPr>
          <w:noProof/>
        </w:rPr>
        <w:t>13</w:t>
      </w:r>
      <w:r>
        <w:rPr>
          <w:noProof/>
        </w:rPr>
        <w:fldChar w:fldCharType="end"/>
      </w:r>
    </w:p>
    <w:p w14:paraId="3E885481" w14:textId="77777777" w:rsidR="008E7F62" w:rsidRDefault="008E7F62">
      <w:pPr>
        <w:pStyle w:val="TOC1"/>
        <w:tabs>
          <w:tab w:val="right" w:leader="dot" w:pos="11078"/>
        </w:tabs>
        <w:rPr>
          <w:rFonts w:asciiTheme="minorHAnsi" w:eastAsiaTheme="minorEastAsia" w:hAnsiTheme="minorHAnsi" w:cstheme="minorBidi"/>
          <w:noProof/>
          <w:sz w:val="24"/>
          <w:szCs w:val="24"/>
          <w:lang w:eastAsia="ja-JP"/>
        </w:rPr>
      </w:pPr>
      <w:r>
        <w:rPr>
          <w:noProof/>
        </w:rPr>
        <w:t>Link – Offshoring Drilling – EXTN</w:t>
      </w:r>
      <w:r>
        <w:rPr>
          <w:noProof/>
        </w:rPr>
        <w:tab/>
      </w:r>
      <w:r>
        <w:rPr>
          <w:noProof/>
        </w:rPr>
        <w:fldChar w:fldCharType="begin"/>
      </w:r>
      <w:r>
        <w:rPr>
          <w:noProof/>
        </w:rPr>
        <w:instrText xml:space="preserve"> PAGEREF _Toc265584451 \h </w:instrText>
      </w:r>
      <w:r>
        <w:rPr>
          <w:noProof/>
        </w:rPr>
      </w:r>
      <w:r>
        <w:rPr>
          <w:noProof/>
        </w:rPr>
        <w:fldChar w:fldCharType="separate"/>
      </w:r>
      <w:r>
        <w:rPr>
          <w:noProof/>
        </w:rPr>
        <w:t>14</w:t>
      </w:r>
      <w:r>
        <w:rPr>
          <w:noProof/>
        </w:rPr>
        <w:fldChar w:fldCharType="end"/>
      </w:r>
    </w:p>
    <w:p w14:paraId="0F1EA84A" w14:textId="77777777" w:rsidR="008E7F62" w:rsidRDefault="008E7F62">
      <w:pPr>
        <w:pStyle w:val="TOC1"/>
        <w:tabs>
          <w:tab w:val="right" w:leader="dot" w:pos="11078"/>
        </w:tabs>
        <w:rPr>
          <w:rFonts w:asciiTheme="minorHAnsi" w:eastAsiaTheme="minorEastAsia" w:hAnsiTheme="minorHAnsi" w:cstheme="minorBidi"/>
          <w:noProof/>
          <w:sz w:val="24"/>
          <w:szCs w:val="24"/>
          <w:lang w:eastAsia="ja-JP"/>
        </w:rPr>
      </w:pPr>
      <w:r>
        <w:rPr>
          <w:noProof/>
        </w:rPr>
        <w:t>Link – OTEC – Link</w:t>
      </w:r>
      <w:r>
        <w:rPr>
          <w:noProof/>
        </w:rPr>
        <w:tab/>
      </w:r>
      <w:r>
        <w:rPr>
          <w:noProof/>
        </w:rPr>
        <w:fldChar w:fldCharType="begin"/>
      </w:r>
      <w:r>
        <w:rPr>
          <w:noProof/>
        </w:rPr>
        <w:instrText xml:space="preserve"> PAGEREF _Toc265584452 \h </w:instrText>
      </w:r>
      <w:r>
        <w:rPr>
          <w:noProof/>
        </w:rPr>
      </w:r>
      <w:r>
        <w:rPr>
          <w:noProof/>
        </w:rPr>
        <w:fldChar w:fldCharType="separate"/>
      </w:r>
      <w:r>
        <w:rPr>
          <w:noProof/>
        </w:rPr>
        <w:t>18</w:t>
      </w:r>
      <w:r>
        <w:rPr>
          <w:noProof/>
        </w:rPr>
        <w:fldChar w:fldCharType="end"/>
      </w:r>
    </w:p>
    <w:p w14:paraId="262AE70A" w14:textId="77777777" w:rsidR="008E7F62" w:rsidRDefault="008E7F62">
      <w:pPr>
        <w:pStyle w:val="TOC1"/>
        <w:tabs>
          <w:tab w:val="right" w:leader="dot" w:pos="11078"/>
        </w:tabs>
        <w:rPr>
          <w:rFonts w:asciiTheme="minorHAnsi" w:eastAsiaTheme="minorEastAsia" w:hAnsiTheme="minorHAnsi" w:cstheme="minorBidi"/>
          <w:noProof/>
          <w:sz w:val="24"/>
          <w:szCs w:val="24"/>
          <w:lang w:eastAsia="ja-JP"/>
        </w:rPr>
      </w:pPr>
      <w:r>
        <w:rPr>
          <w:noProof/>
        </w:rPr>
        <w:t>Link – OTEC – EXTN</w:t>
      </w:r>
      <w:r>
        <w:rPr>
          <w:noProof/>
        </w:rPr>
        <w:tab/>
      </w:r>
      <w:r>
        <w:rPr>
          <w:noProof/>
        </w:rPr>
        <w:fldChar w:fldCharType="begin"/>
      </w:r>
      <w:r>
        <w:rPr>
          <w:noProof/>
        </w:rPr>
        <w:instrText xml:space="preserve"> PAGEREF _Toc265584453 \h </w:instrText>
      </w:r>
      <w:r>
        <w:rPr>
          <w:noProof/>
        </w:rPr>
      </w:r>
      <w:r>
        <w:rPr>
          <w:noProof/>
        </w:rPr>
        <w:fldChar w:fldCharType="separate"/>
      </w:r>
      <w:r>
        <w:rPr>
          <w:noProof/>
        </w:rPr>
        <w:t>19</w:t>
      </w:r>
      <w:r>
        <w:rPr>
          <w:noProof/>
        </w:rPr>
        <w:fldChar w:fldCharType="end"/>
      </w:r>
    </w:p>
    <w:p w14:paraId="56EE4166" w14:textId="77777777" w:rsidR="008E7F62" w:rsidRDefault="008E7F62">
      <w:pPr>
        <w:pStyle w:val="TOC1"/>
        <w:tabs>
          <w:tab w:val="right" w:leader="dot" w:pos="11078"/>
        </w:tabs>
        <w:rPr>
          <w:rFonts w:asciiTheme="minorHAnsi" w:eastAsiaTheme="minorEastAsia" w:hAnsiTheme="minorHAnsi" w:cstheme="minorBidi"/>
          <w:noProof/>
          <w:sz w:val="24"/>
          <w:szCs w:val="24"/>
          <w:lang w:eastAsia="ja-JP"/>
        </w:rPr>
      </w:pPr>
      <w:r>
        <w:rPr>
          <w:noProof/>
        </w:rPr>
        <w:t>***Impact</w:t>
      </w:r>
      <w:r>
        <w:rPr>
          <w:noProof/>
        </w:rPr>
        <w:tab/>
      </w:r>
      <w:r>
        <w:rPr>
          <w:noProof/>
        </w:rPr>
        <w:fldChar w:fldCharType="begin"/>
      </w:r>
      <w:r>
        <w:rPr>
          <w:noProof/>
        </w:rPr>
        <w:instrText xml:space="preserve"> PAGEREF _Toc265584454 \h </w:instrText>
      </w:r>
      <w:r>
        <w:rPr>
          <w:noProof/>
        </w:rPr>
      </w:r>
      <w:r>
        <w:rPr>
          <w:noProof/>
        </w:rPr>
        <w:fldChar w:fldCharType="separate"/>
      </w:r>
      <w:r>
        <w:rPr>
          <w:noProof/>
        </w:rPr>
        <w:t>21</w:t>
      </w:r>
      <w:r>
        <w:rPr>
          <w:noProof/>
        </w:rPr>
        <w:fldChar w:fldCharType="end"/>
      </w:r>
    </w:p>
    <w:p w14:paraId="0D4FCCEF" w14:textId="77777777" w:rsidR="008E7F62" w:rsidRDefault="008E7F62">
      <w:pPr>
        <w:pStyle w:val="TOC1"/>
        <w:tabs>
          <w:tab w:val="right" w:leader="dot" w:pos="11078"/>
        </w:tabs>
        <w:rPr>
          <w:rFonts w:asciiTheme="minorHAnsi" w:eastAsiaTheme="minorEastAsia" w:hAnsiTheme="minorHAnsi" w:cstheme="minorBidi"/>
          <w:noProof/>
          <w:sz w:val="24"/>
          <w:szCs w:val="24"/>
          <w:lang w:eastAsia="ja-JP"/>
        </w:rPr>
      </w:pPr>
      <w:r>
        <w:rPr>
          <w:noProof/>
        </w:rPr>
        <w:t>Econ Brink</w:t>
      </w:r>
      <w:r>
        <w:rPr>
          <w:noProof/>
        </w:rPr>
        <w:tab/>
      </w:r>
      <w:r>
        <w:rPr>
          <w:noProof/>
        </w:rPr>
        <w:fldChar w:fldCharType="begin"/>
      </w:r>
      <w:r>
        <w:rPr>
          <w:noProof/>
        </w:rPr>
        <w:instrText xml:space="preserve"> PAGEREF _Toc265584455 \h </w:instrText>
      </w:r>
      <w:r>
        <w:rPr>
          <w:noProof/>
        </w:rPr>
      </w:r>
      <w:r>
        <w:rPr>
          <w:noProof/>
        </w:rPr>
        <w:fldChar w:fldCharType="separate"/>
      </w:r>
      <w:r>
        <w:rPr>
          <w:noProof/>
        </w:rPr>
        <w:t>22</w:t>
      </w:r>
      <w:r>
        <w:rPr>
          <w:noProof/>
        </w:rPr>
        <w:fldChar w:fldCharType="end"/>
      </w:r>
    </w:p>
    <w:p w14:paraId="4975AF5C" w14:textId="77777777" w:rsidR="008E7F62" w:rsidRDefault="008E7F62">
      <w:pPr>
        <w:pStyle w:val="TOC1"/>
        <w:tabs>
          <w:tab w:val="right" w:leader="dot" w:pos="11078"/>
        </w:tabs>
        <w:rPr>
          <w:rFonts w:asciiTheme="minorHAnsi" w:eastAsiaTheme="minorEastAsia" w:hAnsiTheme="minorHAnsi" w:cstheme="minorBidi"/>
          <w:noProof/>
          <w:sz w:val="24"/>
          <w:szCs w:val="24"/>
          <w:lang w:eastAsia="ja-JP"/>
        </w:rPr>
      </w:pPr>
      <w:r>
        <w:rPr>
          <w:noProof/>
        </w:rPr>
        <w:t>Solves Econ</w:t>
      </w:r>
      <w:r>
        <w:rPr>
          <w:noProof/>
        </w:rPr>
        <w:tab/>
      </w:r>
      <w:r>
        <w:rPr>
          <w:noProof/>
        </w:rPr>
        <w:fldChar w:fldCharType="begin"/>
      </w:r>
      <w:r>
        <w:rPr>
          <w:noProof/>
        </w:rPr>
        <w:instrText xml:space="preserve"> PAGEREF _Toc265584456 \h </w:instrText>
      </w:r>
      <w:r>
        <w:rPr>
          <w:noProof/>
        </w:rPr>
      </w:r>
      <w:r>
        <w:rPr>
          <w:noProof/>
        </w:rPr>
        <w:fldChar w:fldCharType="separate"/>
      </w:r>
      <w:r>
        <w:rPr>
          <w:noProof/>
        </w:rPr>
        <w:t>23</w:t>
      </w:r>
      <w:r>
        <w:rPr>
          <w:noProof/>
        </w:rPr>
        <w:fldChar w:fldCharType="end"/>
      </w:r>
    </w:p>
    <w:p w14:paraId="42D541A6" w14:textId="77777777" w:rsidR="008E7F62" w:rsidRDefault="008E7F62">
      <w:pPr>
        <w:pStyle w:val="TOC1"/>
        <w:tabs>
          <w:tab w:val="right" w:leader="dot" w:pos="11078"/>
        </w:tabs>
        <w:rPr>
          <w:rFonts w:asciiTheme="minorHAnsi" w:eastAsiaTheme="minorEastAsia" w:hAnsiTheme="minorHAnsi" w:cstheme="minorBidi"/>
          <w:noProof/>
          <w:sz w:val="24"/>
          <w:szCs w:val="24"/>
          <w:lang w:eastAsia="ja-JP"/>
        </w:rPr>
      </w:pPr>
      <w:r>
        <w:rPr>
          <w:noProof/>
        </w:rPr>
        <w:t>Solves Structural Violence</w:t>
      </w:r>
      <w:r>
        <w:rPr>
          <w:noProof/>
        </w:rPr>
        <w:tab/>
      </w:r>
      <w:r>
        <w:rPr>
          <w:noProof/>
        </w:rPr>
        <w:fldChar w:fldCharType="begin"/>
      </w:r>
      <w:r>
        <w:rPr>
          <w:noProof/>
        </w:rPr>
        <w:instrText xml:space="preserve"> PAGEREF _Toc265584457 \h </w:instrText>
      </w:r>
      <w:r>
        <w:rPr>
          <w:noProof/>
        </w:rPr>
      </w:r>
      <w:r>
        <w:rPr>
          <w:noProof/>
        </w:rPr>
        <w:fldChar w:fldCharType="separate"/>
      </w:r>
      <w:r>
        <w:rPr>
          <w:noProof/>
        </w:rPr>
        <w:t>24</w:t>
      </w:r>
      <w:r>
        <w:rPr>
          <w:noProof/>
        </w:rPr>
        <w:fldChar w:fldCharType="end"/>
      </w:r>
    </w:p>
    <w:p w14:paraId="0A44665C" w14:textId="77777777" w:rsidR="008E7F62" w:rsidRDefault="008E7F62">
      <w:pPr>
        <w:pStyle w:val="TOC1"/>
        <w:tabs>
          <w:tab w:val="right" w:leader="dot" w:pos="11078"/>
        </w:tabs>
        <w:rPr>
          <w:rFonts w:asciiTheme="minorHAnsi" w:eastAsiaTheme="minorEastAsia" w:hAnsiTheme="minorHAnsi" w:cstheme="minorBidi"/>
          <w:noProof/>
          <w:sz w:val="24"/>
          <w:szCs w:val="24"/>
          <w:lang w:eastAsia="ja-JP"/>
        </w:rPr>
      </w:pPr>
      <w:r>
        <w:rPr>
          <w:noProof/>
        </w:rPr>
        <w:t>Ext Solves Econ</w:t>
      </w:r>
      <w:r>
        <w:rPr>
          <w:noProof/>
        </w:rPr>
        <w:tab/>
      </w:r>
      <w:r>
        <w:rPr>
          <w:noProof/>
        </w:rPr>
        <w:fldChar w:fldCharType="begin"/>
      </w:r>
      <w:r>
        <w:rPr>
          <w:noProof/>
        </w:rPr>
        <w:instrText xml:space="preserve"> PAGEREF _Toc265584458 \h </w:instrText>
      </w:r>
      <w:r>
        <w:rPr>
          <w:noProof/>
        </w:rPr>
      </w:r>
      <w:r>
        <w:rPr>
          <w:noProof/>
        </w:rPr>
        <w:fldChar w:fldCharType="separate"/>
      </w:r>
      <w:r>
        <w:rPr>
          <w:noProof/>
        </w:rPr>
        <w:t>25</w:t>
      </w:r>
      <w:r>
        <w:rPr>
          <w:noProof/>
        </w:rPr>
        <w:fldChar w:fldCharType="end"/>
      </w:r>
    </w:p>
    <w:p w14:paraId="7D177DDB" w14:textId="77777777" w:rsidR="008E7F62" w:rsidRDefault="008E7F62">
      <w:pPr>
        <w:pStyle w:val="TOC1"/>
        <w:tabs>
          <w:tab w:val="right" w:leader="dot" w:pos="11078"/>
        </w:tabs>
        <w:rPr>
          <w:rFonts w:asciiTheme="minorHAnsi" w:eastAsiaTheme="minorEastAsia" w:hAnsiTheme="minorHAnsi" w:cstheme="minorBidi"/>
          <w:noProof/>
          <w:sz w:val="24"/>
          <w:szCs w:val="24"/>
          <w:lang w:eastAsia="ja-JP"/>
        </w:rPr>
      </w:pPr>
      <w:r>
        <w:rPr>
          <w:noProof/>
        </w:rPr>
        <w:t>A2: CBO Report</w:t>
      </w:r>
      <w:r>
        <w:rPr>
          <w:noProof/>
        </w:rPr>
        <w:tab/>
      </w:r>
      <w:r>
        <w:rPr>
          <w:noProof/>
        </w:rPr>
        <w:fldChar w:fldCharType="begin"/>
      </w:r>
      <w:r>
        <w:rPr>
          <w:noProof/>
        </w:rPr>
        <w:instrText xml:space="preserve"> PAGEREF _Toc265584459 \h </w:instrText>
      </w:r>
      <w:r>
        <w:rPr>
          <w:noProof/>
        </w:rPr>
      </w:r>
      <w:r>
        <w:rPr>
          <w:noProof/>
        </w:rPr>
        <w:fldChar w:fldCharType="separate"/>
      </w:r>
      <w:r>
        <w:rPr>
          <w:noProof/>
        </w:rPr>
        <w:t>26</w:t>
      </w:r>
      <w:r>
        <w:rPr>
          <w:noProof/>
        </w:rPr>
        <w:fldChar w:fldCharType="end"/>
      </w:r>
    </w:p>
    <w:p w14:paraId="094441BC" w14:textId="77777777" w:rsidR="008E7F62" w:rsidRDefault="008E7F62">
      <w:pPr>
        <w:pStyle w:val="TOC1"/>
        <w:tabs>
          <w:tab w:val="right" w:leader="dot" w:pos="11078"/>
        </w:tabs>
        <w:rPr>
          <w:rFonts w:asciiTheme="minorHAnsi" w:eastAsiaTheme="minorEastAsia" w:hAnsiTheme="minorHAnsi" w:cstheme="minorBidi"/>
          <w:noProof/>
          <w:sz w:val="24"/>
          <w:szCs w:val="24"/>
          <w:lang w:eastAsia="ja-JP"/>
        </w:rPr>
      </w:pPr>
      <w:r>
        <w:rPr>
          <w:noProof/>
        </w:rPr>
        <w:t>Solves War</w:t>
      </w:r>
      <w:r>
        <w:rPr>
          <w:noProof/>
        </w:rPr>
        <w:tab/>
      </w:r>
      <w:r>
        <w:rPr>
          <w:noProof/>
        </w:rPr>
        <w:fldChar w:fldCharType="begin"/>
      </w:r>
      <w:r>
        <w:rPr>
          <w:noProof/>
        </w:rPr>
        <w:instrText xml:space="preserve"> PAGEREF _Toc265584460 \h </w:instrText>
      </w:r>
      <w:r>
        <w:rPr>
          <w:noProof/>
        </w:rPr>
      </w:r>
      <w:r>
        <w:rPr>
          <w:noProof/>
        </w:rPr>
        <w:fldChar w:fldCharType="separate"/>
      </w:r>
      <w:r>
        <w:rPr>
          <w:noProof/>
        </w:rPr>
        <w:t>27</w:t>
      </w:r>
      <w:r>
        <w:rPr>
          <w:noProof/>
        </w:rPr>
        <w:fldChar w:fldCharType="end"/>
      </w:r>
    </w:p>
    <w:p w14:paraId="1A9A707D" w14:textId="77777777" w:rsidR="008E7F62" w:rsidRDefault="008E7F62">
      <w:pPr>
        <w:pStyle w:val="TOC1"/>
        <w:tabs>
          <w:tab w:val="right" w:leader="dot" w:pos="11078"/>
        </w:tabs>
        <w:rPr>
          <w:rFonts w:asciiTheme="minorHAnsi" w:eastAsiaTheme="minorEastAsia" w:hAnsiTheme="minorHAnsi" w:cstheme="minorBidi"/>
          <w:noProof/>
          <w:sz w:val="24"/>
          <w:szCs w:val="24"/>
          <w:lang w:eastAsia="ja-JP"/>
        </w:rPr>
      </w:pPr>
      <w:r>
        <w:rPr>
          <w:noProof/>
        </w:rPr>
        <w:t>Solves Civil War</w:t>
      </w:r>
      <w:r>
        <w:rPr>
          <w:noProof/>
        </w:rPr>
        <w:tab/>
      </w:r>
      <w:r>
        <w:rPr>
          <w:noProof/>
        </w:rPr>
        <w:fldChar w:fldCharType="begin"/>
      </w:r>
      <w:r>
        <w:rPr>
          <w:noProof/>
        </w:rPr>
        <w:instrText xml:space="preserve"> PAGEREF _Toc265584461 \h </w:instrText>
      </w:r>
      <w:r>
        <w:rPr>
          <w:noProof/>
        </w:rPr>
      </w:r>
      <w:r>
        <w:rPr>
          <w:noProof/>
        </w:rPr>
        <w:fldChar w:fldCharType="separate"/>
      </w:r>
      <w:r>
        <w:rPr>
          <w:noProof/>
        </w:rPr>
        <w:t>31</w:t>
      </w:r>
      <w:r>
        <w:rPr>
          <w:noProof/>
        </w:rPr>
        <w:fldChar w:fldCharType="end"/>
      </w:r>
    </w:p>
    <w:p w14:paraId="31DA1ED0" w14:textId="77777777" w:rsidR="008E7F62" w:rsidRDefault="008E7F62">
      <w:pPr>
        <w:pStyle w:val="TOC1"/>
        <w:tabs>
          <w:tab w:val="right" w:leader="dot" w:pos="11078"/>
        </w:tabs>
        <w:rPr>
          <w:rFonts w:asciiTheme="minorHAnsi" w:eastAsiaTheme="minorEastAsia" w:hAnsiTheme="minorHAnsi" w:cstheme="minorBidi"/>
          <w:noProof/>
          <w:sz w:val="24"/>
          <w:szCs w:val="24"/>
          <w:lang w:eastAsia="ja-JP"/>
        </w:rPr>
      </w:pPr>
      <w:r>
        <w:rPr>
          <w:noProof/>
        </w:rPr>
        <w:t>Solves CCP</w:t>
      </w:r>
      <w:r>
        <w:rPr>
          <w:noProof/>
        </w:rPr>
        <w:tab/>
      </w:r>
      <w:r>
        <w:rPr>
          <w:noProof/>
        </w:rPr>
        <w:fldChar w:fldCharType="begin"/>
      </w:r>
      <w:r>
        <w:rPr>
          <w:noProof/>
        </w:rPr>
        <w:instrText xml:space="preserve"> PAGEREF _Toc265584462 \h </w:instrText>
      </w:r>
      <w:r>
        <w:rPr>
          <w:noProof/>
        </w:rPr>
      </w:r>
      <w:r>
        <w:rPr>
          <w:noProof/>
        </w:rPr>
        <w:fldChar w:fldCharType="separate"/>
      </w:r>
      <w:r>
        <w:rPr>
          <w:noProof/>
        </w:rPr>
        <w:t>32</w:t>
      </w:r>
      <w:r>
        <w:rPr>
          <w:noProof/>
        </w:rPr>
        <w:fldChar w:fldCharType="end"/>
      </w:r>
    </w:p>
    <w:p w14:paraId="17DCDC45" w14:textId="77777777" w:rsidR="008E7F62" w:rsidRDefault="008E7F62">
      <w:pPr>
        <w:pStyle w:val="TOC1"/>
        <w:tabs>
          <w:tab w:val="right" w:leader="dot" w:pos="11078"/>
        </w:tabs>
        <w:rPr>
          <w:rFonts w:asciiTheme="minorHAnsi" w:eastAsiaTheme="minorEastAsia" w:hAnsiTheme="minorHAnsi" w:cstheme="minorBidi"/>
          <w:noProof/>
          <w:sz w:val="24"/>
          <w:szCs w:val="24"/>
          <w:lang w:eastAsia="ja-JP"/>
        </w:rPr>
      </w:pPr>
      <w:r>
        <w:rPr>
          <w:noProof/>
        </w:rPr>
        <w:t>Solves Asia</w:t>
      </w:r>
      <w:r>
        <w:rPr>
          <w:noProof/>
        </w:rPr>
        <w:tab/>
      </w:r>
      <w:r>
        <w:rPr>
          <w:noProof/>
        </w:rPr>
        <w:fldChar w:fldCharType="begin"/>
      </w:r>
      <w:r>
        <w:rPr>
          <w:noProof/>
        </w:rPr>
        <w:instrText xml:space="preserve"> PAGEREF _Toc265584463 \h </w:instrText>
      </w:r>
      <w:r>
        <w:rPr>
          <w:noProof/>
        </w:rPr>
      </w:r>
      <w:r>
        <w:rPr>
          <w:noProof/>
        </w:rPr>
        <w:fldChar w:fldCharType="separate"/>
      </w:r>
      <w:r>
        <w:rPr>
          <w:noProof/>
        </w:rPr>
        <w:t>33</w:t>
      </w:r>
      <w:r>
        <w:rPr>
          <w:noProof/>
        </w:rPr>
        <w:fldChar w:fldCharType="end"/>
      </w:r>
    </w:p>
    <w:p w14:paraId="0EFAFA38" w14:textId="77777777" w:rsidR="008E7F62" w:rsidRDefault="008E7F62">
      <w:pPr>
        <w:pStyle w:val="TOC1"/>
        <w:tabs>
          <w:tab w:val="right" w:leader="dot" w:pos="11078"/>
        </w:tabs>
        <w:rPr>
          <w:rFonts w:asciiTheme="minorHAnsi" w:eastAsiaTheme="minorEastAsia" w:hAnsiTheme="minorHAnsi" w:cstheme="minorBidi"/>
          <w:noProof/>
          <w:sz w:val="24"/>
          <w:szCs w:val="24"/>
          <w:lang w:eastAsia="ja-JP"/>
        </w:rPr>
      </w:pPr>
      <w:r>
        <w:rPr>
          <w:noProof/>
        </w:rPr>
        <w:t>Solves Democracy</w:t>
      </w:r>
      <w:r>
        <w:rPr>
          <w:noProof/>
        </w:rPr>
        <w:tab/>
      </w:r>
      <w:r>
        <w:rPr>
          <w:noProof/>
        </w:rPr>
        <w:fldChar w:fldCharType="begin"/>
      </w:r>
      <w:r>
        <w:rPr>
          <w:noProof/>
        </w:rPr>
        <w:instrText xml:space="preserve"> PAGEREF _Toc265584464 \h </w:instrText>
      </w:r>
      <w:r>
        <w:rPr>
          <w:noProof/>
        </w:rPr>
      </w:r>
      <w:r>
        <w:rPr>
          <w:noProof/>
        </w:rPr>
        <w:fldChar w:fldCharType="separate"/>
      </w:r>
      <w:r>
        <w:rPr>
          <w:noProof/>
        </w:rPr>
        <w:t>34</w:t>
      </w:r>
      <w:r>
        <w:rPr>
          <w:noProof/>
        </w:rPr>
        <w:fldChar w:fldCharType="end"/>
      </w:r>
    </w:p>
    <w:p w14:paraId="4D5DDDD5" w14:textId="77777777" w:rsidR="008E7F62" w:rsidRDefault="008E7F62">
      <w:pPr>
        <w:pStyle w:val="TOC1"/>
        <w:tabs>
          <w:tab w:val="right" w:leader="dot" w:pos="11078"/>
        </w:tabs>
        <w:rPr>
          <w:rFonts w:asciiTheme="minorHAnsi" w:eastAsiaTheme="minorEastAsia" w:hAnsiTheme="minorHAnsi" w:cstheme="minorBidi"/>
          <w:noProof/>
          <w:sz w:val="24"/>
          <w:szCs w:val="24"/>
          <w:lang w:eastAsia="ja-JP"/>
        </w:rPr>
      </w:pPr>
      <w:r>
        <w:rPr>
          <w:noProof/>
        </w:rPr>
        <w:t>Solves Disease</w:t>
      </w:r>
      <w:r>
        <w:rPr>
          <w:noProof/>
        </w:rPr>
        <w:tab/>
      </w:r>
      <w:r>
        <w:rPr>
          <w:noProof/>
        </w:rPr>
        <w:fldChar w:fldCharType="begin"/>
      </w:r>
      <w:r>
        <w:rPr>
          <w:noProof/>
        </w:rPr>
        <w:instrText xml:space="preserve"> PAGEREF _Toc265584465 \h </w:instrText>
      </w:r>
      <w:r>
        <w:rPr>
          <w:noProof/>
        </w:rPr>
      </w:r>
      <w:r>
        <w:rPr>
          <w:noProof/>
        </w:rPr>
        <w:fldChar w:fldCharType="separate"/>
      </w:r>
      <w:r>
        <w:rPr>
          <w:noProof/>
        </w:rPr>
        <w:t>35</w:t>
      </w:r>
      <w:r>
        <w:rPr>
          <w:noProof/>
        </w:rPr>
        <w:fldChar w:fldCharType="end"/>
      </w:r>
    </w:p>
    <w:p w14:paraId="251403A8" w14:textId="77777777" w:rsidR="008E7F62" w:rsidRDefault="008E7F62">
      <w:pPr>
        <w:pStyle w:val="TOC1"/>
        <w:tabs>
          <w:tab w:val="right" w:leader="dot" w:pos="11078"/>
        </w:tabs>
        <w:rPr>
          <w:rFonts w:asciiTheme="minorHAnsi" w:eastAsiaTheme="minorEastAsia" w:hAnsiTheme="minorHAnsi" w:cstheme="minorBidi"/>
          <w:noProof/>
          <w:sz w:val="24"/>
          <w:szCs w:val="24"/>
          <w:lang w:eastAsia="ja-JP"/>
        </w:rPr>
      </w:pPr>
      <w:r>
        <w:rPr>
          <w:noProof/>
        </w:rPr>
        <w:t>Solves Environment</w:t>
      </w:r>
      <w:r>
        <w:rPr>
          <w:noProof/>
        </w:rPr>
        <w:tab/>
      </w:r>
      <w:r>
        <w:rPr>
          <w:noProof/>
        </w:rPr>
        <w:fldChar w:fldCharType="begin"/>
      </w:r>
      <w:r>
        <w:rPr>
          <w:noProof/>
        </w:rPr>
        <w:instrText xml:space="preserve"> PAGEREF _Toc265584466 \h </w:instrText>
      </w:r>
      <w:r>
        <w:rPr>
          <w:noProof/>
        </w:rPr>
      </w:r>
      <w:r>
        <w:rPr>
          <w:noProof/>
        </w:rPr>
        <w:fldChar w:fldCharType="separate"/>
      </w:r>
      <w:r>
        <w:rPr>
          <w:noProof/>
        </w:rPr>
        <w:t>36</w:t>
      </w:r>
      <w:r>
        <w:rPr>
          <w:noProof/>
        </w:rPr>
        <w:fldChar w:fldCharType="end"/>
      </w:r>
    </w:p>
    <w:p w14:paraId="0BDCFE41" w14:textId="77777777" w:rsidR="008E7F62" w:rsidRDefault="008E7F62">
      <w:pPr>
        <w:pStyle w:val="TOC1"/>
        <w:tabs>
          <w:tab w:val="right" w:leader="dot" w:pos="11078"/>
        </w:tabs>
        <w:rPr>
          <w:rFonts w:asciiTheme="minorHAnsi" w:eastAsiaTheme="minorEastAsia" w:hAnsiTheme="minorHAnsi" w:cstheme="minorBidi"/>
          <w:noProof/>
          <w:sz w:val="24"/>
          <w:szCs w:val="24"/>
          <w:lang w:eastAsia="ja-JP"/>
        </w:rPr>
      </w:pPr>
      <w:r>
        <w:rPr>
          <w:noProof/>
        </w:rPr>
        <w:t>Solves Heg</w:t>
      </w:r>
      <w:r>
        <w:rPr>
          <w:noProof/>
        </w:rPr>
        <w:tab/>
      </w:r>
      <w:r>
        <w:rPr>
          <w:noProof/>
        </w:rPr>
        <w:fldChar w:fldCharType="begin"/>
      </w:r>
      <w:r>
        <w:rPr>
          <w:noProof/>
        </w:rPr>
        <w:instrText xml:space="preserve"> PAGEREF _Toc265584467 \h </w:instrText>
      </w:r>
      <w:r>
        <w:rPr>
          <w:noProof/>
        </w:rPr>
      </w:r>
      <w:r>
        <w:rPr>
          <w:noProof/>
        </w:rPr>
        <w:fldChar w:fldCharType="separate"/>
      </w:r>
      <w:r>
        <w:rPr>
          <w:noProof/>
        </w:rPr>
        <w:t>37</w:t>
      </w:r>
      <w:r>
        <w:rPr>
          <w:noProof/>
        </w:rPr>
        <w:fldChar w:fldCharType="end"/>
      </w:r>
    </w:p>
    <w:p w14:paraId="3812BC43" w14:textId="77777777" w:rsidR="008E7F62" w:rsidRDefault="008E7F62">
      <w:pPr>
        <w:pStyle w:val="TOC1"/>
        <w:tabs>
          <w:tab w:val="right" w:leader="dot" w:pos="11078"/>
        </w:tabs>
        <w:rPr>
          <w:rFonts w:asciiTheme="minorHAnsi" w:eastAsiaTheme="minorEastAsia" w:hAnsiTheme="minorHAnsi" w:cstheme="minorBidi"/>
          <w:noProof/>
          <w:sz w:val="24"/>
          <w:szCs w:val="24"/>
          <w:lang w:eastAsia="ja-JP"/>
        </w:rPr>
      </w:pPr>
      <w:r>
        <w:rPr>
          <w:noProof/>
        </w:rPr>
        <w:t>Solves Terrorism</w:t>
      </w:r>
      <w:r>
        <w:rPr>
          <w:noProof/>
        </w:rPr>
        <w:tab/>
      </w:r>
      <w:r>
        <w:rPr>
          <w:noProof/>
        </w:rPr>
        <w:fldChar w:fldCharType="begin"/>
      </w:r>
      <w:r>
        <w:rPr>
          <w:noProof/>
        </w:rPr>
        <w:instrText xml:space="preserve"> PAGEREF _Toc265584468 \h </w:instrText>
      </w:r>
      <w:r>
        <w:rPr>
          <w:noProof/>
        </w:rPr>
      </w:r>
      <w:r>
        <w:rPr>
          <w:noProof/>
        </w:rPr>
        <w:fldChar w:fldCharType="separate"/>
      </w:r>
      <w:r>
        <w:rPr>
          <w:noProof/>
        </w:rPr>
        <w:t>40</w:t>
      </w:r>
      <w:r>
        <w:rPr>
          <w:noProof/>
        </w:rPr>
        <w:fldChar w:fldCharType="end"/>
      </w:r>
    </w:p>
    <w:p w14:paraId="41CD161B" w14:textId="77777777" w:rsidR="008E7F62" w:rsidRDefault="008E7F62">
      <w:pPr>
        <w:pStyle w:val="TOC1"/>
        <w:tabs>
          <w:tab w:val="right" w:leader="dot" w:pos="11078"/>
        </w:tabs>
        <w:rPr>
          <w:rFonts w:asciiTheme="minorHAnsi" w:eastAsiaTheme="minorEastAsia" w:hAnsiTheme="minorHAnsi" w:cstheme="minorBidi"/>
          <w:noProof/>
          <w:sz w:val="24"/>
          <w:szCs w:val="24"/>
          <w:lang w:eastAsia="ja-JP"/>
        </w:rPr>
      </w:pPr>
      <w:r>
        <w:rPr>
          <w:noProof/>
        </w:rPr>
        <w:t>Solves Prolif</w:t>
      </w:r>
      <w:r>
        <w:rPr>
          <w:noProof/>
        </w:rPr>
        <w:tab/>
      </w:r>
      <w:r>
        <w:rPr>
          <w:noProof/>
        </w:rPr>
        <w:fldChar w:fldCharType="begin"/>
      </w:r>
      <w:r>
        <w:rPr>
          <w:noProof/>
        </w:rPr>
        <w:instrText xml:space="preserve"> PAGEREF _Toc265584469 \h </w:instrText>
      </w:r>
      <w:r>
        <w:rPr>
          <w:noProof/>
        </w:rPr>
      </w:r>
      <w:r>
        <w:rPr>
          <w:noProof/>
        </w:rPr>
        <w:fldChar w:fldCharType="separate"/>
      </w:r>
      <w:r>
        <w:rPr>
          <w:noProof/>
        </w:rPr>
        <w:t>41</w:t>
      </w:r>
      <w:r>
        <w:rPr>
          <w:noProof/>
        </w:rPr>
        <w:fldChar w:fldCharType="end"/>
      </w:r>
    </w:p>
    <w:p w14:paraId="73D5D363" w14:textId="77777777" w:rsidR="008E7F62" w:rsidRDefault="008E7F62">
      <w:pPr>
        <w:pStyle w:val="TOC1"/>
        <w:tabs>
          <w:tab w:val="right" w:leader="dot" w:pos="11078"/>
        </w:tabs>
        <w:rPr>
          <w:rFonts w:asciiTheme="minorHAnsi" w:eastAsiaTheme="minorEastAsia" w:hAnsiTheme="minorHAnsi" w:cstheme="minorBidi"/>
          <w:noProof/>
          <w:sz w:val="24"/>
          <w:szCs w:val="24"/>
          <w:lang w:eastAsia="ja-JP"/>
        </w:rPr>
      </w:pPr>
      <w:r>
        <w:rPr>
          <w:noProof/>
        </w:rPr>
        <w:t>***Aff</w:t>
      </w:r>
      <w:r>
        <w:rPr>
          <w:noProof/>
        </w:rPr>
        <w:tab/>
      </w:r>
      <w:r>
        <w:rPr>
          <w:noProof/>
        </w:rPr>
        <w:fldChar w:fldCharType="begin"/>
      </w:r>
      <w:r>
        <w:rPr>
          <w:noProof/>
        </w:rPr>
        <w:instrText xml:space="preserve"> PAGEREF _Toc265584470 \h </w:instrText>
      </w:r>
      <w:r>
        <w:rPr>
          <w:noProof/>
        </w:rPr>
      </w:r>
      <w:r>
        <w:rPr>
          <w:noProof/>
        </w:rPr>
        <w:fldChar w:fldCharType="separate"/>
      </w:r>
      <w:r>
        <w:rPr>
          <w:noProof/>
        </w:rPr>
        <w:t>43</w:t>
      </w:r>
      <w:r>
        <w:rPr>
          <w:noProof/>
        </w:rPr>
        <w:fldChar w:fldCharType="end"/>
      </w:r>
    </w:p>
    <w:p w14:paraId="6D1B650A" w14:textId="77777777" w:rsidR="008E7F62" w:rsidRDefault="008E7F62">
      <w:pPr>
        <w:pStyle w:val="TOC1"/>
        <w:tabs>
          <w:tab w:val="right" w:leader="dot" w:pos="11078"/>
        </w:tabs>
        <w:rPr>
          <w:rFonts w:asciiTheme="minorHAnsi" w:eastAsiaTheme="minorEastAsia" w:hAnsiTheme="minorHAnsi" w:cstheme="minorBidi"/>
          <w:noProof/>
          <w:sz w:val="24"/>
          <w:szCs w:val="24"/>
          <w:lang w:eastAsia="ja-JP"/>
        </w:rPr>
      </w:pPr>
      <w:r>
        <w:rPr>
          <w:noProof/>
        </w:rPr>
        <w:t>***Unq</w:t>
      </w:r>
      <w:r>
        <w:rPr>
          <w:noProof/>
        </w:rPr>
        <w:tab/>
      </w:r>
      <w:r>
        <w:rPr>
          <w:noProof/>
        </w:rPr>
        <w:fldChar w:fldCharType="begin"/>
      </w:r>
      <w:r>
        <w:rPr>
          <w:noProof/>
        </w:rPr>
        <w:instrText xml:space="preserve"> PAGEREF _Toc265584471 \h </w:instrText>
      </w:r>
      <w:r>
        <w:rPr>
          <w:noProof/>
        </w:rPr>
      </w:r>
      <w:r>
        <w:rPr>
          <w:noProof/>
        </w:rPr>
        <w:fldChar w:fldCharType="separate"/>
      </w:r>
      <w:r>
        <w:rPr>
          <w:noProof/>
        </w:rPr>
        <w:t>44</w:t>
      </w:r>
      <w:r>
        <w:rPr>
          <w:noProof/>
        </w:rPr>
        <w:fldChar w:fldCharType="end"/>
      </w:r>
    </w:p>
    <w:p w14:paraId="4F001603" w14:textId="77777777" w:rsidR="008E7F62" w:rsidRDefault="008E7F62">
      <w:pPr>
        <w:pStyle w:val="TOC1"/>
        <w:tabs>
          <w:tab w:val="right" w:leader="dot" w:pos="11078"/>
        </w:tabs>
        <w:rPr>
          <w:rFonts w:asciiTheme="minorHAnsi" w:eastAsiaTheme="minorEastAsia" w:hAnsiTheme="minorHAnsi" w:cstheme="minorBidi"/>
          <w:noProof/>
          <w:sz w:val="24"/>
          <w:szCs w:val="24"/>
          <w:lang w:eastAsia="ja-JP"/>
        </w:rPr>
      </w:pPr>
      <w:r>
        <w:rPr>
          <w:noProof/>
        </w:rPr>
        <w:t>Wont Pass</w:t>
      </w:r>
      <w:r>
        <w:rPr>
          <w:noProof/>
        </w:rPr>
        <w:tab/>
      </w:r>
      <w:r>
        <w:rPr>
          <w:noProof/>
        </w:rPr>
        <w:fldChar w:fldCharType="begin"/>
      </w:r>
      <w:r>
        <w:rPr>
          <w:noProof/>
        </w:rPr>
        <w:instrText xml:space="preserve"> PAGEREF _Toc265584472 \h </w:instrText>
      </w:r>
      <w:r>
        <w:rPr>
          <w:noProof/>
        </w:rPr>
      </w:r>
      <w:r>
        <w:rPr>
          <w:noProof/>
        </w:rPr>
        <w:fldChar w:fldCharType="separate"/>
      </w:r>
      <w:r>
        <w:rPr>
          <w:noProof/>
        </w:rPr>
        <w:t>45</w:t>
      </w:r>
      <w:r>
        <w:rPr>
          <w:noProof/>
        </w:rPr>
        <w:fldChar w:fldCharType="end"/>
      </w:r>
    </w:p>
    <w:p w14:paraId="515941C9" w14:textId="77777777" w:rsidR="008E7F62" w:rsidRDefault="008E7F62">
      <w:pPr>
        <w:pStyle w:val="TOC1"/>
        <w:tabs>
          <w:tab w:val="right" w:leader="dot" w:pos="11078"/>
        </w:tabs>
        <w:rPr>
          <w:rFonts w:asciiTheme="minorHAnsi" w:eastAsiaTheme="minorEastAsia" w:hAnsiTheme="minorHAnsi" w:cstheme="minorBidi"/>
          <w:noProof/>
          <w:sz w:val="24"/>
          <w:szCs w:val="24"/>
          <w:lang w:eastAsia="ja-JP"/>
        </w:rPr>
      </w:pPr>
      <w:r>
        <w:rPr>
          <w:noProof/>
        </w:rPr>
        <w:t>***Internal Link</w:t>
      </w:r>
      <w:r>
        <w:rPr>
          <w:noProof/>
        </w:rPr>
        <w:tab/>
      </w:r>
      <w:r>
        <w:rPr>
          <w:noProof/>
        </w:rPr>
        <w:fldChar w:fldCharType="begin"/>
      </w:r>
      <w:r>
        <w:rPr>
          <w:noProof/>
        </w:rPr>
        <w:instrText xml:space="preserve"> PAGEREF _Toc265584473 \h </w:instrText>
      </w:r>
      <w:r>
        <w:rPr>
          <w:noProof/>
        </w:rPr>
      </w:r>
      <w:r>
        <w:rPr>
          <w:noProof/>
        </w:rPr>
        <w:fldChar w:fldCharType="separate"/>
      </w:r>
      <w:r>
        <w:rPr>
          <w:noProof/>
        </w:rPr>
        <w:t>47</w:t>
      </w:r>
      <w:r>
        <w:rPr>
          <w:noProof/>
        </w:rPr>
        <w:fldChar w:fldCharType="end"/>
      </w:r>
    </w:p>
    <w:p w14:paraId="683DADE9" w14:textId="77777777" w:rsidR="008E7F62" w:rsidRDefault="008E7F62">
      <w:pPr>
        <w:pStyle w:val="TOC1"/>
        <w:tabs>
          <w:tab w:val="right" w:leader="dot" w:pos="11078"/>
        </w:tabs>
        <w:rPr>
          <w:rFonts w:asciiTheme="minorHAnsi" w:eastAsiaTheme="minorEastAsia" w:hAnsiTheme="minorHAnsi" w:cstheme="minorBidi"/>
          <w:noProof/>
          <w:sz w:val="24"/>
          <w:szCs w:val="24"/>
          <w:lang w:eastAsia="ja-JP"/>
        </w:rPr>
      </w:pPr>
      <w:r>
        <w:rPr>
          <w:noProof/>
        </w:rPr>
        <w:t>PC low</w:t>
      </w:r>
      <w:r>
        <w:rPr>
          <w:noProof/>
        </w:rPr>
        <w:tab/>
      </w:r>
      <w:r>
        <w:rPr>
          <w:noProof/>
        </w:rPr>
        <w:fldChar w:fldCharType="begin"/>
      </w:r>
      <w:r>
        <w:rPr>
          <w:noProof/>
        </w:rPr>
        <w:instrText xml:space="preserve"> PAGEREF _Toc265584474 \h </w:instrText>
      </w:r>
      <w:r>
        <w:rPr>
          <w:noProof/>
        </w:rPr>
      </w:r>
      <w:r>
        <w:rPr>
          <w:noProof/>
        </w:rPr>
        <w:fldChar w:fldCharType="separate"/>
      </w:r>
      <w:r>
        <w:rPr>
          <w:noProof/>
        </w:rPr>
        <w:t>48</w:t>
      </w:r>
      <w:r>
        <w:rPr>
          <w:noProof/>
        </w:rPr>
        <w:fldChar w:fldCharType="end"/>
      </w:r>
    </w:p>
    <w:p w14:paraId="2145A115" w14:textId="77777777" w:rsidR="008E7F62" w:rsidRDefault="008E7F62">
      <w:pPr>
        <w:pStyle w:val="TOC1"/>
        <w:tabs>
          <w:tab w:val="right" w:leader="dot" w:pos="11078"/>
        </w:tabs>
        <w:rPr>
          <w:rFonts w:asciiTheme="minorHAnsi" w:eastAsiaTheme="minorEastAsia" w:hAnsiTheme="minorHAnsi" w:cstheme="minorBidi"/>
          <w:noProof/>
          <w:sz w:val="24"/>
          <w:szCs w:val="24"/>
          <w:lang w:eastAsia="ja-JP"/>
        </w:rPr>
      </w:pPr>
      <w:r>
        <w:rPr>
          <w:noProof/>
        </w:rPr>
        <w:t>PC Cant solve</w:t>
      </w:r>
      <w:r>
        <w:rPr>
          <w:noProof/>
        </w:rPr>
        <w:tab/>
      </w:r>
      <w:r>
        <w:rPr>
          <w:noProof/>
        </w:rPr>
        <w:fldChar w:fldCharType="begin"/>
      </w:r>
      <w:r>
        <w:rPr>
          <w:noProof/>
        </w:rPr>
        <w:instrText xml:space="preserve"> PAGEREF _Toc265584475 \h </w:instrText>
      </w:r>
      <w:r>
        <w:rPr>
          <w:noProof/>
        </w:rPr>
      </w:r>
      <w:r>
        <w:rPr>
          <w:noProof/>
        </w:rPr>
        <w:fldChar w:fldCharType="separate"/>
      </w:r>
      <w:r>
        <w:rPr>
          <w:noProof/>
        </w:rPr>
        <w:t>49</w:t>
      </w:r>
      <w:r>
        <w:rPr>
          <w:noProof/>
        </w:rPr>
        <w:fldChar w:fldCharType="end"/>
      </w:r>
    </w:p>
    <w:p w14:paraId="07416984" w14:textId="77777777" w:rsidR="008E7F62" w:rsidRDefault="008E7F62">
      <w:pPr>
        <w:pStyle w:val="TOC1"/>
        <w:tabs>
          <w:tab w:val="right" w:leader="dot" w:pos="11078"/>
        </w:tabs>
        <w:rPr>
          <w:rFonts w:asciiTheme="minorHAnsi" w:eastAsiaTheme="minorEastAsia" w:hAnsiTheme="minorHAnsi" w:cstheme="minorBidi"/>
          <w:noProof/>
          <w:sz w:val="24"/>
          <w:szCs w:val="24"/>
          <w:lang w:eastAsia="ja-JP"/>
        </w:rPr>
      </w:pPr>
      <w:r>
        <w:rPr>
          <w:noProof/>
        </w:rPr>
        <w:t>***Impact</w:t>
      </w:r>
      <w:r>
        <w:rPr>
          <w:noProof/>
        </w:rPr>
        <w:tab/>
      </w:r>
      <w:r>
        <w:rPr>
          <w:noProof/>
        </w:rPr>
        <w:fldChar w:fldCharType="begin"/>
      </w:r>
      <w:r>
        <w:rPr>
          <w:noProof/>
        </w:rPr>
        <w:instrText xml:space="preserve"> PAGEREF _Toc265584476 \h </w:instrText>
      </w:r>
      <w:r>
        <w:rPr>
          <w:noProof/>
        </w:rPr>
      </w:r>
      <w:r>
        <w:rPr>
          <w:noProof/>
        </w:rPr>
        <w:fldChar w:fldCharType="separate"/>
      </w:r>
      <w:r>
        <w:rPr>
          <w:noProof/>
        </w:rPr>
        <w:t>51</w:t>
      </w:r>
      <w:r>
        <w:rPr>
          <w:noProof/>
        </w:rPr>
        <w:fldChar w:fldCharType="end"/>
      </w:r>
    </w:p>
    <w:p w14:paraId="737999FB" w14:textId="77777777" w:rsidR="008E7F62" w:rsidRDefault="008E7F62">
      <w:pPr>
        <w:pStyle w:val="TOC1"/>
        <w:tabs>
          <w:tab w:val="right" w:leader="dot" w:pos="11078"/>
        </w:tabs>
        <w:rPr>
          <w:rFonts w:asciiTheme="minorHAnsi" w:eastAsiaTheme="minorEastAsia" w:hAnsiTheme="minorHAnsi" w:cstheme="minorBidi"/>
          <w:noProof/>
          <w:sz w:val="24"/>
          <w:szCs w:val="24"/>
          <w:lang w:eastAsia="ja-JP"/>
        </w:rPr>
      </w:pPr>
      <w:r>
        <w:rPr>
          <w:noProof/>
        </w:rPr>
        <w:t>Econ Strong</w:t>
      </w:r>
      <w:r>
        <w:rPr>
          <w:noProof/>
        </w:rPr>
        <w:tab/>
      </w:r>
      <w:r>
        <w:rPr>
          <w:noProof/>
        </w:rPr>
        <w:fldChar w:fldCharType="begin"/>
      </w:r>
      <w:r>
        <w:rPr>
          <w:noProof/>
        </w:rPr>
        <w:instrText xml:space="preserve"> PAGEREF _Toc265584477 \h </w:instrText>
      </w:r>
      <w:r>
        <w:rPr>
          <w:noProof/>
        </w:rPr>
      </w:r>
      <w:r>
        <w:rPr>
          <w:noProof/>
        </w:rPr>
        <w:fldChar w:fldCharType="separate"/>
      </w:r>
      <w:r>
        <w:rPr>
          <w:noProof/>
        </w:rPr>
        <w:t>52</w:t>
      </w:r>
      <w:r>
        <w:rPr>
          <w:noProof/>
        </w:rPr>
        <w:fldChar w:fldCharType="end"/>
      </w:r>
    </w:p>
    <w:p w14:paraId="1B1538C2" w14:textId="77777777" w:rsidR="008E7F62" w:rsidRDefault="008E7F62">
      <w:pPr>
        <w:pStyle w:val="TOC1"/>
        <w:tabs>
          <w:tab w:val="right" w:leader="dot" w:pos="11078"/>
        </w:tabs>
        <w:rPr>
          <w:rFonts w:asciiTheme="minorHAnsi" w:eastAsiaTheme="minorEastAsia" w:hAnsiTheme="minorHAnsi" w:cstheme="minorBidi"/>
          <w:noProof/>
          <w:sz w:val="24"/>
          <w:szCs w:val="24"/>
          <w:lang w:eastAsia="ja-JP"/>
        </w:rPr>
      </w:pPr>
      <w:r>
        <w:rPr>
          <w:noProof/>
        </w:rPr>
        <w:t>States Solve</w:t>
      </w:r>
      <w:r>
        <w:rPr>
          <w:noProof/>
        </w:rPr>
        <w:tab/>
      </w:r>
      <w:r>
        <w:rPr>
          <w:noProof/>
        </w:rPr>
        <w:fldChar w:fldCharType="begin"/>
      </w:r>
      <w:r>
        <w:rPr>
          <w:noProof/>
        </w:rPr>
        <w:instrText xml:space="preserve"> PAGEREF _Toc265584478 \h </w:instrText>
      </w:r>
      <w:r>
        <w:rPr>
          <w:noProof/>
        </w:rPr>
      </w:r>
      <w:r>
        <w:rPr>
          <w:noProof/>
        </w:rPr>
        <w:fldChar w:fldCharType="separate"/>
      </w:r>
      <w:r>
        <w:rPr>
          <w:noProof/>
        </w:rPr>
        <w:t>53</w:t>
      </w:r>
      <w:r>
        <w:rPr>
          <w:noProof/>
        </w:rPr>
        <w:fldChar w:fldCharType="end"/>
      </w:r>
    </w:p>
    <w:p w14:paraId="182F26A6" w14:textId="77777777" w:rsidR="008E7F62" w:rsidRDefault="008E7F62">
      <w:pPr>
        <w:pStyle w:val="TOC1"/>
        <w:tabs>
          <w:tab w:val="right" w:leader="dot" w:pos="11078"/>
        </w:tabs>
        <w:rPr>
          <w:rFonts w:asciiTheme="minorHAnsi" w:eastAsiaTheme="minorEastAsia" w:hAnsiTheme="minorHAnsi" w:cstheme="minorBidi"/>
          <w:noProof/>
          <w:sz w:val="24"/>
          <w:szCs w:val="24"/>
          <w:lang w:eastAsia="ja-JP"/>
        </w:rPr>
      </w:pPr>
      <w:r>
        <w:rPr>
          <w:noProof/>
        </w:rPr>
        <w:t>Hurts Econ</w:t>
      </w:r>
      <w:r>
        <w:rPr>
          <w:noProof/>
        </w:rPr>
        <w:tab/>
      </w:r>
      <w:r>
        <w:rPr>
          <w:noProof/>
        </w:rPr>
        <w:fldChar w:fldCharType="begin"/>
      </w:r>
      <w:r>
        <w:rPr>
          <w:noProof/>
        </w:rPr>
        <w:instrText xml:space="preserve"> PAGEREF _Toc265584479 \h </w:instrText>
      </w:r>
      <w:r>
        <w:rPr>
          <w:noProof/>
        </w:rPr>
      </w:r>
      <w:r>
        <w:rPr>
          <w:noProof/>
        </w:rPr>
        <w:fldChar w:fldCharType="separate"/>
      </w:r>
      <w:r>
        <w:rPr>
          <w:noProof/>
        </w:rPr>
        <w:t>54</w:t>
      </w:r>
      <w:r>
        <w:rPr>
          <w:noProof/>
        </w:rPr>
        <w:fldChar w:fldCharType="end"/>
      </w:r>
    </w:p>
    <w:p w14:paraId="63EA5C4F" w14:textId="77777777" w:rsidR="008E7F62" w:rsidRDefault="008E7F62">
      <w:pPr>
        <w:pStyle w:val="TOC1"/>
        <w:tabs>
          <w:tab w:val="right" w:leader="dot" w:pos="11078"/>
        </w:tabs>
        <w:rPr>
          <w:rFonts w:asciiTheme="minorHAnsi" w:eastAsiaTheme="minorEastAsia" w:hAnsiTheme="minorHAnsi" w:cstheme="minorBidi"/>
          <w:noProof/>
          <w:sz w:val="24"/>
          <w:szCs w:val="24"/>
          <w:lang w:eastAsia="ja-JP"/>
        </w:rPr>
      </w:pPr>
      <w:r>
        <w:rPr>
          <w:noProof/>
        </w:rPr>
        <w:t>Not key</w:t>
      </w:r>
      <w:r>
        <w:rPr>
          <w:noProof/>
        </w:rPr>
        <w:tab/>
      </w:r>
      <w:r>
        <w:rPr>
          <w:noProof/>
        </w:rPr>
        <w:fldChar w:fldCharType="begin"/>
      </w:r>
      <w:r>
        <w:rPr>
          <w:noProof/>
        </w:rPr>
        <w:instrText xml:space="preserve"> PAGEREF _Toc265584480 \h </w:instrText>
      </w:r>
      <w:r>
        <w:rPr>
          <w:noProof/>
        </w:rPr>
      </w:r>
      <w:r>
        <w:rPr>
          <w:noProof/>
        </w:rPr>
        <w:fldChar w:fldCharType="separate"/>
      </w:r>
      <w:r>
        <w:rPr>
          <w:noProof/>
        </w:rPr>
        <w:t>56</w:t>
      </w:r>
      <w:r>
        <w:rPr>
          <w:noProof/>
        </w:rPr>
        <w:fldChar w:fldCharType="end"/>
      </w:r>
    </w:p>
    <w:p w14:paraId="30E430C5" w14:textId="77777777" w:rsidR="008E7F62" w:rsidRDefault="008E7F62">
      <w:pPr>
        <w:pStyle w:val="TOC1"/>
        <w:tabs>
          <w:tab w:val="right" w:leader="dot" w:pos="11078"/>
        </w:tabs>
        <w:rPr>
          <w:rFonts w:asciiTheme="minorHAnsi" w:eastAsiaTheme="minorEastAsia" w:hAnsiTheme="minorHAnsi" w:cstheme="minorBidi"/>
          <w:noProof/>
          <w:sz w:val="24"/>
          <w:szCs w:val="24"/>
          <w:lang w:eastAsia="ja-JP"/>
        </w:rPr>
      </w:pPr>
      <w:r>
        <w:rPr>
          <w:noProof/>
        </w:rPr>
        <w:t>Doesn’t solve</w:t>
      </w:r>
      <w:r>
        <w:rPr>
          <w:noProof/>
        </w:rPr>
        <w:tab/>
      </w:r>
      <w:r>
        <w:rPr>
          <w:noProof/>
        </w:rPr>
        <w:fldChar w:fldCharType="begin"/>
      </w:r>
      <w:r>
        <w:rPr>
          <w:noProof/>
        </w:rPr>
        <w:instrText xml:space="preserve"> PAGEREF _Toc265584481 \h </w:instrText>
      </w:r>
      <w:r>
        <w:rPr>
          <w:noProof/>
        </w:rPr>
      </w:r>
      <w:r>
        <w:rPr>
          <w:noProof/>
        </w:rPr>
        <w:fldChar w:fldCharType="separate"/>
      </w:r>
      <w:r>
        <w:rPr>
          <w:noProof/>
        </w:rPr>
        <w:t>57</w:t>
      </w:r>
      <w:r>
        <w:rPr>
          <w:noProof/>
        </w:rPr>
        <w:fldChar w:fldCharType="end"/>
      </w:r>
    </w:p>
    <w:p w14:paraId="3D2FC8E3" w14:textId="77777777" w:rsidR="008E7F62" w:rsidRDefault="008E7F62">
      <w:pPr>
        <w:pStyle w:val="TOC1"/>
        <w:tabs>
          <w:tab w:val="right" w:leader="dot" w:pos="11078"/>
        </w:tabs>
        <w:rPr>
          <w:rFonts w:asciiTheme="minorHAnsi" w:eastAsiaTheme="minorEastAsia" w:hAnsiTheme="minorHAnsi" w:cstheme="minorBidi"/>
          <w:noProof/>
          <w:sz w:val="24"/>
          <w:szCs w:val="24"/>
          <w:lang w:eastAsia="ja-JP"/>
        </w:rPr>
      </w:pPr>
      <w:r>
        <w:rPr>
          <w:noProof/>
        </w:rPr>
        <w:t>No war</w:t>
      </w:r>
      <w:r>
        <w:rPr>
          <w:noProof/>
        </w:rPr>
        <w:tab/>
      </w:r>
      <w:r>
        <w:rPr>
          <w:noProof/>
        </w:rPr>
        <w:fldChar w:fldCharType="begin"/>
      </w:r>
      <w:r>
        <w:rPr>
          <w:noProof/>
        </w:rPr>
        <w:instrText xml:space="preserve"> PAGEREF _Toc265584482 \h </w:instrText>
      </w:r>
      <w:r>
        <w:rPr>
          <w:noProof/>
        </w:rPr>
      </w:r>
      <w:r>
        <w:rPr>
          <w:noProof/>
        </w:rPr>
        <w:fldChar w:fldCharType="separate"/>
      </w:r>
      <w:r>
        <w:rPr>
          <w:noProof/>
        </w:rPr>
        <w:t>58</w:t>
      </w:r>
      <w:r>
        <w:rPr>
          <w:noProof/>
        </w:rPr>
        <w:fldChar w:fldCharType="end"/>
      </w:r>
    </w:p>
    <w:p w14:paraId="7F561FD9" w14:textId="77777777" w:rsidR="00365BD1" w:rsidRPr="00365BD1" w:rsidRDefault="00365BD1" w:rsidP="00365BD1">
      <w:r>
        <w:fldChar w:fldCharType="end"/>
      </w:r>
    </w:p>
    <w:p w14:paraId="41E4A844" w14:textId="77777777" w:rsidR="00365BD1" w:rsidRDefault="00365BD1" w:rsidP="00DB356B">
      <w:pPr>
        <w:pStyle w:val="Heading1"/>
      </w:pPr>
    </w:p>
    <w:p w14:paraId="5A54D98D" w14:textId="7A73FC5C" w:rsidR="00FB3AE4" w:rsidRDefault="00FB3AE4" w:rsidP="00DB356B">
      <w:pPr>
        <w:pStyle w:val="Heading1"/>
      </w:pPr>
      <w:bookmarkStart w:id="2" w:name="_Toc265584442"/>
      <w:r>
        <w:lastRenderedPageBreak/>
        <w:t>*** Shell</w:t>
      </w:r>
      <w:bookmarkEnd w:id="2"/>
      <w:r>
        <w:t xml:space="preserve"> </w:t>
      </w:r>
    </w:p>
    <w:p w14:paraId="042AD682" w14:textId="77777777" w:rsidR="00FB3AE4" w:rsidRDefault="00FB3AE4" w:rsidP="00FB3AE4"/>
    <w:p w14:paraId="4EA54C08" w14:textId="12332454" w:rsidR="00FB3AE4" w:rsidRDefault="00FB3AE4" w:rsidP="00FB3AE4">
      <w:pPr>
        <w:pStyle w:val="Heading1"/>
      </w:pPr>
      <w:bookmarkStart w:id="3" w:name="_Toc265584443"/>
      <w:r>
        <w:lastRenderedPageBreak/>
        <w:t>Minimum Wage – 1NC</w:t>
      </w:r>
      <w:bookmarkEnd w:id="3"/>
      <w:r>
        <w:t xml:space="preserve"> </w:t>
      </w:r>
    </w:p>
    <w:p w14:paraId="3D30EF15" w14:textId="77777777" w:rsidR="00FB3AE4" w:rsidRPr="00FB3AE4" w:rsidRDefault="00FB3AE4" w:rsidP="00FB3AE4"/>
    <w:p w14:paraId="779370BA" w14:textId="07A417C7" w:rsidR="00FB3AE4" w:rsidRPr="00DB356B" w:rsidRDefault="00FB3AE4" w:rsidP="00FB3AE4">
      <w:pPr>
        <w:pStyle w:val="Heading4"/>
      </w:pPr>
      <w:r>
        <w:t xml:space="preserve">A. Minimum wage will pass now – political capital is key </w:t>
      </w:r>
    </w:p>
    <w:p w14:paraId="6E5888E0" w14:textId="77777777" w:rsidR="00FB3AE4" w:rsidRDefault="00FB3AE4" w:rsidP="00FB3AE4">
      <w:proofErr w:type="spellStart"/>
      <w:r w:rsidRPr="00DB356B">
        <w:rPr>
          <w:rStyle w:val="StyleStyleBold12pt"/>
        </w:rPr>
        <w:t>Raum</w:t>
      </w:r>
      <w:proofErr w:type="spellEnd"/>
      <w:r w:rsidRPr="00DB356B">
        <w:rPr>
          <w:rStyle w:val="StyleStyleBold12pt"/>
        </w:rPr>
        <w:t xml:space="preserve"> 6/16</w:t>
      </w:r>
      <w:r>
        <w:t xml:space="preserve"> Obama Administration, Allies Push For Minimum Wage Hike, TOM RAUM, 06/16/2014, </w:t>
      </w:r>
      <w:r w:rsidRPr="00DB356B">
        <w:t>http://www.huffingtonpost.com/2014/06/16/obama-administration-minimum-wage_n_5500718.html</w:t>
      </w:r>
    </w:p>
    <w:p w14:paraId="5587FC93" w14:textId="77777777" w:rsidR="00FB3AE4" w:rsidRDefault="00FB3AE4" w:rsidP="00FB3AE4"/>
    <w:p w14:paraId="5CF16F57" w14:textId="77777777" w:rsidR="00FB3AE4" w:rsidRPr="00DB356B" w:rsidRDefault="00FB3AE4" w:rsidP="00FB3AE4">
      <w:pPr>
        <w:rPr>
          <w:sz w:val="14"/>
        </w:rPr>
      </w:pPr>
      <w:r w:rsidRPr="00DB356B">
        <w:rPr>
          <w:sz w:val="14"/>
        </w:rPr>
        <w:t xml:space="preserve">WASHINGTON (AP) — </w:t>
      </w:r>
      <w:r w:rsidRPr="00DB356B">
        <w:rPr>
          <w:rStyle w:val="StyleBoldUnderline"/>
        </w:rPr>
        <w:t>Labor Secretary</w:t>
      </w:r>
      <w:r w:rsidRPr="00DB356B">
        <w:rPr>
          <w:sz w:val="14"/>
        </w:rPr>
        <w:t xml:space="preserve"> Thomas E. Perez </w:t>
      </w:r>
      <w:r w:rsidRPr="00DB356B">
        <w:rPr>
          <w:rStyle w:val="Box"/>
        </w:rPr>
        <w:t>teamed up</w:t>
      </w:r>
      <w:r w:rsidRPr="00DB356B">
        <w:rPr>
          <w:rStyle w:val="StyleBoldUnderline"/>
        </w:rPr>
        <w:t xml:space="preserve"> with the top Democrat</w:t>
      </w:r>
      <w:r w:rsidRPr="00DB356B">
        <w:rPr>
          <w:sz w:val="14"/>
        </w:rPr>
        <w:t xml:space="preserve"> </w:t>
      </w:r>
      <w:r w:rsidRPr="00DB356B">
        <w:rPr>
          <w:rStyle w:val="StyleBoldUnderline"/>
        </w:rPr>
        <w:t>on the House Education and Workforce</w:t>
      </w:r>
      <w:r w:rsidRPr="00DB356B">
        <w:rPr>
          <w:sz w:val="14"/>
        </w:rPr>
        <w:t xml:space="preserve"> </w:t>
      </w:r>
      <w:r w:rsidRPr="00DB356B">
        <w:rPr>
          <w:rStyle w:val="StyleBoldUnderline"/>
        </w:rPr>
        <w:t>Committee</w:t>
      </w:r>
      <w:r w:rsidRPr="00DB356B">
        <w:rPr>
          <w:sz w:val="14"/>
        </w:rPr>
        <w:t xml:space="preserve">, </w:t>
      </w:r>
      <w:r w:rsidRPr="00DB356B">
        <w:rPr>
          <w:rStyle w:val="StyleBoldUnderline"/>
        </w:rPr>
        <w:t>to meet</w:t>
      </w:r>
      <w:r w:rsidRPr="00DB356B">
        <w:rPr>
          <w:sz w:val="14"/>
        </w:rPr>
        <w:t xml:space="preserve"> Monday with kitchen workers at a local restaurant and deliver a lunchtime plea for Congress </w:t>
      </w:r>
      <w:r w:rsidRPr="00DB356B">
        <w:rPr>
          <w:rStyle w:val="StyleBoldUnderline"/>
        </w:rPr>
        <w:t>to raise the federal</w:t>
      </w:r>
      <w:r w:rsidRPr="00DB356B">
        <w:rPr>
          <w:sz w:val="14"/>
        </w:rPr>
        <w:t xml:space="preserve"> </w:t>
      </w:r>
      <w:r w:rsidRPr="00DB356B">
        <w:rPr>
          <w:rStyle w:val="StyleBoldUnderline"/>
        </w:rPr>
        <w:t>minimum wage</w:t>
      </w:r>
      <w:r w:rsidRPr="00DB356B">
        <w:rPr>
          <w:sz w:val="14"/>
        </w:rPr>
        <w:t xml:space="preserve"> from $7.25 to $10.10. </w:t>
      </w:r>
      <w:r w:rsidRPr="00DB356B">
        <w:rPr>
          <w:rStyle w:val="StyleBoldUnderline"/>
        </w:rPr>
        <w:t xml:space="preserve">The increase has been a top </w:t>
      </w:r>
      <w:r w:rsidRPr="00DB356B">
        <w:rPr>
          <w:rStyle w:val="Box"/>
        </w:rPr>
        <w:t>second-term political priority</w:t>
      </w:r>
      <w:r w:rsidRPr="00DB356B">
        <w:rPr>
          <w:sz w:val="14"/>
        </w:rPr>
        <w:t xml:space="preserve"> </w:t>
      </w:r>
      <w:r w:rsidRPr="00DB356B">
        <w:rPr>
          <w:rStyle w:val="StyleBoldUnderline"/>
        </w:rPr>
        <w:t>for President</w:t>
      </w:r>
      <w:r w:rsidRPr="00DB356B">
        <w:rPr>
          <w:sz w:val="14"/>
        </w:rPr>
        <w:t xml:space="preserve"> Barack </w:t>
      </w:r>
      <w:r w:rsidRPr="00DB356B">
        <w:rPr>
          <w:rStyle w:val="StyleBoldUnderline"/>
        </w:rPr>
        <w:t>Obama and his allies in Congress</w:t>
      </w:r>
      <w:r w:rsidRPr="00DB356B">
        <w:rPr>
          <w:sz w:val="14"/>
        </w:rPr>
        <w:t xml:space="preserve">. </w:t>
      </w:r>
      <w:r w:rsidRPr="00DB356B">
        <w:rPr>
          <w:rStyle w:val="StyleBoldUnderline"/>
        </w:rPr>
        <w:t xml:space="preserve">Obama himself </w:t>
      </w:r>
      <w:r w:rsidRPr="00DB356B">
        <w:rPr>
          <w:rStyle w:val="Box"/>
        </w:rPr>
        <w:t>pushed the measure</w:t>
      </w:r>
      <w:r w:rsidRPr="00DB356B">
        <w:rPr>
          <w:rStyle w:val="StyleBoldUnderline"/>
        </w:rPr>
        <w:t xml:space="preserve"> again Saturday in his weekly address.</w:t>
      </w:r>
      <w:r>
        <w:rPr>
          <w:rStyle w:val="StyleBoldUnderline"/>
        </w:rPr>
        <w:t xml:space="preserve"> </w:t>
      </w:r>
      <w:r w:rsidRPr="00DB356B">
        <w:rPr>
          <w:sz w:val="14"/>
        </w:rPr>
        <w:t xml:space="preserve">However, </w:t>
      </w:r>
      <w:r w:rsidRPr="00DB356B">
        <w:rPr>
          <w:rStyle w:val="StyleBoldUnderline"/>
        </w:rPr>
        <w:t>it is stalled in the Republican</w:t>
      </w:r>
      <w:r w:rsidRPr="00DB356B">
        <w:rPr>
          <w:sz w:val="14"/>
        </w:rPr>
        <w:t xml:space="preserve">-led </w:t>
      </w:r>
      <w:r w:rsidRPr="00DB356B">
        <w:rPr>
          <w:rStyle w:val="StyleBoldUnderline"/>
        </w:rPr>
        <w:t>House</w:t>
      </w:r>
      <w:r w:rsidRPr="00DB356B">
        <w:rPr>
          <w:sz w:val="14"/>
        </w:rPr>
        <w:t xml:space="preserve"> of Representatives. Asked if he sees any recent movement among Republicans on the minimum wage, </w:t>
      </w:r>
      <w:r w:rsidRPr="00DB356B">
        <w:rPr>
          <w:rStyle w:val="StyleBoldUnderline"/>
        </w:rPr>
        <w:t>Rep. George Miller, D-Calif., said</w:t>
      </w:r>
      <w:r w:rsidRPr="00DB356B">
        <w:rPr>
          <w:sz w:val="14"/>
        </w:rPr>
        <w:t xml:space="preserve">, </w:t>
      </w:r>
      <w:r w:rsidRPr="00DB356B">
        <w:rPr>
          <w:rStyle w:val="StyleBoldUnderline"/>
        </w:rPr>
        <w:t>"The Republicans</w:t>
      </w:r>
      <w:r w:rsidRPr="00DB356B">
        <w:rPr>
          <w:sz w:val="14"/>
        </w:rPr>
        <w:t xml:space="preserve"> </w:t>
      </w:r>
      <w:r w:rsidRPr="00DB356B">
        <w:rPr>
          <w:rStyle w:val="StyleBoldUnderline"/>
        </w:rPr>
        <w:t xml:space="preserve">are talking to us </w:t>
      </w:r>
      <w:r w:rsidRPr="00DB356B">
        <w:rPr>
          <w:rStyle w:val="Box"/>
        </w:rPr>
        <w:t>all the time</w:t>
      </w:r>
      <w:r w:rsidRPr="00DB356B">
        <w:rPr>
          <w:rStyle w:val="StyleBoldUnderline"/>
        </w:rPr>
        <w:t xml:space="preserve"> about whether or not this is going to come up</w:t>
      </w:r>
      <w:r w:rsidRPr="00DB356B">
        <w:rPr>
          <w:sz w:val="14"/>
        </w:rPr>
        <w:t xml:space="preserve">. I appreciate that the GOP leadership has a very hard line against ... But </w:t>
      </w:r>
      <w:r w:rsidRPr="00DB356B">
        <w:rPr>
          <w:rStyle w:val="StyleBoldUnderline"/>
        </w:rPr>
        <w:t xml:space="preserve">I think before the election, we have a </w:t>
      </w:r>
      <w:r w:rsidRPr="00DB356B">
        <w:rPr>
          <w:rStyle w:val="Box"/>
        </w:rPr>
        <w:t>very good chance of passing this</w:t>
      </w:r>
      <w:r w:rsidRPr="00DB356B">
        <w:rPr>
          <w:rStyle w:val="StyleBoldUnderline"/>
        </w:rPr>
        <w:t>."</w:t>
      </w:r>
      <w:r>
        <w:rPr>
          <w:rStyle w:val="StyleBoldUnderline"/>
        </w:rPr>
        <w:t xml:space="preserve"> </w:t>
      </w:r>
      <w:r w:rsidRPr="00DB356B">
        <w:rPr>
          <w:rStyle w:val="StyleBoldUnderline"/>
        </w:rPr>
        <w:t xml:space="preserve">Miller, </w:t>
      </w:r>
      <w:r w:rsidRPr="00DB356B">
        <w:rPr>
          <w:sz w:val="14"/>
        </w:rPr>
        <w:t>who is a longtime confidant of House Democratic leader Nancy Pelosi, is not seeking re-election this year after four decades in Congress. "</w:t>
      </w:r>
      <w:r w:rsidRPr="00DB356B">
        <w:rPr>
          <w:rStyle w:val="StyleBoldUnderline"/>
        </w:rPr>
        <w:t xml:space="preserve">There are a lot of </w:t>
      </w:r>
      <w:r w:rsidRPr="00DB356B">
        <w:rPr>
          <w:rStyle w:val="Box"/>
        </w:rPr>
        <w:t>good moving pieces</w:t>
      </w:r>
      <w:r w:rsidRPr="00DB356B">
        <w:rPr>
          <w:rStyle w:val="StyleBoldUnderline"/>
        </w:rPr>
        <w:t xml:space="preserve"> here around this debate," </w:t>
      </w:r>
      <w:r w:rsidRPr="00DB356B">
        <w:rPr>
          <w:sz w:val="14"/>
        </w:rPr>
        <w:t>he said.</w:t>
      </w:r>
    </w:p>
    <w:p w14:paraId="1D3E3C13" w14:textId="77777777" w:rsidR="00FB3AE4" w:rsidRDefault="00FB3AE4" w:rsidP="00FB3AE4"/>
    <w:p w14:paraId="1950BE8A" w14:textId="2C0A5E2D" w:rsidR="00FB3AE4" w:rsidRDefault="00FB3AE4" w:rsidP="00FB3AE4">
      <w:pPr>
        <w:pStyle w:val="Heading4"/>
      </w:pPr>
      <w:r>
        <w:t xml:space="preserve">B. &lt;Insert Link&gt; </w:t>
      </w:r>
    </w:p>
    <w:p w14:paraId="49AA79AA" w14:textId="77777777" w:rsidR="00FB3AE4" w:rsidRDefault="00FB3AE4" w:rsidP="00FB3AE4"/>
    <w:p w14:paraId="24CBC203" w14:textId="2D9D27AA" w:rsidR="00FB3AE4" w:rsidRDefault="00FB3AE4" w:rsidP="00FB3AE4">
      <w:pPr>
        <w:pStyle w:val="Heading4"/>
      </w:pPr>
      <w:r>
        <w:t xml:space="preserve">C. Impact – minimum wage increase boosts the global economy </w:t>
      </w:r>
    </w:p>
    <w:p w14:paraId="3A9D0DB9" w14:textId="010768CC" w:rsidR="00FB3AE4" w:rsidRPr="00D626D3" w:rsidRDefault="00FB3AE4" w:rsidP="00FB3AE4">
      <w:r w:rsidRPr="00D626D3">
        <w:rPr>
          <w:rStyle w:val="StyleStyleBold12pt"/>
        </w:rPr>
        <w:t>Covert 2/18</w:t>
      </w:r>
      <w:r>
        <w:rPr>
          <w:rStyle w:val="StyleStyleBold12pt"/>
        </w:rPr>
        <w:t>, 2014</w:t>
      </w:r>
      <w:r>
        <w:t xml:space="preserve"> </w:t>
      </w:r>
      <w:r w:rsidRPr="00D626D3">
        <w:t>What Really Happens When You Raise The Minimum Wage, BRYCE COVERT, FEBRUARY 18, 2014, http://thinkprogress.org/economy/2014/02/18/3303201/cbo-minimum-wage/#</w:t>
      </w:r>
    </w:p>
    <w:p w14:paraId="36243AAA" w14:textId="77777777" w:rsidR="00FB3AE4" w:rsidRPr="00C71993" w:rsidRDefault="00FB3AE4" w:rsidP="00FB3AE4"/>
    <w:p w14:paraId="26EB5809" w14:textId="77777777" w:rsidR="00FB3AE4" w:rsidRDefault="00FB3AE4" w:rsidP="00FB3AE4">
      <w:pPr>
        <w:rPr>
          <w:rStyle w:val="TitleChar"/>
        </w:rPr>
      </w:pPr>
      <w:r w:rsidRPr="00C71993">
        <w:rPr>
          <w:sz w:val="14"/>
        </w:rPr>
        <w:t xml:space="preserve">But businesses may respond to a </w:t>
      </w:r>
      <w:r w:rsidRPr="00CE1144">
        <w:rPr>
          <w:sz w:val="14"/>
          <w:highlight w:val="yellow"/>
        </w:rPr>
        <w:t xml:space="preserve">higher minimum wage </w:t>
      </w:r>
      <w:r w:rsidRPr="00C71993">
        <w:rPr>
          <w:sz w:val="14"/>
        </w:rPr>
        <w:t xml:space="preserve">in other ways. </w:t>
      </w:r>
      <w:r w:rsidRPr="00C71993">
        <w:rPr>
          <w:rStyle w:val="TitleChar"/>
        </w:rPr>
        <w:t xml:space="preserve">In a paper for the Center for Economic and Policy Research, John Schmitt argues that they can benefit from </w:t>
      </w:r>
      <w:r w:rsidRPr="00CE1144">
        <w:rPr>
          <w:rStyle w:val="Box"/>
          <w:highlight w:val="yellow"/>
        </w:rPr>
        <w:t>improved efficiency and lower turnover</w:t>
      </w:r>
      <w:r w:rsidRPr="00C71993">
        <w:rPr>
          <w:sz w:val="14"/>
        </w:rPr>
        <w:t xml:space="preserve">. </w:t>
      </w:r>
      <w:r w:rsidRPr="00C71993">
        <w:rPr>
          <w:rStyle w:val="TitleChar"/>
        </w:rPr>
        <w:t xml:space="preserve">A higher wage may </w:t>
      </w:r>
      <w:r w:rsidRPr="00CE1144">
        <w:rPr>
          <w:rStyle w:val="TitleChar"/>
          <w:highlight w:val="yellow"/>
        </w:rPr>
        <w:t>lead employers</w:t>
      </w:r>
      <w:r w:rsidRPr="00C71993">
        <w:rPr>
          <w:rStyle w:val="TitleChar"/>
        </w:rPr>
        <w:t xml:space="preserve"> to </w:t>
      </w:r>
      <w:r w:rsidRPr="00CE1144">
        <w:rPr>
          <w:rStyle w:val="TitleChar"/>
          <w:highlight w:val="yellow"/>
        </w:rPr>
        <w:t>push employees to work harder</w:t>
      </w:r>
      <w:r w:rsidRPr="00C71993">
        <w:rPr>
          <w:rStyle w:val="TitleChar"/>
        </w:rPr>
        <w:t>, which can be preferable to cutting hours or workers.</w:t>
      </w:r>
      <w:r w:rsidRPr="00C71993">
        <w:rPr>
          <w:sz w:val="14"/>
        </w:rPr>
        <w:t xml:space="preserve"> In fact, </w:t>
      </w:r>
      <w:r w:rsidRPr="00C71993">
        <w:rPr>
          <w:rStyle w:val="TitleChar"/>
        </w:rPr>
        <w:t xml:space="preserve">the majority of fast food restaurants in Georgia and Alabama said they would respond to a minimum wage increase with </w:t>
      </w:r>
      <w:r w:rsidRPr="00CE1144">
        <w:rPr>
          <w:rStyle w:val="Box"/>
          <w:highlight w:val="yellow"/>
        </w:rPr>
        <w:t>higher performance standards</w:t>
      </w:r>
      <w:r w:rsidRPr="00C71993">
        <w:rPr>
          <w:sz w:val="14"/>
        </w:rPr>
        <w:t xml:space="preserve">. </w:t>
      </w:r>
      <w:r w:rsidRPr="00C71993">
        <w:rPr>
          <w:rStyle w:val="TitleChar"/>
        </w:rPr>
        <w:t xml:space="preserve">A higher wage can also make it </w:t>
      </w:r>
      <w:r w:rsidRPr="00CE1144">
        <w:rPr>
          <w:rStyle w:val="TitleChar"/>
          <w:highlight w:val="yellow"/>
        </w:rPr>
        <w:t xml:space="preserve">easier to recruit </w:t>
      </w:r>
      <w:r w:rsidRPr="00C71993">
        <w:rPr>
          <w:rStyle w:val="TitleChar"/>
        </w:rPr>
        <w:t>and r</w:t>
      </w:r>
      <w:r w:rsidRPr="00CE1144">
        <w:rPr>
          <w:rStyle w:val="TitleChar"/>
          <w:highlight w:val="yellow"/>
        </w:rPr>
        <w:t>etain workers</w:t>
      </w:r>
      <w:r w:rsidRPr="00C71993">
        <w:rPr>
          <w:rStyle w:val="TitleChar"/>
        </w:rPr>
        <w:t>, which can improve the bottom line</w:t>
      </w:r>
      <w:r w:rsidRPr="00C71993">
        <w:rPr>
          <w:sz w:val="14"/>
        </w:rPr>
        <w:t xml:space="preserve">. Dealing with turnover can be costly: replacing someone can cost as much as 20 percent of her salary. </w:t>
      </w:r>
      <w:r w:rsidRPr="00C71993">
        <w:rPr>
          <w:rStyle w:val="TitleChar"/>
        </w:rPr>
        <w:t xml:space="preserve">Other studies have found that while some job losses may occur, </w:t>
      </w:r>
      <w:r w:rsidRPr="00CE1144">
        <w:rPr>
          <w:rStyle w:val="TitleChar"/>
          <w:highlight w:val="yellow"/>
        </w:rPr>
        <w:t>there</w:t>
      </w:r>
      <w:r w:rsidRPr="00C71993">
        <w:rPr>
          <w:rStyle w:val="TitleChar"/>
        </w:rPr>
        <w:t xml:space="preserve"> can </w:t>
      </w:r>
      <w:r w:rsidRPr="00CE1144">
        <w:rPr>
          <w:rStyle w:val="TitleChar"/>
          <w:highlight w:val="yellow"/>
        </w:rPr>
        <w:t>still</w:t>
      </w:r>
      <w:r w:rsidRPr="00C71993">
        <w:rPr>
          <w:rStyle w:val="TitleChar"/>
        </w:rPr>
        <w:t xml:space="preserve"> be an </w:t>
      </w:r>
      <w:r w:rsidRPr="00CE1144">
        <w:rPr>
          <w:rStyle w:val="Box"/>
          <w:highlight w:val="yellow"/>
        </w:rPr>
        <w:t>economic net gain</w:t>
      </w:r>
      <w:r w:rsidRPr="00CE1144">
        <w:rPr>
          <w:rStyle w:val="TitleChar"/>
          <w:highlight w:val="yellow"/>
        </w:rPr>
        <w:t xml:space="preserve"> </w:t>
      </w:r>
      <w:r w:rsidRPr="00C71993">
        <w:rPr>
          <w:rStyle w:val="TitleChar"/>
        </w:rPr>
        <w:t>thanks to the fact that so many workers will have more money to spend</w:t>
      </w:r>
      <w:r w:rsidRPr="00C71993">
        <w:rPr>
          <w:sz w:val="14"/>
        </w:rPr>
        <w:t xml:space="preserve">. A </w:t>
      </w:r>
      <w:r w:rsidRPr="00C71993">
        <w:rPr>
          <w:rStyle w:val="TitleChar"/>
        </w:rPr>
        <w:t xml:space="preserve">$10.10 minimum wage would mean </w:t>
      </w:r>
      <w:r w:rsidRPr="00CE1144">
        <w:rPr>
          <w:rStyle w:val="TitleChar"/>
          <w:highlight w:val="yellow"/>
        </w:rPr>
        <w:t>a direct raise for 16.7 million workers</w:t>
      </w:r>
      <w:r w:rsidRPr="00C71993">
        <w:rPr>
          <w:rStyle w:val="TitleChar"/>
        </w:rPr>
        <w:t xml:space="preserve">, according to the Economic Policy Institute, who would then have more money in their pockets </w:t>
      </w:r>
      <w:r w:rsidRPr="00CE1144">
        <w:rPr>
          <w:rStyle w:val="TitleChar"/>
          <w:highlight w:val="yellow"/>
        </w:rPr>
        <w:t>to spend on goods and services</w:t>
      </w:r>
      <w:r w:rsidRPr="00CE1144">
        <w:rPr>
          <w:sz w:val="14"/>
          <w:highlight w:val="yellow"/>
        </w:rPr>
        <w:t xml:space="preserve">, </w:t>
      </w:r>
      <w:r w:rsidRPr="00CE1144">
        <w:rPr>
          <w:rStyle w:val="Box"/>
          <w:highlight w:val="yellow"/>
        </w:rPr>
        <w:t>boosting the economy</w:t>
      </w:r>
      <w:r w:rsidRPr="00C71993">
        <w:rPr>
          <w:rStyle w:val="Box"/>
        </w:rPr>
        <w:t>.</w:t>
      </w:r>
      <w:r w:rsidRPr="00C71993">
        <w:rPr>
          <w:sz w:val="14"/>
        </w:rPr>
        <w:t xml:space="preserve"> It also found that a </w:t>
      </w:r>
      <w:r w:rsidRPr="00C71993">
        <w:rPr>
          <w:rStyle w:val="TitleChar"/>
        </w:rPr>
        <w:t>gradual increase to $10.10 by 2016 would in</w:t>
      </w:r>
      <w:r w:rsidRPr="00CE1144">
        <w:rPr>
          <w:rStyle w:val="TitleChar"/>
          <w:highlight w:val="yellow"/>
        </w:rPr>
        <w:t>c</w:t>
      </w:r>
      <w:r w:rsidRPr="00C71993">
        <w:rPr>
          <w:rStyle w:val="TitleChar"/>
        </w:rPr>
        <w:t xml:space="preserve">rease wages by $35 billion, </w:t>
      </w:r>
      <w:r w:rsidRPr="00CE1144">
        <w:rPr>
          <w:rStyle w:val="TitleChar"/>
          <w:highlight w:val="yellow"/>
        </w:rPr>
        <w:t xml:space="preserve">which would </w:t>
      </w:r>
      <w:r w:rsidRPr="00CE1144">
        <w:rPr>
          <w:rStyle w:val="Box"/>
          <w:highlight w:val="yellow"/>
        </w:rPr>
        <w:t>boost GDP growth</w:t>
      </w:r>
      <w:r w:rsidRPr="00CE1144">
        <w:rPr>
          <w:rStyle w:val="TitleChar"/>
          <w:highlight w:val="yellow"/>
        </w:rPr>
        <w:t xml:space="preserve"> by about $22 billion</w:t>
      </w:r>
      <w:r w:rsidRPr="00C71993">
        <w:rPr>
          <w:rStyle w:val="TitleChar"/>
        </w:rPr>
        <w:t>.</w:t>
      </w:r>
      <w:r>
        <w:rPr>
          <w:rStyle w:val="TitleChar"/>
        </w:rPr>
        <w:t xml:space="preserve"> </w:t>
      </w:r>
      <w:r w:rsidRPr="00C71993">
        <w:rPr>
          <w:sz w:val="14"/>
        </w:rPr>
        <w:t xml:space="preserve">The </w:t>
      </w:r>
      <w:r w:rsidRPr="00C71993">
        <w:rPr>
          <w:rStyle w:val="TitleChar"/>
        </w:rPr>
        <w:t xml:space="preserve">Federal Reserve Bank of Chicago found that </w:t>
      </w:r>
      <w:r w:rsidRPr="00CE1144">
        <w:rPr>
          <w:rStyle w:val="TitleChar"/>
          <w:highlight w:val="yellow"/>
        </w:rPr>
        <w:t>even</w:t>
      </w:r>
      <w:r w:rsidRPr="00C71993">
        <w:rPr>
          <w:rStyle w:val="TitleChar"/>
        </w:rPr>
        <w:t xml:space="preserve"> </w:t>
      </w:r>
      <w:r w:rsidRPr="00CE1144">
        <w:rPr>
          <w:rStyle w:val="TitleChar"/>
          <w:highlight w:val="yellow"/>
        </w:rPr>
        <w:t>when potential job losses are taken into account, an increase in the minimum wage</w:t>
      </w:r>
      <w:r w:rsidRPr="00CE1144">
        <w:rPr>
          <w:sz w:val="14"/>
          <w:highlight w:val="yellow"/>
        </w:rPr>
        <w:t xml:space="preserve"> </w:t>
      </w:r>
      <w:r w:rsidRPr="00C71993">
        <w:rPr>
          <w:sz w:val="14"/>
        </w:rPr>
        <w:t xml:space="preserve">to $9, as President Obama proposed in his 2013 State of the Union, </w:t>
      </w:r>
      <w:r w:rsidRPr="00CE1144">
        <w:rPr>
          <w:rStyle w:val="TitleChar"/>
          <w:highlight w:val="yellow"/>
        </w:rPr>
        <w:t>would increase household spending by $28 billion</w:t>
      </w:r>
      <w:r w:rsidRPr="00C71993">
        <w:rPr>
          <w:sz w:val="14"/>
        </w:rPr>
        <w:t xml:space="preserve">, or 0.2 percent of GDP. </w:t>
      </w:r>
      <w:r w:rsidRPr="00CE1144">
        <w:rPr>
          <w:rStyle w:val="TitleChar"/>
          <w:highlight w:val="yellow"/>
        </w:rPr>
        <w:t>That</w:t>
      </w:r>
      <w:r w:rsidRPr="00C71993">
        <w:rPr>
          <w:rStyle w:val="TitleChar"/>
        </w:rPr>
        <w:t xml:space="preserve"> extra spending </w:t>
      </w:r>
      <w:r w:rsidRPr="00CE1144">
        <w:rPr>
          <w:rStyle w:val="Box"/>
          <w:highlight w:val="yellow"/>
        </w:rPr>
        <w:t>stimulates the economy</w:t>
      </w:r>
      <w:r w:rsidRPr="00C71993">
        <w:rPr>
          <w:rStyle w:val="TitleChar"/>
        </w:rPr>
        <w:t xml:space="preserve">, which can lead </w:t>
      </w:r>
      <w:r w:rsidRPr="00CE1144">
        <w:rPr>
          <w:rStyle w:val="TitleChar"/>
          <w:highlight w:val="yellow"/>
        </w:rPr>
        <w:t>to more job growth</w:t>
      </w:r>
      <w:r w:rsidRPr="00C71993">
        <w:rPr>
          <w:rStyle w:val="TitleChar"/>
        </w:rPr>
        <w:t>.</w:t>
      </w:r>
      <w:r w:rsidRPr="00C71993">
        <w:rPr>
          <w:sz w:val="14"/>
        </w:rPr>
        <w:t xml:space="preserve"> </w:t>
      </w:r>
      <w:r w:rsidRPr="00C71993">
        <w:rPr>
          <w:rStyle w:val="TitleChar"/>
        </w:rPr>
        <w:t>There is also real world evidence that minimum wage increases don’t hurt jobs</w:t>
      </w:r>
      <w:r w:rsidRPr="00C71993">
        <w:rPr>
          <w:sz w:val="14"/>
        </w:rPr>
        <w:t xml:space="preserve">. </w:t>
      </w:r>
      <w:r w:rsidRPr="00C71993">
        <w:rPr>
          <w:rStyle w:val="TitleChar"/>
        </w:rPr>
        <w:t xml:space="preserve">David </w:t>
      </w:r>
      <w:proofErr w:type="spellStart"/>
      <w:r w:rsidRPr="00C71993">
        <w:rPr>
          <w:rStyle w:val="TitleChar"/>
        </w:rPr>
        <w:t>Madland</w:t>
      </w:r>
      <w:proofErr w:type="spellEnd"/>
      <w:r w:rsidRPr="00C71993">
        <w:rPr>
          <w:rStyle w:val="TitleChar"/>
        </w:rPr>
        <w:t xml:space="preserve"> and Keith Miller analyzed minimum wage increases at the state level </w:t>
      </w:r>
      <w:r w:rsidRPr="00C71993">
        <w:rPr>
          <w:rStyle w:val="Box"/>
        </w:rPr>
        <w:t>over two decades</w:t>
      </w:r>
      <w:r w:rsidRPr="00C71993">
        <w:rPr>
          <w:sz w:val="14"/>
        </w:rPr>
        <w:t xml:space="preserve"> </w:t>
      </w:r>
      <w:r w:rsidRPr="00C71993">
        <w:rPr>
          <w:rStyle w:val="TitleChar"/>
        </w:rPr>
        <w:t>and “</w:t>
      </w:r>
      <w:r w:rsidRPr="00CE1144">
        <w:rPr>
          <w:rStyle w:val="TitleChar"/>
          <w:highlight w:val="yellow"/>
        </w:rPr>
        <w:t>found no clear evidence that the minimum-wage increases affect aggregate job creation when unemployment rates are high</w:t>
      </w:r>
      <w:r w:rsidRPr="00CE1144">
        <w:rPr>
          <w:sz w:val="14"/>
          <w:highlight w:val="yellow"/>
        </w:rPr>
        <w:t>.</w:t>
      </w:r>
      <w:r w:rsidRPr="00C71993">
        <w:rPr>
          <w:sz w:val="14"/>
        </w:rPr>
        <w:t xml:space="preserve">” After looking at the increases during times 7 percent unemployment or more, the rate actually declined 52 percent of the time and in a few cases remained unchanged. </w:t>
      </w:r>
      <w:r w:rsidRPr="00C71993">
        <w:rPr>
          <w:rStyle w:val="TitleChar"/>
        </w:rPr>
        <w:t>The authors also point to five other studies that did the same state-level analysis while controlling for other factors that could impact employment and similarly found “</w:t>
      </w:r>
      <w:r w:rsidRPr="00C71993">
        <w:rPr>
          <w:rStyle w:val="Box"/>
        </w:rPr>
        <w:t>no discernable effect</w:t>
      </w:r>
      <w:r w:rsidRPr="00C71993">
        <w:rPr>
          <w:rStyle w:val="TitleChar"/>
        </w:rPr>
        <w:t xml:space="preserve"> on employment levels.”</w:t>
      </w:r>
    </w:p>
    <w:p w14:paraId="68A56600" w14:textId="77777777" w:rsidR="00FB3AE4" w:rsidRDefault="00FB3AE4" w:rsidP="00FB3AE4"/>
    <w:p w14:paraId="67658E5C" w14:textId="77777777" w:rsidR="00365BD1" w:rsidRPr="0008410A" w:rsidRDefault="00365BD1" w:rsidP="00365BD1">
      <w:pPr>
        <w:pStyle w:val="Heading4"/>
      </w:pPr>
      <w:r>
        <w:t>D. Decline goes nuclear</w:t>
      </w:r>
    </w:p>
    <w:p w14:paraId="3E1350A4" w14:textId="77777777" w:rsidR="00365BD1" w:rsidRPr="004C7D34" w:rsidRDefault="00365BD1" w:rsidP="00365BD1">
      <w:r>
        <w:rPr>
          <w:rStyle w:val="StyleStyleBold12pt"/>
        </w:rPr>
        <w:t>Royal 10</w:t>
      </w:r>
      <w:r w:rsidRPr="00C13E45">
        <w:rPr>
          <w:rStyle w:val="StyleStyleBold12pt"/>
        </w:rPr>
        <w:t xml:space="preserve"> </w:t>
      </w:r>
      <w:r w:rsidRPr="004C7D34">
        <w:t xml:space="preserve">director of Cooperative Threat Reduction at the U.S. Department of Defense, 2010¶ </w:t>
      </w:r>
      <w:proofErr w:type="spellStart"/>
      <w:r w:rsidRPr="004C7D34">
        <w:t>Jedediah</w:t>
      </w:r>
      <w:proofErr w:type="spellEnd"/>
      <w:r w:rsidRPr="004C7D34">
        <w:t xml:space="preserve">, Economics of War and Peace: Economic, Legal, and Political Perspectives, </w:t>
      </w:r>
      <w:proofErr w:type="spellStart"/>
      <w:r w:rsidRPr="004C7D34">
        <w:t>pg</w:t>
      </w:r>
      <w:proofErr w:type="spellEnd"/>
      <w:r w:rsidRPr="004C7D34">
        <w:t xml:space="preserve"> 213-215</w:t>
      </w:r>
    </w:p>
    <w:p w14:paraId="060968AA" w14:textId="77777777" w:rsidR="00365BD1" w:rsidRPr="0008410A" w:rsidRDefault="00365BD1" w:rsidP="00365BD1"/>
    <w:p w14:paraId="3201075E" w14:textId="77777777" w:rsidR="00365BD1" w:rsidRDefault="00365BD1" w:rsidP="00365BD1">
      <w:pPr>
        <w:rPr>
          <w:sz w:val="14"/>
        </w:rPr>
      </w:pPr>
      <w:r w:rsidRPr="00F34981">
        <w:rPr>
          <w:sz w:val="14"/>
        </w:rPr>
        <w:t xml:space="preserve">Less intuitive is how periods of economic decline may increase the likelihood of external conflict. Political science literature has contributed a moderate degree of attention to the impact of economic decline and the security and defense behavior of interdependent states. Research in this vein has been considered at systemic, dyadic and national levels. Several notable contributions follow. First, </w:t>
      </w:r>
      <w:r w:rsidRPr="00C13E45">
        <w:rPr>
          <w:rStyle w:val="StyleBoldUnderline"/>
        </w:rPr>
        <w:t xml:space="preserve">on the systemic level, </w:t>
      </w:r>
      <w:proofErr w:type="spellStart"/>
      <w:r w:rsidRPr="00F34981">
        <w:rPr>
          <w:sz w:val="14"/>
        </w:rPr>
        <w:t>Pollins</w:t>
      </w:r>
      <w:proofErr w:type="spellEnd"/>
      <w:r w:rsidRPr="00F34981">
        <w:rPr>
          <w:sz w:val="14"/>
        </w:rPr>
        <w:t xml:space="preserve"> (2008) advances </w:t>
      </w:r>
      <w:proofErr w:type="spellStart"/>
      <w:r w:rsidRPr="00F34981">
        <w:rPr>
          <w:sz w:val="14"/>
        </w:rPr>
        <w:t>Modelski</w:t>
      </w:r>
      <w:proofErr w:type="spellEnd"/>
      <w:r w:rsidRPr="00F34981">
        <w:rPr>
          <w:sz w:val="14"/>
        </w:rPr>
        <w:t xml:space="preserve"> and Thompson’s (1996) work on leadership cycle theory, finding that </w:t>
      </w:r>
      <w:r w:rsidRPr="004C7D34">
        <w:rPr>
          <w:rStyle w:val="StyleBoldUnderline"/>
          <w:highlight w:val="cyan"/>
        </w:rPr>
        <w:t xml:space="preserve">rhythms in the </w:t>
      </w:r>
      <w:r w:rsidRPr="00E4730C">
        <w:rPr>
          <w:rStyle w:val="StyleBoldUnderline"/>
          <w:highlight w:val="cyan"/>
        </w:rPr>
        <w:t xml:space="preserve">global economy </w:t>
      </w:r>
      <w:r w:rsidRPr="004C7D34">
        <w:rPr>
          <w:rStyle w:val="StyleBoldUnderline"/>
          <w:highlight w:val="cyan"/>
        </w:rPr>
        <w:t>are associated with</w:t>
      </w:r>
      <w:r w:rsidRPr="00C13E45">
        <w:rPr>
          <w:rStyle w:val="StyleBoldUnderline"/>
        </w:rPr>
        <w:t xml:space="preserve"> the </w:t>
      </w:r>
      <w:r w:rsidRPr="004C7D34">
        <w:rPr>
          <w:rStyle w:val="Box"/>
          <w:highlight w:val="cyan"/>
        </w:rPr>
        <w:t>rise and fall</w:t>
      </w:r>
      <w:r w:rsidRPr="004C7D34">
        <w:rPr>
          <w:rStyle w:val="StyleBoldUnderline"/>
          <w:highlight w:val="cyan"/>
        </w:rPr>
        <w:t xml:space="preserve"> of</w:t>
      </w:r>
      <w:r w:rsidRPr="00C13E45">
        <w:rPr>
          <w:rStyle w:val="StyleBoldUnderline"/>
        </w:rPr>
        <w:t xml:space="preserve"> a </w:t>
      </w:r>
      <w:r w:rsidRPr="004C7D34">
        <w:rPr>
          <w:rStyle w:val="StyleBoldUnderline"/>
          <w:highlight w:val="cyan"/>
        </w:rPr>
        <w:t>pre-eminent power and</w:t>
      </w:r>
      <w:r w:rsidRPr="00C13E45">
        <w:rPr>
          <w:rStyle w:val="StyleBoldUnderline"/>
        </w:rPr>
        <w:t xml:space="preserve"> the often </w:t>
      </w:r>
      <w:r w:rsidRPr="00E4730C">
        <w:rPr>
          <w:rStyle w:val="Box"/>
          <w:highlight w:val="cyan"/>
        </w:rPr>
        <w:t>bloody transition</w:t>
      </w:r>
      <w:r w:rsidRPr="00E4730C">
        <w:rPr>
          <w:rStyle w:val="StyleBoldUnderline"/>
          <w:highlight w:val="cyan"/>
        </w:rPr>
        <w:t xml:space="preserve"> </w:t>
      </w:r>
      <w:r w:rsidRPr="00EE6F45">
        <w:rPr>
          <w:rStyle w:val="StyleBoldUnderline"/>
        </w:rPr>
        <w:t>fr</w:t>
      </w:r>
      <w:r w:rsidRPr="00C13E45">
        <w:rPr>
          <w:rStyle w:val="StyleBoldUnderline"/>
        </w:rPr>
        <w:t>om one pre-eminent leader to the next</w:t>
      </w:r>
      <w:r w:rsidRPr="00F34981">
        <w:rPr>
          <w:sz w:val="14"/>
        </w:rPr>
        <w:t xml:space="preserve">. As such, exogenous </w:t>
      </w:r>
      <w:r w:rsidRPr="00EE6F45">
        <w:rPr>
          <w:rStyle w:val="StyleBoldUnderline"/>
          <w:highlight w:val="cyan"/>
        </w:rPr>
        <w:t>shocks</w:t>
      </w:r>
      <w:r w:rsidRPr="00F34981">
        <w:rPr>
          <w:sz w:val="14"/>
        </w:rPr>
        <w:t xml:space="preserve"> </w:t>
      </w:r>
      <w:r w:rsidRPr="00E4730C">
        <w:rPr>
          <w:rStyle w:val="StyleBoldUnderline"/>
        </w:rPr>
        <w:t>such as economic crises</w:t>
      </w:r>
      <w:r w:rsidRPr="00F34981">
        <w:rPr>
          <w:sz w:val="14"/>
        </w:rPr>
        <w:t xml:space="preserve"> </w:t>
      </w:r>
      <w:r w:rsidRPr="00C13E45">
        <w:rPr>
          <w:rStyle w:val="StyleBoldUnderline"/>
        </w:rPr>
        <w:t>could usher in a redistribution of relative power</w:t>
      </w:r>
      <w:r w:rsidRPr="00F34981">
        <w:rPr>
          <w:sz w:val="14"/>
        </w:rPr>
        <w:t xml:space="preserve"> (see also Gilpin, 1981) </w:t>
      </w:r>
      <w:r w:rsidRPr="00C13E45">
        <w:rPr>
          <w:rStyle w:val="StyleBoldUnderline"/>
        </w:rPr>
        <w:t xml:space="preserve">that </w:t>
      </w:r>
      <w:r w:rsidRPr="00EE6F45">
        <w:rPr>
          <w:rStyle w:val="StyleBoldUnderline"/>
          <w:highlight w:val="cyan"/>
        </w:rPr>
        <w:t xml:space="preserve">leads </w:t>
      </w:r>
      <w:r w:rsidRPr="00E4730C">
        <w:rPr>
          <w:rStyle w:val="StyleBoldUnderline"/>
          <w:highlight w:val="cyan"/>
        </w:rPr>
        <w:t xml:space="preserve">to </w:t>
      </w:r>
      <w:r w:rsidRPr="00E4730C">
        <w:rPr>
          <w:rStyle w:val="Box"/>
          <w:highlight w:val="cyan"/>
        </w:rPr>
        <w:t xml:space="preserve">uncertainty </w:t>
      </w:r>
      <w:r w:rsidRPr="00EE6F45">
        <w:rPr>
          <w:rStyle w:val="Box"/>
          <w:highlight w:val="cyan"/>
        </w:rPr>
        <w:t>about power balances</w:t>
      </w:r>
      <w:r w:rsidRPr="00EE6F45">
        <w:rPr>
          <w:rStyle w:val="StyleBoldUnderline"/>
          <w:highlight w:val="cyan"/>
        </w:rPr>
        <w:t xml:space="preserve">, </w:t>
      </w:r>
      <w:r w:rsidRPr="00EE6F45">
        <w:rPr>
          <w:rStyle w:val="Box"/>
          <w:highlight w:val="cyan"/>
        </w:rPr>
        <w:t>increasing the risk of miscalculation</w:t>
      </w:r>
      <w:r w:rsidRPr="00F34981">
        <w:rPr>
          <w:sz w:val="14"/>
        </w:rPr>
        <w:t xml:space="preserve"> (</w:t>
      </w:r>
      <w:proofErr w:type="spellStart"/>
      <w:r w:rsidRPr="00F34981">
        <w:rPr>
          <w:sz w:val="14"/>
        </w:rPr>
        <w:t>Fearon</w:t>
      </w:r>
      <w:proofErr w:type="spellEnd"/>
      <w:r w:rsidRPr="00F34981">
        <w:rPr>
          <w:sz w:val="14"/>
        </w:rPr>
        <w:t xml:space="preserve"> 1995). Alternatively, </w:t>
      </w:r>
      <w:r w:rsidRPr="00EE6F45">
        <w:rPr>
          <w:rStyle w:val="Box"/>
          <w:highlight w:val="cyan"/>
        </w:rPr>
        <w:t xml:space="preserve">even a relatively </w:t>
      </w:r>
      <w:r w:rsidRPr="00E4730C">
        <w:rPr>
          <w:rStyle w:val="Box"/>
          <w:highlight w:val="cyan"/>
        </w:rPr>
        <w:t>certain</w:t>
      </w:r>
      <w:r w:rsidRPr="00E4730C">
        <w:rPr>
          <w:rStyle w:val="StyleBoldUnderline"/>
          <w:highlight w:val="cyan"/>
        </w:rPr>
        <w:t xml:space="preserve"> redistribution </w:t>
      </w:r>
      <w:r w:rsidRPr="00EE6F45">
        <w:rPr>
          <w:rStyle w:val="StyleBoldUnderline"/>
          <w:highlight w:val="cyan"/>
        </w:rPr>
        <w:t xml:space="preserve">of power could lead to a </w:t>
      </w:r>
      <w:r w:rsidRPr="00EE6F45">
        <w:rPr>
          <w:rStyle w:val="Box"/>
          <w:highlight w:val="cyan"/>
        </w:rPr>
        <w:t>permissive environment for conflicts</w:t>
      </w:r>
      <w:r w:rsidRPr="00C13E45">
        <w:rPr>
          <w:rStyle w:val="StyleBoldUnderline"/>
        </w:rPr>
        <w:t xml:space="preserve"> as a </w:t>
      </w:r>
      <w:r w:rsidRPr="00280445">
        <w:rPr>
          <w:rStyle w:val="StyleBoldUnderline"/>
          <w:highlight w:val="cyan"/>
        </w:rPr>
        <w:t>rising power</w:t>
      </w:r>
      <w:r w:rsidRPr="00C13E45">
        <w:rPr>
          <w:rStyle w:val="StyleBoldUnderline"/>
        </w:rPr>
        <w:t xml:space="preserve"> may </w:t>
      </w:r>
      <w:r w:rsidRPr="00E4730C">
        <w:rPr>
          <w:rStyle w:val="StyleBoldUnderline"/>
          <w:highlight w:val="cyan"/>
        </w:rPr>
        <w:t xml:space="preserve">seek to </w:t>
      </w:r>
      <w:r w:rsidRPr="00E4730C">
        <w:rPr>
          <w:rStyle w:val="Box"/>
          <w:highlight w:val="cyan"/>
        </w:rPr>
        <w:t>challenge a declining power</w:t>
      </w:r>
      <w:r w:rsidRPr="00F34981">
        <w:rPr>
          <w:sz w:val="14"/>
        </w:rPr>
        <w:t xml:space="preserve"> (</w:t>
      </w:r>
      <w:r w:rsidRPr="00F34981">
        <w:rPr>
          <w:rStyle w:val="StyleBoldUnderline"/>
        </w:rPr>
        <w:t xml:space="preserve">Werner, 1999). Separately, </w:t>
      </w:r>
      <w:proofErr w:type="spellStart"/>
      <w:r w:rsidRPr="00F34981">
        <w:rPr>
          <w:rStyle w:val="StyleBoldUnderline"/>
        </w:rPr>
        <w:t>Pollins</w:t>
      </w:r>
      <w:proofErr w:type="spellEnd"/>
      <w:r w:rsidRPr="00F34981">
        <w:rPr>
          <w:rStyle w:val="StyleBoldUnderline"/>
        </w:rPr>
        <w:t xml:space="preserve"> (1996) also shows that</w:t>
      </w:r>
      <w:r w:rsidRPr="00F34981">
        <w:rPr>
          <w:sz w:val="14"/>
        </w:rPr>
        <w:t xml:space="preserve"> </w:t>
      </w:r>
      <w:r w:rsidRPr="00E4730C">
        <w:rPr>
          <w:rStyle w:val="StyleBoldUnderline"/>
        </w:rPr>
        <w:t>global economic cycles</w:t>
      </w:r>
      <w:r w:rsidRPr="00F34981">
        <w:rPr>
          <w:sz w:val="14"/>
        </w:rPr>
        <w:t xml:space="preserve"> combined with parallel leadership cycles </w:t>
      </w:r>
      <w:r w:rsidRPr="00E4730C">
        <w:rPr>
          <w:rStyle w:val="StyleBoldUnderline"/>
        </w:rPr>
        <w:t>impact the likelihood of conflict among major, medium and small powers</w:t>
      </w:r>
      <w:r w:rsidRPr="00F34981">
        <w:rPr>
          <w:sz w:val="14"/>
        </w:rPr>
        <w:t>, although he suggests that the causes and connections between global economic conditions and security conditions remains unknown. Second, on a dyadic level, Copeland’s (1996, 2000) theory of trade expectations suggest that “</w:t>
      </w:r>
      <w:r w:rsidRPr="00C13E45">
        <w:rPr>
          <w:rStyle w:val="StyleBoldUnderline"/>
        </w:rPr>
        <w:t xml:space="preserve">future </w:t>
      </w:r>
      <w:r w:rsidRPr="00EE6F45">
        <w:rPr>
          <w:rStyle w:val="StyleBoldUnderline"/>
          <w:highlight w:val="cyan"/>
        </w:rPr>
        <w:t xml:space="preserve">expectation of </w:t>
      </w:r>
      <w:r w:rsidRPr="00E4730C">
        <w:rPr>
          <w:rStyle w:val="StyleBoldUnderline"/>
          <w:highlight w:val="cyan"/>
        </w:rPr>
        <w:t xml:space="preserve">trade” is a </w:t>
      </w:r>
      <w:r w:rsidRPr="00280445">
        <w:rPr>
          <w:rStyle w:val="Box"/>
          <w:highlight w:val="cyan"/>
        </w:rPr>
        <w:t>significant variable</w:t>
      </w:r>
      <w:r w:rsidRPr="00280445">
        <w:rPr>
          <w:rStyle w:val="StyleBoldUnderline"/>
          <w:highlight w:val="cyan"/>
        </w:rPr>
        <w:t xml:space="preserve"> </w:t>
      </w:r>
      <w:r w:rsidRPr="00EE6F45">
        <w:rPr>
          <w:rStyle w:val="StyleBoldUnderline"/>
          <w:highlight w:val="cyan"/>
        </w:rPr>
        <w:t>in understanding</w:t>
      </w:r>
      <w:r w:rsidRPr="00C13E45">
        <w:rPr>
          <w:rStyle w:val="StyleBoldUnderline"/>
        </w:rPr>
        <w:t xml:space="preserve"> economic </w:t>
      </w:r>
      <w:r w:rsidRPr="00C13E45">
        <w:rPr>
          <w:rStyle w:val="StyleBoldUnderline"/>
        </w:rPr>
        <w:lastRenderedPageBreak/>
        <w:t xml:space="preserve">conditions and </w:t>
      </w:r>
      <w:r w:rsidRPr="00EE6F45">
        <w:rPr>
          <w:rStyle w:val="StyleBoldUnderline"/>
          <w:highlight w:val="cyan"/>
        </w:rPr>
        <w:t>security behavior of states</w:t>
      </w:r>
      <w:r w:rsidRPr="00C13E45">
        <w:rPr>
          <w:rStyle w:val="StyleBoldUnderline"/>
        </w:rPr>
        <w:t>.</w:t>
      </w:r>
      <w:r w:rsidRPr="00F34981">
        <w:rPr>
          <w:sz w:val="14"/>
        </w:rPr>
        <w:t xml:space="preserve"> He argues that interdependent states are likely to gain pacific benefits from trade so long as they have an optimistic view of future trade relations. However, </w:t>
      </w:r>
      <w:r w:rsidRPr="00E4730C">
        <w:rPr>
          <w:rStyle w:val="StyleBoldUnderline"/>
          <w:highlight w:val="cyan"/>
        </w:rPr>
        <w:t>if</w:t>
      </w:r>
      <w:r w:rsidRPr="00C13E45">
        <w:rPr>
          <w:rStyle w:val="StyleBoldUnderline"/>
        </w:rPr>
        <w:t xml:space="preserve"> the expectations of future </w:t>
      </w:r>
      <w:r w:rsidRPr="00E4730C">
        <w:rPr>
          <w:rStyle w:val="StyleBoldUnderline"/>
          <w:highlight w:val="cyan"/>
        </w:rPr>
        <w:t>trade decline</w:t>
      </w:r>
      <w:r w:rsidRPr="00C13E45">
        <w:rPr>
          <w:rStyle w:val="StyleBoldUnderline"/>
        </w:rPr>
        <w:t xml:space="preserve">, particularly for difficult to replace item such as energy resources, </w:t>
      </w:r>
      <w:r w:rsidRPr="00E4730C">
        <w:rPr>
          <w:rStyle w:val="StyleBoldUnderline"/>
          <w:highlight w:val="cyan"/>
        </w:rPr>
        <w:t xml:space="preserve">the </w:t>
      </w:r>
      <w:r w:rsidRPr="00E4730C">
        <w:rPr>
          <w:rStyle w:val="Box"/>
          <w:highlight w:val="cyan"/>
        </w:rPr>
        <w:t xml:space="preserve">likelihood </w:t>
      </w:r>
      <w:r w:rsidRPr="00EE6F45">
        <w:rPr>
          <w:rStyle w:val="Box"/>
          <w:highlight w:val="cyan"/>
        </w:rPr>
        <w:t>for conflict increases,</w:t>
      </w:r>
      <w:r w:rsidRPr="00C13E45">
        <w:rPr>
          <w:rStyle w:val="StyleBoldUnderline"/>
        </w:rPr>
        <w:t xml:space="preserve"> as </w:t>
      </w:r>
      <w:r w:rsidRPr="00E4730C">
        <w:rPr>
          <w:rStyle w:val="StyleBoldUnderline"/>
          <w:highlight w:val="cyan"/>
        </w:rPr>
        <w:t xml:space="preserve">states will </w:t>
      </w:r>
      <w:r w:rsidRPr="00280445">
        <w:rPr>
          <w:rStyle w:val="StyleBoldUnderline"/>
          <w:highlight w:val="cyan"/>
        </w:rPr>
        <w:t xml:space="preserve">be </w:t>
      </w:r>
      <w:r w:rsidRPr="00280445">
        <w:rPr>
          <w:rStyle w:val="Box"/>
          <w:highlight w:val="cyan"/>
        </w:rPr>
        <w:t xml:space="preserve">inclined </w:t>
      </w:r>
      <w:r w:rsidRPr="00E4730C">
        <w:rPr>
          <w:rStyle w:val="Box"/>
          <w:highlight w:val="cyan"/>
        </w:rPr>
        <w:t>to use force</w:t>
      </w:r>
      <w:r w:rsidRPr="00E4730C">
        <w:rPr>
          <w:rStyle w:val="StyleBoldUnderline"/>
          <w:highlight w:val="cyan"/>
        </w:rPr>
        <w:t xml:space="preserve"> to gain</w:t>
      </w:r>
      <w:r w:rsidRPr="00C13E45">
        <w:rPr>
          <w:rStyle w:val="StyleBoldUnderline"/>
        </w:rPr>
        <w:t xml:space="preserve"> access to those </w:t>
      </w:r>
      <w:r w:rsidRPr="00E4730C">
        <w:rPr>
          <w:rStyle w:val="StyleBoldUnderline"/>
          <w:highlight w:val="cyan"/>
        </w:rPr>
        <w:t>resources.</w:t>
      </w:r>
      <w:r w:rsidRPr="00F34981">
        <w:rPr>
          <w:sz w:val="14"/>
          <w:highlight w:val="cyan"/>
        </w:rPr>
        <w:t xml:space="preserve"> </w:t>
      </w:r>
      <w:r w:rsidRPr="00E4730C">
        <w:rPr>
          <w:rStyle w:val="StyleBoldUnderline"/>
          <w:highlight w:val="cyan"/>
        </w:rPr>
        <w:t xml:space="preserve">Crises </w:t>
      </w:r>
      <w:r w:rsidRPr="00EE6F45">
        <w:rPr>
          <w:rStyle w:val="StyleBoldUnderline"/>
          <w:highlight w:val="cyan"/>
        </w:rPr>
        <w:t>could</w:t>
      </w:r>
      <w:r w:rsidRPr="00EE6F45">
        <w:rPr>
          <w:rStyle w:val="StyleBoldUnderline"/>
        </w:rPr>
        <w:t xml:space="preserve"> potentially be the trigger for decreased trade expectations either on its own or because it </w:t>
      </w:r>
      <w:r w:rsidRPr="00E4730C">
        <w:rPr>
          <w:rStyle w:val="Box"/>
          <w:highlight w:val="cyan"/>
        </w:rPr>
        <w:t xml:space="preserve">triggers protectionist </w:t>
      </w:r>
      <w:r w:rsidRPr="00EE6F45">
        <w:rPr>
          <w:rStyle w:val="Box"/>
          <w:highlight w:val="cyan"/>
        </w:rPr>
        <w:t>moves</w:t>
      </w:r>
      <w:r w:rsidRPr="00EE6F45">
        <w:rPr>
          <w:rStyle w:val="StyleBoldUnderline"/>
        </w:rPr>
        <w:t xml:space="preserve"> by interdependent states</w:t>
      </w:r>
      <w:r w:rsidRPr="00C13E45">
        <w:rPr>
          <w:rStyle w:val="BoldUnderlineChar"/>
          <w:rFonts w:eastAsia="Calibri"/>
        </w:rPr>
        <w:t xml:space="preserve">. </w:t>
      </w:r>
      <w:r w:rsidRPr="00C13E45">
        <w:rPr>
          <w:rStyle w:val="StyleBoldUnderline"/>
        </w:rPr>
        <w:t xml:space="preserve">Third, others have </w:t>
      </w:r>
      <w:r w:rsidRPr="00EE6F45">
        <w:rPr>
          <w:rStyle w:val="StyleBoldUnderline"/>
          <w:highlight w:val="cyan"/>
        </w:rPr>
        <w:t>considered the link between economic decline and</w:t>
      </w:r>
      <w:r w:rsidRPr="00C13E45">
        <w:rPr>
          <w:rStyle w:val="StyleBoldUnderline"/>
        </w:rPr>
        <w:t xml:space="preserve"> external armed </w:t>
      </w:r>
      <w:r w:rsidRPr="00EE6F45">
        <w:rPr>
          <w:rStyle w:val="StyleBoldUnderline"/>
          <w:highlight w:val="cyan"/>
        </w:rPr>
        <w:t>conflict</w:t>
      </w:r>
      <w:r w:rsidRPr="00C13E45">
        <w:rPr>
          <w:rStyle w:val="StyleBoldUnderline"/>
        </w:rPr>
        <w:t xml:space="preserve"> at a national level. </w:t>
      </w:r>
      <w:proofErr w:type="spellStart"/>
      <w:r w:rsidRPr="00C13E45">
        <w:rPr>
          <w:rStyle w:val="StyleBoldUnderline"/>
        </w:rPr>
        <w:t>Blomberg</w:t>
      </w:r>
      <w:proofErr w:type="spellEnd"/>
      <w:r w:rsidRPr="00C13E45">
        <w:rPr>
          <w:rStyle w:val="StyleBoldUnderline"/>
        </w:rPr>
        <w:t xml:space="preserve"> and Hess (2002) </w:t>
      </w:r>
      <w:r w:rsidRPr="00EE6F45">
        <w:rPr>
          <w:rStyle w:val="Box"/>
          <w:highlight w:val="cyan"/>
        </w:rPr>
        <w:t>find a strong correlation</w:t>
      </w:r>
      <w:r w:rsidRPr="00C13E45">
        <w:rPr>
          <w:rStyle w:val="StyleBoldUnderline"/>
        </w:rPr>
        <w:t xml:space="preserve"> between internal conflict and external </w:t>
      </w:r>
      <w:r w:rsidRPr="00EE6F45">
        <w:rPr>
          <w:rStyle w:val="Emphasis"/>
        </w:rPr>
        <w:t>c</w:t>
      </w:r>
      <w:r w:rsidRPr="00EE6F45">
        <w:rPr>
          <w:rStyle w:val="StyleBoldUnderline"/>
        </w:rPr>
        <w:t>onflict</w:t>
      </w:r>
      <w:r w:rsidRPr="00EE6F45">
        <w:rPr>
          <w:rStyle w:val="Emphasis"/>
        </w:rPr>
        <w:t>,</w:t>
      </w:r>
      <w:r w:rsidRPr="00F34981">
        <w:rPr>
          <w:sz w:val="14"/>
        </w:rPr>
        <w:t xml:space="preserve"> </w:t>
      </w:r>
      <w:r w:rsidRPr="00EE6F45">
        <w:rPr>
          <w:rStyle w:val="StyleBoldUnderline"/>
        </w:rPr>
        <w:t>particularly during periods of economic downturn</w:t>
      </w:r>
      <w:r w:rsidRPr="00F34981">
        <w:rPr>
          <w:sz w:val="14"/>
        </w:rPr>
        <w:t xml:space="preserve">. They write, </w:t>
      </w:r>
      <w:proofErr w:type="gramStart"/>
      <w:r w:rsidRPr="00F34981">
        <w:rPr>
          <w:sz w:val="14"/>
        </w:rPr>
        <w:t>The</w:t>
      </w:r>
      <w:proofErr w:type="gramEnd"/>
      <w:r w:rsidRPr="00F34981">
        <w:rPr>
          <w:sz w:val="14"/>
        </w:rPr>
        <w:t xml:space="preserve"> linkages between internal and external conflict and prosperity are strong and mutually reinforcing. </w:t>
      </w:r>
      <w:r w:rsidRPr="00C13E45">
        <w:rPr>
          <w:rStyle w:val="StyleBoldUnderline"/>
        </w:rPr>
        <w:t xml:space="preserve">Economic conflict tends to </w:t>
      </w:r>
      <w:r w:rsidRPr="00E4730C">
        <w:rPr>
          <w:rStyle w:val="Box"/>
        </w:rPr>
        <w:t>spawn internal conflict</w:t>
      </w:r>
      <w:r w:rsidRPr="00C13E45">
        <w:rPr>
          <w:rStyle w:val="StyleBoldUnderline"/>
        </w:rPr>
        <w:t>, which in turn returns the favor. Moreover, the presence of a recession tends to amplify the extent to which international and external conflicts self-reinforce each other</w:t>
      </w:r>
      <w:r w:rsidRPr="00F34981">
        <w:rPr>
          <w:sz w:val="14"/>
        </w:rPr>
        <w:t>. (</w:t>
      </w:r>
      <w:proofErr w:type="spellStart"/>
      <w:r w:rsidRPr="00F34981">
        <w:rPr>
          <w:sz w:val="14"/>
        </w:rPr>
        <w:t>Blomberg</w:t>
      </w:r>
      <w:proofErr w:type="spellEnd"/>
      <w:r w:rsidRPr="00F34981">
        <w:rPr>
          <w:sz w:val="14"/>
        </w:rPr>
        <w:t xml:space="preserve"> and Hess, 2002, p. 89) </w:t>
      </w:r>
      <w:r w:rsidRPr="00EE6F45">
        <w:rPr>
          <w:rStyle w:val="StyleBoldUnderline"/>
          <w:highlight w:val="cyan"/>
        </w:rPr>
        <w:t>Economic decline has</w:t>
      </w:r>
      <w:r w:rsidRPr="00C13E45">
        <w:rPr>
          <w:rStyle w:val="StyleBoldUnderline"/>
        </w:rPr>
        <w:t xml:space="preserve"> also </w:t>
      </w:r>
      <w:r w:rsidRPr="00EE6F45">
        <w:rPr>
          <w:rStyle w:val="StyleBoldUnderline"/>
          <w:highlight w:val="cyan"/>
        </w:rPr>
        <w:t xml:space="preserve">been linked with an </w:t>
      </w:r>
      <w:r w:rsidRPr="00EE6F45">
        <w:rPr>
          <w:rStyle w:val="Box"/>
          <w:highlight w:val="cyan"/>
        </w:rPr>
        <w:t>increase in the likelihood of terrorism</w:t>
      </w:r>
      <w:r w:rsidRPr="00C13E45">
        <w:rPr>
          <w:rStyle w:val="StyleBoldUnderline"/>
        </w:rPr>
        <w:t xml:space="preserve"> (</w:t>
      </w:r>
      <w:proofErr w:type="spellStart"/>
      <w:r w:rsidRPr="00C13E45">
        <w:rPr>
          <w:rStyle w:val="StyleBoldUnderline"/>
        </w:rPr>
        <w:t>Blomberg</w:t>
      </w:r>
      <w:proofErr w:type="spellEnd"/>
      <w:r w:rsidRPr="00C13E45">
        <w:rPr>
          <w:rStyle w:val="StyleBoldUnderline"/>
        </w:rPr>
        <w:t xml:space="preserve">, Hess and </w:t>
      </w:r>
      <w:proofErr w:type="spellStart"/>
      <w:r w:rsidRPr="00C13E45">
        <w:rPr>
          <w:rStyle w:val="StyleBoldUnderline"/>
        </w:rPr>
        <w:t>Weerapana</w:t>
      </w:r>
      <w:proofErr w:type="spellEnd"/>
      <w:r w:rsidRPr="00C13E45">
        <w:rPr>
          <w:rStyle w:val="StyleBoldUnderline"/>
        </w:rPr>
        <w:t xml:space="preserve">, 2004), </w:t>
      </w:r>
      <w:r w:rsidRPr="00F34981">
        <w:rPr>
          <w:rStyle w:val="StyleBoldUnderline"/>
          <w:highlight w:val="cyan"/>
        </w:rPr>
        <w:t xml:space="preserve">which has the capacity to </w:t>
      </w:r>
      <w:r w:rsidRPr="00F34981">
        <w:rPr>
          <w:rStyle w:val="Box"/>
          <w:highlight w:val="cyan"/>
        </w:rPr>
        <w:t>spill across borders</w:t>
      </w:r>
      <w:r w:rsidRPr="00F34981">
        <w:rPr>
          <w:rStyle w:val="StyleBoldUnderline"/>
          <w:highlight w:val="cyan"/>
        </w:rPr>
        <w:t xml:space="preserve"> and </w:t>
      </w:r>
      <w:r w:rsidRPr="00F34981">
        <w:rPr>
          <w:rStyle w:val="Box"/>
          <w:highlight w:val="cyan"/>
        </w:rPr>
        <w:t>lead to external tensions</w:t>
      </w:r>
      <w:r w:rsidRPr="00F34981">
        <w:rPr>
          <w:sz w:val="14"/>
        </w:rPr>
        <w:t xml:space="preserve">. </w:t>
      </w:r>
      <w:r w:rsidRPr="00C13E45">
        <w:rPr>
          <w:rStyle w:val="StyleBoldUnderline"/>
        </w:rPr>
        <w:t xml:space="preserve">Furthermore, crises generally reduce the popularity of a sitting government. </w:t>
      </w:r>
      <w:r w:rsidRPr="00EE6F45">
        <w:rPr>
          <w:rStyle w:val="StyleBoldUnderline"/>
          <w:highlight w:val="cyan"/>
        </w:rPr>
        <w:t>“Diversionary theory” suggests</w:t>
      </w:r>
      <w:r w:rsidRPr="00C13E45">
        <w:rPr>
          <w:rStyle w:val="StyleBoldUnderline"/>
        </w:rPr>
        <w:t xml:space="preserve"> that, when facing unpopularity arising from economic decline, sitting </w:t>
      </w:r>
      <w:r w:rsidRPr="00EE6F45">
        <w:rPr>
          <w:rStyle w:val="StyleBoldUnderline"/>
          <w:highlight w:val="cyan"/>
        </w:rPr>
        <w:t xml:space="preserve">governments have </w:t>
      </w:r>
      <w:r w:rsidRPr="00EE6F45">
        <w:rPr>
          <w:rStyle w:val="Box"/>
          <w:highlight w:val="cyan"/>
        </w:rPr>
        <w:t>increased incentives</w:t>
      </w:r>
      <w:r w:rsidRPr="00EE6F45">
        <w:rPr>
          <w:rStyle w:val="StyleBoldUnderline"/>
          <w:highlight w:val="cyan"/>
        </w:rPr>
        <w:t xml:space="preserve"> to fabricate external</w:t>
      </w:r>
      <w:r w:rsidRPr="00C13E45">
        <w:rPr>
          <w:rStyle w:val="StyleBoldUnderline"/>
        </w:rPr>
        <w:t xml:space="preserve"> military </w:t>
      </w:r>
      <w:r w:rsidRPr="00EE6F45">
        <w:rPr>
          <w:rStyle w:val="StyleBoldUnderline"/>
          <w:highlight w:val="cyan"/>
        </w:rPr>
        <w:t xml:space="preserve">conflicts to create a </w:t>
      </w:r>
      <w:r w:rsidRPr="00EE6F45">
        <w:rPr>
          <w:rStyle w:val="Box"/>
          <w:highlight w:val="cyan"/>
        </w:rPr>
        <w:t>“rally around the flag” effect</w:t>
      </w:r>
      <w:r w:rsidRPr="00F34981">
        <w:rPr>
          <w:sz w:val="14"/>
          <w:highlight w:val="cyan"/>
        </w:rPr>
        <w:t>.</w:t>
      </w:r>
      <w:r w:rsidRPr="00F34981">
        <w:rPr>
          <w:sz w:val="14"/>
        </w:rPr>
        <w:t xml:space="preserve"> </w:t>
      </w:r>
      <w:r w:rsidRPr="00F34981">
        <w:rPr>
          <w:rStyle w:val="StyleBoldUnderline"/>
        </w:rPr>
        <w:t xml:space="preserve">Wang (1996), </w:t>
      </w:r>
      <w:proofErr w:type="spellStart"/>
      <w:r w:rsidRPr="00F34981">
        <w:rPr>
          <w:rStyle w:val="StyleBoldUnderline"/>
        </w:rPr>
        <w:t>DeRouen</w:t>
      </w:r>
      <w:proofErr w:type="spellEnd"/>
      <w:r w:rsidRPr="00F34981">
        <w:rPr>
          <w:rStyle w:val="StyleBoldUnderline"/>
        </w:rPr>
        <w:t xml:space="preserve"> (1995) and </w:t>
      </w:r>
      <w:proofErr w:type="spellStart"/>
      <w:r w:rsidRPr="00F34981">
        <w:rPr>
          <w:rStyle w:val="StyleBoldUnderline"/>
        </w:rPr>
        <w:t>Blomberg</w:t>
      </w:r>
      <w:proofErr w:type="spellEnd"/>
      <w:r w:rsidRPr="00F34981">
        <w:rPr>
          <w:rStyle w:val="StyleBoldUnderline"/>
        </w:rPr>
        <w:t xml:space="preserve">, Hess and Thacker (2006) find supporting evidence showing that economic decline and use of force are at least indirectly correlated. </w:t>
      </w:r>
      <w:proofErr w:type="spellStart"/>
      <w:r w:rsidRPr="00F34981">
        <w:rPr>
          <w:rStyle w:val="StyleBoldUnderline"/>
        </w:rPr>
        <w:t>Gelpi</w:t>
      </w:r>
      <w:proofErr w:type="spellEnd"/>
      <w:r w:rsidRPr="00F34981">
        <w:rPr>
          <w:rStyle w:val="StyleBoldUnderline"/>
        </w:rPr>
        <w:t xml:space="preserve"> (1997), Miller (1999), and Kisangani and Pickering (2009) suggest that</w:t>
      </w:r>
      <w:r w:rsidRPr="00F34981">
        <w:rPr>
          <w:sz w:val="14"/>
        </w:rPr>
        <w:t xml:space="preserve"> </w:t>
      </w:r>
      <w:r w:rsidRPr="00EE6F45">
        <w:rPr>
          <w:rStyle w:val="StyleBoldUnderline"/>
        </w:rPr>
        <w:t>the tendency</w:t>
      </w:r>
      <w:r w:rsidRPr="00C13E45">
        <w:rPr>
          <w:rStyle w:val="StyleBoldUnderline"/>
        </w:rPr>
        <w:t xml:space="preserve"> towards diversionary tactics are greater for democratic states than autocratic states due to the fact the democratic leaders are generally more susceptible to being removed from office due to lack of domestic support</w:t>
      </w:r>
      <w:r w:rsidRPr="00F34981">
        <w:rPr>
          <w:sz w:val="14"/>
        </w:rPr>
        <w:t xml:space="preserve">. De </w:t>
      </w:r>
      <w:proofErr w:type="spellStart"/>
      <w:r w:rsidRPr="00F34981">
        <w:rPr>
          <w:sz w:val="14"/>
        </w:rPr>
        <w:t>DeRouen</w:t>
      </w:r>
      <w:proofErr w:type="spellEnd"/>
      <w:r w:rsidRPr="00F34981">
        <w:rPr>
          <w:sz w:val="14"/>
        </w:rPr>
        <w:t xml:space="preserve"> (2000) has provided evidence showing that </w:t>
      </w:r>
      <w:r w:rsidRPr="00F34981">
        <w:rPr>
          <w:rStyle w:val="StyleBoldUnderline"/>
        </w:rPr>
        <w:t xml:space="preserve">periods of </w:t>
      </w:r>
      <w:r w:rsidRPr="00F34981">
        <w:rPr>
          <w:rStyle w:val="StyleBoldUnderline"/>
          <w:highlight w:val="cyan"/>
        </w:rPr>
        <w:t xml:space="preserve">weak economic performance in the </w:t>
      </w:r>
      <w:r w:rsidRPr="00F34981">
        <w:rPr>
          <w:rStyle w:val="Box"/>
          <w:highlight w:val="cyan"/>
        </w:rPr>
        <w:t>U</w:t>
      </w:r>
      <w:r w:rsidRPr="00F34981">
        <w:rPr>
          <w:sz w:val="14"/>
        </w:rPr>
        <w:t xml:space="preserve">nited </w:t>
      </w:r>
      <w:r w:rsidRPr="00F34981">
        <w:rPr>
          <w:rStyle w:val="Box"/>
          <w:highlight w:val="cyan"/>
        </w:rPr>
        <w:t>S</w:t>
      </w:r>
      <w:r w:rsidRPr="00F34981">
        <w:rPr>
          <w:sz w:val="14"/>
          <w:highlight w:val="cyan"/>
        </w:rPr>
        <w:t>t</w:t>
      </w:r>
      <w:r w:rsidRPr="00F34981">
        <w:rPr>
          <w:sz w:val="14"/>
        </w:rPr>
        <w:t xml:space="preserve">ates </w:t>
      </w:r>
      <w:r w:rsidRPr="00F34981">
        <w:rPr>
          <w:rStyle w:val="StyleBoldUnderline"/>
        </w:rPr>
        <w:t>and thus weak</w:t>
      </w:r>
      <w:r w:rsidRPr="00F34981">
        <w:rPr>
          <w:sz w:val="14"/>
        </w:rPr>
        <w:t xml:space="preserve"> </w:t>
      </w:r>
      <w:r w:rsidRPr="00F34981">
        <w:rPr>
          <w:rStyle w:val="StyleBoldUnderline"/>
        </w:rPr>
        <w:t xml:space="preserve">Presidential popularity </w:t>
      </w:r>
      <w:r w:rsidRPr="00F34981">
        <w:rPr>
          <w:rStyle w:val="StyleBoldUnderline"/>
          <w:highlight w:val="cyan"/>
        </w:rPr>
        <w:t xml:space="preserve">are </w:t>
      </w:r>
      <w:r w:rsidRPr="00F34981">
        <w:rPr>
          <w:rStyle w:val="Box"/>
          <w:highlight w:val="cyan"/>
        </w:rPr>
        <w:t>statically linked</w:t>
      </w:r>
      <w:r w:rsidRPr="00F34981">
        <w:rPr>
          <w:rStyle w:val="StyleBoldUnderline"/>
          <w:highlight w:val="cyan"/>
        </w:rPr>
        <w:t xml:space="preserve"> to an </w:t>
      </w:r>
      <w:r w:rsidRPr="00F34981">
        <w:rPr>
          <w:rStyle w:val="Box"/>
          <w:highlight w:val="cyan"/>
        </w:rPr>
        <w:t>increase in the use of force</w:t>
      </w:r>
      <w:r w:rsidRPr="00F34981">
        <w:rPr>
          <w:sz w:val="14"/>
        </w:rPr>
        <w:t xml:space="preserve">. In summary, recent economic scholarship positively correlates economic integration with an increase in the frequency of economic crises, whereas </w:t>
      </w:r>
      <w:r w:rsidRPr="00F34981">
        <w:rPr>
          <w:rStyle w:val="StyleBoldUnderline"/>
        </w:rPr>
        <w:t>political science scholarship links economic decline with external conflict at systemic, dyadic and national levels</w:t>
      </w:r>
      <w:r w:rsidRPr="00F34981">
        <w:rPr>
          <w:sz w:val="14"/>
        </w:rPr>
        <w:t>. This implied connection between integration, crises and armed conflict has not featured prominently in economic-security debate and deserves more attention. This observation is not contradictory to other perspectives that link economic interdependence with a decrease in the likelihood of external conflict, such as those mentioned in the first paragraph of this chapter. Those studies tend to focus on dyadic interdependence instead of global interdependence and do not specifically consider</w:t>
      </w:r>
    </w:p>
    <w:p w14:paraId="5253F75F" w14:textId="7A45EB6C" w:rsidR="00365BD1" w:rsidRDefault="00365BD1" w:rsidP="00FB3AE4"/>
    <w:p w14:paraId="35493193" w14:textId="77777777" w:rsidR="00FB3AE4" w:rsidRPr="00FB3AE4" w:rsidRDefault="00FB3AE4" w:rsidP="00FB3AE4"/>
    <w:p w14:paraId="730D68FB" w14:textId="77777777" w:rsidR="00FB3AE4" w:rsidRDefault="00FB3AE4" w:rsidP="00DB356B">
      <w:pPr>
        <w:pStyle w:val="Heading1"/>
      </w:pPr>
    </w:p>
    <w:p w14:paraId="370C26AF" w14:textId="58CF1D38" w:rsidR="00B45FE9" w:rsidRDefault="00DB356B" w:rsidP="00DB356B">
      <w:pPr>
        <w:pStyle w:val="Heading1"/>
      </w:pPr>
      <w:bookmarkStart w:id="4" w:name="_Toc265584444"/>
      <w:r>
        <w:lastRenderedPageBreak/>
        <w:t>***</w:t>
      </w:r>
      <w:proofErr w:type="spellStart"/>
      <w:r>
        <w:t>Unq</w:t>
      </w:r>
      <w:proofErr w:type="spellEnd"/>
      <w:r w:rsidR="00FB3AE4">
        <w:t xml:space="preserve"> &amp; Link</w:t>
      </w:r>
      <w:bookmarkEnd w:id="4"/>
      <w:r w:rsidR="00FB3AE4">
        <w:t xml:space="preserve"> </w:t>
      </w:r>
    </w:p>
    <w:p w14:paraId="183103E5" w14:textId="2B6F28DB" w:rsidR="00DB356B" w:rsidRDefault="00DB356B" w:rsidP="00365BD1">
      <w:pPr>
        <w:pStyle w:val="Heading1"/>
      </w:pPr>
      <w:bookmarkStart w:id="5" w:name="_Toc265584445"/>
      <w:r>
        <w:lastRenderedPageBreak/>
        <w:t>Will Pass</w:t>
      </w:r>
      <w:bookmarkEnd w:id="5"/>
    </w:p>
    <w:p w14:paraId="41F1673F" w14:textId="77777777" w:rsidR="00DB356B" w:rsidRDefault="00DB356B" w:rsidP="00DB356B"/>
    <w:p w14:paraId="7FEFCAF6" w14:textId="2D4A372E" w:rsidR="002A4C4A" w:rsidRDefault="002A4C4A" w:rsidP="002A4C4A">
      <w:pPr>
        <w:pStyle w:val="Heading4"/>
      </w:pPr>
      <w:r>
        <w:t>Labor department is pushing</w:t>
      </w:r>
    </w:p>
    <w:p w14:paraId="05B9B815" w14:textId="77777777" w:rsidR="002A4C4A" w:rsidRPr="002A4C4A" w:rsidRDefault="002A4C4A" w:rsidP="002A4C4A">
      <w:proofErr w:type="spellStart"/>
      <w:r w:rsidRPr="002A4C4A">
        <w:rPr>
          <w:rStyle w:val="StyleStyleBold12pt"/>
        </w:rPr>
        <w:t>Trottman</w:t>
      </w:r>
      <w:proofErr w:type="spellEnd"/>
      <w:r w:rsidRPr="002A4C4A">
        <w:rPr>
          <w:rStyle w:val="StyleStyleBold12pt"/>
        </w:rPr>
        <w:t xml:space="preserve"> 6/12</w:t>
      </w:r>
      <w:r>
        <w:t xml:space="preserve"> </w:t>
      </w:r>
      <w:r w:rsidRPr="002A4C4A">
        <w:t>Labor Department Moves to Raise Minimum Wage for Federal Contract Workers</w:t>
      </w:r>
      <w:r>
        <w:t xml:space="preserve">, MELANIE TROTTMAN, June 12, 2014, </w:t>
      </w:r>
      <w:r w:rsidRPr="002A4C4A">
        <w:t>http://online.wsj.com/articles/labor-department-moves-to-raise-minimum-wage-for-federal-workers-1402607272</w:t>
      </w:r>
    </w:p>
    <w:p w14:paraId="16ACFEDA" w14:textId="77777777" w:rsidR="002A4C4A" w:rsidRPr="002A4C4A" w:rsidRDefault="002A4C4A" w:rsidP="002A4C4A"/>
    <w:p w14:paraId="1333A446" w14:textId="7C544E08" w:rsidR="002A4C4A" w:rsidRDefault="002A4C4A" w:rsidP="002A4C4A">
      <w:pPr>
        <w:rPr>
          <w:rStyle w:val="StyleBoldUnderline"/>
        </w:rPr>
      </w:pPr>
      <w:r w:rsidRPr="002A4C4A">
        <w:rPr>
          <w:sz w:val="14"/>
        </w:rPr>
        <w:t xml:space="preserve">"President </w:t>
      </w:r>
      <w:r w:rsidRPr="002A4C4A">
        <w:rPr>
          <w:rStyle w:val="StyleBoldUnderline"/>
        </w:rPr>
        <w:t xml:space="preserve">Obama is </w:t>
      </w:r>
      <w:r w:rsidRPr="002A4C4A">
        <w:rPr>
          <w:rStyle w:val="Box"/>
        </w:rPr>
        <w:t>leading by example</w:t>
      </w:r>
      <w:r w:rsidRPr="002A4C4A">
        <w:rPr>
          <w:sz w:val="14"/>
        </w:rPr>
        <w:t xml:space="preserve">, </w:t>
      </w:r>
      <w:r w:rsidRPr="002A4C4A">
        <w:rPr>
          <w:rStyle w:val="StyleBoldUnderline"/>
        </w:rPr>
        <w:t>raising the minimum wage for federal contract workers</w:t>
      </w:r>
      <w:r w:rsidRPr="002A4C4A">
        <w:rPr>
          <w:sz w:val="14"/>
        </w:rPr>
        <w:t xml:space="preserve">, and governors, mayors and businesses around the country are answering the call to join him. </w:t>
      </w:r>
      <w:r w:rsidRPr="002A4C4A">
        <w:rPr>
          <w:rStyle w:val="StyleBoldUnderline"/>
        </w:rPr>
        <w:t xml:space="preserve">Now it's time for Congress to finish the job and raise the wage for everyone," White House Domestic Policy Director Cecilia Muñoz said in a </w:t>
      </w:r>
      <w:r w:rsidRPr="002A4C4A">
        <w:rPr>
          <w:rStyle w:val="Box"/>
        </w:rPr>
        <w:t>statement the Labor Department</w:t>
      </w:r>
      <w:r w:rsidRPr="002A4C4A">
        <w:rPr>
          <w:rStyle w:val="StyleBoldUnderline"/>
        </w:rPr>
        <w:t xml:space="preserve"> issued Thursday.</w:t>
      </w:r>
    </w:p>
    <w:p w14:paraId="16B28AF6" w14:textId="77777777" w:rsidR="00140E22" w:rsidRDefault="00140E22" w:rsidP="002A4C4A">
      <w:pPr>
        <w:rPr>
          <w:rStyle w:val="StyleBoldUnderline"/>
        </w:rPr>
      </w:pPr>
    </w:p>
    <w:p w14:paraId="584E4242" w14:textId="2FE4795A" w:rsidR="00140E22" w:rsidRDefault="00140E22" w:rsidP="00140E22">
      <w:pPr>
        <w:pStyle w:val="Heading4"/>
      </w:pPr>
      <w:r>
        <w:t>Recent Summit proves Obama is pushing</w:t>
      </w:r>
    </w:p>
    <w:p w14:paraId="28C1C199" w14:textId="77777777" w:rsidR="00140E22" w:rsidRPr="00140E22" w:rsidRDefault="00140E22" w:rsidP="00140E22">
      <w:r w:rsidRPr="00140E22">
        <w:rPr>
          <w:rStyle w:val="StyleStyleBold12pt"/>
        </w:rPr>
        <w:t xml:space="preserve">Morin 6/25 </w:t>
      </w:r>
      <w:r>
        <w:t xml:space="preserve">Minimum-wage battle heats up, REBECCA MORIN, JUNE 25, 2014, </w:t>
      </w:r>
      <w:r w:rsidRPr="00140E22">
        <w:t>http://www.dailyiowan.com/2014/06/25/Metro/38142.html</w:t>
      </w:r>
    </w:p>
    <w:p w14:paraId="6B104D7B" w14:textId="77777777" w:rsidR="00140E22" w:rsidRPr="00140E22" w:rsidRDefault="00140E22" w:rsidP="00140E22"/>
    <w:p w14:paraId="5A89BBE8" w14:textId="71696087" w:rsidR="00140E22" w:rsidRDefault="00140E22" w:rsidP="00140E22">
      <w:pPr>
        <w:rPr>
          <w:rStyle w:val="StyleBoldUnderline"/>
        </w:rPr>
      </w:pPr>
      <w:r w:rsidRPr="00140E22">
        <w:rPr>
          <w:rStyle w:val="StyleBoldUnderline"/>
        </w:rPr>
        <w:t>In a</w:t>
      </w:r>
      <w:r w:rsidRPr="00140E22">
        <w:rPr>
          <w:sz w:val="14"/>
        </w:rPr>
        <w:t xml:space="preserve"> Monday </w:t>
      </w:r>
      <w:r w:rsidRPr="00140E22">
        <w:rPr>
          <w:rStyle w:val="StyleBoldUnderline"/>
        </w:rPr>
        <w:t xml:space="preserve">addresses at the White House Summit on Working Families, </w:t>
      </w:r>
      <w:r w:rsidRPr="00140E22">
        <w:rPr>
          <w:rStyle w:val="Box"/>
        </w:rPr>
        <w:t>Obama called for raising the federal minimum wage</w:t>
      </w:r>
      <w:r w:rsidRPr="00140E22">
        <w:rPr>
          <w:sz w:val="14"/>
        </w:rPr>
        <w:t xml:space="preserve"> to $10.10 per hour over the course of the next three years. Nearly 28 million Americans would benefit if that increase were to be implemented, he contended. Over the past decades, the federal minimum wage has risen; in 1978, the minimum wage stood at $2.65. However, that is worth $9.67 in 2013 dollars, according to the Congressional Research Service. </w:t>
      </w:r>
      <w:r w:rsidRPr="00140E22">
        <w:rPr>
          <w:rStyle w:val="StyleBoldUnderline"/>
        </w:rPr>
        <w:t>Obama also announced plans to individually increase the minimum wage for federal contractors</w:t>
      </w:r>
    </w:p>
    <w:p w14:paraId="72A8FF12" w14:textId="77777777" w:rsidR="00140E22" w:rsidRPr="00140E22" w:rsidRDefault="00140E22" w:rsidP="00140E22">
      <w:pPr>
        <w:rPr>
          <w:rStyle w:val="StyleBoldUnderline"/>
        </w:rPr>
      </w:pPr>
    </w:p>
    <w:p w14:paraId="6834D007" w14:textId="0B5FB786" w:rsidR="00DC2EC8" w:rsidRDefault="002A4C4A" w:rsidP="00365BD1">
      <w:pPr>
        <w:pStyle w:val="Heading1"/>
      </w:pPr>
      <w:bookmarkStart w:id="6" w:name="_Toc265584446"/>
      <w:r>
        <w:lastRenderedPageBreak/>
        <w:t>TOD</w:t>
      </w:r>
      <w:bookmarkEnd w:id="6"/>
    </w:p>
    <w:p w14:paraId="00A42FE2" w14:textId="29FC584C" w:rsidR="002A4C4A" w:rsidRDefault="002A4C4A" w:rsidP="002A4C4A">
      <w:pPr>
        <w:pStyle w:val="Heading4"/>
      </w:pPr>
      <w:r>
        <w:t>Minimum wage is a top issue</w:t>
      </w:r>
    </w:p>
    <w:p w14:paraId="50D431B4" w14:textId="5B39C636" w:rsidR="002A4C4A" w:rsidRPr="002A4C4A" w:rsidRDefault="002A4C4A" w:rsidP="002A4C4A">
      <w:proofErr w:type="spellStart"/>
      <w:r w:rsidRPr="002A4C4A">
        <w:rPr>
          <w:rStyle w:val="StyleStyleBold12pt"/>
        </w:rPr>
        <w:t>PoliFact</w:t>
      </w:r>
      <w:proofErr w:type="spellEnd"/>
      <w:r w:rsidRPr="002A4C4A">
        <w:rPr>
          <w:rStyle w:val="StyleStyleBold12pt"/>
        </w:rPr>
        <w:t xml:space="preserve"> 6/25 </w:t>
      </w:r>
      <w:r w:rsidRPr="002A4C4A">
        <w:t>Benefits of minimum wage increase debated</w:t>
      </w:r>
      <w:r>
        <w:t xml:space="preserve">, June 25th, 2014, </w:t>
      </w:r>
      <w:r w:rsidRPr="002A4C4A">
        <w:t>http://www.politifact.com/georgia/statements/2014/jun/25/georgia-restaurant-association-georgia/benefits-minimum-wage-increase-debated/</w:t>
      </w:r>
    </w:p>
    <w:p w14:paraId="35CD8F39" w14:textId="77777777" w:rsidR="002A4C4A" w:rsidRPr="002A4C4A" w:rsidRDefault="002A4C4A" w:rsidP="002A4C4A"/>
    <w:p w14:paraId="12D1881F" w14:textId="0F105547" w:rsidR="002A4C4A" w:rsidRDefault="002A4C4A" w:rsidP="002A4C4A">
      <w:pPr>
        <w:rPr>
          <w:sz w:val="14"/>
        </w:rPr>
      </w:pPr>
      <w:r w:rsidRPr="002A4C4A">
        <w:rPr>
          <w:sz w:val="14"/>
        </w:rPr>
        <w:t xml:space="preserve">The </w:t>
      </w:r>
      <w:r w:rsidRPr="002A4C4A">
        <w:rPr>
          <w:rStyle w:val="StyleBoldUnderline"/>
        </w:rPr>
        <w:t>White House and congressional Democrats</w:t>
      </w:r>
      <w:r w:rsidRPr="002A4C4A">
        <w:rPr>
          <w:sz w:val="14"/>
        </w:rPr>
        <w:t xml:space="preserve"> -- who </w:t>
      </w:r>
      <w:r w:rsidRPr="002A4C4A">
        <w:rPr>
          <w:rStyle w:val="StyleBoldUnderline"/>
        </w:rPr>
        <w:t xml:space="preserve">have been trying to make a federal minimum-wage increase a </w:t>
      </w:r>
      <w:r w:rsidRPr="002A4C4A">
        <w:rPr>
          <w:rStyle w:val="Box"/>
        </w:rPr>
        <w:t>top issue</w:t>
      </w:r>
      <w:r w:rsidRPr="002A4C4A">
        <w:rPr>
          <w:sz w:val="14"/>
        </w:rPr>
        <w:t xml:space="preserve"> </w:t>
      </w:r>
      <w:r w:rsidRPr="002A4C4A">
        <w:rPr>
          <w:rStyle w:val="StyleBoldUnderline"/>
        </w:rPr>
        <w:t xml:space="preserve">in this year’s elections </w:t>
      </w:r>
      <w:r w:rsidRPr="002A4C4A">
        <w:rPr>
          <w:sz w:val="14"/>
        </w:rPr>
        <w:t>-- took issue with the CBO report (which relied on 60 different empirical studies to formulate its estimates.) Others, including Macpherson, consider it spot on.</w:t>
      </w:r>
    </w:p>
    <w:p w14:paraId="4F6420B3" w14:textId="77777777" w:rsidR="00140E22" w:rsidRDefault="00140E22" w:rsidP="002A4C4A">
      <w:pPr>
        <w:rPr>
          <w:sz w:val="14"/>
        </w:rPr>
      </w:pPr>
    </w:p>
    <w:p w14:paraId="1A5B283B" w14:textId="7F2571F0" w:rsidR="00140E22" w:rsidRDefault="00140E22" w:rsidP="00140E22">
      <w:pPr>
        <w:pStyle w:val="Heading4"/>
      </w:pPr>
      <w:r>
        <w:t>The issue is front and center</w:t>
      </w:r>
    </w:p>
    <w:p w14:paraId="5A90F088" w14:textId="3B9EF766" w:rsidR="00140E22" w:rsidRPr="00140E22" w:rsidRDefault="00140E22" w:rsidP="00140E22">
      <w:r w:rsidRPr="00140E22">
        <w:rPr>
          <w:rStyle w:val="StyleStyleBold12pt"/>
        </w:rPr>
        <w:t xml:space="preserve">Morin 6/25 </w:t>
      </w:r>
      <w:r>
        <w:t xml:space="preserve">Minimum-wage battle heats up, REBECCA MORIN, JUNE 25, 2014, </w:t>
      </w:r>
      <w:r w:rsidRPr="00140E22">
        <w:t>http://www.dailyiowan.com/2014/06/25/Metro/38142.html</w:t>
      </w:r>
    </w:p>
    <w:p w14:paraId="36233142" w14:textId="77777777" w:rsidR="00140E22" w:rsidRDefault="00140E22" w:rsidP="002A4C4A">
      <w:pPr>
        <w:rPr>
          <w:sz w:val="14"/>
        </w:rPr>
      </w:pPr>
    </w:p>
    <w:p w14:paraId="4F475C73" w14:textId="5C85DE6B" w:rsidR="00140E22" w:rsidRDefault="00140E22" w:rsidP="00140E22">
      <w:pPr>
        <w:rPr>
          <w:rStyle w:val="StyleBoldUnderline"/>
        </w:rPr>
      </w:pPr>
      <w:r w:rsidRPr="00140E22">
        <w:rPr>
          <w:rStyle w:val="StyleBoldUnderline"/>
        </w:rPr>
        <w:t xml:space="preserve">In their push against income inequality, the Obama administration has spoken forcefully about raising the minimum wage, placing it </w:t>
      </w:r>
      <w:r w:rsidRPr="00140E22">
        <w:rPr>
          <w:rStyle w:val="Box"/>
        </w:rPr>
        <w:t>front and center</w:t>
      </w:r>
      <w:r w:rsidRPr="00140E22">
        <w:rPr>
          <w:rStyle w:val="StyleBoldUnderline"/>
        </w:rPr>
        <w:t xml:space="preserve"> in its recent endeavors.</w:t>
      </w:r>
    </w:p>
    <w:p w14:paraId="2602F8B2" w14:textId="77777777" w:rsidR="00B0333F" w:rsidRDefault="00B0333F" w:rsidP="00140E22">
      <w:pPr>
        <w:rPr>
          <w:rStyle w:val="StyleBoldUnderline"/>
        </w:rPr>
      </w:pPr>
    </w:p>
    <w:p w14:paraId="6F1E2B67" w14:textId="43FD7721" w:rsidR="005B33A4" w:rsidRDefault="005B33A4" w:rsidP="005B33A4">
      <w:pPr>
        <w:pStyle w:val="Heading4"/>
      </w:pPr>
      <w:r>
        <w:t>The economic agenda will consume the summer</w:t>
      </w:r>
    </w:p>
    <w:p w14:paraId="6DD00FD1" w14:textId="72495181" w:rsidR="005B33A4" w:rsidRPr="005B33A4" w:rsidRDefault="005B33A4" w:rsidP="005B33A4">
      <w:proofErr w:type="spellStart"/>
      <w:r w:rsidRPr="005B33A4">
        <w:rPr>
          <w:rStyle w:val="StyleStyleBold12pt"/>
        </w:rPr>
        <w:t>Kuhnhenn</w:t>
      </w:r>
      <w:proofErr w:type="spellEnd"/>
      <w:r w:rsidRPr="005B33A4">
        <w:rPr>
          <w:rStyle w:val="StyleStyleBold12pt"/>
        </w:rPr>
        <w:t xml:space="preserve"> 6/16</w:t>
      </w:r>
      <w:r>
        <w:t xml:space="preserve"> Obama's economic focus seeks to unify Democrats, Jun 16, 2014, </w:t>
      </w:r>
      <w:r w:rsidRPr="005B33A4">
        <w:t>JIM KUHNHENN</w:t>
      </w:r>
      <w:r>
        <w:t xml:space="preserve">, </w:t>
      </w:r>
      <w:r w:rsidRPr="005B33A4">
        <w:t>http://www.whdh.com/story/25790631/obamas-economic-focus-seeks-to-unify-democrats</w:t>
      </w:r>
    </w:p>
    <w:p w14:paraId="7373FEA8" w14:textId="77777777" w:rsidR="005B33A4" w:rsidRDefault="005B33A4" w:rsidP="00E51312">
      <w:pPr>
        <w:rPr>
          <w:rStyle w:val="StyleBoldUnderline"/>
        </w:rPr>
      </w:pPr>
    </w:p>
    <w:p w14:paraId="651CBC7B" w14:textId="52645BAF" w:rsidR="00E51312" w:rsidRPr="005B33A4" w:rsidRDefault="00E51312" w:rsidP="00E51312">
      <w:pPr>
        <w:rPr>
          <w:sz w:val="14"/>
        </w:rPr>
      </w:pPr>
      <w:r w:rsidRPr="00E51312">
        <w:rPr>
          <w:rStyle w:val="StyleBoldUnderline"/>
        </w:rPr>
        <w:t xml:space="preserve">The </w:t>
      </w:r>
      <w:r w:rsidRPr="00E51312">
        <w:rPr>
          <w:rStyle w:val="Box"/>
        </w:rPr>
        <w:t>summer economic focus c</w:t>
      </w:r>
      <w:r w:rsidRPr="00E51312">
        <w:rPr>
          <w:rStyle w:val="StyleBoldUnderline"/>
        </w:rPr>
        <w:t>omes amid signs that the economy is steadily recovering from the recession</w:t>
      </w:r>
      <w:r w:rsidRPr="005B33A4">
        <w:rPr>
          <w:sz w:val="14"/>
        </w:rPr>
        <w:t>. U.S. manufacturing output, for instance, rose at a solid pace in May, the latest indicator that the economy is rebounding from a weak first quarter. The unemployment rate is down to 6.3 percent, the stock market is humming, auto sales were up last month.</w:t>
      </w:r>
      <w:r w:rsidR="005B33A4" w:rsidRPr="005B33A4">
        <w:rPr>
          <w:sz w:val="14"/>
        </w:rPr>
        <w:t xml:space="preserve"> </w:t>
      </w:r>
      <w:r w:rsidRPr="005B33A4">
        <w:rPr>
          <w:sz w:val="14"/>
        </w:rPr>
        <w:t xml:space="preserve">For all that, </w:t>
      </w:r>
      <w:r w:rsidRPr="00E51312">
        <w:rPr>
          <w:rStyle w:val="StyleBoldUnderline"/>
        </w:rPr>
        <w:t xml:space="preserve">White House officials concede the American public is </w:t>
      </w:r>
      <w:r w:rsidRPr="00E51312">
        <w:rPr>
          <w:rStyle w:val="Box"/>
        </w:rPr>
        <w:t>still anxious</w:t>
      </w:r>
      <w:r w:rsidRPr="00E51312">
        <w:rPr>
          <w:rStyle w:val="StyleBoldUnderline"/>
        </w:rPr>
        <w:t xml:space="preserve"> about the economy</w:t>
      </w:r>
      <w:r w:rsidRPr="005B33A4">
        <w:rPr>
          <w:sz w:val="14"/>
        </w:rPr>
        <w:t>. Wages remain stagnant, workers have dropped out of the labor force, and 3.4 million Americans have been without work for 27 weeks or more, thus classifying them as long-term unemployed.</w:t>
      </w:r>
      <w:r w:rsidR="005B33A4" w:rsidRPr="005B33A4">
        <w:rPr>
          <w:sz w:val="14"/>
        </w:rPr>
        <w:t xml:space="preserve"> </w:t>
      </w:r>
      <w:r w:rsidRPr="00E51312">
        <w:rPr>
          <w:rStyle w:val="StyleBoldUnderline"/>
        </w:rPr>
        <w:t>It is in that environment that the White House over the next four weeks is planning to focus on several economic fronts</w:t>
      </w:r>
      <w:r w:rsidRPr="005B33A4">
        <w:rPr>
          <w:sz w:val="14"/>
        </w:rPr>
        <w:t>, from manufacturing and innovation this week to working families next week to insourcing and infrastructure. Obama themes will range from education and good wages, to job training and tax fairness - all the while stressing their direct benefit to individual Americans.</w:t>
      </w:r>
      <w:r w:rsidR="005B33A4" w:rsidRPr="005B33A4">
        <w:rPr>
          <w:sz w:val="14"/>
        </w:rPr>
        <w:t xml:space="preserve"> </w:t>
      </w:r>
      <w:r w:rsidRPr="005B33A4">
        <w:rPr>
          <w:sz w:val="14"/>
        </w:rPr>
        <w:t>"The next five months will be a referendum on the fundamental questions - who's got your back - and that's what this election is going to be about," said Rep. Steve Israel of New York, chairman of the Democratic Congressional Campaign Committee.</w:t>
      </w:r>
      <w:r w:rsidR="005B33A4" w:rsidRPr="005B33A4">
        <w:rPr>
          <w:sz w:val="14"/>
        </w:rPr>
        <w:t xml:space="preserve"> </w:t>
      </w:r>
      <w:r w:rsidRPr="005B33A4">
        <w:rPr>
          <w:rStyle w:val="StyleBoldUnderline"/>
        </w:rPr>
        <w:t xml:space="preserve">A </w:t>
      </w:r>
      <w:r w:rsidRPr="005B33A4">
        <w:rPr>
          <w:rStyle w:val="Box"/>
        </w:rPr>
        <w:t>top Obama priority</w:t>
      </w:r>
      <w:r w:rsidRPr="005B33A4">
        <w:rPr>
          <w:rStyle w:val="StyleBoldUnderline"/>
        </w:rPr>
        <w:t xml:space="preserve"> such as raising the minimum wage</w:t>
      </w:r>
      <w:r w:rsidRPr="005B33A4">
        <w:rPr>
          <w:sz w:val="14"/>
        </w:rPr>
        <w:t xml:space="preserve">, which enjoys broad public support, is much more likely to find nearly </w:t>
      </w:r>
      <w:r w:rsidRPr="005B33A4">
        <w:rPr>
          <w:rStyle w:val="StyleBoldUnderline"/>
        </w:rPr>
        <w:t>unanimous Democratic backing in Congress than Obama's health care law or his recent push to slow carbon emissions</w:t>
      </w:r>
      <w:r w:rsidRPr="005B33A4">
        <w:rPr>
          <w:sz w:val="14"/>
        </w:rPr>
        <w:t xml:space="preserve"> in coal-powered electrical plants.</w:t>
      </w:r>
    </w:p>
    <w:p w14:paraId="5B0B99DB" w14:textId="671A548D" w:rsidR="00B0333F" w:rsidRDefault="00B0333F" w:rsidP="00365BD1">
      <w:pPr>
        <w:pStyle w:val="Heading1"/>
      </w:pPr>
      <w:bookmarkStart w:id="7" w:name="_Toc265584447"/>
      <w:r w:rsidRPr="00B0333F">
        <w:lastRenderedPageBreak/>
        <w:t>A2: Foreign Policy</w:t>
      </w:r>
      <w:bookmarkEnd w:id="7"/>
    </w:p>
    <w:p w14:paraId="7F35011C" w14:textId="1CE5F46B" w:rsidR="00B0333F" w:rsidRPr="00B0333F" w:rsidRDefault="00B0333F" w:rsidP="00B0333F">
      <w:pPr>
        <w:pStyle w:val="Heading4"/>
        <w:rPr>
          <w:rStyle w:val="StyleStyleBold12pt"/>
        </w:rPr>
      </w:pPr>
      <w:r>
        <w:t>Obama’s focus is domestic</w:t>
      </w:r>
    </w:p>
    <w:p w14:paraId="5E583378" w14:textId="220C9FD1" w:rsidR="00B0333F" w:rsidRDefault="00E51312" w:rsidP="00B0333F">
      <w:proofErr w:type="spellStart"/>
      <w:r w:rsidRPr="00E51312">
        <w:rPr>
          <w:rStyle w:val="StyleStyleBold12pt"/>
        </w:rPr>
        <w:t>Simendinger</w:t>
      </w:r>
      <w:proofErr w:type="spellEnd"/>
      <w:r w:rsidRPr="00E51312">
        <w:rPr>
          <w:rStyle w:val="StyleStyleBold12pt"/>
        </w:rPr>
        <w:t xml:space="preserve"> 6/26</w:t>
      </w:r>
      <w:r>
        <w:t xml:space="preserve"> </w:t>
      </w:r>
      <w:r w:rsidR="00B0333F">
        <w:t xml:space="preserve">Obama Hitting the Road on Female-Voter Empathy Tour, Alexis </w:t>
      </w:r>
      <w:proofErr w:type="spellStart"/>
      <w:r w:rsidR="00B0333F">
        <w:t>Simendinger</w:t>
      </w:r>
      <w:proofErr w:type="spellEnd"/>
      <w:r w:rsidR="00B0333F">
        <w:t xml:space="preserve">, June 26, 2014, </w:t>
      </w:r>
      <w:r w:rsidR="00B0333F" w:rsidRPr="00B0333F">
        <w:t>http://www.realclearpolitics.com/articles/2014/06/26/obama_hitting_the_road_on_female-voter_empathy_tour_123116.html</w:t>
      </w:r>
    </w:p>
    <w:p w14:paraId="78BB5D54" w14:textId="77777777" w:rsidR="00B0333F" w:rsidRDefault="00B0333F" w:rsidP="00B0333F"/>
    <w:p w14:paraId="148E0AA4" w14:textId="0116AE7F" w:rsidR="00B0333F" w:rsidRDefault="00B0333F" w:rsidP="00B0333F">
      <w:pPr>
        <w:rPr>
          <w:sz w:val="14"/>
        </w:rPr>
      </w:pPr>
      <w:r w:rsidRPr="00B0333F">
        <w:rPr>
          <w:rStyle w:val="StyleBoldUnderline"/>
        </w:rPr>
        <w:t>Obama</w:t>
      </w:r>
      <w:r w:rsidRPr="00B0333F">
        <w:rPr>
          <w:sz w:val="14"/>
        </w:rPr>
        <w:t xml:space="preserve">, </w:t>
      </w:r>
      <w:r w:rsidRPr="00B0333F">
        <w:rPr>
          <w:rStyle w:val="StyleBoldUnderline"/>
        </w:rPr>
        <w:t xml:space="preserve">who wants to get out of Washington and hover over </w:t>
      </w:r>
      <w:r w:rsidRPr="00B0333F">
        <w:rPr>
          <w:rStyle w:val="Box"/>
        </w:rPr>
        <w:t>domestic economic themes</w:t>
      </w:r>
      <w:r w:rsidRPr="00B0333F">
        <w:rPr>
          <w:sz w:val="14"/>
        </w:rPr>
        <w:t xml:space="preserve">, if he can, </w:t>
      </w:r>
      <w:r w:rsidRPr="00B0333F">
        <w:rPr>
          <w:rStyle w:val="StyleBoldUnderline"/>
        </w:rPr>
        <w:t>has a summer of outreach in mind.</w:t>
      </w:r>
      <w:r w:rsidRPr="00B0333F">
        <w:rPr>
          <w:sz w:val="14"/>
        </w:rPr>
        <w:t xml:space="preserve"> The </w:t>
      </w:r>
      <w:r w:rsidRPr="00B0333F">
        <w:rPr>
          <w:rStyle w:val="StyleBoldUnderline"/>
        </w:rPr>
        <w:t>White House says Obama will conduct a “Walking in the Shoes of Average Americans” tour</w:t>
      </w:r>
      <w:r w:rsidRPr="00B0333F">
        <w:rPr>
          <w:sz w:val="14"/>
        </w:rPr>
        <w:t xml:space="preserve">, a moniker shortened to “Day-in-the-Life.” There’s no word yet on whether a bus will be involved, a conveyance Obama put to good effect as he campaigned for re-election in 2012. </w:t>
      </w:r>
      <w:r w:rsidRPr="00B0333F">
        <w:rPr>
          <w:rStyle w:val="StyleBoldUnderline"/>
        </w:rPr>
        <w:t>The goal is to connect the president more closely to the American people</w:t>
      </w:r>
      <w:r w:rsidRPr="00B0333F">
        <w:rPr>
          <w:sz w:val="14"/>
        </w:rPr>
        <w:t xml:space="preserve">, </w:t>
      </w:r>
      <w:r w:rsidRPr="00B0333F">
        <w:rPr>
          <w:rStyle w:val="StyleBoldUnderline"/>
        </w:rPr>
        <w:t>tapping some of the letter-writers who have expressed</w:t>
      </w:r>
      <w:r w:rsidRPr="00B0333F">
        <w:rPr>
          <w:sz w:val="14"/>
        </w:rPr>
        <w:t xml:space="preserve"> </w:t>
      </w:r>
      <w:r w:rsidRPr="00B0333F">
        <w:rPr>
          <w:rStyle w:val="StyleBoldUnderline"/>
        </w:rPr>
        <w:t>appreciation for policies Obama has favored</w:t>
      </w:r>
      <w:r w:rsidRPr="00B0333F">
        <w:rPr>
          <w:sz w:val="14"/>
        </w:rPr>
        <w:t xml:space="preserve"> or to underscore their observations about their daily lives.</w:t>
      </w:r>
    </w:p>
    <w:p w14:paraId="1FEF08DB" w14:textId="77777777" w:rsidR="00FB3AE4" w:rsidRDefault="00FB3AE4" w:rsidP="00B0333F">
      <w:pPr>
        <w:rPr>
          <w:sz w:val="14"/>
        </w:rPr>
      </w:pPr>
    </w:p>
    <w:p w14:paraId="5B961F58" w14:textId="0B750340" w:rsidR="001B5BD5" w:rsidRDefault="001B5BD5" w:rsidP="00FB3AE4">
      <w:pPr>
        <w:pStyle w:val="Heading1"/>
      </w:pPr>
      <w:bookmarkStart w:id="8" w:name="_Toc265584448"/>
      <w:r>
        <w:lastRenderedPageBreak/>
        <w:t>Link – General – 1NC</w:t>
      </w:r>
      <w:bookmarkEnd w:id="8"/>
      <w:r>
        <w:t xml:space="preserve"> </w:t>
      </w:r>
    </w:p>
    <w:p w14:paraId="1310ED87" w14:textId="77777777" w:rsidR="001B5BD5" w:rsidRDefault="001B5BD5" w:rsidP="001B5BD5"/>
    <w:p w14:paraId="62D21188" w14:textId="77777777" w:rsidR="001B5BD5" w:rsidRDefault="001B5BD5" w:rsidP="001B5BD5">
      <w:pPr>
        <w:pStyle w:val="Heading4"/>
      </w:pPr>
      <w:r>
        <w:t xml:space="preserve">Ocean exploration/development costs political capital – Obama will fight to protect marine sanctuaries </w:t>
      </w:r>
    </w:p>
    <w:p w14:paraId="2FF76DA4" w14:textId="77777777" w:rsidR="001B5BD5" w:rsidRDefault="001B5BD5" w:rsidP="001B5BD5">
      <w:proofErr w:type="spellStart"/>
      <w:r w:rsidRPr="00A65DE2">
        <w:rPr>
          <w:rStyle w:val="StyleStyleBold12pt"/>
        </w:rPr>
        <w:t>Iacurci</w:t>
      </w:r>
      <w:proofErr w:type="spellEnd"/>
      <w:r w:rsidRPr="00A65DE2">
        <w:rPr>
          <w:rStyle w:val="StyleStyleBold12pt"/>
        </w:rPr>
        <w:t>, Nature World News Reporter</w:t>
      </w:r>
      <w:r>
        <w:t xml:space="preserve">, </w:t>
      </w:r>
      <w:r w:rsidRPr="00A65DE2">
        <w:t>20</w:t>
      </w:r>
      <w:r w:rsidRPr="00A65DE2">
        <w:rPr>
          <w:rStyle w:val="StyleStyleBold12pt"/>
        </w:rPr>
        <w:t>14</w:t>
      </w:r>
      <w:r w:rsidRPr="00A65DE2">
        <w:t xml:space="preserve">, </w:t>
      </w:r>
    </w:p>
    <w:p w14:paraId="4236013F" w14:textId="77777777" w:rsidR="001B5BD5" w:rsidRDefault="001B5BD5" w:rsidP="001B5BD5">
      <w:r w:rsidRPr="00A65DE2">
        <w:t xml:space="preserve">(Jenna, "Obama to Protect Pacific Ocean from Fishing and Energy Exploration," Nature World News, 6-17, PAS) </w:t>
      </w:r>
      <w:hyperlink r:id="rId8" w:history="1">
        <w:r w:rsidRPr="00442017">
          <w:rPr>
            <w:rStyle w:val="Hyperlink"/>
          </w:rPr>
          <w:t>www.natureworldnews.com/articles/7615/20140617/obama-to-protect-pacific-ocean-from-fishing-and-energy-exploration.htm</w:t>
        </w:r>
      </w:hyperlink>
      <w:r>
        <w:t xml:space="preserve"> 6-28-14 </w:t>
      </w:r>
    </w:p>
    <w:p w14:paraId="2CDAB178" w14:textId="77777777" w:rsidR="001B5BD5" w:rsidRDefault="001B5BD5" w:rsidP="001B5BD5"/>
    <w:p w14:paraId="5CD70B6E" w14:textId="77777777" w:rsidR="001B5BD5" w:rsidRDefault="001B5BD5" w:rsidP="001B5BD5">
      <w:r>
        <w:t xml:space="preserve">President Barack </w:t>
      </w:r>
      <w:r w:rsidRPr="00B97636">
        <w:rPr>
          <w:rStyle w:val="StyleBoldUnderline"/>
        </w:rPr>
        <w:t>Obama will announce</w:t>
      </w:r>
      <w:r>
        <w:t xml:space="preserve"> Tuesday </w:t>
      </w:r>
      <w:r w:rsidRPr="00B97636">
        <w:rPr>
          <w:rStyle w:val="StyleBoldUnderline"/>
        </w:rPr>
        <w:t>plans to create what could be the world's largest marine sanctuary</w:t>
      </w:r>
      <w:r>
        <w:t xml:space="preserve">, </w:t>
      </w:r>
      <w:r w:rsidRPr="00B97636">
        <w:rPr>
          <w:rStyle w:val="StyleBoldUnderline"/>
        </w:rPr>
        <w:t>an initiative that will</w:t>
      </w:r>
      <w:r>
        <w:t xml:space="preserve"> </w:t>
      </w:r>
      <w:r w:rsidRPr="00B97636">
        <w:rPr>
          <w:rStyle w:val="StyleBoldUnderline"/>
        </w:rPr>
        <w:t>protect large swaths of the Pacific Ocean from overfishing, energy exploration and other human activities</w:t>
      </w:r>
      <w:r>
        <w:t>, according to White House officials.</w:t>
      </w:r>
      <w:r w:rsidRPr="00A65DE2">
        <w:rPr>
          <w:sz w:val="12"/>
        </w:rPr>
        <w:t xml:space="preserve">¶ </w:t>
      </w:r>
      <w:r w:rsidRPr="00B97636">
        <w:rPr>
          <w:rStyle w:val="StyleBoldUnderline"/>
        </w:rPr>
        <w:t>Slated to go into effect later this year after a comment period, the proposal could double the area of global ocean that is fully protected</w:t>
      </w:r>
      <w:r>
        <w:t xml:space="preserve">. Secretary of State John F. Kerry and White House counselor John D. </w:t>
      </w:r>
      <w:proofErr w:type="spellStart"/>
      <w:r>
        <w:t>Podesta</w:t>
      </w:r>
      <w:proofErr w:type="spellEnd"/>
      <w:r>
        <w:t xml:space="preserve"> led the effort, aimed to safeguard more ocean territory.</w:t>
      </w:r>
      <w:r w:rsidRPr="00A65DE2">
        <w:rPr>
          <w:sz w:val="12"/>
        </w:rPr>
        <w:t xml:space="preserve">¶ </w:t>
      </w:r>
      <w:r>
        <w:t>"No one should mistake that the protection of our oceans is a vital international security issue," Kerry said at an international summit on Monday.</w:t>
      </w:r>
      <w:r w:rsidRPr="00A65DE2">
        <w:rPr>
          <w:sz w:val="12"/>
        </w:rPr>
        <w:t xml:space="preserve">¶ </w:t>
      </w:r>
      <w:r>
        <w:t>"Most people under-estimate the enormous damage we as people are inflicting on our oceans every single day."</w:t>
      </w:r>
      <w:r w:rsidRPr="00A65DE2">
        <w:rPr>
          <w:sz w:val="12"/>
        </w:rPr>
        <w:t xml:space="preserve">¶ </w:t>
      </w:r>
      <w:r>
        <w:t xml:space="preserve">Under the proposal, The Washington Post first reported, the president will expand the Pacific Remote Islands Marine National Monument from almost 87,000 square miles (225,000 </w:t>
      </w:r>
      <w:proofErr w:type="spellStart"/>
      <w:r>
        <w:t>sq</w:t>
      </w:r>
      <w:proofErr w:type="spellEnd"/>
      <w:r>
        <w:t xml:space="preserve"> km) to nearly 782,000 square miles (2.03 million </w:t>
      </w:r>
      <w:proofErr w:type="spellStart"/>
      <w:r>
        <w:t>sq</w:t>
      </w:r>
      <w:proofErr w:type="spellEnd"/>
      <w:r>
        <w:t xml:space="preserve"> km) - an area that includes seven territories and atolls controlled by the United States. Former President George W. Bush first established the monument during his second term.</w:t>
      </w:r>
      <w:r w:rsidRPr="00A65DE2">
        <w:rPr>
          <w:sz w:val="12"/>
        </w:rPr>
        <w:t xml:space="preserve">¶ </w:t>
      </w:r>
      <w:r>
        <w:t>The United States is the leading nation in terms of ocean preserves - it controls more than 13 percent of the ocean area overseen by nations. And with this expansion, it would also protect nearly two dozen species of marine mammals, five types of threatened sea turtles, and a variety of sharks and other predatory fish species.</w:t>
      </w:r>
      <w:r w:rsidRPr="00A65DE2">
        <w:rPr>
          <w:sz w:val="12"/>
        </w:rPr>
        <w:t xml:space="preserve">¶ </w:t>
      </w:r>
      <w:r>
        <w:t xml:space="preserve">Environmental groups no doubt applaud the move, but others, mainly </w:t>
      </w:r>
      <w:r w:rsidRPr="00A65DE2">
        <w:rPr>
          <w:rStyle w:val="StyleBoldUnderline"/>
        </w:rPr>
        <w:t>political opponents</w:t>
      </w:r>
      <w:r>
        <w:t xml:space="preserve">, who </w:t>
      </w:r>
      <w:r w:rsidRPr="00A65DE2">
        <w:rPr>
          <w:rStyle w:val="StyleBoldUnderline"/>
        </w:rPr>
        <w:t>question the scope of Obama's executive</w:t>
      </w:r>
      <w:r>
        <w:t xml:space="preserve"> </w:t>
      </w:r>
      <w:r w:rsidRPr="00A65DE2">
        <w:rPr>
          <w:rStyle w:val="StyleBoldUnderline"/>
        </w:rPr>
        <w:t>powers are likely to voice harsh criticisms</w:t>
      </w:r>
      <w:r>
        <w:t xml:space="preserve"> - </w:t>
      </w:r>
      <w:r w:rsidRPr="00A65DE2">
        <w:rPr>
          <w:rStyle w:val="StyleBoldUnderline"/>
        </w:rPr>
        <w:t>the president has as used his executive authority 11 times to protect areas on land without seeking congressional approval</w:t>
      </w:r>
      <w:r>
        <w:t>.</w:t>
      </w:r>
      <w:r w:rsidRPr="00A65DE2">
        <w:rPr>
          <w:sz w:val="12"/>
        </w:rPr>
        <w:t xml:space="preserve">¶ </w:t>
      </w:r>
      <w:r>
        <w:t>"</w:t>
      </w:r>
      <w:r w:rsidRPr="00A65DE2">
        <w:rPr>
          <w:rStyle w:val="StyleBoldUnderline"/>
        </w:rPr>
        <w:t>It's another example of this imperial presidency</w:t>
      </w:r>
      <w:r>
        <w:t xml:space="preserve">," House Natural Resources Committee Chairman Doc Hastings, R-Wash., told the Post. "If there are marine sanctuaries that should be put in </w:t>
      </w:r>
      <w:proofErr w:type="gramStart"/>
      <w:r>
        <w:t>place, that</w:t>
      </w:r>
      <w:proofErr w:type="gramEnd"/>
      <w:r>
        <w:t xml:space="preserve"> should go through Congress."</w:t>
      </w:r>
      <w:r w:rsidRPr="00A65DE2">
        <w:rPr>
          <w:sz w:val="12"/>
        </w:rPr>
        <w:t xml:space="preserve">¶ </w:t>
      </w:r>
      <w:proofErr w:type="gramStart"/>
      <w:r>
        <w:t>Despite</w:t>
      </w:r>
      <w:proofErr w:type="gramEnd"/>
      <w:r>
        <w:t xml:space="preserve"> scrutiny, Obama is confident in his efforts.</w:t>
      </w:r>
      <w:r w:rsidRPr="00A65DE2">
        <w:rPr>
          <w:sz w:val="12"/>
        </w:rPr>
        <w:t xml:space="preserve">¶ </w:t>
      </w:r>
      <w:r>
        <w:t>"We've already shown that when we work together, we can protect our oceans for future generations. So let's redouble our efforts," he said in a statement, Reuters reported.</w:t>
      </w:r>
      <w:r w:rsidRPr="00A65DE2">
        <w:rPr>
          <w:sz w:val="12"/>
        </w:rPr>
        <w:t xml:space="preserve">¶ </w:t>
      </w:r>
      <w:r>
        <w:t xml:space="preserve">And </w:t>
      </w:r>
      <w:r w:rsidRPr="00A65DE2">
        <w:rPr>
          <w:rStyle w:val="StyleBoldUnderline"/>
        </w:rPr>
        <w:t>political will</w:t>
      </w:r>
      <w:r>
        <w:t xml:space="preserve"> such as this, officials say, </w:t>
      </w:r>
      <w:r w:rsidRPr="00A65DE2">
        <w:rPr>
          <w:rStyle w:val="StyleBoldUnderline"/>
        </w:rPr>
        <w:t>is an ingredient</w:t>
      </w:r>
      <w:r>
        <w:t xml:space="preserve"> that is </w:t>
      </w:r>
      <w:r w:rsidRPr="00A65DE2">
        <w:rPr>
          <w:rStyle w:val="StyleBoldUnderline"/>
        </w:rPr>
        <w:t>lacking when it comes to ocean preservation</w:t>
      </w:r>
      <w:r>
        <w:t>.</w:t>
      </w:r>
      <w:r w:rsidRPr="00A65DE2">
        <w:rPr>
          <w:sz w:val="12"/>
        </w:rPr>
        <w:t xml:space="preserve">¶ </w:t>
      </w:r>
      <w:r>
        <w:t>Kerry concluded his speech at the summit by saying, "Ask yourself: If this group can't create a serious plan to protect the ocean for future generations, then who can and who will?"</w:t>
      </w:r>
      <w:r w:rsidRPr="00A65DE2">
        <w:rPr>
          <w:sz w:val="12"/>
        </w:rPr>
        <w:t xml:space="preserve">¶ </w:t>
      </w:r>
      <w:proofErr w:type="gramStart"/>
      <w:r>
        <w:t>This</w:t>
      </w:r>
      <w:proofErr w:type="gramEnd"/>
      <w:r>
        <w:t xml:space="preserve"> proposal coincides with the announcement that wildlife in a vast portion of the Pacific Ocean, controlled by the island nation of Kiribati, will also be protected with a commercial fishing ban.</w:t>
      </w:r>
    </w:p>
    <w:p w14:paraId="40DE55B3" w14:textId="77777777" w:rsidR="001B5BD5" w:rsidRDefault="001B5BD5" w:rsidP="001B5BD5"/>
    <w:p w14:paraId="55ECC1FD" w14:textId="52526263" w:rsidR="001B5BD5" w:rsidRDefault="001B5BD5" w:rsidP="001B5BD5">
      <w:pPr>
        <w:pStyle w:val="Heading1"/>
      </w:pPr>
      <w:bookmarkStart w:id="9" w:name="_Toc265584449"/>
      <w:r>
        <w:lastRenderedPageBreak/>
        <w:t>Link – General – EXTN</w:t>
      </w:r>
      <w:bookmarkEnd w:id="9"/>
      <w:r>
        <w:t xml:space="preserve"> </w:t>
      </w:r>
    </w:p>
    <w:p w14:paraId="76DAEA30" w14:textId="77777777" w:rsidR="001B5BD5" w:rsidRDefault="001B5BD5" w:rsidP="001B5BD5"/>
    <w:p w14:paraId="2C8A8C98" w14:textId="77777777" w:rsidR="001B5BD5" w:rsidRDefault="001B5BD5" w:rsidP="001B5BD5">
      <w:pPr>
        <w:pStyle w:val="Heading4"/>
      </w:pPr>
      <w:r>
        <w:t xml:space="preserve">Ocean exploration/development costs political capital – Obama is anti-development </w:t>
      </w:r>
    </w:p>
    <w:p w14:paraId="5A407184" w14:textId="77777777" w:rsidR="001B5BD5" w:rsidRDefault="001B5BD5" w:rsidP="001B5BD5">
      <w:r w:rsidRPr="00A65DE2">
        <w:rPr>
          <w:rStyle w:val="StyleStyleBold12pt"/>
        </w:rPr>
        <w:t>Barron-Lopez, The Hill Energy and Environment Reporter</w:t>
      </w:r>
      <w:r w:rsidRPr="00A65DE2">
        <w:t>, 20</w:t>
      </w:r>
      <w:r w:rsidRPr="00A65DE2">
        <w:rPr>
          <w:rStyle w:val="StyleStyleBold12pt"/>
        </w:rPr>
        <w:t>14</w:t>
      </w:r>
      <w:r w:rsidRPr="00A65DE2">
        <w:t xml:space="preserve">, </w:t>
      </w:r>
    </w:p>
    <w:p w14:paraId="754FCE09" w14:textId="77777777" w:rsidR="001B5BD5" w:rsidRDefault="001B5BD5" w:rsidP="001B5BD5">
      <w:r w:rsidRPr="00A65DE2">
        <w:t>(Laura, "Obama to declare more of the Pacific off-limits," The Hill, 6-17, PAS) thehill.com/policy/energy-environment/209609-obama-pledges-action-to-protect-ocean</w:t>
      </w:r>
      <w:r>
        <w:t xml:space="preserve"> 6-28-14 </w:t>
      </w:r>
    </w:p>
    <w:p w14:paraId="11A01D7E" w14:textId="77777777" w:rsidR="001B5BD5" w:rsidRDefault="001B5BD5" w:rsidP="001B5BD5"/>
    <w:p w14:paraId="469825BE" w14:textId="77777777" w:rsidR="001B5BD5" w:rsidRDefault="001B5BD5" w:rsidP="001B5BD5">
      <w:r>
        <w:t xml:space="preserve">President </w:t>
      </w:r>
      <w:r w:rsidRPr="00A65DE2">
        <w:rPr>
          <w:rStyle w:val="StyleBoldUnderline"/>
        </w:rPr>
        <w:t xml:space="preserve">Obama </w:t>
      </w:r>
      <w:r>
        <w:t xml:space="preserve">on Monday </w:t>
      </w:r>
      <w:r w:rsidRPr="00A65DE2">
        <w:rPr>
          <w:rStyle w:val="StyleBoldUnderline"/>
        </w:rPr>
        <w:t xml:space="preserve">announced </w:t>
      </w:r>
      <w:r>
        <w:t xml:space="preserve">he </w:t>
      </w:r>
      <w:r w:rsidRPr="00A65DE2">
        <w:rPr>
          <w:rStyle w:val="StyleBoldUnderline"/>
        </w:rPr>
        <w:t>plans to close off a large swath of the Pacific Ocean from fishing and energy exploration</w:t>
      </w:r>
      <w:r>
        <w:t>.</w:t>
      </w:r>
      <w:r w:rsidRPr="00A65DE2">
        <w:rPr>
          <w:sz w:val="12"/>
        </w:rPr>
        <w:t xml:space="preserve">¶ </w:t>
      </w:r>
      <w:r w:rsidRPr="00A65DE2">
        <w:rPr>
          <w:rStyle w:val="StyleBoldUnderline"/>
        </w:rPr>
        <w:t>The executive action is the biggest move yet by Obama to protect the oceans, and drew criticism from Republicans who say Obama is overreaching with his moves to create new nature preserves</w:t>
      </w:r>
      <w:r>
        <w:t xml:space="preserve"> and national monuments.</w:t>
      </w:r>
      <w:r w:rsidRPr="00A65DE2">
        <w:rPr>
          <w:sz w:val="12"/>
        </w:rPr>
        <w:t xml:space="preserve">¶ </w:t>
      </w:r>
      <w:r>
        <w:t>The president will declare more of the Pacific Remote Islands Marine National Monument in the south-central Pacific Ocean off-limits, according to a White House fact sheet.</w:t>
      </w:r>
      <w:r w:rsidRPr="00A65DE2">
        <w:rPr>
          <w:sz w:val="12"/>
        </w:rPr>
        <w:t xml:space="preserve">¶ </w:t>
      </w:r>
      <w:r>
        <w:t>Obama’s predecessor, President George W. Bush, expanded the marine sanctuary to 87,000 square miles. The sanctuary is home to tropical coral reefs, and marine ecosystems that are the most vulnerable to climate change and ocean acidification, according to the White House.</w:t>
      </w:r>
      <w:r w:rsidRPr="00A65DE2">
        <w:rPr>
          <w:sz w:val="12"/>
        </w:rPr>
        <w:t xml:space="preserve">¶ </w:t>
      </w:r>
      <w:r>
        <w:t xml:space="preserve">Under his plan, </w:t>
      </w:r>
      <w:r w:rsidRPr="00A65DE2">
        <w:rPr>
          <w:rStyle w:val="StyleBoldUnderline"/>
        </w:rPr>
        <w:t>Obama</w:t>
      </w:r>
      <w:r>
        <w:t xml:space="preserve"> also </w:t>
      </w:r>
      <w:r w:rsidRPr="00A65DE2">
        <w:rPr>
          <w:rStyle w:val="StyleBoldUnderline"/>
        </w:rPr>
        <w:t>will extend protections some 200 nautical miles offshore</w:t>
      </w:r>
      <w:r>
        <w:t xml:space="preserve"> of seven U.S.-controlled Pacific islands and atolls that are already classified as national monuments. </w:t>
      </w:r>
      <w:r w:rsidRPr="00A65DE2">
        <w:rPr>
          <w:sz w:val="12"/>
        </w:rPr>
        <w:t xml:space="preserve">¶ </w:t>
      </w:r>
      <w:proofErr w:type="gramStart"/>
      <w:r>
        <w:t>The</w:t>
      </w:r>
      <w:proofErr w:type="gramEnd"/>
      <w:r>
        <w:t xml:space="preserve"> expansion of the Pacific Remote Islands is expected to protect nearly two dozen types of marine mammals, along with threatened species of sea turtles. </w:t>
      </w:r>
      <w:r w:rsidRPr="00A65DE2">
        <w:rPr>
          <w:sz w:val="12"/>
        </w:rPr>
        <w:t xml:space="preserve">¶ </w:t>
      </w:r>
      <w:r>
        <w:t xml:space="preserve">The White House said it will seek input from fishers, scientists, conservation experts and lawmakers before making final decisions on the geographic scope of the marine protections. </w:t>
      </w:r>
      <w:r w:rsidRPr="00A65DE2">
        <w:rPr>
          <w:sz w:val="12"/>
        </w:rPr>
        <w:t xml:space="preserve">¶ </w:t>
      </w:r>
      <w:r>
        <w:t xml:space="preserve">Obama is also calling on world leaders to join him in protecting the world's ocean ecosystems. </w:t>
      </w:r>
      <w:r w:rsidRPr="00A65DE2">
        <w:rPr>
          <w:sz w:val="12"/>
        </w:rPr>
        <w:t xml:space="preserve">¶ </w:t>
      </w:r>
      <w:r>
        <w:t>During video remarks at the State Department's Our Ocean conference, Obama said climate change, overfishing and pollution have threatened and degraded the food and economic growth opportunities of the ocean.</w:t>
      </w:r>
      <w:r w:rsidRPr="00A65DE2">
        <w:rPr>
          <w:sz w:val="12"/>
        </w:rPr>
        <w:t xml:space="preserve">¶ </w:t>
      </w:r>
      <w:r>
        <w:t>"We cannot afford to let that happen," Obama said. "That’s why the United States is leading the fight to protect our oceans. Let’s make sure that years from now we can look our children in the eye and tell them that, yes, we did our part, we took action, and we led the way toward a safer, more stable world.”</w:t>
      </w:r>
      <w:r w:rsidRPr="00A65DE2">
        <w:rPr>
          <w:sz w:val="12"/>
        </w:rPr>
        <w:t xml:space="preserve">¶ </w:t>
      </w:r>
      <w:proofErr w:type="gramStart"/>
      <w:r>
        <w:t>The</w:t>
      </w:r>
      <w:proofErr w:type="gramEnd"/>
      <w:r>
        <w:t xml:space="preserve"> executive order is expected to expand the amount of protected sea by roughly nine times the area designated by Obama's predecessor, according to The Washington Post.</w:t>
      </w:r>
      <w:r w:rsidRPr="00A65DE2">
        <w:rPr>
          <w:sz w:val="12"/>
        </w:rPr>
        <w:t xml:space="preserve">¶ </w:t>
      </w:r>
      <w:r>
        <w:t xml:space="preserve">Obama didn't dive into those details during his announcement Tuesday. </w:t>
      </w:r>
      <w:r w:rsidRPr="00A65DE2">
        <w:rPr>
          <w:sz w:val="12"/>
        </w:rPr>
        <w:t xml:space="preserve">¶ </w:t>
      </w:r>
      <w:r>
        <w:t xml:space="preserve">The administration's accelerated timeline to act on land and water protections has been steered by adviser John </w:t>
      </w:r>
      <w:proofErr w:type="spellStart"/>
      <w:r>
        <w:t>Podesta</w:t>
      </w:r>
      <w:proofErr w:type="spellEnd"/>
      <w:r>
        <w:t>, who has brought a renewed emphasis on executive action to the White House.</w:t>
      </w:r>
      <w:r w:rsidRPr="00A65DE2">
        <w:rPr>
          <w:sz w:val="12"/>
        </w:rPr>
        <w:t xml:space="preserve">¶ </w:t>
      </w:r>
      <w:r>
        <w:t>Secretary of State John Kerry said during Tuesday's even to expect similar announcements and actions from Obama in the future.</w:t>
      </w:r>
      <w:r w:rsidRPr="00A65DE2">
        <w:rPr>
          <w:sz w:val="12"/>
        </w:rPr>
        <w:t xml:space="preserve">¶ </w:t>
      </w:r>
      <w:r>
        <w:t>Green groups cheered the new protections and hailed an executive order issued by Obama on Tuesday that established a national panel for combatting illegal fishing.</w:t>
      </w:r>
      <w:r w:rsidRPr="00A65DE2">
        <w:rPr>
          <w:sz w:val="12"/>
        </w:rPr>
        <w:t xml:space="preserve">¶ </w:t>
      </w:r>
      <w:r>
        <w:t xml:space="preserve">Under the order, Obama is forming a presidential task force to combat seafood fraud and illegal, unreported, and unregulated fishing. Kerry will lead the panel along with Secretary of Commerce Penny </w:t>
      </w:r>
      <w:proofErr w:type="spellStart"/>
      <w:r>
        <w:t>Pritzker</w:t>
      </w:r>
      <w:proofErr w:type="spellEnd"/>
      <w:r>
        <w:t xml:space="preserve">. </w:t>
      </w:r>
      <w:r w:rsidRPr="00A65DE2">
        <w:rPr>
          <w:sz w:val="12"/>
        </w:rPr>
        <w:t xml:space="preserve">¶ </w:t>
      </w:r>
      <w:r>
        <w:t>The World Wildlife Fund called the administration's efforts a "turning point for oceans."</w:t>
      </w:r>
      <w:r w:rsidRPr="00A65DE2">
        <w:rPr>
          <w:sz w:val="12"/>
        </w:rPr>
        <w:t xml:space="preserve">¶ </w:t>
      </w:r>
      <w:r>
        <w:t xml:space="preserve">"By expanding marine protected areas and combatting black market fishing, the administration is using the power of the presidency to secure the long-term health of our oceans and the livelihoods they support," said Michele </w:t>
      </w:r>
      <w:proofErr w:type="spellStart"/>
      <w:r>
        <w:t>Kuruc</w:t>
      </w:r>
      <w:proofErr w:type="spellEnd"/>
      <w:r>
        <w:t xml:space="preserve"> of the Wildlife Fund.</w:t>
      </w:r>
      <w:r w:rsidRPr="00A65DE2">
        <w:rPr>
          <w:sz w:val="12"/>
        </w:rPr>
        <w:t xml:space="preserve">¶ </w:t>
      </w:r>
      <w:r>
        <w:t xml:space="preserve">But </w:t>
      </w:r>
      <w:r w:rsidRPr="00A65DE2">
        <w:rPr>
          <w:rStyle w:val="StyleBoldUnderline"/>
        </w:rPr>
        <w:t>the new efforts</w:t>
      </w:r>
      <w:r>
        <w:t xml:space="preserve">, specifically the planned expansion of the Pacific Remote Islands marine sanctuary, </w:t>
      </w:r>
      <w:r w:rsidRPr="00A65DE2">
        <w:rPr>
          <w:rStyle w:val="StyleBoldUnderline"/>
        </w:rPr>
        <w:t>drew fire from Republicans such as</w:t>
      </w:r>
      <w:r>
        <w:t xml:space="preserve"> Rep. Doc </w:t>
      </w:r>
      <w:r w:rsidRPr="00A65DE2">
        <w:rPr>
          <w:rStyle w:val="StyleBoldUnderline"/>
        </w:rPr>
        <w:t>Hastings</w:t>
      </w:r>
      <w:r>
        <w:t xml:space="preserve"> (Wash.).</w:t>
      </w:r>
      <w:r w:rsidRPr="00A65DE2">
        <w:rPr>
          <w:sz w:val="12"/>
        </w:rPr>
        <w:t xml:space="preserve">¶ </w:t>
      </w:r>
      <w:r>
        <w:t>"</w:t>
      </w:r>
      <w:r w:rsidRPr="00A65DE2">
        <w:rPr>
          <w:rStyle w:val="StyleBoldUnderline"/>
        </w:rPr>
        <w:t>For years</w:t>
      </w:r>
      <w:r>
        <w:t xml:space="preserve"> the </w:t>
      </w:r>
      <w:r w:rsidRPr="00A65DE2">
        <w:rPr>
          <w:rStyle w:val="StyleBoldUnderline"/>
        </w:rPr>
        <w:t>Obama</w:t>
      </w:r>
      <w:r>
        <w:t xml:space="preserve"> administration </w:t>
      </w:r>
      <w:r w:rsidRPr="00A65DE2">
        <w:rPr>
          <w:rStyle w:val="StyleBoldUnderline"/>
        </w:rPr>
        <w:t>has threatened to impose ocean zoning to shut down our oceans, and today the president is making good on that threat</w:t>
      </w:r>
      <w:r>
        <w:t>," Hastings said in a statement. "</w:t>
      </w:r>
      <w:r w:rsidRPr="00A65DE2">
        <w:rPr>
          <w:rStyle w:val="StyleBoldUnderline"/>
        </w:rPr>
        <w:t>This is yet another example of how an imperial president is intent on taking unilateral action, behind closed doors, to impose new regulations and layers of restrictive red-tape</w:t>
      </w:r>
      <w:r>
        <w:t>."</w:t>
      </w:r>
    </w:p>
    <w:p w14:paraId="230A725D" w14:textId="77777777" w:rsidR="001B5BD5" w:rsidRPr="001B5BD5" w:rsidRDefault="001B5BD5" w:rsidP="001B5BD5"/>
    <w:p w14:paraId="30338397" w14:textId="21D1F79D" w:rsidR="00FB3AE4" w:rsidRDefault="00FB3AE4" w:rsidP="00FB3AE4">
      <w:pPr>
        <w:pStyle w:val="Heading1"/>
      </w:pPr>
      <w:bookmarkStart w:id="10" w:name="_Toc265584450"/>
      <w:r>
        <w:lastRenderedPageBreak/>
        <w:t>Link – Offshore Drilling – 1NC</w:t>
      </w:r>
      <w:bookmarkEnd w:id="10"/>
      <w:r>
        <w:t xml:space="preserve"> </w:t>
      </w:r>
    </w:p>
    <w:p w14:paraId="73EC2C1C" w14:textId="77777777" w:rsidR="00FB3AE4" w:rsidRDefault="00FB3AE4" w:rsidP="00B0333F">
      <w:pPr>
        <w:rPr>
          <w:sz w:val="14"/>
        </w:rPr>
      </w:pPr>
    </w:p>
    <w:p w14:paraId="3282ECB1" w14:textId="77777777" w:rsidR="00FB3AE4" w:rsidRPr="00F8746E" w:rsidRDefault="00FB3AE4" w:rsidP="00FB3AE4">
      <w:pPr>
        <w:pStyle w:val="Heading4"/>
      </w:pPr>
      <w:r w:rsidRPr="00F8746E">
        <w:t xml:space="preserve">Offshore drilling saps capital- </w:t>
      </w:r>
      <w:proofErr w:type="spellStart"/>
      <w:r w:rsidRPr="00F8746E">
        <w:t>looses</w:t>
      </w:r>
      <w:proofErr w:type="spellEnd"/>
      <w:r w:rsidRPr="00F8746E">
        <w:t xml:space="preserve"> base </w:t>
      </w:r>
    </w:p>
    <w:p w14:paraId="63BF17DE" w14:textId="77777777" w:rsidR="00FB3AE4" w:rsidRPr="00B711C9" w:rsidRDefault="00FB3AE4" w:rsidP="00FB3AE4">
      <w:pPr>
        <w:rPr>
          <w:b/>
          <w:sz w:val="24"/>
        </w:rPr>
      </w:pPr>
      <w:proofErr w:type="spellStart"/>
      <w:r>
        <w:rPr>
          <w:rStyle w:val="StyleStyleBold12pt"/>
        </w:rPr>
        <w:t>Geman</w:t>
      </w:r>
      <w:proofErr w:type="spellEnd"/>
      <w:r>
        <w:rPr>
          <w:rStyle w:val="StyleStyleBold12pt"/>
        </w:rPr>
        <w:t xml:space="preserve"> 10 </w:t>
      </w:r>
      <w:r>
        <w:rPr>
          <w:lang w:eastAsia="zh-CN"/>
        </w:rPr>
        <w:t>Ben, The Hill, 4</w:t>
      </w:r>
      <w:r w:rsidRPr="00B711C9">
        <w:t xml:space="preserve">/1/10, </w:t>
      </w:r>
      <w:hyperlink r:id="rId9" w:history="1">
        <w:r w:rsidRPr="00B711C9">
          <w:t>http://thehill.com/blogs/e2-wire/e2-wire/90137-drilling-push-shakes-up-climate-fight-</w:t>
        </w:r>
      </w:hyperlink>
    </w:p>
    <w:p w14:paraId="35038A1F" w14:textId="77777777" w:rsidR="00FB3AE4" w:rsidRDefault="00FB3AE4" w:rsidP="00FB3AE4">
      <w:pPr>
        <w:rPr>
          <w:sz w:val="16"/>
          <w:lang w:eastAsia="zh-CN"/>
        </w:rPr>
      </w:pPr>
    </w:p>
    <w:p w14:paraId="63D6A55F" w14:textId="77777777" w:rsidR="00FB3AE4" w:rsidRDefault="00FB3AE4" w:rsidP="00FB3AE4">
      <w:pPr>
        <w:rPr>
          <w:b/>
          <w:u w:val="single"/>
          <w:lang w:eastAsia="zh-CN"/>
        </w:rPr>
      </w:pPr>
      <w:r>
        <w:rPr>
          <w:sz w:val="12"/>
          <w:lang w:eastAsia="zh-CN"/>
        </w:rPr>
        <w:t xml:space="preserve">While most of the drilling proposal </w:t>
      </w:r>
      <w:r w:rsidRPr="00B711C9">
        <w:rPr>
          <w:sz w:val="12"/>
          <w:lang w:eastAsia="zh-CN"/>
        </w:rPr>
        <w:t xml:space="preserve">can be undertaken using executive power, </w:t>
      </w:r>
      <w:r w:rsidRPr="00CE0ABC">
        <w:rPr>
          <w:highlight w:val="cyan"/>
          <w:u w:val="single"/>
          <w:lang w:eastAsia="zh-CN"/>
        </w:rPr>
        <w:t>expanded drilling</w:t>
      </w:r>
      <w:r w:rsidRPr="00B711C9">
        <w:rPr>
          <w:sz w:val="12"/>
          <w:lang w:eastAsia="zh-CN"/>
        </w:rPr>
        <w:t xml:space="preserve"> </w:t>
      </w:r>
      <w:r w:rsidRPr="00CE0ABC">
        <w:rPr>
          <w:rStyle w:val="StyleBoldUnderline"/>
        </w:rPr>
        <w:t>in the eastern Gulf of Mexico</w:t>
      </w:r>
      <w:r w:rsidRPr="00B711C9">
        <w:rPr>
          <w:sz w:val="12"/>
          <w:lang w:eastAsia="zh-CN"/>
        </w:rPr>
        <w:t xml:space="preserve"> </w:t>
      </w:r>
      <w:r w:rsidRPr="00CE0ABC">
        <w:rPr>
          <w:highlight w:val="cyan"/>
          <w:u w:val="single"/>
          <w:lang w:eastAsia="zh-CN"/>
        </w:rPr>
        <w:t xml:space="preserve">would </w:t>
      </w:r>
      <w:r w:rsidRPr="00CE0ABC">
        <w:rPr>
          <w:rStyle w:val="Box"/>
          <w:highlight w:val="cyan"/>
        </w:rPr>
        <w:t>require congressional approval</w:t>
      </w:r>
      <w:r w:rsidRPr="00CE0ABC">
        <w:rPr>
          <w:highlight w:val="cyan"/>
          <w:u w:val="single"/>
          <w:lang w:eastAsia="zh-CN"/>
        </w:rPr>
        <w:t>.</w:t>
      </w:r>
      <w:r w:rsidRPr="00B711C9">
        <w:rPr>
          <w:u w:val="single"/>
          <w:lang w:eastAsia="zh-CN"/>
        </w:rPr>
        <w:t xml:space="preserve"> </w:t>
      </w:r>
      <w:r w:rsidRPr="00CE0ABC">
        <w:rPr>
          <w:rStyle w:val="Emphasis"/>
          <w:highlight w:val="cyan"/>
        </w:rPr>
        <w:t xml:space="preserve">That will surely play a role in the </w:t>
      </w:r>
      <w:r w:rsidRPr="00CE0ABC">
        <w:rPr>
          <w:rStyle w:val="Box"/>
          <w:highlight w:val="cyan"/>
        </w:rPr>
        <w:t>fight over energy</w:t>
      </w:r>
      <w:r w:rsidRPr="00B711C9">
        <w:rPr>
          <w:sz w:val="12"/>
          <w:lang w:eastAsia="zh-CN"/>
        </w:rPr>
        <w:t xml:space="preserve"> and climate legislation that Democrats hope to bring to the floor. </w:t>
      </w:r>
      <w:r w:rsidRPr="00B711C9">
        <w:rPr>
          <w:sz w:val="16"/>
          <w:lang w:eastAsia="zh-CN"/>
        </w:rPr>
        <w:t>Republicans called Obama’s plan too narrow, as</w:t>
      </w:r>
      <w:r w:rsidRPr="00B711C9">
        <w:rPr>
          <w:sz w:val="12"/>
          <w:lang w:eastAsia="zh-CN"/>
        </w:rPr>
        <w:t xml:space="preserve"> it closes off or delays leasing or sales in other areas.  The energy consulting firm </w:t>
      </w:r>
      <w:proofErr w:type="spellStart"/>
      <w:r w:rsidRPr="00B711C9">
        <w:rPr>
          <w:sz w:val="12"/>
          <w:lang w:eastAsia="zh-CN"/>
        </w:rPr>
        <w:t>ClearView</w:t>
      </w:r>
      <w:proofErr w:type="spellEnd"/>
      <w:r w:rsidRPr="00B711C9">
        <w:rPr>
          <w:sz w:val="12"/>
          <w:lang w:eastAsia="zh-CN"/>
        </w:rPr>
        <w:t xml:space="preserve"> Energy Partners, in a research note Wednesday, said the limits of the White House plan give architects of the Senate energy and climate bill an opening to woo new support.  “One obvious implication of today’s announcement: delaying and canceling OCS [Outer Continental Shelf] sales gives lawmakers the opportunity to ‘sweeten’ a climate bill by restoring or accelerating sales,” </w:t>
      </w:r>
      <w:proofErr w:type="spellStart"/>
      <w:r w:rsidRPr="00B711C9">
        <w:rPr>
          <w:sz w:val="12"/>
          <w:lang w:eastAsia="zh-CN"/>
        </w:rPr>
        <w:t>ClearView</w:t>
      </w:r>
      <w:proofErr w:type="spellEnd"/>
      <w:r w:rsidRPr="00B711C9">
        <w:rPr>
          <w:sz w:val="12"/>
          <w:lang w:eastAsia="zh-CN"/>
        </w:rPr>
        <w:t xml:space="preserve"> states. </w:t>
      </w:r>
      <w:r w:rsidRPr="00B711C9">
        <w:rPr>
          <w:u w:val="single"/>
          <w:lang w:eastAsia="zh-CN"/>
        </w:rPr>
        <w:t xml:space="preserve">But the </w:t>
      </w:r>
      <w:r w:rsidRPr="00CE0ABC">
        <w:rPr>
          <w:highlight w:val="cyan"/>
          <w:u w:val="single"/>
          <w:lang w:eastAsia="zh-CN"/>
        </w:rPr>
        <w:t>White House</w:t>
      </w:r>
      <w:r w:rsidRPr="00B711C9">
        <w:rPr>
          <w:u w:val="single"/>
          <w:lang w:eastAsia="zh-CN"/>
        </w:rPr>
        <w:t xml:space="preserve"> and the architects of Senate legislation </w:t>
      </w:r>
      <w:r w:rsidRPr="00B711C9">
        <w:rPr>
          <w:sz w:val="12"/>
          <w:lang w:eastAsia="zh-CN"/>
        </w:rPr>
        <w:t xml:space="preserve">— Sens. John Kerry (D-Mass.), Lindsey Graham (R-S.C.) and Joe Lieberman (I-Conn.) </w:t>
      </w:r>
      <w:r w:rsidRPr="00B711C9">
        <w:rPr>
          <w:b/>
          <w:u w:val="single"/>
          <w:lang w:eastAsia="zh-CN"/>
        </w:rPr>
        <w:t xml:space="preserve">— </w:t>
      </w:r>
      <w:r w:rsidRPr="00CE0ABC">
        <w:rPr>
          <w:b/>
          <w:highlight w:val="cyan"/>
          <w:u w:val="single"/>
          <w:lang w:eastAsia="zh-CN"/>
        </w:rPr>
        <w:t xml:space="preserve">risk </w:t>
      </w:r>
      <w:r w:rsidRPr="00CE0ABC">
        <w:rPr>
          <w:rStyle w:val="Box"/>
          <w:highlight w:val="cyan"/>
        </w:rPr>
        <w:t>losing support</w:t>
      </w:r>
      <w:r w:rsidRPr="00CE0ABC">
        <w:rPr>
          <w:b/>
          <w:highlight w:val="cyan"/>
          <w:u w:val="single"/>
          <w:lang w:eastAsia="zh-CN"/>
        </w:rPr>
        <w:t xml:space="preserve"> among</w:t>
      </w:r>
      <w:r w:rsidRPr="00B711C9">
        <w:rPr>
          <w:b/>
          <w:u w:val="single"/>
          <w:lang w:eastAsia="zh-CN"/>
        </w:rPr>
        <w:t xml:space="preserve"> liberal </w:t>
      </w:r>
      <w:r w:rsidRPr="00CE0ABC">
        <w:rPr>
          <w:b/>
          <w:highlight w:val="cyan"/>
          <w:u w:val="single"/>
          <w:lang w:eastAsia="zh-CN"/>
        </w:rPr>
        <w:t>Democrats and environmentalists as they seek expanded drilling</w:t>
      </w:r>
      <w:r w:rsidRPr="00B711C9">
        <w:rPr>
          <w:sz w:val="12"/>
          <w:lang w:eastAsia="zh-CN"/>
        </w:rPr>
        <w:t>. For instance, Sen. Frank Lautenberg (D-N.J.) attacked the plan Wednesday. “</w:t>
      </w:r>
      <w:r w:rsidRPr="00B711C9">
        <w:rPr>
          <w:u w:val="single"/>
          <w:lang w:eastAsia="zh-CN"/>
        </w:rPr>
        <w:t>Drilling</w:t>
      </w:r>
      <w:r w:rsidRPr="00B711C9">
        <w:rPr>
          <w:sz w:val="12"/>
          <w:lang w:eastAsia="zh-CN"/>
        </w:rPr>
        <w:t xml:space="preserve"> off the Virginia coast </w:t>
      </w:r>
      <w:r w:rsidRPr="00B711C9">
        <w:rPr>
          <w:u w:val="single"/>
          <w:lang w:eastAsia="zh-CN"/>
        </w:rPr>
        <w:t>would</w:t>
      </w:r>
      <w:r w:rsidRPr="00B711C9">
        <w:rPr>
          <w:sz w:val="12"/>
          <w:lang w:eastAsia="zh-CN"/>
        </w:rPr>
        <w:t xml:space="preserve"> </w:t>
      </w:r>
      <w:r w:rsidRPr="00B711C9">
        <w:rPr>
          <w:u w:val="single"/>
          <w:lang w:eastAsia="zh-CN"/>
        </w:rPr>
        <w:t>endanger</w:t>
      </w:r>
      <w:r w:rsidRPr="00B711C9">
        <w:rPr>
          <w:sz w:val="12"/>
          <w:lang w:eastAsia="zh-CN"/>
        </w:rPr>
        <w:t xml:space="preserve"> many of New Jersey’s </w:t>
      </w:r>
      <w:r w:rsidRPr="00B711C9">
        <w:rPr>
          <w:u w:val="single"/>
          <w:lang w:eastAsia="zh-CN"/>
        </w:rPr>
        <w:t>beaches and vibrant coastal economies</w:t>
      </w:r>
      <w:r w:rsidRPr="00B711C9">
        <w:rPr>
          <w:sz w:val="12"/>
          <w:lang w:eastAsia="zh-CN"/>
        </w:rPr>
        <w:t xml:space="preserve">,” Lautenberg said in a prepared statement.  </w:t>
      </w:r>
      <w:r w:rsidRPr="00B711C9">
        <w:rPr>
          <w:u w:val="single"/>
          <w:lang w:eastAsia="zh-CN"/>
        </w:rPr>
        <w:t>Environmental groups</w:t>
      </w:r>
      <w:r w:rsidRPr="00B711C9">
        <w:rPr>
          <w:sz w:val="12"/>
          <w:lang w:eastAsia="zh-CN"/>
        </w:rPr>
        <w:t xml:space="preserve"> that are on board with efforts to craft a compromise climate change and energy bill — such as the Sierra Club and the Natural Resources Defense Council — </w:t>
      </w:r>
      <w:r w:rsidRPr="00B711C9">
        <w:rPr>
          <w:b/>
          <w:u w:val="single"/>
          <w:lang w:eastAsia="zh-CN"/>
        </w:rPr>
        <w:t>also slammed the proposal.</w:t>
      </w:r>
      <w:r>
        <w:rPr>
          <w:b/>
          <w:u w:val="single"/>
          <w:lang w:eastAsia="zh-CN"/>
        </w:rPr>
        <w:t xml:space="preserve">  </w:t>
      </w:r>
    </w:p>
    <w:p w14:paraId="46652D2D" w14:textId="77777777" w:rsidR="00FB3AE4" w:rsidRPr="00B0333F" w:rsidRDefault="00FB3AE4" w:rsidP="00B0333F">
      <w:pPr>
        <w:rPr>
          <w:sz w:val="14"/>
        </w:rPr>
      </w:pPr>
    </w:p>
    <w:p w14:paraId="283AFE8F" w14:textId="696D256A" w:rsidR="00B0333F" w:rsidRDefault="00FB3AE4" w:rsidP="00FB3AE4">
      <w:pPr>
        <w:pStyle w:val="Heading1"/>
      </w:pPr>
      <w:bookmarkStart w:id="11" w:name="_Toc265584451"/>
      <w:r>
        <w:lastRenderedPageBreak/>
        <w:t>Link – Offshoring Drilling – EXTN</w:t>
      </w:r>
      <w:bookmarkEnd w:id="11"/>
      <w:r>
        <w:t xml:space="preserve"> </w:t>
      </w:r>
    </w:p>
    <w:p w14:paraId="1B413ECF" w14:textId="77777777" w:rsidR="00FB3AE4" w:rsidRDefault="00FB3AE4" w:rsidP="00B0333F"/>
    <w:p w14:paraId="4AF93D47" w14:textId="77777777" w:rsidR="00FB3AE4" w:rsidRPr="00F8746E" w:rsidRDefault="00FB3AE4" w:rsidP="00FB3AE4">
      <w:pPr>
        <w:pStyle w:val="Heading4"/>
      </w:pPr>
      <w:r w:rsidRPr="00F8746E">
        <w:t xml:space="preserve">Pisses off Obama’s base </w:t>
      </w:r>
    </w:p>
    <w:p w14:paraId="56B0A595" w14:textId="77777777" w:rsidR="00FB3AE4" w:rsidRDefault="00FB3AE4" w:rsidP="00FB3AE4">
      <w:r>
        <w:rPr>
          <w:rStyle w:val="StyleStyleBold12pt"/>
        </w:rPr>
        <w:t>Maize 10</w:t>
      </w:r>
      <w:r>
        <w:t xml:space="preserve"> Kennedy, “Copenhagen: The Case for Climate Adaptation”, Managing Power, March 1, http://www.managingpowermag.com/opinion_and_commentary/Copenhagen-The-Case-for-Climate-Adaptation_227.html)</w:t>
      </w:r>
    </w:p>
    <w:p w14:paraId="51CD2855" w14:textId="77777777" w:rsidR="00FB3AE4" w:rsidRDefault="00FB3AE4" w:rsidP="00FB3AE4"/>
    <w:p w14:paraId="4691319A" w14:textId="77777777" w:rsidR="00FB3AE4" w:rsidRPr="00B711C9" w:rsidRDefault="00FB3AE4" w:rsidP="00FB3AE4">
      <w:pPr>
        <w:rPr>
          <w:sz w:val="14"/>
          <w:szCs w:val="14"/>
        </w:rPr>
      </w:pPr>
      <w:r w:rsidRPr="00B711C9">
        <w:rPr>
          <w:sz w:val="14"/>
        </w:rPr>
        <w:t xml:space="preserve">Energy legislation is dead for 2010, except for possible </w:t>
      </w:r>
      <w:r w:rsidRPr="00B711C9">
        <w:rPr>
          <w:rStyle w:val="StyleBoldUnderline"/>
        </w:rPr>
        <w:t xml:space="preserve">subsidies for nuclear power, clean coal, and </w:t>
      </w:r>
      <w:r w:rsidRPr="00CE0ABC">
        <w:rPr>
          <w:rStyle w:val="StyleBoldUnderline"/>
          <w:highlight w:val="cyan"/>
        </w:rPr>
        <w:t>offshore drilling, designed to appeal to Republicans</w:t>
      </w:r>
      <w:r w:rsidRPr="00B711C9">
        <w:rPr>
          <w:rStyle w:val="StyleBoldUnderline"/>
        </w:rPr>
        <w:t xml:space="preserve">. </w:t>
      </w:r>
      <w:r w:rsidRPr="00B711C9">
        <w:rPr>
          <w:rStyle w:val="Emphasis"/>
        </w:rPr>
        <w:t>But</w:t>
      </w:r>
      <w:r w:rsidRPr="00B711C9">
        <w:rPr>
          <w:sz w:val="14"/>
        </w:rPr>
        <w:t xml:space="preserve"> </w:t>
      </w:r>
      <w:r w:rsidRPr="00B711C9">
        <w:rPr>
          <w:rStyle w:val="StyleBoldUnderline"/>
        </w:rPr>
        <w:t xml:space="preserve">that reach across the partisan divide likely </w:t>
      </w:r>
      <w:r w:rsidRPr="00CE0ABC">
        <w:rPr>
          <w:rStyle w:val="StyleBoldUnderline"/>
          <w:highlight w:val="cyan"/>
        </w:rPr>
        <w:t xml:space="preserve">will </w:t>
      </w:r>
      <w:r w:rsidRPr="00CE0ABC">
        <w:rPr>
          <w:rStyle w:val="Emphasis"/>
          <w:highlight w:val="cyan"/>
        </w:rPr>
        <w:t>enrage Obama’s base</w:t>
      </w:r>
      <w:r w:rsidRPr="00CE0ABC">
        <w:rPr>
          <w:rStyle w:val="StyleBoldUnderline"/>
          <w:highlight w:val="cyan"/>
        </w:rPr>
        <w:t xml:space="preserve"> among liberals and environmentalists.</w:t>
      </w:r>
      <w:r w:rsidRPr="00CE0ABC">
        <w:rPr>
          <w:sz w:val="14"/>
          <w:highlight w:val="cyan"/>
        </w:rPr>
        <w:t xml:space="preserve"> </w:t>
      </w:r>
      <w:r w:rsidRPr="00CE0ABC">
        <w:rPr>
          <w:rStyle w:val="StyleBoldUnderline"/>
          <w:highlight w:val="cyan"/>
        </w:rPr>
        <w:t>The</w:t>
      </w:r>
      <w:r w:rsidRPr="00B711C9">
        <w:rPr>
          <w:sz w:val="14"/>
        </w:rPr>
        <w:t xml:space="preserve"> </w:t>
      </w:r>
      <w:r w:rsidRPr="00B711C9">
        <w:rPr>
          <w:rStyle w:val="StyleBoldUnderline"/>
        </w:rPr>
        <w:t xml:space="preserve">predictable </w:t>
      </w:r>
      <w:r w:rsidRPr="00CE0ABC">
        <w:rPr>
          <w:rStyle w:val="StyleBoldUnderline"/>
          <w:highlight w:val="cyan"/>
        </w:rPr>
        <w:t xml:space="preserve">outcome: </w:t>
      </w:r>
      <w:r w:rsidRPr="00CE0ABC">
        <w:rPr>
          <w:rStyle w:val="Box"/>
          <w:highlight w:val="cyan"/>
        </w:rPr>
        <w:t>more gridlock</w:t>
      </w:r>
      <w:r w:rsidRPr="00B711C9">
        <w:rPr>
          <w:sz w:val="14"/>
        </w:rPr>
        <w:t xml:space="preserve"> </w:t>
      </w:r>
      <w:r w:rsidRPr="00B711C9">
        <w:rPr>
          <w:sz w:val="14"/>
          <w:szCs w:val="14"/>
        </w:rPr>
        <w:t xml:space="preserve">and name-calling. No action.  </w:t>
      </w:r>
    </w:p>
    <w:p w14:paraId="4B28A9ED" w14:textId="77777777" w:rsidR="00FB3AE4" w:rsidRDefault="00FB3AE4" w:rsidP="00FB3AE4">
      <w:pPr>
        <w:rPr>
          <w:rStyle w:val="StyleStyleBold12pt"/>
        </w:rPr>
      </w:pPr>
    </w:p>
    <w:p w14:paraId="720BBFC9" w14:textId="77777777" w:rsidR="00FB3AE4" w:rsidRPr="00442A2D" w:rsidRDefault="00FB3AE4" w:rsidP="00FB3AE4">
      <w:pPr>
        <w:pStyle w:val="Heading4"/>
      </w:pPr>
      <w:r>
        <w:t xml:space="preserve">That Tanks capital </w:t>
      </w:r>
    </w:p>
    <w:p w14:paraId="47C9884A" w14:textId="77777777" w:rsidR="00FB3AE4" w:rsidRPr="00442A2D" w:rsidRDefault="00FB3AE4" w:rsidP="00FB3AE4">
      <w:pPr>
        <w:rPr>
          <w:sz w:val="16"/>
        </w:rPr>
      </w:pPr>
      <w:r w:rsidRPr="00FD6F7A">
        <w:rPr>
          <w:rStyle w:val="StyleStyleBold12pt"/>
        </w:rPr>
        <w:t>Campbell, 11</w:t>
      </w:r>
      <w:r w:rsidRPr="00442A2D">
        <w:rPr>
          <w:sz w:val="16"/>
        </w:rPr>
        <w:t xml:space="preserve"> (James E., Distinguished Professor of Political Science and Chair of the Department and the University of Buffalo, “Political Forces on the Obama Presidency: From Elections to Governing”, http://www.polsci.buffalo.edu/documents/ObamaPresidencyChapter4.pdf)</w:t>
      </w:r>
    </w:p>
    <w:p w14:paraId="197E6BE8" w14:textId="77777777" w:rsidR="00FB3AE4" w:rsidRDefault="00FB3AE4" w:rsidP="00FB3AE4">
      <w:pPr>
        <w:rPr>
          <w:sz w:val="16"/>
        </w:rPr>
      </w:pPr>
      <w:r w:rsidRPr="00442A2D">
        <w:rPr>
          <w:sz w:val="16"/>
        </w:rPr>
        <w:t xml:space="preserve">Since neither the ideological base of a party not its supporters in the center can be ignored-—and since both have different demands—presidents must arrive at some balance between them. In no small part, </w:t>
      </w:r>
      <w:r w:rsidRPr="001B142F">
        <w:rPr>
          <w:rStyle w:val="StyleBoldUnderline"/>
        </w:rPr>
        <w:t>the success of presidents in governing depends on their success in striking the right balance between governing to please their party’s base and governing to please the political center</w:t>
      </w:r>
      <w:r w:rsidRPr="00442A2D">
        <w:rPr>
          <w:sz w:val="16"/>
        </w:rPr>
        <w:t xml:space="preserve">. </w:t>
      </w:r>
      <w:r w:rsidRPr="001B142F">
        <w:rPr>
          <w:rStyle w:val="StyleBoldUnderline"/>
        </w:rPr>
        <w:t>Like every presidency before his,</w:t>
      </w:r>
      <w:r w:rsidRPr="00442A2D">
        <w:rPr>
          <w:sz w:val="16"/>
        </w:rPr>
        <w:t xml:space="preserve"> </w:t>
      </w:r>
      <w:r w:rsidRPr="001B142F">
        <w:rPr>
          <w:rStyle w:val="StyleBoldUnderline"/>
          <w:b/>
        </w:rPr>
        <w:t xml:space="preserve">this is the challenge for </w:t>
      </w:r>
      <w:r w:rsidRPr="001267CB">
        <w:rPr>
          <w:rStyle w:val="StyleBoldUnderline"/>
          <w:b/>
          <w:highlight w:val="yellow"/>
        </w:rPr>
        <w:t>Obama’s</w:t>
      </w:r>
      <w:r w:rsidRPr="001B142F">
        <w:rPr>
          <w:rStyle w:val="StyleBoldUnderline"/>
          <w:b/>
        </w:rPr>
        <w:t xml:space="preserve"> presidency.</w:t>
      </w:r>
      <w:r w:rsidRPr="00442A2D">
        <w:rPr>
          <w:sz w:val="16"/>
        </w:rPr>
        <w:t xml:space="preserve"> Its success in governing the nation, as well as the possibility of a second term, may hinge on how well the president strikes the right balance between appealing to his liberal base and simultaneously to his supporters in the political center. The principal reason </w:t>
      </w:r>
      <w:r w:rsidRPr="001B142F">
        <w:rPr>
          <w:rStyle w:val="StyleBoldUnderline"/>
        </w:rPr>
        <w:t xml:space="preserve">why a president’s </w:t>
      </w:r>
      <w:r w:rsidRPr="001267CB">
        <w:rPr>
          <w:rStyle w:val="StyleBoldUnderline"/>
          <w:highlight w:val="yellow"/>
        </w:rPr>
        <w:t xml:space="preserve">success in office </w:t>
      </w:r>
      <w:r w:rsidRPr="001267CB">
        <w:rPr>
          <w:rStyle w:val="Emphasis"/>
          <w:highlight w:val="yellow"/>
        </w:rPr>
        <w:t>depends on</w:t>
      </w:r>
      <w:r w:rsidRPr="001267CB">
        <w:rPr>
          <w:rStyle w:val="StyleBoldUnderline"/>
          <w:highlight w:val="yellow"/>
        </w:rPr>
        <w:t xml:space="preserve"> his ability to maintain the support of the president’s electoral coalition </w:t>
      </w:r>
      <w:r w:rsidRPr="001267CB">
        <w:rPr>
          <w:b/>
          <w:sz w:val="16"/>
          <w:highlight w:val="yellow"/>
        </w:rPr>
        <w:t>(</w:t>
      </w:r>
      <w:r w:rsidRPr="001267CB">
        <w:rPr>
          <w:rStyle w:val="StyleBoldUnderline"/>
          <w:b/>
          <w:highlight w:val="yellow"/>
        </w:rPr>
        <w:t>the combined partisan base and centrist supporters)</w:t>
      </w:r>
      <w:r w:rsidRPr="001B142F">
        <w:rPr>
          <w:rStyle w:val="StyleBoldUnderline"/>
        </w:rPr>
        <w:t xml:space="preserve"> is that this is also his governing coalition.</w:t>
      </w:r>
      <w:r w:rsidRPr="00442A2D">
        <w:rPr>
          <w:sz w:val="16"/>
        </w:rPr>
        <w:t xml:space="preserve"> Since political views are generally stable, a president should expect to receive most of his support while in office from the same quarters that supported him in his election. </w:t>
      </w:r>
      <w:r w:rsidRPr="001B142F">
        <w:rPr>
          <w:rStyle w:val="StyleBoldUnderline"/>
        </w:rPr>
        <w:t xml:space="preserve">As a consequence, </w:t>
      </w:r>
      <w:r w:rsidRPr="001267CB">
        <w:rPr>
          <w:rStyle w:val="StyleBoldUnderline"/>
          <w:highlight w:val="yellow"/>
        </w:rPr>
        <w:t>the success of a president in office depends to a great extent on his ability to maintain both the support of his base</w:t>
      </w:r>
      <w:r w:rsidRPr="001B142F">
        <w:rPr>
          <w:rStyle w:val="StyleBoldUnderline"/>
        </w:rPr>
        <w:t xml:space="preserve"> and the center. </w:t>
      </w:r>
      <w:r w:rsidRPr="00442A2D">
        <w:rPr>
          <w:sz w:val="16"/>
        </w:rPr>
        <w:t xml:space="preserve">Just as the president’s electoral success depended on maintaining his electoral coalition, </w:t>
      </w:r>
      <w:r w:rsidRPr="001B142F">
        <w:rPr>
          <w:rStyle w:val="StyleBoldUnderline"/>
        </w:rPr>
        <w:t xml:space="preserve">his success in governing depends on maintaining the support of that same coalition. </w:t>
      </w:r>
      <w:r w:rsidRPr="00442A2D">
        <w:rPr>
          <w:sz w:val="16"/>
        </w:rPr>
        <w:t>In effect, there is no bright line between the politics of governing and the politics of elections. In its most basic sense, the “permanent campaign” to maintain the president’s constituency of supporters from election to office and on to the next election is fundamental to presidential politics.</w:t>
      </w:r>
    </w:p>
    <w:p w14:paraId="21FE61C6" w14:textId="77777777" w:rsidR="00FB3AE4" w:rsidRDefault="00FB3AE4" w:rsidP="00FB3AE4"/>
    <w:p w14:paraId="36F9AF23" w14:textId="77777777" w:rsidR="00FB3AE4" w:rsidRPr="00760A36" w:rsidRDefault="00FB3AE4" w:rsidP="00FB3AE4">
      <w:pPr>
        <w:pStyle w:val="Heading4"/>
      </w:pPr>
      <w:r w:rsidRPr="00760A36">
        <w:rPr>
          <w:bCs w:val="0"/>
        </w:rPr>
        <w:t>Plan is a flip flop</w:t>
      </w:r>
    </w:p>
    <w:p w14:paraId="23C0B320" w14:textId="77777777" w:rsidR="00FB3AE4" w:rsidRPr="00B711C9" w:rsidRDefault="00FB3AE4" w:rsidP="00FB3AE4">
      <w:r>
        <w:rPr>
          <w:rStyle w:val="StyleStyleBold12pt"/>
        </w:rPr>
        <w:t xml:space="preserve">Sexton 12 </w:t>
      </w:r>
      <w:r w:rsidRPr="00B711C9">
        <w:t xml:space="preserve">John, 3/30/12, </w:t>
      </w:r>
      <w:hyperlink r:id="rId10" w:history="1">
        <w:r w:rsidRPr="00B711C9">
          <w:t>http://www.breitbart.com/Big-Government/2012/03/30/Atlantic-Oil-And-Gas</w:t>
        </w:r>
      </w:hyperlink>
    </w:p>
    <w:p w14:paraId="32A48B32" w14:textId="77777777" w:rsidR="00FB3AE4" w:rsidRDefault="00FB3AE4" w:rsidP="00FB3AE4"/>
    <w:p w14:paraId="6D7CDC52" w14:textId="77777777" w:rsidR="00FB3AE4" w:rsidRDefault="00FB3AE4" w:rsidP="00FB3AE4">
      <w:pPr>
        <w:rPr>
          <w:sz w:val="14"/>
        </w:rPr>
      </w:pPr>
      <w:r>
        <w:rPr>
          <w:sz w:val="14"/>
        </w:rPr>
        <w:t xml:space="preserve">Yesterday </w:t>
      </w:r>
      <w:r w:rsidRPr="00B711C9">
        <w:rPr>
          <w:sz w:val="14"/>
        </w:rPr>
        <w:t xml:space="preserve">the </w:t>
      </w:r>
      <w:r w:rsidRPr="00CE0ABC">
        <w:rPr>
          <w:highlight w:val="cyan"/>
          <w:u w:val="single"/>
        </w:rPr>
        <w:t>Obama</w:t>
      </w:r>
      <w:r w:rsidRPr="00B711C9">
        <w:rPr>
          <w:sz w:val="14"/>
        </w:rPr>
        <w:t xml:space="preserve"> administration announced a delaying tactic which </w:t>
      </w:r>
      <w:r w:rsidRPr="00CE0ABC">
        <w:rPr>
          <w:rStyle w:val="StyleBoldUnderline"/>
        </w:rPr>
        <w:t xml:space="preserve">will </w:t>
      </w:r>
      <w:r w:rsidRPr="00CE0ABC">
        <w:rPr>
          <w:rStyle w:val="StyleBoldUnderline"/>
          <w:highlight w:val="cyan"/>
        </w:rPr>
        <w:t>put off</w:t>
      </w:r>
      <w:r w:rsidRPr="00CE0ABC">
        <w:rPr>
          <w:highlight w:val="cyan"/>
          <w:u w:val="single"/>
        </w:rPr>
        <w:t xml:space="preserve"> the possibility of new offshore oil drilling</w:t>
      </w:r>
      <w:r w:rsidRPr="00B711C9">
        <w:rPr>
          <w:u w:val="single"/>
        </w:rPr>
        <w:t xml:space="preserve"> on the Atlantic coast for at least five years: The announcement</w:t>
      </w:r>
      <w:r w:rsidRPr="00B711C9">
        <w:rPr>
          <w:sz w:val="14"/>
        </w:rPr>
        <w:t xml:space="preserve"> by the Interior Department </w:t>
      </w:r>
      <w:r w:rsidRPr="00B711C9">
        <w:rPr>
          <w:u w:val="single"/>
        </w:rPr>
        <w:t>sets into motion</w:t>
      </w:r>
      <w:r w:rsidRPr="00B711C9">
        <w:rPr>
          <w:sz w:val="14"/>
        </w:rPr>
        <w:t xml:space="preserve"> what will be at least</w:t>
      </w:r>
      <w:r w:rsidRPr="00B711C9">
        <w:rPr>
          <w:u w:val="single"/>
        </w:rPr>
        <w:t xml:space="preserve"> a five year environmental survey</w:t>
      </w:r>
      <w:r w:rsidRPr="00B711C9">
        <w:rPr>
          <w:sz w:val="14"/>
        </w:rPr>
        <w:t xml:space="preserve"> to determine whether and where oil production might occur.</w:t>
      </w:r>
      <w:r>
        <w:rPr>
          <w:sz w:val="14"/>
        </w:rPr>
        <w:t xml:space="preserve"> </w:t>
      </w:r>
    </w:p>
    <w:p w14:paraId="6A1D29DA" w14:textId="77777777" w:rsidR="00FB3AE4" w:rsidRDefault="00FB3AE4" w:rsidP="00FB3AE4"/>
    <w:p w14:paraId="7BDB77F8" w14:textId="77777777" w:rsidR="00FB3AE4" w:rsidRPr="00F57B96" w:rsidRDefault="00FB3AE4" w:rsidP="00FB3AE4">
      <w:pPr>
        <w:pStyle w:val="Heading4"/>
        <w:rPr>
          <w:rFonts w:cs="Times New Roman"/>
        </w:rPr>
      </w:pPr>
      <w:r>
        <w:rPr>
          <w:rFonts w:cs="Times New Roman"/>
        </w:rPr>
        <w:t xml:space="preserve">Potential for spills is a political firestorm </w:t>
      </w:r>
    </w:p>
    <w:p w14:paraId="2D9654E3" w14:textId="77777777" w:rsidR="00FB3AE4" w:rsidRPr="00F57B96" w:rsidRDefault="00FB3AE4" w:rsidP="00FB3AE4">
      <w:r w:rsidRPr="00F57B96">
        <w:rPr>
          <w:rStyle w:val="StyleStyleBold12pt"/>
        </w:rPr>
        <w:t>Schoen 10</w:t>
      </w:r>
      <w:r w:rsidRPr="00F57B96">
        <w:t xml:space="preserve"> (John Schoen is a writer for NBC. “BP Spill Clouds Future of U.S. Oil Drilling,” May 28, 2010, </w:t>
      </w:r>
      <w:hyperlink r:id="rId11" w:history="1">
        <w:r w:rsidRPr="00F57B96">
          <w:rPr>
            <w:rStyle w:val="Hyperlink"/>
          </w:rPr>
          <w:t>http://www.nbcdfw.com/news/breaking/BP_spill_clouds_future_of_U_S__oil_drilling-95099234.html</w:t>
        </w:r>
      </w:hyperlink>
      <w:r w:rsidRPr="00F57B96">
        <w:t xml:space="preserve"> date accessed: 2/2/13) TM</w:t>
      </w:r>
    </w:p>
    <w:p w14:paraId="7B43629A" w14:textId="77777777" w:rsidR="00FB3AE4" w:rsidRPr="00F57B96" w:rsidRDefault="00FB3AE4" w:rsidP="00FB3AE4"/>
    <w:p w14:paraId="632A9B7D" w14:textId="77777777" w:rsidR="00FB3AE4" w:rsidRPr="00F57B96" w:rsidRDefault="00FB3AE4" w:rsidP="00FB3AE4">
      <w:pPr>
        <w:rPr>
          <w:sz w:val="12"/>
        </w:rPr>
      </w:pPr>
      <w:r w:rsidRPr="00F57B96">
        <w:rPr>
          <w:sz w:val="12"/>
        </w:rPr>
        <w:t xml:space="preserve">Just a few months ago, </w:t>
      </w:r>
      <w:r w:rsidRPr="00F57B96">
        <w:rPr>
          <w:rStyle w:val="StyleBoldUnderline"/>
        </w:rPr>
        <w:t>offshore drilling was poised to play a greater role</w:t>
      </w:r>
      <w:r w:rsidRPr="00F57B96">
        <w:rPr>
          <w:sz w:val="12"/>
        </w:rPr>
        <w:t xml:space="preserve"> meeting in the nation’s energy needs. </w:t>
      </w:r>
      <w:r w:rsidRPr="00F57B96">
        <w:rPr>
          <w:rStyle w:val="StyleBoldUnderline"/>
        </w:rPr>
        <w:t>But the massive BP oil spill</w:t>
      </w:r>
      <w:r w:rsidRPr="00F57B96">
        <w:rPr>
          <w:sz w:val="12"/>
        </w:rPr>
        <w:t xml:space="preserve"> in the Gulf of Mexico </w:t>
      </w:r>
      <w:r w:rsidRPr="00F57B96">
        <w:rPr>
          <w:rStyle w:val="StyleBoldUnderline"/>
        </w:rPr>
        <w:t>has brought an abrupt reversal to that policy</w:t>
      </w:r>
      <w:r w:rsidRPr="00F57B96">
        <w:rPr>
          <w:sz w:val="12"/>
        </w:rPr>
        <w:t xml:space="preserve"> and ushered in more restrictions on new exploration, tighter controls of existing wells and higher costs for oil companies. “I continue to believe that domestic oil production is important,” President Barack Obama told reporters at a Thursday news conference. “But I also believe we can't do this stuff if we don't have confidence that we can prevent crises like this from happening again.” </w:t>
      </w:r>
      <w:r w:rsidRPr="00F57B96">
        <w:rPr>
          <w:rStyle w:val="StyleBoldUnderline"/>
        </w:rPr>
        <w:t>Som</w:t>
      </w:r>
      <w:r w:rsidRPr="00F57B96">
        <w:rPr>
          <w:sz w:val="12"/>
        </w:rPr>
        <w:t xml:space="preserve">e have </w:t>
      </w:r>
      <w:r w:rsidRPr="00F57B96">
        <w:rPr>
          <w:rStyle w:val="StyleBoldUnderline"/>
        </w:rPr>
        <w:t>likened the spill to the 1979 partial meltdown of a nuclear reactor at Three Mile Island — a turning point in U.S. energy policy</w:t>
      </w:r>
      <w:r w:rsidRPr="00F57B96">
        <w:rPr>
          <w:sz w:val="12"/>
        </w:rPr>
        <w:t xml:space="preserve"> that would effectively cap expansion of nuclear power for decades. Just as Three Mile Island didn’t put an end to nuclear power production, the BP disaster won’t put a stop to deep water drilling in the Gulf. For at least the next decade, the need for oil is just too great. But </w:t>
      </w:r>
      <w:r w:rsidRPr="00F57B96">
        <w:rPr>
          <w:rStyle w:val="StyleBoldUnderline"/>
        </w:rPr>
        <w:t>the future of U.S. offshore drilling has suddenly become as murky</w:t>
      </w:r>
      <w:r w:rsidRPr="00F57B96">
        <w:rPr>
          <w:sz w:val="12"/>
        </w:rPr>
        <w:t xml:space="preserve"> as the oily Gulf waters fouled by BP's runaway wellhead a mile underwater. Even if the ongoing “</w:t>
      </w:r>
      <w:proofErr w:type="spellStart"/>
      <w:r w:rsidRPr="00F57B96">
        <w:rPr>
          <w:sz w:val="12"/>
        </w:rPr>
        <w:t>topkill</w:t>
      </w:r>
      <w:proofErr w:type="spellEnd"/>
      <w:r w:rsidRPr="00F57B96">
        <w:rPr>
          <w:sz w:val="12"/>
        </w:rPr>
        <w:t xml:space="preserve">” effort to cap the leaking well is successful, the legacy of the disaster — and the final tally of the environmental and financial damage — won’t be known for years. “There is a long term study needed — I’m talking decades — to really fully understand the consequences of this spill,” said John </w:t>
      </w:r>
      <w:proofErr w:type="spellStart"/>
      <w:r w:rsidRPr="00F57B96">
        <w:rPr>
          <w:sz w:val="12"/>
        </w:rPr>
        <w:t>Stegeman</w:t>
      </w:r>
      <w:proofErr w:type="spellEnd"/>
      <w:r w:rsidRPr="00F57B96">
        <w:rPr>
          <w:sz w:val="12"/>
        </w:rPr>
        <w:t xml:space="preserve">, a scientist at the Woods Hole Oceanographic Institution. “So that when the next one comes along — and there will be others, whether they’re this big our not — we can enhance our ability to understand and deal with and predict consequences of future spills.” For now, </w:t>
      </w:r>
      <w:r w:rsidRPr="00F57B96">
        <w:rPr>
          <w:rStyle w:val="StyleBoldUnderline"/>
        </w:rPr>
        <w:t>the spill has brought new offshore drilling to a virtual standstill.</w:t>
      </w:r>
      <w:r w:rsidRPr="00F57B96">
        <w:rPr>
          <w:sz w:val="12"/>
        </w:rPr>
        <w:t xml:space="preserve"> On Thursday, the </w:t>
      </w:r>
      <w:r w:rsidRPr="00F57B96">
        <w:rPr>
          <w:rStyle w:val="StyleBoldUnderline"/>
        </w:rPr>
        <w:t>Obama</w:t>
      </w:r>
      <w:r w:rsidRPr="00F57B96">
        <w:rPr>
          <w:sz w:val="12"/>
        </w:rPr>
        <w:t xml:space="preserve"> administration </w:t>
      </w:r>
      <w:r w:rsidRPr="00F57B96">
        <w:rPr>
          <w:rStyle w:val="StyleBoldUnderline"/>
        </w:rPr>
        <w:t>announced a six-month moratorium on deep water oil and gas drilling</w:t>
      </w:r>
      <w:r w:rsidRPr="00F57B96">
        <w:rPr>
          <w:sz w:val="12"/>
        </w:rPr>
        <w:t xml:space="preserve"> and ordered the shutdown of offshore exploratory wells already operating until they meet new safety requirements. </w:t>
      </w:r>
      <w:r w:rsidRPr="00F57B96">
        <w:rPr>
          <w:rStyle w:val="StyleBoldUnderline"/>
        </w:rPr>
        <w:t>Public outrage</w:t>
      </w:r>
      <w:r w:rsidRPr="00F57B96">
        <w:rPr>
          <w:sz w:val="12"/>
        </w:rPr>
        <w:t xml:space="preserve"> over BP’s inability to stop the runway well </w:t>
      </w:r>
      <w:r w:rsidRPr="00F57B96">
        <w:rPr>
          <w:rStyle w:val="StyleBoldUnderline"/>
        </w:rPr>
        <w:t xml:space="preserve">has created a </w:t>
      </w:r>
      <w:r w:rsidRPr="00F57B96">
        <w:rPr>
          <w:rStyle w:val="Emphasis"/>
        </w:rPr>
        <w:t xml:space="preserve">political firestorm. </w:t>
      </w:r>
      <w:r w:rsidRPr="00F57B96">
        <w:rPr>
          <w:sz w:val="12"/>
        </w:rPr>
        <w:t xml:space="preserve">Congress has held a blizzard of hearings on the cause of the accident and the implications for future drilling. Pictures of tarred beaches and oil-fouled pelicans in the Gulf Coast have intensified a decades-long debate weighing the need to expand domestic oil supplies against the risk of environmental damage. Supporters of expanded drilling argue the country can’t afford to stop looking for new domestic oil supplies. "If the delay is for a season to ensure we have the highest levels of protection in place, that's one thing," said Sen. Lisa Murkowski, R-Alaska, the ranking member the Senate’s Energy and Natural Resources Committee, on Thursday. “But if it means that existing permits are allowed to lapse … that's not acceptable to me or Alaska." The </w:t>
      </w:r>
      <w:r w:rsidRPr="00F57B96">
        <w:rPr>
          <w:rStyle w:val="StyleBoldUnderline"/>
        </w:rPr>
        <w:t>political battle lines over U.S. energy policy are complex.</w:t>
      </w:r>
      <w:r w:rsidRPr="00F57B96">
        <w:rPr>
          <w:sz w:val="12"/>
        </w:rPr>
        <w:t xml:space="preserve"> Over the past decade, </w:t>
      </w:r>
      <w:r w:rsidRPr="00F57B96">
        <w:rPr>
          <w:rStyle w:val="StyleBoldUnderline"/>
        </w:rPr>
        <w:t>multiple skirmishes have been fought</w:t>
      </w:r>
      <w:r w:rsidRPr="00F57B96">
        <w:rPr>
          <w:sz w:val="12"/>
        </w:rPr>
        <w:t xml:space="preserve"> between bipartisan alliances of energy-producing and energy-consuming states. The divisions are further complicated by the often conflicting goals of energy policy related to oil natural gas, coal, wind, solar, etc.</w:t>
      </w:r>
    </w:p>
    <w:p w14:paraId="749BF9D3" w14:textId="77777777" w:rsidR="00FB3AE4" w:rsidRDefault="00FB3AE4" w:rsidP="00FB3AE4"/>
    <w:p w14:paraId="1ECC17AE" w14:textId="77777777" w:rsidR="00FB3AE4" w:rsidRPr="00F57B96" w:rsidRDefault="00FB3AE4" w:rsidP="00FB3AE4">
      <w:pPr>
        <w:pStyle w:val="Heading4"/>
        <w:rPr>
          <w:rFonts w:cs="Times New Roman"/>
        </w:rPr>
      </w:pPr>
      <w:r w:rsidRPr="00F57B96">
        <w:rPr>
          <w:rFonts w:cs="Times New Roman"/>
        </w:rPr>
        <w:t>Offshore drilling’s a partisan disaster</w:t>
      </w:r>
    </w:p>
    <w:p w14:paraId="16B523CA" w14:textId="77777777" w:rsidR="00FB3AE4" w:rsidRPr="00F57B96" w:rsidRDefault="00FB3AE4" w:rsidP="00FB3AE4">
      <w:pPr>
        <w:rPr>
          <w:b/>
        </w:rPr>
      </w:pPr>
      <w:r w:rsidRPr="00F57B96">
        <w:rPr>
          <w:rStyle w:val="StyleStyleBold12pt"/>
        </w:rPr>
        <w:t xml:space="preserve">Hobson 12 </w:t>
      </w:r>
      <w:r w:rsidRPr="00F57B96">
        <w:t xml:space="preserve">(Margaret Hobson, daily coverage of environmental and energy politics and </w:t>
      </w:r>
      <w:proofErr w:type="gramStart"/>
      <w:r w:rsidRPr="00F57B96">
        <w:t>policy.,</w:t>
      </w:r>
      <w:proofErr w:type="gramEnd"/>
      <w:r w:rsidRPr="00F57B96">
        <w:t xml:space="preserve"> "Obama's development plans gain little political traction in years since Gulf spill",  4/18/12 </w:t>
      </w:r>
      <w:hyperlink r:id="rId12" w:history="1">
        <w:r w:rsidRPr="00F57B96">
          <w:rPr>
            <w:rStyle w:val="Hyperlink"/>
          </w:rPr>
          <w:t>www.eenews.net/public/energywire/2012/04/18/1</w:t>
        </w:r>
      </w:hyperlink>
      <w:r w:rsidRPr="00F57B96">
        <w:t xml:space="preserve"> date accessed: 2/3/13) TM </w:t>
      </w:r>
    </w:p>
    <w:p w14:paraId="3E2AAAFD" w14:textId="77777777" w:rsidR="00FB3AE4" w:rsidRPr="00F57B96" w:rsidRDefault="00FB3AE4" w:rsidP="00FB3AE4"/>
    <w:p w14:paraId="05EE8501" w14:textId="77777777" w:rsidR="00FB3AE4" w:rsidRPr="001844D3" w:rsidRDefault="00FB3AE4" w:rsidP="00FB3AE4">
      <w:pPr>
        <w:rPr>
          <w:rStyle w:val="StyleBoldUnderline"/>
        </w:rPr>
      </w:pPr>
      <w:r w:rsidRPr="001844D3">
        <w:rPr>
          <w:sz w:val="12"/>
        </w:rPr>
        <w:lastRenderedPageBreak/>
        <w:t xml:space="preserve">President </w:t>
      </w:r>
      <w:r w:rsidRPr="001844D3">
        <w:rPr>
          <w:rStyle w:val="StyleBoldUnderline"/>
        </w:rPr>
        <w:t>Obama is embracing</w:t>
      </w:r>
      <w:r w:rsidRPr="001844D3">
        <w:rPr>
          <w:sz w:val="12"/>
          <w:szCs w:val="18"/>
        </w:rPr>
        <w:t xml:space="preserve"> the </w:t>
      </w:r>
      <w:r w:rsidRPr="001844D3">
        <w:rPr>
          <w:rStyle w:val="StyleBoldUnderline"/>
        </w:rPr>
        <w:t xml:space="preserve">offshore </w:t>
      </w:r>
      <w:r w:rsidRPr="001844D3">
        <w:rPr>
          <w:sz w:val="12"/>
          <w:szCs w:val="18"/>
        </w:rPr>
        <w:t xml:space="preserve">oil and </w:t>
      </w:r>
      <w:r w:rsidRPr="001844D3">
        <w:rPr>
          <w:rStyle w:val="StyleBoldUnderline"/>
        </w:rPr>
        <w:t>gas development</w:t>
      </w:r>
      <w:r w:rsidRPr="001844D3">
        <w:rPr>
          <w:sz w:val="12"/>
          <w:szCs w:val="18"/>
        </w:rPr>
        <w:t xml:space="preserve"> policies he proposed in early 2010 but were sidelined in the shadow of the Deepwater Horizon oil spill. </w:t>
      </w:r>
      <w:r w:rsidRPr="001844D3">
        <w:rPr>
          <w:rStyle w:val="StyleBoldUnderline"/>
        </w:rPr>
        <w:t>Two years after the BP</w:t>
      </w:r>
      <w:r w:rsidRPr="001844D3">
        <w:rPr>
          <w:sz w:val="12"/>
          <w:szCs w:val="18"/>
        </w:rPr>
        <w:t xml:space="preserve"> PLC </w:t>
      </w:r>
      <w:r w:rsidRPr="001844D3">
        <w:rPr>
          <w:rStyle w:val="StyleBoldUnderline"/>
        </w:rPr>
        <w:t>oil rig exploded</w:t>
      </w:r>
      <w:r w:rsidRPr="001844D3">
        <w:rPr>
          <w:sz w:val="12"/>
          <w:szCs w:val="18"/>
        </w:rPr>
        <w:t>, killing 11 people and causing the worst oil spill in U.S. history,</w:t>
      </w:r>
      <w:r w:rsidRPr="001844D3">
        <w:rPr>
          <w:rStyle w:val="StyleBoldUnderline"/>
        </w:rPr>
        <w:t xml:space="preserve"> Obama's "all of the above" energy policy includes offshore drilling</w:t>
      </w:r>
      <w:r w:rsidRPr="001844D3">
        <w:rPr>
          <w:sz w:val="12"/>
          <w:szCs w:val="18"/>
        </w:rPr>
        <w:t xml:space="preserve"> provisions that are nearly identical to his aggressive March 2010 drilling plan. Since the moratorium on offshore oil drilling ended in late 2010, </w:t>
      </w:r>
      <w:r w:rsidRPr="001844D3">
        <w:rPr>
          <w:rStyle w:val="StyleBoldUnderline"/>
        </w:rPr>
        <w:t>the administration expanded</w:t>
      </w:r>
      <w:r w:rsidRPr="001844D3">
        <w:rPr>
          <w:sz w:val="12"/>
          <w:szCs w:val="18"/>
        </w:rPr>
        <w:t xml:space="preserve"> oil and </w:t>
      </w:r>
      <w:r w:rsidRPr="001844D3">
        <w:rPr>
          <w:rStyle w:val="StyleBoldUnderline"/>
        </w:rPr>
        <w:t>gas development in the</w:t>
      </w:r>
      <w:r w:rsidRPr="001844D3">
        <w:rPr>
          <w:sz w:val="12"/>
          <w:szCs w:val="18"/>
        </w:rPr>
        <w:t xml:space="preserve"> western and central </w:t>
      </w:r>
      <w:r w:rsidRPr="001844D3">
        <w:rPr>
          <w:rStyle w:val="StyleBoldUnderline"/>
        </w:rPr>
        <w:t>Gulf</w:t>
      </w:r>
      <w:r w:rsidRPr="001844D3">
        <w:rPr>
          <w:sz w:val="12"/>
          <w:szCs w:val="18"/>
        </w:rPr>
        <w:t xml:space="preserve"> of Mexico and announced plans for lease sales in the eastern Gulf. The White House appears poised to allow Royal Dutch Shell PLC to begin exploring for oil this summer in Alaska's Beaufort and Chukchi seas and to open oil industry access to the Cook Inlet, south of Anchorage. The administration is also paving the way for oil and gas seismic studies along the mid- and south Atlantic coasts, the first such survey in 30 years. While opening more offshore lands to oil and gas development, the Obama administration has also taken steps to make offshore oil drilling safer, according to a report card issued yesterday by Oil Spill Commission Action, an oversight panel formed by seven members of President Obama's oil spill commission. That report criticized Congress for failing to adopt new oil spill safety laws but praised the Interior Department and industry for making progress in improving offshore oil development safety, environmental protection and oil spill preparation. An environmental group was less complimentary. A report yesterday by Oceana charged that the measures adopted by government and industry are "woefully inadequate." As the 2012 presidential campaign heats up and gasoline prices remain stuck near $4 per gallon, </w:t>
      </w:r>
      <w:r w:rsidRPr="001844D3">
        <w:rPr>
          <w:rStyle w:val="StyleBoldUnderline"/>
        </w:rPr>
        <w:t>Obama's offshore oil development policies aren't winning him any political capital. The environmental community hates the drilling proposals. The Republicans and oil industry officials complain that the White House hasn't gone far enough</w:t>
      </w:r>
      <w:r w:rsidRPr="001844D3">
        <w:rPr>
          <w:sz w:val="12"/>
          <w:szCs w:val="18"/>
        </w:rPr>
        <w:t xml:space="preserve">. And independent voters are confused by the president's rhetoric. According to the GOP political firm Resurgent Republic, independent voters in Colorado and Virginia don't understand what Obama's "all of the above" energy mantra means. The report said, however, that once the policy was "described as oil, gas, coal, nuclear power, solar and other alternative energies, participants became enthusiastic and view such a strategy as credible and necessary to becoming more energy independent." A recent Gallup poll indicated that American voters are polarized on energy issues. The survey found that 47 percent of the public believes energy development is more important than environmental protection, while 41 percent of the public ranks protecting the environment as a bigger priority. In that political climate, Obama's offshore oil development policies are not likely to affect the nation's most conservative or liberal voters, noted Larry </w:t>
      </w:r>
      <w:proofErr w:type="spellStart"/>
      <w:r w:rsidRPr="001844D3">
        <w:rPr>
          <w:sz w:val="12"/>
          <w:szCs w:val="18"/>
        </w:rPr>
        <w:t>Sabato</w:t>
      </w:r>
      <w:proofErr w:type="spellEnd"/>
      <w:r w:rsidRPr="001844D3">
        <w:rPr>
          <w:sz w:val="12"/>
          <w:szCs w:val="18"/>
        </w:rPr>
        <w:t xml:space="preserve">, director of the University of Virginia's Center for Politics. "The environmentalists have no place to go except Obama, and </w:t>
      </w:r>
      <w:r w:rsidRPr="001844D3">
        <w:rPr>
          <w:rStyle w:val="StyleBoldUnderline"/>
        </w:rPr>
        <w:t>Obama isn't going to convince any conservatives or Republicans to back him" based on his oil and gas proposals,</w:t>
      </w:r>
      <w:r w:rsidRPr="001844D3">
        <w:rPr>
          <w:sz w:val="12"/>
          <w:szCs w:val="18"/>
        </w:rPr>
        <w:t xml:space="preserve"> </w:t>
      </w:r>
      <w:proofErr w:type="spellStart"/>
      <w:r w:rsidRPr="001844D3">
        <w:rPr>
          <w:sz w:val="12"/>
          <w:szCs w:val="18"/>
        </w:rPr>
        <w:t>Sabato</w:t>
      </w:r>
      <w:proofErr w:type="spellEnd"/>
      <w:r w:rsidRPr="001844D3">
        <w:rPr>
          <w:sz w:val="12"/>
          <w:szCs w:val="18"/>
        </w:rPr>
        <w:t xml:space="preserve"> said. "He's obviously aiming at swing independents," </w:t>
      </w:r>
      <w:proofErr w:type="spellStart"/>
      <w:r w:rsidRPr="001844D3">
        <w:rPr>
          <w:sz w:val="12"/>
          <w:szCs w:val="18"/>
        </w:rPr>
        <w:t>Sabato</w:t>
      </w:r>
      <w:proofErr w:type="spellEnd"/>
      <w:r w:rsidRPr="001844D3">
        <w:rPr>
          <w:sz w:val="12"/>
          <w:szCs w:val="18"/>
        </w:rPr>
        <w:t xml:space="preserve"> added. "He's trying to show that he's pursuing a middle path, the one many independents like. Maybe it will work." Back to the original plan, minus 2 pieces Obama's all-of-the-above energy policy is in keeping with his pre-oil-spill offshore oil and gas development proposal. After the Deepwater Horizon disaster, the White House slapped a six-month moratorium on all new oil and gas development. Since the moratorium ended, Obama has systematically reintroduced most of the early oil development proposals. Two pieces of the old plan are missing. Obama backtracked on his proposal to allow oil exploration off Virginia's coast. The new East Coast offshore plan lays the groundwork for seismic studies, but not drilling, along the mid- and south Atlantic. The White House also dropped a proposal to allow exploration in the eastern Gulf of Mexico within 125 miles of Florida, an area off limits due to a congressional moratorium. During 2010 negotiations, the administration offered to allow oil leasing in the region if Congress lifted the moratorium and passed a global warming bill. When the climate change legislation died, however, the drilling provision lost White House favor. </w:t>
      </w:r>
      <w:r w:rsidRPr="001844D3">
        <w:rPr>
          <w:rStyle w:val="StyleBoldUnderline"/>
        </w:rPr>
        <w:t>Since the Republicans took control of the House</w:t>
      </w:r>
      <w:r w:rsidRPr="001844D3">
        <w:rPr>
          <w:sz w:val="12"/>
          <w:szCs w:val="18"/>
        </w:rPr>
        <w:t xml:space="preserve"> in 2011, </w:t>
      </w:r>
      <w:r w:rsidRPr="001844D3">
        <w:rPr>
          <w:rStyle w:val="StyleBoldUnderline"/>
        </w:rPr>
        <w:t>GOP leaders have advanced a series of bills that would go far beyond Obama's offshore oil drilling policies,</w:t>
      </w:r>
      <w:r w:rsidRPr="001844D3">
        <w:rPr>
          <w:sz w:val="12"/>
          <w:szCs w:val="18"/>
        </w:rPr>
        <w:t xml:space="preserve"> essentially </w:t>
      </w:r>
      <w:r w:rsidRPr="001844D3">
        <w:rPr>
          <w:rStyle w:val="StyleBoldUnderline"/>
        </w:rPr>
        <w:t>allowing development along all U.S. shores. But those measures have been thwarted by the Democrat-controlled Senate.</w:t>
      </w:r>
    </w:p>
    <w:p w14:paraId="2A7129B7" w14:textId="77777777" w:rsidR="00FB3AE4" w:rsidRDefault="00FB3AE4" w:rsidP="00FB3AE4"/>
    <w:p w14:paraId="525A2DB7" w14:textId="77777777" w:rsidR="00FB3AE4" w:rsidRPr="00F57B96" w:rsidRDefault="00FB3AE4" w:rsidP="00FB3AE4">
      <w:pPr>
        <w:pStyle w:val="Heading4"/>
        <w:rPr>
          <w:rFonts w:cs="Times New Roman"/>
        </w:rPr>
      </w:pPr>
      <w:r w:rsidRPr="00F57B96">
        <w:rPr>
          <w:rFonts w:cs="Times New Roman"/>
        </w:rPr>
        <w:t xml:space="preserve">Most recent evidence </w:t>
      </w:r>
      <w:proofErr w:type="spellStart"/>
      <w:proofErr w:type="gramStart"/>
      <w:r w:rsidRPr="00F57B96">
        <w:rPr>
          <w:rFonts w:cs="Times New Roman"/>
        </w:rPr>
        <w:t>ev</w:t>
      </w:r>
      <w:proofErr w:type="spellEnd"/>
      <w:proofErr w:type="gramEnd"/>
      <w:r w:rsidRPr="00F57B96">
        <w:rPr>
          <w:rFonts w:cs="Times New Roman"/>
        </w:rPr>
        <w:t xml:space="preserve"> proves partisan divide </w:t>
      </w:r>
    </w:p>
    <w:p w14:paraId="6898B652" w14:textId="77777777" w:rsidR="00FB3AE4" w:rsidRPr="00F57B96" w:rsidRDefault="00FB3AE4" w:rsidP="00FB3AE4">
      <w:pPr>
        <w:rPr>
          <w:b/>
        </w:rPr>
      </w:pPr>
      <w:r w:rsidRPr="00F57B96">
        <w:rPr>
          <w:rStyle w:val="StyleStyleBold12pt"/>
        </w:rPr>
        <w:t>Holt 1/7</w:t>
      </w:r>
      <w:r w:rsidRPr="00F57B96">
        <w:rPr>
          <w:b/>
        </w:rPr>
        <w:t xml:space="preserve"> </w:t>
      </w:r>
      <w:r w:rsidRPr="00F57B96">
        <w:t xml:space="preserve">(David Holt- President of the Consumer Energy </w:t>
      </w:r>
      <w:proofErr w:type="gramStart"/>
      <w:r w:rsidRPr="00F57B96">
        <w:t>Alliance ,</w:t>
      </w:r>
      <w:proofErr w:type="gramEnd"/>
      <w:r w:rsidRPr="00F57B96">
        <w:t xml:space="preserve"> January 7, 2013, “Energy in the Next 4 Years,” January 7, 2013 </w:t>
      </w:r>
      <w:hyperlink r:id="rId13" w:history="1">
        <w:r w:rsidRPr="00F57B96">
          <w:t>http://energy.nationaljournal.com/2013/01/whats-ahead-in-2013-for-energy.php</w:t>
        </w:r>
      </w:hyperlink>
      <w:r w:rsidRPr="00F57B96">
        <w:t>, date accessed: 2/3/13) TM</w:t>
      </w:r>
    </w:p>
    <w:p w14:paraId="459756C2" w14:textId="77777777" w:rsidR="00FB3AE4" w:rsidRPr="00F57B96" w:rsidRDefault="00FB3AE4" w:rsidP="00FB3AE4"/>
    <w:p w14:paraId="59E82AB0" w14:textId="77777777" w:rsidR="00FB3AE4" w:rsidRDefault="00FB3AE4" w:rsidP="00FB3AE4">
      <w:pPr>
        <w:rPr>
          <w:sz w:val="16"/>
          <w:szCs w:val="20"/>
        </w:rPr>
      </w:pPr>
      <w:r w:rsidRPr="00F57B96">
        <w:rPr>
          <w:b/>
          <w:szCs w:val="20"/>
          <w:u w:val="single"/>
        </w:rPr>
        <w:t>Given the partisan divide in Congress, enactment of significant energy</w:t>
      </w:r>
      <w:r w:rsidRPr="00F57B96">
        <w:rPr>
          <w:sz w:val="16"/>
          <w:szCs w:val="20"/>
        </w:rPr>
        <w:t xml:space="preserve"> or environmental </w:t>
      </w:r>
      <w:r w:rsidRPr="00F57B96">
        <w:rPr>
          <w:b/>
          <w:szCs w:val="20"/>
          <w:u w:val="single"/>
        </w:rPr>
        <w:t>legislation dealing with key issues such as</w:t>
      </w:r>
      <w:r w:rsidRPr="00F57B96">
        <w:rPr>
          <w:sz w:val="16"/>
          <w:szCs w:val="20"/>
        </w:rPr>
        <w:t xml:space="preserve"> energy efficiency, Renewable Fuels Standard reform, and </w:t>
      </w:r>
      <w:r w:rsidRPr="00F57B96">
        <w:rPr>
          <w:b/>
          <w:szCs w:val="20"/>
          <w:u w:val="single"/>
        </w:rPr>
        <w:t>offshore development</w:t>
      </w:r>
      <w:r w:rsidRPr="00F57B96">
        <w:rPr>
          <w:sz w:val="16"/>
          <w:szCs w:val="20"/>
        </w:rPr>
        <w:t xml:space="preserve">, </w:t>
      </w:r>
      <w:r w:rsidRPr="00F57B96">
        <w:rPr>
          <w:szCs w:val="20"/>
          <w:u w:val="single"/>
        </w:rPr>
        <w:t>will be extremely difficult and</w:t>
      </w:r>
      <w:r w:rsidRPr="00F57B96">
        <w:rPr>
          <w:sz w:val="16"/>
          <w:szCs w:val="20"/>
        </w:rPr>
        <w:t xml:space="preserve"> Congressional oversight of the federal regulatory agencies will be </w:t>
      </w:r>
      <w:r w:rsidRPr="00F57B96">
        <w:rPr>
          <w:szCs w:val="20"/>
          <w:u w:val="single"/>
        </w:rPr>
        <w:t>highly partisan</w:t>
      </w:r>
      <w:r w:rsidRPr="00F57B96">
        <w:rPr>
          <w:sz w:val="16"/>
          <w:szCs w:val="20"/>
        </w:rPr>
        <w:t xml:space="preserve"> and largely ineffective.</w:t>
      </w:r>
    </w:p>
    <w:p w14:paraId="3ABA9674" w14:textId="77777777" w:rsidR="00FB3AE4" w:rsidRDefault="00FB3AE4" w:rsidP="00FB3AE4">
      <w:pPr>
        <w:rPr>
          <w:sz w:val="16"/>
          <w:szCs w:val="20"/>
        </w:rPr>
      </w:pPr>
    </w:p>
    <w:p w14:paraId="232AA4ED" w14:textId="77777777" w:rsidR="00FB3AE4" w:rsidRDefault="00FB3AE4" w:rsidP="00FB3AE4">
      <w:pPr>
        <w:pStyle w:val="Heading4"/>
      </w:pPr>
      <w:r>
        <w:t xml:space="preserve">Oil lobbies hate your </w:t>
      </w:r>
      <w:proofErr w:type="spellStart"/>
      <w:r>
        <w:t>aff</w:t>
      </w:r>
      <w:proofErr w:type="spellEnd"/>
    </w:p>
    <w:p w14:paraId="3605E832" w14:textId="77777777" w:rsidR="00FB3AE4" w:rsidRPr="009563BC" w:rsidRDefault="00FB3AE4" w:rsidP="00FB3AE4">
      <w:proofErr w:type="spellStart"/>
      <w:r w:rsidRPr="00A70DFA">
        <w:rPr>
          <w:rStyle w:val="StyleStyleBold12pt"/>
        </w:rPr>
        <w:t>Marex</w:t>
      </w:r>
      <w:proofErr w:type="spellEnd"/>
      <w:r w:rsidRPr="00A70DFA">
        <w:rPr>
          <w:rStyle w:val="StyleStyleBold12pt"/>
        </w:rPr>
        <w:t xml:space="preserve"> News </w:t>
      </w:r>
      <w:r>
        <w:rPr>
          <w:rStyle w:val="StyleStyleBold12pt"/>
        </w:rPr>
        <w:t>11</w:t>
      </w:r>
      <w:r>
        <w:t xml:space="preserve"> January 19, 2011, “</w:t>
      </w:r>
      <w:r w:rsidRPr="009563BC">
        <w:t>Gas</w:t>
      </w:r>
      <w:r w:rsidRPr="008E7DC4">
        <w:t xml:space="preserve">-Only Drilling in Offshore Moratorium Areas Suggested,” </w:t>
      </w:r>
      <w:hyperlink r:id="rId14" w:history="1">
        <w:r w:rsidRPr="008E7DC4">
          <w:t>http://www.maritime-executive.com/article/2005-10-20gas-only-drilling-in-offshore-moratori</w:t>
        </w:r>
      </w:hyperlink>
    </w:p>
    <w:p w14:paraId="1BA9A6AD" w14:textId="77777777" w:rsidR="00FB3AE4" w:rsidRPr="009563BC" w:rsidRDefault="00FB3AE4" w:rsidP="00FB3AE4"/>
    <w:p w14:paraId="566BEC86" w14:textId="77777777" w:rsidR="00FB3AE4" w:rsidRDefault="00FB3AE4" w:rsidP="00FB3AE4">
      <w:pPr>
        <w:rPr>
          <w:rFonts w:eastAsiaTheme="minorEastAsia"/>
          <w:sz w:val="12"/>
          <w:lang w:eastAsia="ko-KR"/>
        </w:rPr>
      </w:pPr>
      <w:r w:rsidRPr="008E7DC4">
        <w:rPr>
          <w:rStyle w:val="StyleBoldUnderline"/>
        </w:rPr>
        <w:t>Oil and gas industry groups are criticizing a provision</w:t>
      </w:r>
      <w:r w:rsidRPr="008E7DC4">
        <w:rPr>
          <w:sz w:val="12"/>
        </w:rPr>
        <w:t xml:space="preserve"> in House offshore drilling legislation </w:t>
      </w:r>
      <w:r w:rsidRPr="008E7DC4">
        <w:rPr>
          <w:rStyle w:val="StyleBoldUnderline"/>
        </w:rPr>
        <w:t>that would allow the government to offer "</w:t>
      </w:r>
      <w:r w:rsidRPr="008E7DC4">
        <w:rPr>
          <w:rStyle w:val="Emphasis"/>
        </w:rPr>
        <w:t>natural gas-only" leases</w:t>
      </w:r>
      <w:r w:rsidRPr="008E7DC4">
        <w:rPr>
          <w:sz w:val="12"/>
        </w:rPr>
        <w:t xml:space="preserve"> in areas that are currently off-limits to new production.¶ </w:t>
      </w:r>
      <w:r w:rsidRPr="008E7DC4">
        <w:rPr>
          <w:rStyle w:val="StyleBoldUnderline"/>
        </w:rPr>
        <w:t>The criticism is included in wider comments by petroleum producers</w:t>
      </w:r>
      <w:r w:rsidRPr="008E7DC4">
        <w:rPr>
          <w:sz w:val="12"/>
        </w:rPr>
        <w:t xml:space="preserve"> to the Minerals Management Service (MMS), which has begun collecting public comments as it begins preparing an outer continental shelf leasing plan for 2007-2012. MMS asked for comment on the gas-only concept.¶ Gas-only leasing was included in a bill by House Resources Committee Chairman Richard Pombo (R-CA.) that allows states to "opt-out" of offshore leasing bans. States exercising the option could allow gas-only leasing, or oil and gas leasing.¶ Senate legislation by Senator Lamar Alexander (R-TN.) -- and supported by chemical companies and other industries that rely on the costly fuel -- also accepts the idea.¶ However, the American Petroleum Institute (</w:t>
      </w:r>
      <w:r w:rsidRPr="008E7DC4">
        <w:rPr>
          <w:rStyle w:val="Emphasis"/>
        </w:rPr>
        <w:t>API</w:t>
      </w:r>
      <w:r w:rsidRPr="008E7DC4">
        <w:rPr>
          <w:sz w:val="12"/>
        </w:rPr>
        <w:t xml:space="preserve">), in comments this week to MMS, </w:t>
      </w:r>
      <w:r w:rsidRPr="008E7DC4">
        <w:rPr>
          <w:rStyle w:val="StyleBoldUnderline"/>
        </w:rPr>
        <w:t>says gas-only and gas-preference leasing would offer the "false promise" of future supplies</w:t>
      </w:r>
      <w:r w:rsidRPr="008E7DC4">
        <w:rPr>
          <w:sz w:val="12"/>
        </w:rPr>
        <w:t xml:space="preserve">. The group says </w:t>
      </w:r>
      <w:r w:rsidRPr="008E7DC4">
        <w:rPr>
          <w:rStyle w:val="StyleBoldUnderline"/>
        </w:rPr>
        <w:t xml:space="preserve">the concept would </w:t>
      </w:r>
      <w:r w:rsidRPr="008E7DC4">
        <w:rPr>
          <w:rStyle w:val="Emphasis"/>
        </w:rPr>
        <w:t>create uncertainties</w:t>
      </w:r>
      <w:r w:rsidRPr="008E7DC4">
        <w:rPr>
          <w:rStyle w:val="StyleBoldUnderline"/>
        </w:rPr>
        <w:t xml:space="preserve"> that could dampen investment, since it is impossible to predict with certainty what types of resources will be in an area.</w:t>
      </w:r>
      <w:r w:rsidRPr="008E7DC4">
        <w:rPr>
          <w:rStyle w:val="StyleBoldUnderline"/>
          <w:sz w:val="12"/>
        </w:rPr>
        <w:t xml:space="preserve">¶ </w:t>
      </w:r>
      <w:r w:rsidRPr="008E7DC4">
        <w:rPr>
          <w:sz w:val="12"/>
        </w:rPr>
        <w:t>"A company might spend up to $80 million to buy a lease, conduct seismic testing, obtain the necessary permits, and drill a well(s) to determine whether any resources are present in amounts that make the prospect economic," the group says. "</w:t>
      </w:r>
      <w:r w:rsidRPr="008E7DC4">
        <w:rPr>
          <w:rStyle w:val="StyleBoldUnderline"/>
        </w:rPr>
        <w:t xml:space="preserve">A company is unlikely to know if it had met the gas only </w:t>
      </w:r>
      <w:r w:rsidRPr="008E7DC4">
        <w:rPr>
          <w:sz w:val="12"/>
        </w:rPr>
        <w:t xml:space="preserve">or gas </w:t>
      </w:r>
      <w:r w:rsidRPr="008E7DC4">
        <w:rPr>
          <w:rStyle w:val="StyleBoldUnderline"/>
        </w:rPr>
        <w:t>preference</w:t>
      </w:r>
      <w:r w:rsidRPr="008E7DC4">
        <w:rPr>
          <w:sz w:val="12"/>
        </w:rPr>
        <w:t xml:space="preserve"> requirement until </w:t>
      </w:r>
      <w:r w:rsidRPr="008E7DC4">
        <w:rPr>
          <w:rStyle w:val="StyleBoldUnderline"/>
        </w:rPr>
        <w:t>the capital investment had been made.</w:t>
      </w:r>
      <w:r w:rsidRPr="008E7DC4">
        <w:rPr>
          <w:sz w:val="12"/>
        </w:rPr>
        <w:t xml:space="preserve"> </w:t>
      </w:r>
      <w:r w:rsidRPr="008E7DC4">
        <w:rPr>
          <w:rStyle w:val="StyleBoldUnderline"/>
        </w:rPr>
        <w:t>Companies will be reluctant to spend tens of millions of dollars to explore for and develop a prospect, only to be forced to abandon the resource,</w:t>
      </w:r>
      <w:r w:rsidRPr="008E7DC4">
        <w:rPr>
          <w:sz w:val="12"/>
        </w:rPr>
        <w:t xml:space="preserve"> stranding substantial investments."¶ Another set of </w:t>
      </w:r>
      <w:r w:rsidRPr="008E7DC4">
        <w:rPr>
          <w:rStyle w:val="StyleBoldUnderline"/>
        </w:rPr>
        <w:t>comments submitted jointly by several groups</w:t>
      </w:r>
      <w:r w:rsidRPr="008E7DC4">
        <w:rPr>
          <w:sz w:val="12"/>
        </w:rPr>
        <w:t xml:space="preserve"> -- </w:t>
      </w:r>
      <w:r w:rsidRPr="008E7DC4">
        <w:rPr>
          <w:rStyle w:val="StyleBoldUnderline"/>
        </w:rPr>
        <w:t>including the Domestic Petroleum Council and the Independent Petroleum Association of America -- also criticizes the idea</w:t>
      </w:r>
      <w:r w:rsidRPr="008E7DC4">
        <w:rPr>
          <w:sz w:val="12"/>
        </w:rPr>
        <w:t>, calling it unnecessary. "Oil can be produced in a safe manner on the OCS, and industry has clearly done so for over 30 years," the groups say, adding that "since it is not always clear prior to drilling whether a field will yield natural gas, oil, or both, it seems inconsistent with the principle of conservation of the resource to leave recoverable oil deposits behind in order to drill new wells for natural gas elsewhere."</w:t>
      </w:r>
    </w:p>
    <w:p w14:paraId="055DBAEF" w14:textId="77777777" w:rsidR="00FB3AE4" w:rsidRDefault="00FB3AE4" w:rsidP="00FB3AE4">
      <w:pPr>
        <w:rPr>
          <w:rFonts w:eastAsiaTheme="minorEastAsia"/>
          <w:sz w:val="12"/>
          <w:lang w:eastAsia="ko-KR"/>
        </w:rPr>
      </w:pPr>
    </w:p>
    <w:p w14:paraId="77D905AA" w14:textId="77777777" w:rsidR="00FB3AE4" w:rsidRPr="0024353C" w:rsidRDefault="00FB3AE4" w:rsidP="00FB3AE4">
      <w:pPr>
        <w:pStyle w:val="Heading4"/>
      </w:pPr>
      <w:r w:rsidRPr="0024353C">
        <w:t>Plan costs political capital</w:t>
      </w:r>
    </w:p>
    <w:p w14:paraId="5BBB365A" w14:textId="77777777" w:rsidR="00FB3AE4" w:rsidRPr="0024353C" w:rsidRDefault="00FB3AE4" w:rsidP="00FB3AE4">
      <w:r w:rsidRPr="008C00AD">
        <w:rPr>
          <w:rStyle w:val="StyleStyleBold12pt"/>
        </w:rPr>
        <w:t>MART 8</w:t>
      </w:r>
      <w:r w:rsidRPr="0024353C">
        <w:t xml:space="preserve"> Mergers and Acquisitions Round Table, This section includes quotes from Andrew Spitzer, Founder of the Energy and Power Group at Harris and Williams Co., and Douglas </w:t>
      </w:r>
      <w:proofErr w:type="spellStart"/>
      <w:r w:rsidRPr="0024353C">
        <w:t>Korn</w:t>
      </w:r>
      <w:proofErr w:type="spellEnd"/>
      <w:r w:rsidRPr="0024353C">
        <w:t xml:space="preserve"> of Irving Place Partners. “Combustible; </w:t>
      </w:r>
      <w:proofErr w:type="gramStart"/>
      <w:r w:rsidRPr="0024353C">
        <w:t>The</w:t>
      </w:r>
      <w:proofErr w:type="gramEnd"/>
      <w:r w:rsidRPr="0024353C">
        <w:t xml:space="preserve"> volatility of the energy sector has turned the industry upside down. Top players in the space discuss what this means for investors and how dealmakers can </w:t>
      </w:r>
      <w:proofErr w:type="gramStart"/>
      <w:r w:rsidRPr="0024353C">
        <w:t>capitalize.,</w:t>
      </w:r>
      <w:proofErr w:type="gramEnd"/>
      <w:r w:rsidRPr="0024353C">
        <w:t>” Dec 1, Lexis</w:t>
      </w:r>
    </w:p>
    <w:p w14:paraId="3821149B" w14:textId="77777777" w:rsidR="00FB3AE4" w:rsidRPr="004D55FE" w:rsidRDefault="00FB3AE4" w:rsidP="00FB3AE4">
      <w:pPr>
        <w:rPr>
          <w:sz w:val="16"/>
        </w:rPr>
      </w:pPr>
      <w:r w:rsidRPr="0024353C">
        <w:rPr>
          <w:sz w:val="16"/>
        </w:rPr>
        <w:t>But it’s also important to remember that oil is a fungible commodity and the price is set on a worldwide</w:t>
      </w:r>
      <w:r w:rsidRPr="0024353C">
        <w:rPr>
          <w:sz w:val="12"/>
        </w:rPr>
        <w:t>¶</w:t>
      </w:r>
      <w:r w:rsidRPr="0024353C">
        <w:rPr>
          <w:sz w:val="16"/>
        </w:rPr>
        <w:t xml:space="preserve"> basis. Ultimately, we have to focus on domestic production to help with the supply issue, and, internationally</w:t>
      </w:r>
      <w:proofErr w:type="gramStart"/>
      <w:r w:rsidRPr="0024353C">
        <w:rPr>
          <w:sz w:val="16"/>
        </w:rPr>
        <w:t>,</w:t>
      </w:r>
      <w:r w:rsidRPr="0024353C">
        <w:rPr>
          <w:sz w:val="12"/>
        </w:rPr>
        <w:t>¶</w:t>
      </w:r>
      <w:proofErr w:type="gramEnd"/>
      <w:r w:rsidRPr="0024353C">
        <w:rPr>
          <w:sz w:val="16"/>
        </w:rPr>
        <w:t xml:space="preserve"> see if we can’t encourage the national oil companies to</w:t>
      </w:r>
      <w:r w:rsidRPr="0024353C">
        <w:rPr>
          <w:sz w:val="12"/>
        </w:rPr>
        <w:t>¶</w:t>
      </w:r>
      <w:r w:rsidRPr="0024353C">
        <w:rPr>
          <w:sz w:val="16"/>
        </w:rPr>
        <w:t xml:space="preserve"> open up more acreage for competition. This is a worldwide problem; not just a US problem. </w:t>
      </w:r>
      <w:r w:rsidRPr="0024353C">
        <w:rPr>
          <w:sz w:val="12"/>
        </w:rPr>
        <w:t>¶</w:t>
      </w:r>
      <w:r w:rsidRPr="0024353C">
        <w:rPr>
          <w:sz w:val="16"/>
        </w:rPr>
        <w:t xml:space="preserve"> Mergers &amp; Acquisitions: Is it even possible, though, to</w:t>
      </w:r>
      <w:r w:rsidRPr="0024353C">
        <w:rPr>
          <w:sz w:val="12"/>
        </w:rPr>
        <w:t>¶</w:t>
      </w:r>
      <w:r w:rsidRPr="0024353C">
        <w:rPr>
          <w:sz w:val="16"/>
        </w:rPr>
        <w:t xml:space="preserve"> completely eliminate demand for foreign oil? Is this something that could happen in our lifetime?</w:t>
      </w:r>
      <w:r w:rsidRPr="0024353C">
        <w:rPr>
          <w:sz w:val="12"/>
        </w:rPr>
        <w:t>¶</w:t>
      </w:r>
      <w:r w:rsidRPr="0024353C">
        <w:rPr>
          <w:sz w:val="16"/>
        </w:rPr>
        <w:t xml:space="preserve"> </w:t>
      </w:r>
      <w:proofErr w:type="spellStart"/>
      <w:r w:rsidRPr="0024353C">
        <w:rPr>
          <w:sz w:val="16"/>
        </w:rPr>
        <w:t>Spitzer:</w:t>
      </w:r>
      <w:r w:rsidRPr="001267CB">
        <w:rPr>
          <w:rStyle w:val="StyleBoldUnderline"/>
          <w:highlight w:val="yellow"/>
        </w:rPr>
        <w:t>The</w:t>
      </w:r>
      <w:proofErr w:type="spellEnd"/>
      <w:r w:rsidRPr="001267CB">
        <w:rPr>
          <w:rStyle w:val="StyleBoldUnderline"/>
          <w:highlight w:val="yellow"/>
        </w:rPr>
        <w:t xml:space="preserve"> economics</w:t>
      </w:r>
      <w:r w:rsidRPr="0024353C">
        <w:rPr>
          <w:rStyle w:val="StyleBoldUnderline"/>
        </w:rPr>
        <w:t xml:space="preserve"> certainly </w:t>
      </w:r>
      <w:r w:rsidRPr="001267CB">
        <w:rPr>
          <w:rStyle w:val="StyleBoldUnderline"/>
          <w:highlight w:val="yellow"/>
        </w:rPr>
        <w:t>make it</w:t>
      </w:r>
      <w:r w:rsidRPr="0024353C">
        <w:rPr>
          <w:rStyle w:val="StyleBoldUnderline"/>
        </w:rPr>
        <w:t xml:space="preserve"> extremely </w:t>
      </w:r>
      <w:r w:rsidRPr="001267CB">
        <w:rPr>
          <w:rStyle w:val="StyleBoldUnderline"/>
          <w:highlight w:val="yellow"/>
        </w:rPr>
        <w:t>challenging</w:t>
      </w:r>
      <w:r w:rsidRPr="0024353C">
        <w:rPr>
          <w:rStyle w:val="StyleBoldUnderline"/>
        </w:rPr>
        <w:t>, and</w:t>
      </w:r>
      <w:r w:rsidRPr="0024353C">
        <w:rPr>
          <w:sz w:val="16"/>
        </w:rPr>
        <w:t xml:space="preserve"> frankly, </w:t>
      </w:r>
      <w:r w:rsidRPr="001267CB">
        <w:rPr>
          <w:rStyle w:val="StyleBoldUnderline"/>
          <w:highlight w:val="yellow"/>
        </w:rPr>
        <w:t>without the political willpower to</w:t>
      </w:r>
      <w:r w:rsidRPr="001267CB">
        <w:rPr>
          <w:rStyle w:val="StyleBoldUnderline"/>
          <w:sz w:val="12"/>
          <w:highlight w:val="yellow"/>
        </w:rPr>
        <w:t>¶</w:t>
      </w:r>
      <w:r w:rsidRPr="001267CB">
        <w:rPr>
          <w:rStyle w:val="StyleBoldUnderline"/>
          <w:highlight w:val="yellow"/>
        </w:rPr>
        <w:t xml:space="preserve"> put in a variety of reforms</w:t>
      </w:r>
      <w:r w:rsidRPr="0024353C">
        <w:rPr>
          <w:sz w:val="16"/>
        </w:rPr>
        <w:t xml:space="preserve"> — </w:t>
      </w:r>
      <w:r w:rsidRPr="0024353C">
        <w:rPr>
          <w:rStyle w:val="StyleBoldUnderline"/>
        </w:rPr>
        <w:t xml:space="preserve">whether it’s CAFE standards </w:t>
      </w:r>
      <w:r w:rsidRPr="001267CB">
        <w:rPr>
          <w:rStyle w:val="StyleBoldUnderline"/>
          <w:highlight w:val="yellow"/>
        </w:rPr>
        <w:t>or relieving offshore drilling inhibitors</w:t>
      </w:r>
      <w:r w:rsidRPr="0024353C">
        <w:rPr>
          <w:sz w:val="16"/>
        </w:rPr>
        <w:t xml:space="preserve"> — it’s not</w:t>
      </w:r>
      <w:r w:rsidRPr="0024353C">
        <w:rPr>
          <w:sz w:val="12"/>
        </w:rPr>
        <w:t>¶</w:t>
      </w:r>
      <w:r w:rsidRPr="0024353C">
        <w:rPr>
          <w:sz w:val="16"/>
        </w:rPr>
        <w:t xml:space="preserve"> something that would get done without some form of</w:t>
      </w:r>
      <w:r w:rsidRPr="0024353C">
        <w:rPr>
          <w:sz w:val="12"/>
        </w:rPr>
        <w:t>¶</w:t>
      </w:r>
      <w:r w:rsidRPr="0024353C">
        <w:rPr>
          <w:sz w:val="16"/>
        </w:rPr>
        <w:t xml:space="preserve"> government intervention.</w:t>
      </w:r>
      <w:r w:rsidRPr="0024353C">
        <w:rPr>
          <w:sz w:val="12"/>
        </w:rPr>
        <w:t>¶</w:t>
      </w:r>
      <w:r w:rsidRPr="0024353C">
        <w:rPr>
          <w:sz w:val="16"/>
        </w:rPr>
        <w:t xml:space="preserve"> </w:t>
      </w:r>
      <w:proofErr w:type="spellStart"/>
      <w:r w:rsidRPr="0024353C">
        <w:rPr>
          <w:sz w:val="16"/>
        </w:rPr>
        <w:t>Korn</w:t>
      </w:r>
      <w:proofErr w:type="spellEnd"/>
      <w:r w:rsidRPr="0024353C">
        <w:rPr>
          <w:sz w:val="16"/>
        </w:rPr>
        <w:t>: That being said, the recent turmoil in the market</w:t>
      </w:r>
      <w:r w:rsidRPr="0024353C">
        <w:rPr>
          <w:sz w:val="12"/>
        </w:rPr>
        <w:t>¶</w:t>
      </w:r>
      <w:r w:rsidRPr="0024353C">
        <w:rPr>
          <w:sz w:val="16"/>
        </w:rPr>
        <w:t xml:space="preserve"> and the </w:t>
      </w:r>
      <w:r w:rsidRPr="0024353C">
        <w:rPr>
          <w:rStyle w:val="StyleBoldUnderline"/>
        </w:rPr>
        <w:t>government’s response have created a very difficult fiscal situation</w:t>
      </w:r>
      <w:r w:rsidRPr="0024353C">
        <w:rPr>
          <w:sz w:val="16"/>
        </w:rPr>
        <w:t xml:space="preserve"> going into 2009. You have the normal cyclical impacts of a downturn in government receipts and that overlays all of the government support to shore up the markets.</w:t>
      </w:r>
      <w:r w:rsidRPr="0024353C">
        <w:rPr>
          <w:sz w:val="12"/>
        </w:rPr>
        <w:t>¶</w:t>
      </w:r>
      <w:r w:rsidRPr="0024353C">
        <w:rPr>
          <w:sz w:val="16"/>
        </w:rPr>
        <w:t xml:space="preserve"> </w:t>
      </w:r>
      <w:r w:rsidRPr="0024353C">
        <w:rPr>
          <w:rStyle w:val="StyleBoldUnderline"/>
        </w:rPr>
        <w:t>You have to go back to the question of whether or not there will</w:t>
      </w:r>
      <w:r w:rsidRPr="0024353C">
        <w:rPr>
          <w:rStyle w:val="StyleBoldUnderline"/>
          <w:sz w:val="12"/>
        </w:rPr>
        <w:t>¶</w:t>
      </w:r>
      <w:r w:rsidRPr="0024353C">
        <w:rPr>
          <w:rStyle w:val="StyleBoldUnderline"/>
        </w:rPr>
        <w:t xml:space="preserve"> there be the political will.</w:t>
      </w:r>
      <w:r w:rsidRPr="0024353C">
        <w:rPr>
          <w:sz w:val="16"/>
        </w:rPr>
        <w:t xml:space="preserve"> There are important reasons behind why we</w:t>
      </w:r>
      <w:r w:rsidRPr="0024353C">
        <w:rPr>
          <w:sz w:val="12"/>
        </w:rPr>
        <w:t>¶</w:t>
      </w:r>
      <w:r w:rsidRPr="0024353C">
        <w:rPr>
          <w:sz w:val="16"/>
        </w:rPr>
        <w:t xml:space="preserve"> </w:t>
      </w:r>
      <w:proofErr w:type="spellStart"/>
      <w:r w:rsidRPr="0024353C">
        <w:rPr>
          <w:sz w:val="16"/>
        </w:rPr>
        <w:lastRenderedPageBreak/>
        <w:t>haveto</w:t>
      </w:r>
      <w:proofErr w:type="spellEnd"/>
      <w:r w:rsidRPr="0024353C">
        <w:rPr>
          <w:sz w:val="16"/>
        </w:rPr>
        <w:t xml:space="preserve"> become less reliant on foreign energy; from a geopolitical point</w:t>
      </w:r>
      <w:r w:rsidRPr="0024353C">
        <w:rPr>
          <w:sz w:val="12"/>
        </w:rPr>
        <w:t>¶</w:t>
      </w:r>
      <w:r w:rsidRPr="0024353C">
        <w:rPr>
          <w:sz w:val="16"/>
        </w:rPr>
        <w:t xml:space="preserve"> of view, from a carbon emissions point of view. But how now you have</w:t>
      </w:r>
      <w:r w:rsidRPr="0024353C">
        <w:rPr>
          <w:sz w:val="12"/>
        </w:rPr>
        <w:t>¶</w:t>
      </w:r>
      <w:r w:rsidRPr="0024353C">
        <w:rPr>
          <w:sz w:val="16"/>
        </w:rPr>
        <w:t xml:space="preserve"> to ask, “</w:t>
      </w:r>
      <w:r w:rsidRPr="0024353C">
        <w:rPr>
          <w:rStyle w:val="StyleBoldUnderline"/>
        </w:rPr>
        <w:t xml:space="preserve">How do we make that happen in an environment </w:t>
      </w:r>
      <w:r w:rsidRPr="001267CB">
        <w:rPr>
          <w:rStyle w:val="StyleBoldUnderline"/>
          <w:highlight w:val="yellow"/>
        </w:rPr>
        <w:t>where the</w:t>
      </w:r>
      <w:r w:rsidRPr="001267CB">
        <w:rPr>
          <w:rStyle w:val="StyleBoldUnderline"/>
          <w:sz w:val="12"/>
          <w:highlight w:val="yellow"/>
        </w:rPr>
        <w:t>¶</w:t>
      </w:r>
      <w:r w:rsidRPr="001267CB">
        <w:rPr>
          <w:rStyle w:val="StyleBoldUnderline"/>
          <w:highlight w:val="yellow"/>
        </w:rPr>
        <w:t xml:space="preserve"> government will be under some severe fiscal constraints.” That’s</w:t>
      </w:r>
      <w:r w:rsidRPr="0024353C">
        <w:rPr>
          <w:rStyle w:val="StyleBoldUnderline"/>
        </w:rPr>
        <w:t xml:space="preserve"> </w:t>
      </w:r>
      <w:r w:rsidRPr="0024353C">
        <w:rPr>
          <w:sz w:val="16"/>
        </w:rPr>
        <w:t>going</w:t>
      </w:r>
      <w:r w:rsidRPr="0024353C">
        <w:rPr>
          <w:sz w:val="12"/>
        </w:rPr>
        <w:t>¶</w:t>
      </w:r>
      <w:r w:rsidRPr="0024353C">
        <w:rPr>
          <w:sz w:val="16"/>
        </w:rPr>
        <w:t xml:space="preserve"> to be </w:t>
      </w:r>
      <w:r w:rsidRPr="001267CB">
        <w:rPr>
          <w:rStyle w:val="Emphasis"/>
          <w:highlight w:val="yellow"/>
        </w:rPr>
        <w:t>the real challenge</w:t>
      </w:r>
      <w:r w:rsidRPr="0024353C">
        <w:rPr>
          <w:sz w:val="16"/>
        </w:rPr>
        <w:t>.</w:t>
      </w:r>
      <w:r w:rsidRPr="0024353C">
        <w:rPr>
          <w:sz w:val="12"/>
        </w:rPr>
        <w:t>¶</w:t>
      </w:r>
      <w:r w:rsidRPr="0024353C">
        <w:rPr>
          <w:sz w:val="16"/>
        </w:rPr>
        <w:t xml:space="preserve"> Spitzer: And regulation is effectively a silent taxation policy. So instituting that in the face of the pocketbook issues that people are dealing with is going to be tough. </w:t>
      </w:r>
      <w:r w:rsidRPr="001267CB">
        <w:rPr>
          <w:rStyle w:val="StyleBoldUnderline"/>
          <w:highlight w:val="yellow"/>
        </w:rPr>
        <w:t xml:space="preserve">Any administration would have to </w:t>
      </w:r>
      <w:r w:rsidRPr="001267CB">
        <w:rPr>
          <w:rStyle w:val="Emphasis"/>
          <w:highlight w:val="yellow"/>
        </w:rPr>
        <w:t>burn a lot of political capital</w:t>
      </w:r>
      <w:r w:rsidRPr="001267CB">
        <w:rPr>
          <w:rStyle w:val="StyleBoldUnderline"/>
          <w:highlight w:val="yellow"/>
        </w:rPr>
        <w:t xml:space="preserve"> to push through an energy policy</w:t>
      </w:r>
      <w:r w:rsidRPr="0024353C">
        <w:rPr>
          <w:sz w:val="16"/>
        </w:rPr>
        <w:t xml:space="preserve"> that tries to</w:t>
      </w:r>
      <w:r w:rsidRPr="0024353C">
        <w:rPr>
          <w:sz w:val="12"/>
        </w:rPr>
        <w:t>¶</w:t>
      </w:r>
      <w:r w:rsidRPr="0024353C">
        <w:rPr>
          <w:sz w:val="16"/>
        </w:rPr>
        <w:t xml:space="preserve"> accomplish what either candidate proposed.</w:t>
      </w:r>
    </w:p>
    <w:p w14:paraId="68204616" w14:textId="77777777" w:rsidR="00FB3AE4" w:rsidRDefault="00FB3AE4" w:rsidP="00FB3AE4">
      <w:pPr>
        <w:pStyle w:val="Heading4"/>
      </w:pPr>
      <w:r>
        <w:t xml:space="preserve">Plan can only hurt Obama – </w:t>
      </w:r>
      <w:r w:rsidRPr="001949A2">
        <w:rPr>
          <w:u w:val="single"/>
        </w:rPr>
        <w:t>only opposition</w:t>
      </w:r>
      <w:r>
        <w:t xml:space="preserve"> to the plan—kills democrat support</w:t>
      </w:r>
    </w:p>
    <w:p w14:paraId="392DBAA5" w14:textId="77777777" w:rsidR="00FB3AE4" w:rsidRPr="008C00AD" w:rsidRDefault="00FB3AE4" w:rsidP="00FB3AE4">
      <w:pPr>
        <w:rPr>
          <w:lang w:val="de-DE"/>
        </w:rPr>
      </w:pPr>
      <w:r w:rsidRPr="008C00AD">
        <w:rPr>
          <w:lang w:val="de-DE"/>
        </w:rPr>
        <w:t xml:space="preserve">Margaret Kriz </w:t>
      </w:r>
      <w:r w:rsidRPr="008C00AD">
        <w:rPr>
          <w:rStyle w:val="StyleStyleBold12pt"/>
          <w:lang w:val="de-DE"/>
        </w:rPr>
        <w:t>Hobson 12</w:t>
      </w:r>
      <w:r w:rsidRPr="008C00AD">
        <w:rPr>
          <w:lang w:val="de-DE"/>
        </w:rPr>
        <w:t>, E&amp;E reporter, April 18, http://www.eenews.net</w:t>
      </w:r>
      <w:r>
        <w:rPr>
          <w:lang w:val="de-DE"/>
        </w:rPr>
        <w:t>/public/energywire/2012/04/18/1</w:t>
      </w:r>
    </w:p>
    <w:p w14:paraId="2A5E2110" w14:textId="77777777" w:rsidR="00FB3AE4" w:rsidRPr="00FB31BE" w:rsidRDefault="00FB3AE4" w:rsidP="00FB3AE4">
      <w:pPr>
        <w:rPr>
          <w:sz w:val="16"/>
        </w:rPr>
      </w:pPr>
      <w:r w:rsidRPr="00FB31BE">
        <w:rPr>
          <w:sz w:val="16"/>
        </w:rPr>
        <w:t xml:space="preserve">OFFSHORE DRILLING: </w:t>
      </w:r>
      <w:r w:rsidRPr="001267CB">
        <w:rPr>
          <w:rStyle w:val="StyleBoldUnderline"/>
          <w:highlight w:val="yellow"/>
        </w:rPr>
        <w:t>Obama's development plans gain little political traction in years since Gulf spill</w:t>
      </w:r>
      <w:r w:rsidRPr="00F15FFF">
        <w:rPr>
          <w:rStyle w:val="StyleBoldUnderline"/>
        </w:rPr>
        <w:t xml:space="preserve"> </w:t>
      </w:r>
      <w:r w:rsidRPr="00FB31BE">
        <w:rPr>
          <w:sz w:val="16"/>
        </w:rPr>
        <w:t xml:space="preserve">President </w:t>
      </w:r>
      <w:r w:rsidRPr="00F15FFF">
        <w:rPr>
          <w:rStyle w:val="StyleBoldUnderline"/>
        </w:rPr>
        <w:t>Obama is embracing the offshore oil and gas development policies</w:t>
      </w:r>
      <w:r w:rsidRPr="00FB31BE">
        <w:rPr>
          <w:sz w:val="16"/>
        </w:rPr>
        <w:t xml:space="preserve"> he proposed in early 2010 </w:t>
      </w:r>
      <w:r w:rsidRPr="00F15FFF">
        <w:rPr>
          <w:rStyle w:val="StyleBoldUnderline"/>
        </w:rPr>
        <w:t>but w</w:t>
      </w:r>
      <w:r w:rsidRPr="001267CB">
        <w:rPr>
          <w:rStyle w:val="StyleBoldUnderline"/>
          <w:highlight w:val="yellow"/>
        </w:rPr>
        <w:t xml:space="preserve">ere </w:t>
      </w:r>
      <w:r w:rsidRPr="001267CB">
        <w:rPr>
          <w:rStyle w:val="Emphasis"/>
          <w:highlight w:val="yellow"/>
        </w:rPr>
        <w:t>sidelined in the shadow</w:t>
      </w:r>
      <w:r w:rsidRPr="001267CB">
        <w:rPr>
          <w:rStyle w:val="StyleBoldUnderline"/>
          <w:highlight w:val="yellow"/>
        </w:rPr>
        <w:t xml:space="preserve"> of the</w:t>
      </w:r>
      <w:r w:rsidRPr="00F15FFF">
        <w:rPr>
          <w:rStyle w:val="StyleBoldUnderline"/>
        </w:rPr>
        <w:t xml:space="preserve"> Deepwater Horizon oil </w:t>
      </w:r>
      <w:r w:rsidRPr="001267CB">
        <w:rPr>
          <w:rStyle w:val="StyleBoldUnderline"/>
          <w:highlight w:val="yellow"/>
        </w:rPr>
        <w:t>spill</w:t>
      </w:r>
      <w:r w:rsidRPr="00FB31BE">
        <w:rPr>
          <w:sz w:val="16"/>
        </w:rPr>
        <w:t xml:space="preserve">. Two years after the BP PLC oil rig exploded, killing 11 people and causing the worst oil spill in U.S. history, Obama's "all of the above" energy policy includes offshore drilling provisions that are nearly identical to his aggressive March 2010 drilling plan. Since the moratorium on offshore oil drilling ended in late 2010, the administration expanded oil and gas development in the western and central Gulf of Mexico and announced plans for lease sales in the eastern Gulf. The White House appears poised to allow Royal Dutch Shell PLC to begin exploring for oil this summer in Alaska's Beaufort and Chukchi seas and to open oil industry access to the Cook Inlet, south of Anchorage. The administration is also paving the way for oil and gas seismic studies along the mid- and south Atlantic coasts, the first such survey in 30 years. While opening more offshore lands to oil and gas development, the Obama administration has also taken steps to make offshore oil drilling safer, according to a report card issued yesterday by Oil Spill Commission Action, an oversight panel formed by seven members of President Obama's oil spill commission. That report criticized Congress for failing to adopt new oil spill safety laws but praised the Interior Department and industry for making progress in improving offshore oil development safety, environmental protection and oil spill preparation. An environmental group was less complimentary. A report yesterday by Oceana charged that the measures adopted by government and industry are "woefully inadequate." As the 2012 presidential campaign heats up and gasoline prices remain stuck near $4 per gallon, </w:t>
      </w:r>
      <w:r w:rsidRPr="001949A2">
        <w:rPr>
          <w:rStyle w:val="StyleBoldUnderline"/>
        </w:rPr>
        <w:t xml:space="preserve">Obama's </w:t>
      </w:r>
      <w:r w:rsidRPr="001267CB">
        <w:rPr>
          <w:rStyle w:val="StyleBoldUnderline"/>
          <w:highlight w:val="yellow"/>
        </w:rPr>
        <w:t>offshore oil</w:t>
      </w:r>
      <w:r w:rsidRPr="001949A2">
        <w:rPr>
          <w:rStyle w:val="StyleBoldUnderline"/>
        </w:rPr>
        <w:t xml:space="preserve"> development policies </w:t>
      </w:r>
      <w:r w:rsidRPr="001267CB">
        <w:rPr>
          <w:rStyle w:val="Emphasis"/>
          <w:highlight w:val="yellow"/>
        </w:rPr>
        <w:t>aren't winning him any political capital</w:t>
      </w:r>
      <w:r w:rsidRPr="001267CB">
        <w:rPr>
          <w:rStyle w:val="StyleBoldUnderline"/>
          <w:highlight w:val="yellow"/>
        </w:rPr>
        <w:t>.</w:t>
      </w:r>
      <w:r w:rsidRPr="001267CB">
        <w:rPr>
          <w:sz w:val="16"/>
          <w:highlight w:val="yellow"/>
        </w:rPr>
        <w:t xml:space="preserve"> </w:t>
      </w:r>
      <w:r w:rsidRPr="001267CB">
        <w:rPr>
          <w:rStyle w:val="Emphasis"/>
          <w:highlight w:val="yellow"/>
        </w:rPr>
        <w:t>The environmental community hates the drilling proposals</w:t>
      </w:r>
      <w:r w:rsidRPr="001267CB">
        <w:rPr>
          <w:sz w:val="16"/>
          <w:highlight w:val="yellow"/>
        </w:rPr>
        <w:t xml:space="preserve">. </w:t>
      </w:r>
      <w:r w:rsidRPr="001267CB">
        <w:rPr>
          <w:rStyle w:val="StyleBoldUnderline"/>
          <w:highlight w:val="yellow"/>
        </w:rPr>
        <w:t xml:space="preserve">The Republicans and oil industry officials complain that the White House </w:t>
      </w:r>
      <w:r w:rsidRPr="001267CB">
        <w:rPr>
          <w:rStyle w:val="Emphasis"/>
          <w:highlight w:val="yellow"/>
        </w:rPr>
        <w:t>hasn't gone far enough.</w:t>
      </w:r>
      <w:r w:rsidRPr="00FB31BE">
        <w:rPr>
          <w:sz w:val="16"/>
        </w:rPr>
        <w:t xml:space="preserve"> And </w:t>
      </w:r>
      <w:r w:rsidRPr="001949A2">
        <w:rPr>
          <w:rStyle w:val="StyleBoldUnderline"/>
        </w:rPr>
        <w:t>independent voters are confused by the president's rhetoric</w:t>
      </w:r>
      <w:r w:rsidRPr="00FB31BE">
        <w:rPr>
          <w:sz w:val="16"/>
        </w:rPr>
        <w:t xml:space="preserve">. According to the GOP political firm Resurgent Republic, independent voters in Colorado and Virginia don't understand what Obama's "all of the above" energy mantra means. The report said, however, that once the policy was "described as oil, gas, coal, nuclear power, solar and other alternative energies, participants became enthusiastic and view such a strategy as credible and necessary to becoming more energy independent." A recent Gallup poll indicated that </w:t>
      </w:r>
      <w:r w:rsidRPr="001267CB">
        <w:rPr>
          <w:rStyle w:val="StyleBoldUnderline"/>
          <w:highlight w:val="yellow"/>
        </w:rPr>
        <w:t xml:space="preserve">American voters </w:t>
      </w:r>
      <w:r w:rsidRPr="001267CB">
        <w:rPr>
          <w:rStyle w:val="Emphasis"/>
          <w:highlight w:val="yellow"/>
        </w:rPr>
        <w:t>are polarized</w:t>
      </w:r>
      <w:r w:rsidRPr="001949A2">
        <w:rPr>
          <w:rStyle w:val="StyleBoldUnderline"/>
        </w:rPr>
        <w:t xml:space="preserve"> on energy issues</w:t>
      </w:r>
      <w:r w:rsidRPr="00FB31BE">
        <w:rPr>
          <w:sz w:val="16"/>
        </w:rPr>
        <w:t xml:space="preserve">. The survey found that 47 percent of the public believes energy development is more important than environmental protection, while 41 percent of the public ranks protecting the environment as a bigger priority. In that political climate, </w:t>
      </w:r>
      <w:r w:rsidRPr="00FB31BE">
        <w:rPr>
          <w:rStyle w:val="StyleBoldUnderline"/>
        </w:rPr>
        <w:t>Obama's offshore oil development policies are not likely to affect the nation's most conservative or liberal voters</w:t>
      </w:r>
      <w:r w:rsidRPr="00FB31BE">
        <w:rPr>
          <w:sz w:val="16"/>
        </w:rPr>
        <w:t xml:space="preserve">, noted Larry </w:t>
      </w:r>
      <w:proofErr w:type="spellStart"/>
      <w:r w:rsidRPr="00FB31BE">
        <w:rPr>
          <w:sz w:val="16"/>
        </w:rPr>
        <w:t>Sabato</w:t>
      </w:r>
      <w:proofErr w:type="spellEnd"/>
      <w:r w:rsidRPr="00FB31BE">
        <w:rPr>
          <w:sz w:val="16"/>
        </w:rPr>
        <w:t xml:space="preserve">, director of the University of Virginia's Center for Politics. "The environmentalists have no place to go except Obama, and Obama isn't going to convince any conservatives or Republicans to back him" based on his oil and gas proposals, </w:t>
      </w:r>
      <w:proofErr w:type="spellStart"/>
      <w:r w:rsidRPr="00FB31BE">
        <w:rPr>
          <w:sz w:val="16"/>
        </w:rPr>
        <w:t>Sabato</w:t>
      </w:r>
      <w:proofErr w:type="spellEnd"/>
      <w:r w:rsidRPr="00FB31BE">
        <w:rPr>
          <w:sz w:val="16"/>
        </w:rPr>
        <w:t xml:space="preserve"> said. "He's obviously aiming at swing independents," </w:t>
      </w:r>
      <w:proofErr w:type="spellStart"/>
      <w:r w:rsidRPr="00FB31BE">
        <w:rPr>
          <w:sz w:val="16"/>
        </w:rPr>
        <w:t>Sabato</w:t>
      </w:r>
      <w:proofErr w:type="spellEnd"/>
      <w:r w:rsidRPr="00FB31BE">
        <w:rPr>
          <w:sz w:val="16"/>
        </w:rPr>
        <w:t xml:space="preserve"> added. "He's trying to show that he's pursuing a middle path, the one many independents like. Maybe it will work." Back to the original plan, minus 2 pieces Obama's all-of-the-above energy policy is in keeping with his pre-oil-spill offshore oil and gas development proposal. After the Deepwater Horizon disaster, the White House slapped a six-month moratorium on all new oil and gas development. Since the moratorium ended, Obama has systematically reintroduced most of the early oil development proposals. Two pieces of the old plan are missing. Obama backtracked on his proposal to allow oil exploration off Virginia's coast. The new East Coast offshore plan lays the groundwork for seismic studies, but not drilling, along the mid- and south Atlantic. The White House also dropped a proposal to allow exploration in the eastern Gulf of Mexico within 125 miles of Florida, an area off limits due to a congressional moratorium. During 2010 negotiations, the administration offered to allow oil leasing in the region if Congress lifted the moratorium and passed a global warming bill. When the climate change legislation died, however, the drilling provision lost White House favor. Since the Republicans took control of the House in 2011, </w:t>
      </w:r>
      <w:r w:rsidRPr="00FB31BE">
        <w:rPr>
          <w:rStyle w:val="StyleBoldUnderline"/>
        </w:rPr>
        <w:t xml:space="preserve">GOP leaders have advanced a series of bills that would go far beyond Obama's offshore oil drilling policies, essentially allowing development along all U.S. shores. </w:t>
      </w:r>
      <w:r w:rsidRPr="001267CB">
        <w:rPr>
          <w:rStyle w:val="StyleBoldUnderline"/>
          <w:highlight w:val="yellow"/>
        </w:rPr>
        <w:t xml:space="preserve">But those measures have </w:t>
      </w:r>
      <w:r w:rsidRPr="001267CB">
        <w:rPr>
          <w:rStyle w:val="Emphasis"/>
          <w:highlight w:val="yellow"/>
        </w:rPr>
        <w:t>been thwarted</w:t>
      </w:r>
      <w:r w:rsidRPr="001267CB">
        <w:rPr>
          <w:rStyle w:val="StyleBoldUnderline"/>
          <w:highlight w:val="yellow"/>
        </w:rPr>
        <w:t xml:space="preserve"> by the Democrat-controlled Senate</w:t>
      </w:r>
      <w:r w:rsidRPr="001267CB">
        <w:rPr>
          <w:sz w:val="16"/>
          <w:highlight w:val="yellow"/>
        </w:rPr>
        <w:t>.</w:t>
      </w:r>
      <w:r w:rsidRPr="00FB31BE">
        <w:rPr>
          <w:sz w:val="16"/>
        </w:rPr>
        <w:t xml:space="preserve"> The Republicans and industry officials long for the offshore oil and gas plan floated by former President George W. Bush during his last days in office. That proposal would have offered 31 federal lease sales and included regions off the Atlantic and Pacific coasts. By comparison, Obama's 2012 to 2017 leasing blueprint includes a dozen sites in Alaska and the Gulf of Mexico and excludes the West Coast and northern East Coast.</w:t>
      </w:r>
    </w:p>
    <w:p w14:paraId="78272379" w14:textId="77777777" w:rsidR="00FB3AE4" w:rsidRPr="00392965" w:rsidRDefault="00FB3AE4" w:rsidP="00FB3AE4">
      <w:pPr>
        <w:pStyle w:val="Heading4"/>
      </w:pPr>
      <w:r w:rsidRPr="00392965">
        <w:t xml:space="preserve">No turns---liberals hate the plan and conservatives won’t give Obama credit for it  </w:t>
      </w:r>
    </w:p>
    <w:p w14:paraId="1088CFCC" w14:textId="77777777" w:rsidR="00FB3AE4" w:rsidRDefault="00FB3AE4" w:rsidP="00FB3AE4">
      <w:r w:rsidRPr="00FF69F9">
        <w:rPr>
          <w:rStyle w:val="StyleStyleBold12pt"/>
        </w:rPr>
        <w:t>Walsh 11</w:t>
      </w:r>
      <w:r>
        <w:t>, Bryan, TIME Senior editor, November 9, “Why Obama’s Offshore Drilling Plan Isn’t Making Anyone Happy,” http://science.time.com/2011/11/09/why-obamas-offshore-drilling-plan-isnt-making-anyone-happy/#ixzz26snhDbbI</w:t>
      </w:r>
    </w:p>
    <w:p w14:paraId="6B987BE1" w14:textId="77777777" w:rsidR="00FB3AE4" w:rsidRDefault="00FB3AE4" w:rsidP="00FB3AE4">
      <w:pPr>
        <w:rPr>
          <w:sz w:val="14"/>
        </w:rPr>
      </w:pPr>
      <w:r w:rsidRPr="00392965">
        <w:rPr>
          <w:sz w:val="14"/>
        </w:rPr>
        <w:t xml:space="preserve">Nonetheless, </w:t>
      </w:r>
      <w:r w:rsidRPr="001267CB">
        <w:rPr>
          <w:rStyle w:val="StyleBoldUnderline"/>
          <w:highlight w:val="yellow"/>
        </w:rPr>
        <w:t>Obama</w:t>
      </w:r>
      <w:r w:rsidRPr="00392965">
        <w:rPr>
          <w:sz w:val="14"/>
        </w:rPr>
        <w:t xml:space="preserve"> has </w:t>
      </w:r>
      <w:r w:rsidRPr="001267CB">
        <w:rPr>
          <w:rStyle w:val="StyleBoldUnderline"/>
          <w:highlight w:val="yellow"/>
        </w:rPr>
        <w:t>set a target</w:t>
      </w:r>
      <w:r w:rsidRPr="00392965">
        <w:rPr>
          <w:sz w:val="14"/>
        </w:rPr>
        <w:t xml:space="preserve"> of </w:t>
      </w:r>
      <w:r w:rsidRPr="001267CB">
        <w:rPr>
          <w:rStyle w:val="StyleBoldUnderline"/>
          <w:highlight w:val="yellow"/>
        </w:rPr>
        <w:t>reducing U.S. oil imports</w:t>
      </w:r>
      <w:r w:rsidRPr="00392965">
        <w:rPr>
          <w:sz w:val="14"/>
        </w:rPr>
        <w:t xml:space="preserve"> by a third by 2025, and greater </w:t>
      </w:r>
      <w:r w:rsidRPr="001267CB">
        <w:rPr>
          <w:rStyle w:val="StyleBoldUnderline"/>
          <w:highlight w:val="yellow"/>
        </w:rPr>
        <w:t>domestic</w:t>
      </w:r>
      <w:r w:rsidRPr="00392965">
        <w:rPr>
          <w:sz w:val="14"/>
        </w:rPr>
        <w:t xml:space="preserve"> oil </w:t>
      </w:r>
      <w:r w:rsidRPr="001267CB">
        <w:rPr>
          <w:rStyle w:val="StyleBoldUnderline"/>
          <w:highlight w:val="yellow"/>
        </w:rPr>
        <w:t>production is going to</w:t>
      </w:r>
      <w:r w:rsidRPr="00392965">
        <w:rPr>
          <w:sz w:val="14"/>
        </w:rPr>
        <w:t xml:space="preserve"> have to </w:t>
      </w:r>
      <w:r w:rsidRPr="001267CB">
        <w:rPr>
          <w:rStyle w:val="StyleBoldUnderline"/>
          <w:highlight w:val="yellow"/>
        </w:rPr>
        <w:t>be a part</w:t>
      </w:r>
      <w:r w:rsidRPr="00392965">
        <w:rPr>
          <w:sz w:val="14"/>
        </w:rPr>
        <w:t xml:space="preserve"> of that—including oil from the Arctic. Unfortunately for the President, </w:t>
      </w:r>
      <w:r w:rsidRPr="001267CB">
        <w:rPr>
          <w:rStyle w:val="Emphasis"/>
          <w:highlight w:val="yellow"/>
        </w:rPr>
        <w:t>no one’s likely to cheer him</w:t>
      </w:r>
      <w:r w:rsidRPr="001267CB">
        <w:rPr>
          <w:sz w:val="14"/>
          <w:highlight w:val="yellow"/>
        </w:rPr>
        <w:t xml:space="preserve">. </w:t>
      </w:r>
      <w:r w:rsidRPr="001267CB">
        <w:rPr>
          <w:rStyle w:val="StyleBoldUnderline"/>
          <w:highlight w:val="yellow"/>
        </w:rPr>
        <w:t>Conservatives and the</w:t>
      </w:r>
      <w:r w:rsidRPr="00392965">
        <w:rPr>
          <w:sz w:val="14"/>
        </w:rPr>
        <w:t xml:space="preserve"> oil </w:t>
      </w:r>
      <w:r w:rsidRPr="001267CB">
        <w:rPr>
          <w:rStyle w:val="StyleBoldUnderline"/>
          <w:highlight w:val="yellow"/>
        </w:rPr>
        <w:t>industry</w:t>
      </w:r>
      <w:r w:rsidRPr="001267CB">
        <w:rPr>
          <w:sz w:val="14"/>
          <w:highlight w:val="yellow"/>
        </w:rPr>
        <w:t xml:space="preserve"> </w:t>
      </w:r>
      <w:r w:rsidRPr="001267CB">
        <w:rPr>
          <w:rStyle w:val="Emphasis"/>
          <w:highlight w:val="yellow"/>
        </w:rPr>
        <w:t>won’t be happy</w:t>
      </w:r>
      <w:r w:rsidRPr="001267CB">
        <w:rPr>
          <w:sz w:val="14"/>
          <w:highlight w:val="yellow"/>
        </w:rPr>
        <w:t xml:space="preserve"> </w:t>
      </w:r>
      <w:r w:rsidRPr="001267CB">
        <w:rPr>
          <w:rStyle w:val="StyleBoldUnderline"/>
          <w:highlight w:val="yellow"/>
        </w:rPr>
        <w:t>until</w:t>
      </w:r>
      <w:r w:rsidRPr="00392965">
        <w:rPr>
          <w:sz w:val="14"/>
        </w:rPr>
        <w:t xml:space="preserve"> just about </w:t>
      </w:r>
      <w:r w:rsidRPr="001267CB">
        <w:rPr>
          <w:rStyle w:val="Emphasis"/>
          <w:highlight w:val="yellow"/>
        </w:rPr>
        <w:t>every</w:t>
      </w:r>
      <w:r w:rsidRPr="00392965">
        <w:rPr>
          <w:sz w:val="14"/>
        </w:rPr>
        <w:t xml:space="preserve"> square </w:t>
      </w:r>
      <w:r w:rsidRPr="001267CB">
        <w:rPr>
          <w:rStyle w:val="Emphasis"/>
          <w:highlight w:val="yellow"/>
        </w:rPr>
        <w:t>foot</w:t>
      </w:r>
      <w:r w:rsidRPr="001267CB">
        <w:rPr>
          <w:sz w:val="14"/>
          <w:highlight w:val="yellow"/>
        </w:rPr>
        <w:t xml:space="preserve"> </w:t>
      </w:r>
      <w:r w:rsidRPr="001267CB">
        <w:rPr>
          <w:rStyle w:val="StyleBoldUnderline"/>
          <w:highlight w:val="yellow"/>
        </w:rPr>
        <w:t>of the country is available</w:t>
      </w:r>
      <w:r w:rsidRPr="00392965">
        <w:rPr>
          <w:sz w:val="14"/>
        </w:rPr>
        <w:t xml:space="preserve"> for drilling—though it is worth noting that oil production offshore has actually increased under Obama—and </w:t>
      </w:r>
      <w:r w:rsidRPr="001267CB">
        <w:rPr>
          <w:rStyle w:val="StyleBoldUnderline"/>
          <w:highlight w:val="yellow"/>
        </w:rPr>
        <w:t>environmentalists aren’t going to</w:t>
      </w:r>
      <w:r w:rsidRPr="00392965">
        <w:rPr>
          <w:sz w:val="14"/>
        </w:rPr>
        <w:t xml:space="preserve"> rally to </w:t>
      </w:r>
      <w:r w:rsidRPr="001267CB">
        <w:rPr>
          <w:rStyle w:val="StyleBoldUnderline"/>
          <w:highlight w:val="yellow"/>
        </w:rPr>
        <w:t>support</w:t>
      </w:r>
      <w:r w:rsidRPr="001267CB">
        <w:rPr>
          <w:sz w:val="14"/>
          <w:highlight w:val="yellow"/>
        </w:rPr>
        <w:t xml:space="preserve"> </w:t>
      </w:r>
      <w:r w:rsidRPr="001267CB">
        <w:rPr>
          <w:rStyle w:val="Emphasis"/>
          <w:highlight w:val="yellow"/>
        </w:rPr>
        <w:t>any sort of expanded drilling</w:t>
      </w:r>
      <w:r w:rsidRPr="00392965">
        <w:rPr>
          <w:sz w:val="14"/>
        </w:rPr>
        <w:t xml:space="preserve">. </w:t>
      </w:r>
      <w:r w:rsidRPr="001267CB">
        <w:rPr>
          <w:rStyle w:val="StyleBoldUnderline"/>
          <w:highlight w:val="yellow"/>
        </w:rPr>
        <w:t>With energy</w:t>
      </w:r>
      <w:r w:rsidRPr="00392965">
        <w:rPr>
          <w:sz w:val="14"/>
        </w:rPr>
        <w:t xml:space="preserve">, as with so many other issues </w:t>
      </w:r>
      <w:r w:rsidRPr="001267CB">
        <w:rPr>
          <w:rStyle w:val="StyleBoldUnderline"/>
          <w:highlight w:val="yellow"/>
        </w:rPr>
        <w:t>for Obama</w:t>
      </w:r>
      <w:r w:rsidRPr="001267CB">
        <w:rPr>
          <w:sz w:val="14"/>
          <w:highlight w:val="yellow"/>
        </w:rPr>
        <w:t xml:space="preserve">, </w:t>
      </w:r>
      <w:r w:rsidRPr="001267CB">
        <w:rPr>
          <w:rStyle w:val="Emphasis"/>
          <w:highlight w:val="yellow"/>
        </w:rPr>
        <w:t>it’s lonely at the center</w:t>
      </w:r>
      <w:r w:rsidRPr="00392965">
        <w:rPr>
          <w:sz w:val="14"/>
        </w:rPr>
        <w:t>.</w:t>
      </w:r>
    </w:p>
    <w:p w14:paraId="53D55E79" w14:textId="77777777" w:rsidR="00FB3AE4" w:rsidRPr="00D00681" w:rsidRDefault="00FB3AE4" w:rsidP="00FB3AE4">
      <w:pPr>
        <w:pStyle w:val="Heading4"/>
      </w:pPr>
      <w:r>
        <w:t>Empirics</w:t>
      </w:r>
    </w:p>
    <w:p w14:paraId="3B962BFD" w14:textId="77777777" w:rsidR="00FB3AE4" w:rsidRPr="008D0634" w:rsidRDefault="00FB3AE4" w:rsidP="00FB3AE4">
      <w:pPr>
        <w:rPr>
          <w:bCs/>
        </w:rPr>
      </w:pPr>
      <w:r>
        <w:rPr>
          <w:rStyle w:val="StyleStyleBold12pt"/>
        </w:rPr>
        <w:t xml:space="preserve">E&amp;E Daily 12 </w:t>
      </w:r>
      <w:r>
        <w:rPr>
          <w:rStyle w:val="StyleStyleBold12pt"/>
          <w:b w:val="0"/>
        </w:rPr>
        <w:t>(Environment and Energy Daily, 1/17, lexis)</w:t>
      </w:r>
    </w:p>
    <w:p w14:paraId="0B224F32" w14:textId="77777777" w:rsidR="00FB3AE4" w:rsidRPr="008D0634" w:rsidRDefault="00FB3AE4" w:rsidP="00FB3AE4">
      <w:pPr>
        <w:rPr>
          <w:sz w:val="16"/>
        </w:rPr>
      </w:pPr>
      <w:r w:rsidRPr="00127FE7">
        <w:rPr>
          <w:sz w:val="16"/>
        </w:rPr>
        <w:t xml:space="preserve">Despite an impressive track record at clearing energy and public lands measures, </w:t>
      </w:r>
      <w:r w:rsidRPr="001267CB">
        <w:rPr>
          <w:rStyle w:val="StyleBoldUnderline"/>
          <w:highlight w:val="yellow"/>
        </w:rPr>
        <w:t>the Senate Energy</w:t>
      </w:r>
      <w:r w:rsidRPr="00127FE7">
        <w:rPr>
          <w:sz w:val="16"/>
        </w:rPr>
        <w:t xml:space="preserve"> and Natural Resources </w:t>
      </w:r>
      <w:r w:rsidRPr="001267CB">
        <w:rPr>
          <w:rStyle w:val="StyleBoldUnderline"/>
          <w:highlight w:val="yellow"/>
        </w:rPr>
        <w:t>Committee didn't see a single measure debated</w:t>
      </w:r>
      <w:r w:rsidRPr="003055F3">
        <w:rPr>
          <w:rStyle w:val="StyleBoldUnderline"/>
        </w:rPr>
        <w:t xml:space="preserve"> on the Senate floor </w:t>
      </w:r>
      <w:r w:rsidRPr="001267CB">
        <w:rPr>
          <w:rStyle w:val="StyleBoldUnderline"/>
          <w:highlight w:val="yellow"/>
        </w:rPr>
        <w:t>in 2011</w:t>
      </w:r>
      <w:r w:rsidRPr="00127FE7">
        <w:rPr>
          <w:sz w:val="16"/>
        </w:rPr>
        <w:t xml:space="preserve">. Retiring committee Chairman Jeff Bingaman (D-N.M.) is likely to keep the pressure on Senate leaders to take those measures up in the full chamber as his time in the Senate comes to a close at the end of this year. And he'll also likely encourage discussions of his upcoming clean energy standard legislation. The measure isn't likely to gain much traction among Republicans in either chamber -- a fact Bingaman acknowledges -- but he says it will still be important to start debate on the issue. Other highlights Lessons </w:t>
      </w:r>
      <w:proofErr w:type="gramStart"/>
      <w:r w:rsidRPr="00127FE7">
        <w:rPr>
          <w:sz w:val="16"/>
        </w:rPr>
        <w:t>learned</w:t>
      </w:r>
      <w:proofErr w:type="gramEnd"/>
      <w:r w:rsidRPr="00127FE7">
        <w:rPr>
          <w:sz w:val="16"/>
        </w:rPr>
        <w:t xml:space="preserve"> from 2011 </w:t>
      </w:r>
      <w:r w:rsidRPr="001267CB">
        <w:rPr>
          <w:rStyle w:val="StyleBoldUnderline"/>
          <w:highlight w:val="yellow"/>
        </w:rPr>
        <w:t>The committee</w:t>
      </w:r>
      <w:r w:rsidRPr="00127FE7">
        <w:rPr>
          <w:sz w:val="16"/>
        </w:rPr>
        <w:t xml:space="preserve"> last year kept up its famously bipartisan appearances, churning out an impressive 61 bills. But the panel still </w:t>
      </w:r>
      <w:r w:rsidRPr="001267CB">
        <w:rPr>
          <w:rStyle w:val="StyleBoldUnderline"/>
          <w:highlight w:val="yellow"/>
        </w:rPr>
        <w:t xml:space="preserve">suffered from </w:t>
      </w:r>
      <w:r w:rsidRPr="001267CB">
        <w:rPr>
          <w:rStyle w:val="Emphasis"/>
          <w:highlight w:val="yellow"/>
        </w:rPr>
        <w:t>bouts of partisanship</w:t>
      </w:r>
      <w:r w:rsidRPr="001267CB">
        <w:rPr>
          <w:rStyle w:val="StyleBoldUnderline"/>
          <w:highlight w:val="yellow"/>
        </w:rPr>
        <w:t xml:space="preserve"> that brought action</w:t>
      </w:r>
      <w:r w:rsidRPr="003055F3">
        <w:rPr>
          <w:rStyle w:val="StyleBoldUnderline"/>
        </w:rPr>
        <w:t xml:space="preserve"> on certain issues</w:t>
      </w:r>
      <w:r w:rsidRPr="00127FE7">
        <w:rPr>
          <w:sz w:val="16"/>
        </w:rPr>
        <w:t xml:space="preserve"> -- like a response to the 2010 Gulf of Mexico oil spill -- </w:t>
      </w:r>
      <w:r w:rsidRPr="001267CB">
        <w:rPr>
          <w:rStyle w:val="StyleBoldUnderline"/>
          <w:highlight w:val="yellow"/>
        </w:rPr>
        <w:t xml:space="preserve">to a </w:t>
      </w:r>
      <w:r w:rsidRPr="001267CB">
        <w:rPr>
          <w:rStyle w:val="Emphasis"/>
          <w:highlight w:val="yellow"/>
        </w:rPr>
        <w:t>standstill.</w:t>
      </w:r>
      <w:r w:rsidRPr="00127FE7">
        <w:rPr>
          <w:sz w:val="16"/>
        </w:rPr>
        <w:t xml:space="preserve"> The addition of several new tea party-backed GOP freshmen to the roster also caused some strife at committee meetings and in negotiations on seemingly noncontroversial bills. </w:t>
      </w:r>
      <w:r w:rsidRPr="001267CB">
        <w:rPr>
          <w:rStyle w:val="Emphasis"/>
          <w:highlight w:val="yellow"/>
        </w:rPr>
        <w:t>Head-butting</w:t>
      </w:r>
      <w:r w:rsidRPr="001267CB">
        <w:rPr>
          <w:rStyle w:val="StyleBoldUnderline"/>
          <w:highlight w:val="yellow"/>
        </w:rPr>
        <w:t xml:space="preserve"> isn't likely to go away</w:t>
      </w:r>
      <w:r w:rsidRPr="003055F3">
        <w:rPr>
          <w:rStyle w:val="StyleBoldUnderline"/>
        </w:rPr>
        <w:t xml:space="preserve"> on key issues</w:t>
      </w:r>
      <w:r w:rsidRPr="00127FE7">
        <w:rPr>
          <w:sz w:val="16"/>
        </w:rPr>
        <w:t xml:space="preserve"> as election-year politics dominate discussions throughout the Capitol. CES: Bingaman has vowed to float legislation early this session that would create a federal clean energy standard requiring utilities to generate a certain percentage of their electricity from low-carbon sources in the coming decades. Once introduced, the measure is sure to get ample face time in the committee, but partisan roadblocks in the full Senate and a sure death in the House will likely prevent it from moving beyond the panel. Smaller bipartisan bills: The committee last year cleared dozens of smaller energy bills on a bipartisan basis -- many of them breakouts from a broad 2009 energy bill that stalled in the full Senate -- but none have seen floor time. Bingaman will likely push Senate leaders to move on some of those measures as he sees the clock ticking on his time in the Senate. Offshore drilling: </w:t>
      </w:r>
      <w:r w:rsidRPr="001267CB">
        <w:rPr>
          <w:rStyle w:val="StyleBoldUnderline"/>
          <w:highlight w:val="yellow"/>
        </w:rPr>
        <w:t>Efforts</w:t>
      </w:r>
      <w:r w:rsidRPr="00D00681">
        <w:rPr>
          <w:rStyle w:val="StyleBoldUnderline"/>
        </w:rPr>
        <w:t xml:space="preserve"> </w:t>
      </w:r>
      <w:r w:rsidRPr="00127FE7">
        <w:rPr>
          <w:sz w:val="16"/>
        </w:rPr>
        <w:t xml:space="preserve">last year </w:t>
      </w:r>
      <w:r w:rsidRPr="001267CB">
        <w:rPr>
          <w:rStyle w:val="StyleBoldUnderline"/>
          <w:highlight w:val="yellow"/>
        </w:rPr>
        <w:t xml:space="preserve">to </w:t>
      </w:r>
      <w:r w:rsidRPr="001267CB">
        <w:rPr>
          <w:rStyle w:val="StyleBoldUnderline"/>
          <w:highlight w:val="yellow"/>
        </w:rPr>
        <w:lastRenderedPageBreak/>
        <w:t>advance offshore drilling</w:t>
      </w:r>
      <w:r w:rsidRPr="00127FE7">
        <w:rPr>
          <w:sz w:val="16"/>
        </w:rPr>
        <w:t xml:space="preserve"> safety language </w:t>
      </w:r>
      <w:r w:rsidRPr="001267CB">
        <w:rPr>
          <w:rStyle w:val="StyleBoldUnderline"/>
          <w:highlight w:val="yellow"/>
        </w:rPr>
        <w:t>stalled</w:t>
      </w:r>
      <w:r w:rsidRPr="00127FE7">
        <w:rPr>
          <w:sz w:val="16"/>
        </w:rPr>
        <w:t xml:space="preserve"> after ranking member Lisa Murkowski (R-Alaska) and Sen. Mary Landrieu (D-La.) urged the inclusion of coastal revenue-sharing language in a bill responding to the 2010 oil spill in the Gulf of Mexico. Bingaman isn't likely to advance the legislation this session, but </w:t>
      </w:r>
      <w:r w:rsidRPr="001267CB">
        <w:rPr>
          <w:rStyle w:val="StyleBoldUnderline"/>
          <w:highlight w:val="yellow"/>
        </w:rPr>
        <w:t>the committee could take a look at other</w:t>
      </w:r>
      <w:r w:rsidRPr="00F77D5F">
        <w:rPr>
          <w:rStyle w:val="StyleBoldUnderline"/>
        </w:rPr>
        <w:t xml:space="preserve"> offshore drilling </w:t>
      </w:r>
      <w:r w:rsidRPr="001267CB">
        <w:rPr>
          <w:rStyle w:val="StyleBoldUnderline"/>
          <w:highlight w:val="yellow"/>
        </w:rPr>
        <w:t>issues</w:t>
      </w:r>
      <w:r w:rsidRPr="001267CB">
        <w:rPr>
          <w:sz w:val="16"/>
          <w:highlight w:val="yellow"/>
        </w:rPr>
        <w:t>,</w:t>
      </w:r>
      <w:r w:rsidRPr="00127FE7">
        <w:rPr>
          <w:sz w:val="16"/>
        </w:rPr>
        <w:t xml:space="preserve"> such as Interior's five-year leasing plan. </w:t>
      </w:r>
      <w:r w:rsidRPr="001267CB">
        <w:rPr>
          <w:rStyle w:val="StyleBoldUnderline"/>
          <w:highlight w:val="yellow"/>
        </w:rPr>
        <w:t>Republicans and the oil industry want to see the areas</w:t>
      </w:r>
      <w:r w:rsidRPr="00127FE7">
        <w:rPr>
          <w:sz w:val="16"/>
        </w:rPr>
        <w:t xml:space="preserve"> included in that plan </w:t>
      </w:r>
      <w:r w:rsidRPr="001267CB">
        <w:rPr>
          <w:rStyle w:val="StyleBoldUnderline"/>
          <w:highlight w:val="yellow"/>
        </w:rPr>
        <w:t>beefed up, while</w:t>
      </w:r>
      <w:r w:rsidRPr="00D00681">
        <w:rPr>
          <w:rStyle w:val="StyleBoldUnderline"/>
        </w:rPr>
        <w:t xml:space="preserve"> environmentalists and many </w:t>
      </w:r>
      <w:r w:rsidRPr="001267CB">
        <w:rPr>
          <w:rStyle w:val="StyleBoldUnderline"/>
          <w:highlight w:val="yellow"/>
        </w:rPr>
        <w:t>Democrats say</w:t>
      </w:r>
      <w:r w:rsidRPr="00D00681">
        <w:rPr>
          <w:rStyle w:val="StyleBoldUnderline"/>
        </w:rPr>
        <w:t xml:space="preserve"> it already </w:t>
      </w:r>
      <w:r w:rsidRPr="001267CB">
        <w:rPr>
          <w:rStyle w:val="StyleBoldUnderline"/>
          <w:highlight w:val="yellow"/>
        </w:rPr>
        <w:t>infringes on too many sensitive areas</w:t>
      </w:r>
      <w:r w:rsidRPr="001267CB">
        <w:rPr>
          <w:sz w:val="16"/>
          <w:highlight w:val="yellow"/>
        </w:rPr>
        <w:t>.</w:t>
      </w:r>
    </w:p>
    <w:p w14:paraId="3E44F32D" w14:textId="77777777" w:rsidR="00FB3AE4" w:rsidRDefault="00FB3AE4" w:rsidP="00FB3AE4"/>
    <w:p w14:paraId="7631E028" w14:textId="77777777" w:rsidR="00FB3AE4" w:rsidRPr="002803BD" w:rsidRDefault="00FB3AE4" w:rsidP="00FB3AE4">
      <w:pPr>
        <w:rPr>
          <w:rStyle w:val="StyleStyleBold12pt"/>
        </w:rPr>
      </w:pPr>
      <w:r>
        <w:rPr>
          <w:rStyle w:val="StyleStyleBold12pt"/>
        </w:rPr>
        <w:t xml:space="preserve">Forces political energy fights- saps capital </w:t>
      </w:r>
    </w:p>
    <w:p w14:paraId="7271646D" w14:textId="77777777" w:rsidR="00FB3AE4" w:rsidRPr="002803BD" w:rsidRDefault="00FB3AE4" w:rsidP="00FB3AE4">
      <w:pPr>
        <w:rPr>
          <w:rStyle w:val="StyleStyleBold12pt"/>
        </w:rPr>
      </w:pPr>
      <w:proofErr w:type="spellStart"/>
      <w:r w:rsidRPr="002803BD">
        <w:rPr>
          <w:rStyle w:val="StyleStyleBold12pt"/>
        </w:rPr>
        <w:t>Geman</w:t>
      </w:r>
      <w:proofErr w:type="spellEnd"/>
      <w:r w:rsidRPr="002803BD">
        <w:rPr>
          <w:rStyle w:val="StyleStyleBold12pt"/>
        </w:rPr>
        <w:t xml:space="preserve"> 10</w:t>
      </w:r>
    </w:p>
    <w:p w14:paraId="03269A38" w14:textId="77777777" w:rsidR="00FB3AE4" w:rsidRPr="002803BD" w:rsidRDefault="00FB3AE4" w:rsidP="00FB3AE4">
      <w:pPr>
        <w:rPr>
          <w:sz w:val="16"/>
        </w:rPr>
      </w:pPr>
      <w:r w:rsidRPr="002803BD">
        <w:rPr>
          <w:sz w:val="16"/>
          <w:lang w:eastAsia="zh-CN"/>
        </w:rPr>
        <w:t xml:space="preserve">[Ben, The Hill, 4/1/10, </w:t>
      </w:r>
      <w:hyperlink r:id="rId15" w:history="1">
        <w:r w:rsidRPr="002803BD">
          <w:rPr>
            <w:rStyle w:val="Hyperlink"/>
            <w:sz w:val="16"/>
          </w:rPr>
          <w:t>http://thehill.com/blogs/e2-wire/e2-wire/90137-drilling-push-shakes-up-climate-fight-</w:t>
        </w:r>
      </w:hyperlink>
      <w:r w:rsidRPr="002803BD">
        <w:rPr>
          <w:sz w:val="16"/>
        </w:rPr>
        <w:t>]</w:t>
      </w:r>
    </w:p>
    <w:p w14:paraId="7AF70A1E" w14:textId="77777777" w:rsidR="00FB3AE4" w:rsidRDefault="00FB3AE4" w:rsidP="00FB3AE4">
      <w:pPr>
        <w:rPr>
          <w:sz w:val="16"/>
          <w:lang w:eastAsia="zh-CN"/>
        </w:rPr>
      </w:pPr>
    </w:p>
    <w:p w14:paraId="724C0E71" w14:textId="77777777" w:rsidR="00FB3AE4" w:rsidRDefault="00FB3AE4" w:rsidP="00FB3AE4">
      <w:pPr>
        <w:rPr>
          <w:b/>
          <w:u w:val="single"/>
          <w:lang w:eastAsia="zh-CN"/>
        </w:rPr>
      </w:pPr>
      <w:r w:rsidRPr="00395B41">
        <w:rPr>
          <w:sz w:val="12"/>
          <w:lang w:eastAsia="zh-CN"/>
        </w:rPr>
        <w:t xml:space="preserve">While most of the drilling proposal can be undertaken using executive power, </w:t>
      </w:r>
      <w:r w:rsidRPr="001267CB">
        <w:rPr>
          <w:highlight w:val="yellow"/>
          <w:u w:val="single"/>
          <w:lang w:eastAsia="zh-CN"/>
        </w:rPr>
        <w:t>expanded drilling</w:t>
      </w:r>
      <w:r w:rsidRPr="00395B41">
        <w:rPr>
          <w:sz w:val="12"/>
          <w:lang w:eastAsia="zh-CN"/>
        </w:rPr>
        <w:t xml:space="preserve"> in the eastern Gulf of Mexico </w:t>
      </w:r>
      <w:r w:rsidRPr="002803BD">
        <w:rPr>
          <w:u w:val="single"/>
          <w:lang w:eastAsia="zh-CN"/>
        </w:rPr>
        <w:t>w</w:t>
      </w:r>
      <w:r w:rsidRPr="001267CB">
        <w:rPr>
          <w:highlight w:val="yellow"/>
          <w:u w:val="single"/>
          <w:lang w:eastAsia="zh-CN"/>
        </w:rPr>
        <w:t>ould require congressional approval.</w:t>
      </w:r>
      <w:r w:rsidRPr="002803BD">
        <w:rPr>
          <w:u w:val="single"/>
          <w:lang w:eastAsia="zh-CN"/>
        </w:rPr>
        <w:t xml:space="preserve"> </w:t>
      </w:r>
      <w:r w:rsidRPr="001267CB">
        <w:rPr>
          <w:rStyle w:val="Emphasis"/>
          <w:highlight w:val="yellow"/>
        </w:rPr>
        <w:t>That will</w:t>
      </w:r>
      <w:r w:rsidRPr="002803BD">
        <w:rPr>
          <w:rStyle w:val="Emphasis"/>
        </w:rPr>
        <w:t xml:space="preserve"> surely </w:t>
      </w:r>
      <w:r w:rsidRPr="001267CB">
        <w:rPr>
          <w:rStyle w:val="Emphasis"/>
          <w:highlight w:val="yellow"/>
        </w:rPr>
        <w:t>play a role in the fight over energy</w:t>
      </w:r>
      <w:r w:rsidRPr="00395B41">
        <w:rPr>
          <w:sz w:val="12"/>
          <w:lang w:eastAsia="zh-CN"/>
        </w:rPr>
        <w:t xml:space="preserve"> and climate legislation that Democrats hope to bring to the floor. </w:t>
      </w:r>
      <w:r w:rsidRPr="001267CB">
        <w:rPr>
          <w:highlight w:val="yellow"/>
          <w:u w:val="single"/>
          <w:lang w:eastAsia="zh-CN"/>
        </w:rPr>
        <w:t>Republicans called Obama’s plan too narrow</w:t>
      </w:r>
      <w:r w:rsidRPr="00395B41">
        <w:rPr>
          <w:sz w:val="12"/>
          <w:lang w:eastAsia="zh-CN"/>
        </w:rPr>
        <w:t xml:space="preserve">, as it closes off or delays leasing or sales in other areas.  The energy consulting firm </w:t>
      </w:r>
      <w:proofErr w:type="spellStart"/>
      <w:r w:rsidRPr="00395B41">
        <w:rPr>
          <w:sz w:val="12"/>
          <w:lang w:eastAsia="zh-CN"/>
        </w:rPr>
        <w:t>ClearView</w:t>
      </w:r>
      <w:proofErr w:type="spellEnd"/>
      <w:r w:rsidRPr="00395B41">
        <w:rPr>
          <w:sz w:val="12"/>
          <w:lang w:eastAsia="zh-CN"/>
        </w:rPr>
        <w:t xml:space="preserve"> Energy Partners, in a research note Wednesday, said the limits of the White House plan give architects of the Senate energy and climate bill an opening to woo new support.  “One obvious implication of today’s announcement: delaying and canceling OCS [Outer Continental Shelf] sales gives lawmakers the opportunity to ‘sweeten’ a climate bill by restoring or accelerating sales,” </w:t>
      </w:r>
      <w:proofErr w:type="spellStart"/>
      <w:r w:rsidRPr="00395B41">
        <w:rPr>
          <w:sz w:val="12"/>
          <w:lang w:eastAsia="zh-CN"/>
        </w:rPr>
        <w:t>ClearView</w:t>
      </w:r>
      <w:proofErr w:type="spellEnd"/>
      <w:r w:rsidRPr="00395B41">
        <w:rPr>
          <w:sz w:val="12"/>
          <w:lang w:eastAsia="zh-CN"/>
        </w:rPr>
        <w:t xml:space="preserve"> states. </w:t>
      </w:r>
      <w:r w:rsidRPr="002803BD">
        <w:rPr>
          <w:u w:val="single"/>
          <w:lang w:eastAsia="zh-CN"/>
        </w:rPr>
        <w:t xml:space="preserve">But </w:t>
      </w:r>
      <w:r w:rsidRPr="001267CB">
        <w:rPr>
          <w:highlight w:val="yellow"/>
          <w:u w:val="single"/>
          <w:lang w:eastAsia="zh-CN"/>
        </w:rPr>
        <w:t>the White House and the architects of Senate legislation</w:t>
      </w:r>
      <w:r w:rsidRPr="002803BD">
        <w:rPr>
          <w:u w:val="single"/>
          <w:lang w:eastAsia="zh-CN"/>
        </w:rPr>
        <w:t xml:space="preserve"> </w:t>
      </w:r>
      <w:r w:rsidRPr="00395B41">
        <w:rPr>
          <w:sz w:val="12"/>
          <w:lang w:eastAsia="zh-CN"/>
        </w:rPr>
        <w:t xml:space="preserve">— Sens. John Kerry (D-Mass.), Lindsey Graham (R-S.C.) and Joe Lieberman (I-Conn.) </w:t>
      </w:r>
      <w:r w:rsidRPr="002803BD">
        <w:rPr>
          <w:b/>
          <w:u w:val="single"/>
          <w:lang w:eastAsia="zh-CN"/>
        </w:rPr>
        <w:t xml:space="preserve">— </w:t>
      </w:r>
      <w:r w:rsidRPr="001267CB">
        <w:rPr>
          <w:b/>
          <w:highlight w:val="yellow"/>
          <w:u w:val="single"/>
          <w:lang w:eastAsia="zh-CN"/>
        </w:rPr>
        <w:t>risk losing support among</w:t>
      </w:r>
      <w:r w:rsidRPr="002803BD">
        <w:rPr>
          <w:b/>
          <w:u w:val="single"/>
          <w:lang w:eastAsia="zh-CN"/>
        </w:rPr>
        <w:t xml:space="preserve"> liberal </w:t>
      </w:r>
      <w:r w:rsidRPr="001267CB">
        <w:rPr>
          <w:b/>
          <w:highlight w:val="yellow"/>
          <w:u w:val="single"/>
          <w:lang w:eastAsia="zh-CN"/>
        </w:rPr>
        <w:t>Democrats and environmentalists as they seek expanded drilling</w:t>
      </w:r>
      <w:r w:rsidRPr="00395B41">
        <w:rPr>
          <w:sz w:val="12"/>
          <w:lang w:eastAsia="zh-CN"/>
        </w:rPr>
        <w:t>. For instance, Sen. Frank Lautenberg (D-N.J.) attacked the plan Wednesday. “</w:t>
      </w:r>
      <w:r w:rsidRPr="001267CB">
        <w:rPr>
          <w:highlight w:val="yellow"/>
          <w:u w:val="single"/>
          <w:lang w:eastAsia="zh-CN"/>
        </w:rPr>
        <w:t>Drilling</w:t>
      </w:r>
      <w:r w:rsidRPr="00395B41">
        <w:rPr>
          <w:sz w:val="12"/>
          <w:lang w:eastAsia="zh-CN"/>
        </w:rPr>
        <w:t xml:space="preserve"> off the Virginia coast </w:t>
      </w:r>
      <w:r w:rsidRPr="001267CB">
        <w:rPr>
          <w:highlight w:val="yellow"/>
          <w:u w:val="single"/>
          <w:lang w:eastAsia="zh-CN"/>
        </w:rPr>
        <w:t>would</w:t>
      </w:r>
      <w:r w:rsidRPr="001267CB">
        <w:rPr>
          <w:sz w:val="12"/>
          <w:highlight w:val="yellow"/>
          <w:lang w:eastAsia="zh-CN"/>
        </w:rPr>
        <w:t xml:space="preserve"> </w:t>
      </w:r>
      <w:r w:rsidRPr="001267CB">
        <w:rPr>
          <w:highlight w:val="yellow"/>
          <w:u w:val="single"/>
          <w:lang w:eastAsia="zh-CN"/>
        </w:rPr>
        <w:t>endanger</w:t>
      </w:r>
      <w:r w:rsidRPr="00395B41">
        <w:rPr>
          <w:sz w:val="12"/>
          <w:lang w:eastAsia="zh-CN"/>
        </w:rPr>
        <w:t xml:space="preserve"> many of New Jersey’s </w:t>
      </w:r>
      <w:r w:rsidRPr="001267CB">
        <w:rPr>
          <w:highlight w:val="yellow"/>
          <w:u w:val="single"/>
          <w:lang w:eastAsia="zh-CN"/>
        </w:rPr>
        <w:t>beaches and vibrant coastal economies</w:t>
      </w:r>
      <w:r w:rsidRPr="00395B41">
        <w:rPr>
          <w:sz w:val="12"/>
          <w:lang w:eastAsia="zh-CN"/>
        </w:rPr>
        <w:t xml:space="preserve">,” Lautenberg said in a prepared statement.  </w:t>
      </w:r>
      <w:r w:rsidRPr="001267CB">
        <w:rPr>
          <w:highlight w:val="yellow"/>
          <w:u w:val="single"/>
          <w:lang w:eastAsia="zh-CN"/>
        </w:rPr>
        <w:t>Environmental groups</w:t>
      </w:r>
      <w:r w:rsidRPr="00395B41">
        <w:rPr>
          <w:sz w:val="12"/>
          <w:lang w:eastAsia="zh-CN"/>
        </w:rPr>
        <w:t xml:space="preserve"> that are on board with efforts to craft a compromise climate change and energy bill — such as the Sierra Club and the Natural Resources Defense Council — </w:t>
      </w:r>
      <w:r w:rsidRPr="002803BD">
        <w:rPr>
          <w:b/>
          <w:u w:val="single"/>
          <w:lang w:eastAsia="zh-CN"/>
        </w:rPr>
        <w:t xml:space="preserve">also </w:t>
      </w:r>
      <w:r w:rsidRPr="001267CB">
        <w:rPr>
          <w:b/>
          <w:highlight w:val="yellow"/>
          <w:u w:val="single"/>
          <w:lang w:eastAsia="zh-CN"/>
        </w:rPr>
        <w:t>slammed the proposal</w:t>
      </w:r>
      <w:r w:rsidRPr="002803BD">
        <w:rPr>
          <w:b/>
          <w:u w:val="single"/>
          <w:lang w:eastAsia="zh-CN"/>
        </w:rPr>
        <w:t xml:space="preserve">.  </w:t>
      </w:r>
    </w:p>
    <w:p w14:paraId="6AD30B65" w14:textId="77777777" w:rsidR="00FB3AE4" w:rsidRDefault="00FB3AE4" w:rsidP="00FB3AE4">
      <w:pPr>
        <w:pStyle w:val="Heading4"/>
      </w:pPr>
      <w:r>
        <w:t>Offshore drilling costs capital – upsets base</w:t>
      </w:r>
    </w:p>
    <w:p w14:paraId="3D6915C1" w14:textId="77777777" w:rsidR="00FB3AE4" w:rsidRDefault="00FB3AE4" w:rsidP="00FB3AE4">
      <w:proofErr w:type="spellStart"/>
      <w:r w:rsidRPr="00A5070C">
        <w:rPr>
          <w:rStyle w:val="StyleStyleBold12pt"/>
        </w:rPr>
        <w:t>Numerick</w:t>
      </w:r>
      <w:proofErr w:type="spellEnd"/>
      <w:r w:rsidRPr="00A5070C">
        <w:rPr>
          <w:rStyle w:val="StyleStyleBold12pt"/>
        </w:rPr>
        <w:t>, 10</w:t>
      </w:r>
      <w:r>
        <w:t xml:space="preserve"> (Kevin, "Does the President Treat his Political Opponents Fairly?</w:t>
      </w:r>
      <w:proofErr w:type="gramStart"/>
      <w:r>
        <w:t>",</w:t>
      </w:r>
      <w:proofErr w:type="gramEnd"/>
      <w:r>
        <w:t xml:space="preserve"> Helium, September 5, http://www.helium.com/debates/239736-does-president-obama-treat-his-political-opponents-fairly/side_by_side)</w:t>
      </w:r>
    </w:p>
    <w:p w14:paraId="037474E5" w14:textId="77777777" w:rsidR="00FB3AE4" w:rsidRPr="004D55FE" w:rsidRDefault="00FB3AE4" w:rsidP="00FB3AE4">
      <w:pPr>
        <w:rPr>
          <w:sz w:val="16"/>
        </w:rPr>
      </w:pPr>
      <w:r w:rsidRPr="00A5070C">
        <w:rPr>
          <w:rStyle w:val="StyleBoldUnderline"/>
        </w:rPr>
        <w:t>President</w:t>
      </w:r>
      <w:r w:rsidRPr="00A5070C">
        <w:rPr>
          <w:sz w:val="16"/>
        </w:rPr>
        <w:t xml:space="preserve"> </w:t>
      </w:r>
      <w:r w:rsidRPr="001267CB">
        <w:rPr>
          <w:rStyle w:val="StyleBoldUnderline"/>
          <w:highlight w:val="yellow"/>
        </w:rPr>
        <w:t xml:space="preserve">Obama </w:t>
      </w:r>
      <w:r w:rsidRPr="00A5070C">
        <w:rPr>
          <w:rStyle w:val="StyleBoldUnderline"/>
        </w:rPr>
        <w:t xml:space="preserve">has tried to re-implement nuclear power, </w:t>
      </w:r>
      <w:r w:rsidRPr="003E1B49">
        <w:rPr>
          <w:rStyle w:val="StyleBoldUnderline"/>
        </w:rPr>
        <w:t>which disturbed his base</w:t>
      </w:r>
      <w:r w:rsidRPr="00A5070C">
        <w:rPr>
          <w:sz w:val="16"/>
        </w:rPr>
        <w:t xml:space="preserve">, </w:t>
      </w:r>
      <w:r w:rsidRPr="00A5070C">
        <w:rPr>
          <w:rStyle w:val="StyleBoldUnderline"/>
        </w:rPr>
        <w:t>but is strongly supported by most republicans as a viabl</w:t>
      </w:r>
      <w:r w:rsidRPr="00A5070C">
        <w:rPr>
          <w:sz w:val="16"/>
        </w:rPr>
        <w:t xml:space="preserve">e and must-have source of energy production in the future. </w:t>
      </w:r>
      <w:r w:rsidRPr="00A5070C">
        <w:rPr>
          <w:rStyle w:val="StyleBoldUnderline"/>
        </w:rPr>
        <w:t xml:space="preserve">Not long after, he went even further and </w:t>
      </w:r>
      <w:r w:rsidRPr="001267CB">
        <w:rPr>
          <w:rStyle w:val="StyleBoldUnderline"/>
          <w:highlight w:val="yellow"/>
        </w:rPr>
        <w:t>spoke of adding more off-shore drilling</w:t>
      </w:r>
      <w:r w:rsidRPr="00A5070C">
        <w:rPr>
          <w:rStyle w:val="StyleBoldUnderline"/>
        </w:rPr>
        <w:t xml:space="preserve">, </w:t>
      </w:r>
      <w:r w:rsidRPr="001267CB">
        <w:rPr>
          <w:rStyle w:val="StyleBoldUnderline"/>
          <w:b/>
          <w:highlight w:val="yellow"/>
        </w:rPr>
        <w:t xml:space="preserve">which really went against his </w:t>
      </w:r>
      <w:r w:rsidRPr="001267CB">
        <w:rPr>
          <w:rStyle w:val="Emphasis"/>
          <w:highlight w:val="yellow"/>
        </w:rPr>
        <w:t>base of supporters</w:t>
      </w:r>
      <w:r w:rsidRPr="00A5070C">
        <w:rPr>
          <w:sz w:val="16"/>
        </w:rPr>
        <w:t xml:space="preserve">. Regardless, </w:t>
      </w:r>
      <w:r w:rsidRPr="001267CB">
        <w:rPr>
          <w:rStyle w:val="StyleBoldUnderline"/>
          <w:highlight w:val="yellow"/>
        </w:rPr>
        <w:t>the Republican Party still said no, accusing him of playing politics.</w:t>
      </w:r>
      <w:r w:rsidRPr="00A5070C">
        <w:rPr>
          <w:sz w:val="16"/>
        </w:rPr>
        <w:t xml:space="preserve"> Shortly after, the BP Deep Water Horizon event happened. President Obama is also a supporter of “Clean Coal Technology” which is certainly considered a bipartisan goal, though </w:t>
      </w:r>
      <w:r w:rsidRPr="001267CB">
        <w:rPr>
          <w:rStyle w:val="StyleBoldUnderline"/>
          <w:highlight w:val="yellow"/>
        </w:rPr>
        <w:t xml:space="preserve">many Democrats </w:t>
      </w:r>
      <w:r w:rsidRPr="001267CB">
        <w:rPr>
          <w:rStyle w:val="StyleBoldUnderline"/>
          <w:b/>
          <w:highlight w:val="yellow"/>
        </w:rPr>
        <w:t>disagree with it fiercely</w:t>
      </w:r>
      <w:r w:rsidRPr="00A5070C">
        <w:rPr>
          <w:sz w:val="16"/>
        </w:rPr>
        <w:t>.</w:t>
      </w:r>
    </w:p>
    <w:p w14:paraId="25B51843" w14:textId="77777777" w:rsidR="00FB3AE4" w:rsidRPr="00EB79A8" w:rsidRDefault="00FB3AE4" w:rsidP="00FB3AE4">
      <w:pPr>
        <w:pStyle w:val="Heading4"/>
        <w:rPr>
          <w:rStyle w:val="StyleStyleBold12pt"/>
          <w:b/>
        </w:rPr>
      </w:pPr>
      <w:r>
        <w:rPr>
          <w:rStyle w:val="StyleStyleBold12pt"/>
          <w:b/>
        </w:rPr>
        <w:t xml:space="preserve">Bipartisan opposition </w:t>
      </w:r>
    </w:p>
    <w:p w14:paraId="2F70761E" w14:textId="77777777" w:rsidR="00FB3AE4" w:rsidRDefault="00FB3AE4" w:rsidP="00FB3AE4">
      <w:proofErr w:type="spellStart"/>
      <w:r w:rsidRPr="006B47C3">
        <w:rPr>
          <w:rStyle w:val="StyleStyleBold12pt"/>
        </w:rPr>
        <w:t>Greenwire</w:t>
      </w:r>
      <w:proofErr w:type="spellEnd"/>
      <w:r w:rsidRPr="006B47C3">
        <w:rPr>
          <w:rStyle w:val="StyleStyleBold12pt"/>
        </w:rPr>
        <w:t xml:space="preserve"> 6</w:t>
      </w:r>
      <w:r>
        <w:t xml:space="preserve"> (“</w:t>
      </w:r>
      <w:r w:rsidRPr="00DB0036">
        <w:t>Rough going seen for efforts to lift congressional moratoria</w:t>
      </w:r>
      <w:r>
        <w:t xml:space="preserve">,” 5-26-6, </w:t>
      </w:r>
    </w:p>
    <w:p w14:paraId="08702416" w14:textId="77777777" w:rsidR="00FB3AE4" w:rsidRDefault="00FB3AE4" w:rsidP="00FB3AE4">
      <w:r w:rsidRPr="00DB0036">
        <w:t>http://www.noia.org/website/download.asp?id=295</w:t>
      </w:r>
      <w:r>
        <w:t>)</w:t>
      </w:r>
    </w:p>
    <w:p w14:paraId="51250289" w14:textId="77777777" w:rsidR="00FB3AE4" w:rsidRDefault="00FB3AE4" w:rsidP="00FB3AE4"/>
    <w:p w14:paraId="13DF117F" w14:textId="77777777" w:rsidR="00FB3AE4" w:rsidRDefault="00FB3AE4" w:rsidP="00FB3AE4">
      <w:r w:rsidRPr="005459F4">
        <w:rPr>
          <w:rStyle w:val="StyleBoldUnderline"/>
        </w:rPr>
        <w:t xml:space="preserve">With a growing number of Republican lawmakers facing stiff midterm races, </w:t>
      </w:r>
      <w:r w:rsidRPr="001267CB">
        <w:rPr>
          <w:rStyle w:val="StyleBoldUnderline"/>
          <w:highlight w:val="yellow"/>
        </w:rPr>
        <w:t>efforts to open more offshore</w:t>
      </w:r>
      <w:r>
        <w:rPr>
          <w:rStyle w:val="StyleBoldUnderline"/>
        </w:rPr>
        <w:t xml:space="preserve"> </w:t>
      </w:r>
      <w:r w:rsidRPr="001267CB">
        <w:rPr>
          <w:rStyle w:val="StyleBoldUnderline"/>
          <w:highlight w:val="yellow"/>
        </w:rPr>
        <w:t>areas to</w:t>
      </w:r>
      <w:r w:rsidRPr="005459F4">
        <w:rPr>
          <w:rStyle w:val="StyleBoldUnderline"/>
        </w:rPr>
        <w:t xml:space="preserve"> </w:t>
      </w:r>
      <w:r w:rsidRPr="001267CB">
        <w:rPr>
          <w:rStyle w:val="StyleBoldUnderline"/>
          <w:highlight w:val="yellow"/>
        </w:rPr>
        <w:t xml:space="preserve">oil and gas drilling will find </w:t>
      </w:r>
      <w:r w:rsidRPr="001267CB">
        <w:rPr>
          <w:rStyle w:val="Emphasis"/>
          <w:highlight w:val="yellow"/>
        </w:rPr>
        <w:t>tough going</w:t>
      </w:r>
      <w:r w:rsidRPr="001267CB">
        <w:rPr>
          <w:rStyle w:val="StyleBoldUnderline"/>
          <w:highlight w:val="yellow"/>
        </w:rPr>
        <w:t xml:space="preserve"> on Capitol Hill</w:t>
      </w:r>
      <w:r w:rsidRPr="005459F4">
        <w:rPr>
          <w:rStyle w:val="StyleBoldUnderline"/>
        </w:rPr>
        <w:t>,</w:t>
      </w:r>
      <w:r w:rsidRPr="00D3277A">
        <w:rPr>
          <w:sz w:val="16"/>
        </w:rPr>
        <w:t xml:space="preserve"> environmentalists and others tracking the issue say. For now, industry groups say momentum is on their side. Though the House voted 217-203 on Thursday to reject removing congressional moratoria on most offshore natural gas drilling, industry lobbyists point out that Rep. John Peterson's (R-Pa.) plan got 46 more votes than it did last year. If there is an offshore drilling component to an upcoming House energy package, it is expected to be shaped largely by House Resources Committee Chairman Richard Pombo (R-Calif.). Pombo's plan would allow states to "opt-out" of offshore oil and gas drilling bans. States that opt-out would receive a share of offshore production revenues. </w:t>
      </w:r>
      <w:r w:rsidRPr="00D3277A">
        <w:rPr>
          <w:rStyle w:val="StyleBoldUnderline"/>
        </w:rPr>
        <w:t xml:space="preserve">Environmentalists are hopeful </w:t>
      </w:r>
      <w:r w:rsidRPr="001267CB">
        <w:rPr>
          <w:rStyle w:val="StyleBoldUnderline"/>
          <w:highlight w:val="yellow"/>
        </w:rPr>
        <w:t>the bipartisan coastal coalition</w:t>
      </w:r>
      <w:r w:rsidRPr="00D3277A">
        <w:rPr>
          <w:rStyle w:val="StyleBoldUnderline"/>
        </w:rPr>
        <w:t xml:space="preserve"> that </w:t>
      </w:r>
      <w:r w:rsidRPr="001267CB">
        <w:rPr>
          <w:rStyle w:val="StyleBoldUnderline"/>
          <w:highlight w:val="yellow"/>
        </w:rPr>
        <w:t>opposes wider leasing</w:t>
      </w:r>
      <w:r w:rsidRPr="00D3277A">
        <w:rPr>
          <w:rStyle w:val="StyleBoldUnderline"/>
        </w:rPr>
        <w:t xml:space="preserve"> will not be swayed</w:t>
      </w:r>
      <w:r>
        <w:rPr>
          <w:rStyle w:val="StyleBoldUnderline"/>
        </w:rPr>
        <w:t xml:space="preserve"> </w:t>
      </w:r>
      <w:r w:rsidRPr="00D3277A">
        <w:rPr>
          <w:rStyle w:val="StyleBoldUnderline"/>
        </w:rPr>
        <w:t>in sufficient numbers to endorse an opt-out plan</w:t>
      </w:r>
      <w:r w:rsidRPr="00D3277A">
        <w:rPr>
          <w:sz w:val="16"/>
        </w:rPr>
        <w:t xml:space="preserve"> or other efforts that are less aggressive than Peterson's but still relax current bans. Heather Taylor, deputy legislative director for the Natural Resources Defense Council, called the argument that Thursday's vote puts industry within striking distance of winning changes to current restrictions a "stretch." "We still won. Period," Taylor said in an interview Friday. "</w:t>
      </w:r>
      <w:r w:rsidRPr="00D3277A">
        <w:rPr>
          <w:rStyle w:val="StyleBoldUnderline"/>
        </w:rPr>
        <w:t>The bottom line is that [the] vote proves that</w:t>
      </w:r>
      <w:r>
        <w:rPr>
          <w:rStyle w:val="StyleBoldUnderline"/>
        </w:rPr>
        <w:t xml:space="preserve"> </w:t>
      </w:r>
      <w:r w:rsidRPr="001267CB">
        <w:rPr>
          <w:rStyle w:val="StyleBoldUnderline"/>
          <w:highlight w:val="yellow"/>
        </w:rPr>
        <w:t>people care about our coasts, and any proposal that comes through that hurts our coasts will be rejected</w:t>
      </w:r>
      <w:r w:rsidRPr="00D3277A">
        <w:rPr>
          <w:sz w:val="16"/>
        </w:rPr>
        <w:t xml:space="preserve">." Also, a House floor vote last week that would also have lifted congressional coastal oil drilling bans lost by a large margin. </w:t>
      </w:r>
      <w:r w:rsidRPr="00D3277A">
        <w:rPr>
          <w:rStyle w:val="StyleBoldUnderline"/>
        </w:rPr>
        <w:t>That prompted an environmentalist to note that an opt-out covering both oil and gas would</w:t>
      </w:r>
      <w:r>
        <w:rPr>
          <w:rStyle w:val="StyleBoldUnderline"/>
        </w:rPr>
        <w:t xml:space="preserve"> </w:t>
      </w:r>
      <w:r w:rsidRPr="00D3277A">
        <w:rPr>
          <w:rStyle w:val="StyleBoldUnderline"/>
        </w:rPr>
        <w:t>face hurdles that could be greater than Peterson's gas-only proposal</w:t>
      </w:r>
      <w:r w:rsidRPr="00D3277A">
        <w:rPr>
          <w:sz w:val="16"/>
        </w:rPr>
        <w:t xml:space="preserve">. One lobbyist who works on environmental and energy issues </w:t>
      </w:r>
      <w:r w:rsidRPr="00D3277A">
        <w:rPr>
          <w:rStyle w:val="StyleBoldUnderline"/>
        </w:rPr>
        <w:t>does not believe the House is ready to adopt</w:t>
      </w:r>
      <w:r>
        <w:rPr>
          <w:rStyle w:val="StyleBoldUnderline"/>
        </w:rPr>
        <w:t xml:space="preserve"> </w:t>
      </w:r>
      <w:r w:rsidRPr="00D3277A">
        <w:rPr>
          <w:rStyle w:val="StyleBoldUnderline"/>
        </w:rPr>
        <w:t>the opt-out idea, which was most recently floated through legislation offered by Rep. Bobby</w:t>
      </w:r>
      <w:r w:rsidRPr="00D3277A">
        <w:rPr>
          <w:sz w:val="16"/>
        </w:rPr>
        <w:t xml:space="preserve"> Jindal (R-La.) that largely mirrors an opt-out and state revenue-sharing plan Pombo floated last year. "</w:t>
      </w:r>
      <w:r w:rsidRPr="00D3277A">
        <w:rPr>
          <w:rStyle w:val="StyleBoldUnderline"/>
        </w:rPr>
        <w:t>I don't see how an</w:t>
      </w:r>
      <w:r>
        <w:rPr>
          <w:rStyle w:val="StyleBoldUnderline"/>
        </w:rPr>
        <w:t xml:space="preserve"> </w:t>
      </w:r>
      <w:r w:rsidRPr="00D3277A">
        <w:rPr>
          <w:rStyle w:val="StyleBoldUnderline"/>
        </w:rPr>
        <w:t xml:space="preserve">opt-out passes," </w:t>
      </w:r>
      <w:r w:rsidRPr="00D3277A">
        <w:rPr>
          <w:sz w:val="16"/>
        </w:rPr>
        <w:t>the lobbyist said. "</w:t>
      </w:r>
      <w:r w:rsidRPr="001267CB">
        <w:rPr>
          <w:rStyle w:val="StyleBoldUnderline"/>
          <w:highlight w:val="yellow"/>
        </w:rPr>
        <w:t xml:space="preserve">We have </w:t>
      </w:r>
      <w:r w:rsidRPr="001267CB">
        <w:rPr>
          <w:rStyle w:val="Emphasis"/>
          <w:highlight w:val="yellow"/>
        </w:rPr>
        <w:t xml:space="preserve">never lost a vote </w:t>
      </w:r>
      <w:r w:rsidRPr="001267CB">
        <w:rPr>
          <w:rStyle w:val="StyleBoldUnderline"/>
          <w:highlight w:val="yellow"/>
        </w:rPr>
        <w:t>on this</w:t>
      </w:r>
      <w:r w:rsidRPr="00D3277A">
        <w:rPr>
          <w:rStyle w:val="StyleBoldUnderline"/>
        </w:rPr>
        <w:t xml:space="preserve"> on the floor,"</w:t>
      </w:r>
      <w:r w:rsidRPr="00D3277A">
        <w:rPr>
          <w:sz w:val="16"/>
        </w:rPr>
        <w:t xml:space="preserve"> added an aide to a Democratic lawmaker. "To succeed, Pombo has to play the middle ground. I am not sure if he is there yet." Still, an industry lobbyist seeking wider drilling said Friday the vote on Peterson's plan "proves a nuanced approach to things ... has a lot of credibility on the Hill right now." Yet the fight could get tougher if it does not happen this year. Republicans are bracing for a tough midterm election, and </w:t>
      </w:r>
      <w:r w:rsidRPr="00D3277A">
        <w:rPr>
          <w:rStyle w:val="StyleBoldUnderline"/>
        </w:rPr>
        <w:t xml:space="preserve">while votes on offshore drilling are not quite partisan showdowns, more </w:t>
      </w:r>
      <w:r w:rsidRPr="001267CB">
        <w:rPr>
          <w:rStyle w:val="StyleBoldUnderline"/>
          <w:highlight w:val="yellow"/>
        </w:rPr>
        <w:t xml:space="preserve">Democrats oppose wider </w:t>
      </w:r>
      <w:r w:rsidRPr="001267CB">
        <w:rPr>
          <w:rStyle w:val="Emphasis"/>
          <w:highlight w:val="yellow"/>
        </w:rPr>
        <w:t>offshore leasing</w:t>
      </w:r>
      <w:r w:rsidRPr="00D3277A">
        <w:rPr>
          <w:rStyle w:val="Emphasis"/>
        </w:rPr>
        <w:t>.</w:t>
      </w:r>
      <w:r w:rsidRPr="00D3277A">
        <w:rPr>
          <w:sz w:val="16"/>
        </w:rPr>
        <w:t xml:space="preserve"> </w:t>
      </w:r>
    </w:p>
    <w:p w14:paraId="311342DF" w14:textId="77777777" w:rsidR="00FB3AE4" w:rsidRDefault="00FB3AE4" w:rsidP="00B0333F"/>
    <w:p w14:paraId="62397919" w14:textId="77777777" w:rsidR="001B5BD5" w:rsidRDefault="001B5BD5" w:rsidP="001B5BD5">
      <w:pPr>
        <w:pStyle w:val="Heading1"/>
      </w:pPr>
      <w:bookmarkStart w:id="12" w:name="_Toc265584452"/>
      <w:r>
        <w:lastRenderedPageBreak/>
        <w:t>Link – OTEC – Link</w:t>
      </w:r>
      <w:bookmarkEnd w:id="12"/>
      <w:r>
        <w:t xml:space="preserve"> </w:t>
      </w:r>
    </w:p>
    <w:p w14:paraId="51E7AF90" w14:textId="77777777" w:rsidR="001B5BD5" w:rsidRDefault="001B5BD5" w:rsidP="001B5BD5"/>
    <w:p w14:paraId="40470E57" w14:textId="77777777" w:rsidR="001B5BD5" w:rsidRDefault="001B5BD5" w:rsidP="001B5BD5">
      <w:pPr>
        <w:pStyle w:val="Heading4"/>
      </w:pPr>
      <w:r>
        <w:t xml:space="preserve">OTEC costs political capital – requires massive funding for commercialization </w:t>
      </w:r>
    </w:p>
    <w:p w14:paraId="00FDF015" w14:textId="77777777" w:rsidR="001B5BD5" w:rsidRPr="008D36F6" w:rsidRDefault="001B5BD5" w:rsidP="001B5BD5">
      <w:proofErr w:type="spellStart"/>
      <w:r w:rsidRPr="008D36F6">
        <w:rPr>
          <w:rStyle w:val="StyleStyleBold12pt"/>
        </w:rPr>
        <w:t>Dorminey</w:t>
      </w:r>
      <w:proofErr w:type="spellEnd"/>
      <w:r w:rsidRPr="008D36F6">
        <w:rPr>
          <w:rStyle w:val="StyleStyleBold12pt"/>
        </w:rPr>
        <w:t>, Science Journalist</w:t>
      </w:r>
      <w:r w:rsidRPr="008D36F6">
        <w:t>, 20</w:t>
      </w:r>
      <w:r w:rsidRPr="008D36F6">
        <w:rPr>
          <w:rStyle w:val="StyleStyleBold12pt"/>
        </w:rPr>
        <w:t>12</w:t>
      </w:r>
      <w:r w:rsidRPr="008D36F6">
        <w:t xml:space="preserve">, </w:t>
      </w:r>
    </w:p>
    <w:p w14:paraId="28F00C41" w14:textId="77777777" w:rsidR="001B5BD5" w:rsidRPr="008D36F6" w:rsidRDefault="001B5BD5" w:rsidP="001B5BD5">
      <w:r w:rsidRPr="008D36F6">
        <w:t xml:space="preserve">(Bruce, "Our Massive Marine Energy Potential: Scouring The Tropics For Thermal Energy," Think Progress, 5-8, PAS) thinkprogress.org/climate/2012/05/08/479526/our-massive-marine-energy-potential-scouring-the-tropics-for-thermal-energy/ 6-28-14 </w:t>
      </w:r>
    </w:p>
    <w:p w14:paraId="1C12DD0D" w14:textId="77777777" w:rsidR="001B5BD5" w:rsidRDefault="001B5BD5" w:rsidP="001B5BD5"/>
    <w:p w14:paraId="1AB70CFC" w14:textId="77777777" w:rsidR="001B5BD5" w:rsidRDefault="001B5BD5" w:rsidP="001B5BD5">
      <w:r w:rsidRPr="008D36F6">
        <w:rPr>
          <w:rStyle w:val="StyleBoldUnderline"/>
        </w:rPr>
        <w:t>OTEC production converts heat energy from seawater into kinetic energy using the ocean’s naturally steep temperature gradient</w:t>
      </w:r>
      <w:r>
        <w:t>. It’s this juxtaposition of tropical (and sometimes subtropical) subsurface seawater at temperatures typically above 80 degrees F. and below 40 degrees F. that makes OTEC possible.</w:t>
      </w:r>
      <w:r w:rsidRPr="008D36F6">
        <w:rPr>
          <w:sz w:val="12"/>
        </w:rPr>
        <w:t xml:space="preserve">¶ </w:t>
      </w:r>
      <w:r>
        <w:t>An OTEC plant literally pumps the warm surface seawater through a heat exchanger connected to a closed circuit filled with several hundred tons of liquid ammonia. Since ammonia boils at lower temperatures and at lower pressures than water, once the warm seawater hits the heat exchanger, it causes the ammonia to vaporize and expand in volume. As this ammonia vaporizes, it creates pressure to run a turbine coupled to a generator. In most cases, the resulting electricity would be delivered onshore via an undersea cable.</w:t>
      </w:r>
      <w:r w:rsidRPr="008D36F6">
        <w:rPr>
          <w:sz w:val="12"/>
        </w:rPr>
        <w:t xml:space="preserve">¶ </w:t>
      </w:r>
      <w:proofErr w:type="gramStart"/>
      <w:r>
        <w:t>Once</w:t>
      </w:r>
      <w:proofErr w:type="gramEnd"/>
      <w:r>
        <w:t xml:space="preserve"> this ammonia vapor exits the turbine, it flows through a second heat exchanger that is connected to a cold water pipe carrying tons of seawater pumped from depths of 3000 ft. This cold seawater, in turn, condenses the spent ammonia vapor back into liquid and the whole OTEC process begins again.</w:t>
      </w:r>
      <w:r w:rsidRPr="008D36F6">
        <w:rPr>
          <w:sz w:val="12"/>
        </w:rPr>
        <w:t xml:space="preserve">¶ </w:t>
      </w:r>
      <w:r>
        <w:t xml:space="preserve">But </w:t>
      </w:r>
      <w:r w:rsidRPr="008D36F6">
        <w:rPr>
          <w:rStyle w:val="StyleBoldUnderline"/>
        </w:rPr>
        <w:t>despite the fact</w:t>
      </w:r>
      <w:r>
        <w:t xml:space="preserve"> that </w:t>
      </w:r>
      <w:r w:rsidRPr="008D36F6">
        <w:rPr>
          <w:rStyle w:val="StyleBoldUnderline"/>
        </w:rPr>
        <w:t>the idea for the technology is more than a century old; to date, OTEC has only been successfully demonstrated</w:t>
      </w:r>
      <w:r>
        <w:t xml:space="preserve"> </w:t>
      </w:r>
      <w:r w:rsidRPr="008D36F6">
        <w:rPr>
          <w:rStyle w:val="StyleBoldUnderline"/>
        </w:rPr>
        <w:t>on small scales of less</w:t>
      </w:r>
      <w:r>
        <w:t xml:space="preserve"> than a quarter of a megawatt (MW) and has yet to produce utility-scale power.</w:t>
      </w:r>
      <w:r w:rsidRPr="008D36F6">
        <w:rPr>
          <w:sz w:val="12"/>
        </w:rPr>
        <w:t xml:space="preserve">¶ </w:t>
      </w:r>
      <w:r>
        <w:t>“</w:t>
      </w:r>
      <w:r w:rsidRPr="008D36F6">
        <w:rPr>
          <w:rStyle w:val="StyleBoldUnderline"/>
        </w:rPr>
        <w:t>Funding certainly is the biggest obstacle for OTEC,” said</w:t>
      </w:r>
      <w:r>
        <w:t xml:space="preserve"> Gerard </w:t>
      </w:r>
      <w:proofErr w:type="spellStart"/>
      <w:r w:rsidRPr="008D36F6">
        <w:rPr>
          <w:rStyle w:val="StyleBoldUnderline"/>
        </w:rPr>
        <w:t>Nihous</w:t>
      </w:r>
      <w:proofErr w:type="spellEnd"/>
      <w:r w:rsidRPr="008D36F6">
        <w:rPr>
          <w:rStyle w:val="StyleBoldUnderline"/>
        </w:rPr>
        <w:t xml:space="preserve">, an ocean engineer at the University of Hawaii at </w:t>
      </w:r>
      <w:proofErr w:type="spellStart"/>
      <w:r w:rsidRPr="008D36F6">
        <w:rPr>
          <w:rStyle w:val="StyleBoldUnderline"/>
        </w:rPr>
        <w:t>Manoa</w:t>
      </w:r>
      <w:proofErr w:type="spellEnd"/>
      <w:r>
        <w:t xml:space="preserve">. “While nothing we have learned in the past suggests that OTEC has major technological hurdles left to clear, </w:t>
      </w:r>
      <w:r w:rsidRPr="008D36F6">
        <w:rPr>
          <w:rStyle w:val="StyleBoldUnderline"/>
        </w:rPr>
        <w:t>OTEC cannot be</w:t>
      </w:r>
      <w:r>
        <w:t xml:space="preserve"> </w:t>
      </w:r>
      <w:r w:rsidRPr="008D36F6">
        <w:rPr>
          <w:rStyle w:val="StyleBoldUnderline"/>
        </w:rPr>
        <w:t>considered ready for commercialization</w:t>
      </w:r>
      <w:r>
        <w:t>. A multi-year operational record at sea would help resolve lingering uncertainties and fix the design ‘bugs’ that are bound to be revealed.”</w:t>
      </w:r>
    </w:p>
    <w:p w14:paraId="7B79E5CA" w14:textId="77777777" w:rsidR="001B5BD5" w:rsidRDefault="001B5BD5" w:rsidP="001B5BD5"/>
    <w:p w14:paraId="3D95599D" w14:textId="3BE15414" w:rsidR="001B5BD5" w:rsidRDefault="001B5BD5" w:rsidP="001B5BD5">
      <w:pPr>
        <w:pStyle w:val="Heading1"/>
      </w:pPr>
      <w:bookmarkStart w:id="13" w:name="_Toc265584453"/>
      <w:r>
        <w:lastRenderedPageBreak/>
        <w:t>Link – OTEC – EXTN</w:t>
      </w:r>
      <w:bookmarkEnd w:id="13"/>
      <w:r>
        <w:t xml:space="preserve"> </w:t>
      </w:r>
    </w:p>
    <w:p w14:paraId="259BBA39" w14:textId="77777777" w:rsidR="001B5BD5" w:rsidRDefault="001B5BD5" w:rsidP="001B5BD5"/>
    <w:p w14:paraId="0E716E75" w14:textId="77777777" w:rsidR="001B5BD5" w:rsidRDefault="001B5BD5" w:rsidP="001B5BD5">
      <w:pPr>
        <w:pStyle w:val="Heading4"/>
      </w:pPr>
      <w:r>
        <w:t xml:space="preserve">OTEC costs political capital – requires massive funding to make affordable </w:t>
      </w:r>
    </w:p>
    <w:p w14:paraId="30A7484F" w14:textId="77777777" w:rsidR="001B5BD5" w:rsidRDefault="001B5BD5" w:rsidP="001B5BD5">
      <w:r w:rsidRPr="00B97636">
        <w:rPr>
          <w:rStyle w:val="StyleStyleBold12pt"/>
        </w:rPr>
        <w:t>Think Progress</w:t>
      </w:r>
      <w:r w:rsidRPr="00B97636">
        <w:t>, 20</w:t>
      </w:r>
      <w:r w:rsidRPr="00B97636">
        <w:rPr>
          <w:rStyle w:val="StyleStyleBold12pt"/>
        </w:rPr>
        <w:t>10</w:t>
      </w:r>
      <w:r w:rsidRPr="00B97636">
        <w:t xml:space="preserve">, </w:t>
      </w:r>
    </w:p>
    <w:p w14:paraId="1C8DD552" w14:textId="77777777" w:rsidR="001B5BD5" w:rsidRDefault="001B5BD5" w:rsidP="001B5BD5">
      <w:r w:rsidRPr="00B97636">
        <w:t>(Climate Guest Contributor, "Energy and Global Warming News for March 23: Wind energy investments to hit $65 billion this year; World Bank helps Indonesia increase geothermal energy," 3-23, PAS) thinkprogress.org/climate/2010/03/23/205691/energy-and-global-warming-news-for-march-23-wind-energy-investments-to-hit-65-billion-this-year-world-bank-helps-indonesia-increase-geothermal-energy/</w:t>
      </w:r>
      <w:r>
        <w:t xml:space="preserve"> 6-28-14 </w:t>
      </w:r>
    </w:p>
    <w:p w14:paraId="083D5D5F" w14:textId="77777777" w:rsidR="001B5BD5" w:rsidRDefault="001B5BD5" w:rsidP="001B5BD5"/>
    <w:p w14:paraId="3533A9EE" w14:textId="77777777" w:rsidR="001B5BD5" w:rsidRDefault="001B5BD5" w:rsidP="001B5BD5">
      <w:r>
        <w:t>Lockheed Martin began work last week on computer tools that could help determine where temperature differences between an ocean’s warm surface water and the colder deep water might be ideal for generating electricity.</w:t>
      </w:r>
      <w:r w:rsidRPr="00B97636">
        <w:rPr>
          <w:sz w:val="12"/>
        </w:rPr>
        <w:t xml:space="preserve">¶ </w:t>
      </w:r>
      <w:r w:rsidRPr="00B97636">
        <w:rPr>
          <w:rStyle w:val="StyleBoldUnderline"/>
        </w:rPr>
        <w:t>Funded by $1 million in federal grants</w:t>
      </w:r>
      <w:r>
        <w:t xml:space="preserve">, the </w:t>
      </w:r>
      <w:r w:rsidRPr="00B97636">
        <w:rPr>
          <w:rStyle w:val="StyleBoldUnderline"/>
        </w:rPr>
        <w:t>research is aimed at commercializing</w:t>
      </w:r>
      <w:r>
        <w:t xml:space="preserve"> ocean thermal energy conversion (</w:t>
      </w:r>
      <w:r w:rsidRPr="00B97636">
        <w:rPr>
          <w:rStyle w:val="StyleBoldUnderline"/>
        </w:rPr>
        <w:t>OTEC</w:t>
      </w:r>
      <w:r>
        <w:t>).</w:t>
      </w:r>
      <w:r w:rsidRPr="00B97636">
        <w:rPr>
          <w:sz w:val="12"/>
        </w:rPr>
        <w:t xml:space="preserve">¶ </w:t>
      </w:r>
      <w:r>
        <w:t xml:space="preserve">One $500,000 project intends to develop a geographic information system-based tool to help identify where electricity production is possible and gauge how much could be generated, said Rob </w:t>
      </w:r>
      <w:proofErr w:type="spellStart"/>
      <w:r>
        <w:t>Varley</w:t>
      </w:r>
      <w:proofErr w:type="spellEnd"/>
      <w:r>
        <w:t>, the project manager. The other $500,000 grant will fuel research on the cost of running OTEC systems over their expected lifetimes of 20 to 30 years.</w:t>
      </w:r>
      <w:r w:rsidRPr="00B97636">
        <w:rPr>
          <w:sz w:val="12"/>
        </w:rPr>
        <w:t xml:space="preserve">¶ </w:t>
      </w:r>
      <w:r w:rsidRPr="00B97636">
        <w:rPr>
          <w:rStyle w:val="StyleBoldUnderline"/>
        </w:rPr>
        <w:t>OTEC technology</w:t>
      </w:r>
      <w:r>
        <w:t xml:space="preserve">, which </w:t>
      </w:r>
      <w:r w:rsidRPr="00B97636">
        <w:rPr>
          <w:rStyle w:val="StyleBoldUnderline"/>
        </w:rPr>
        <w:t>depends on the intake and discharge of large volumes of water</w:t>
      </w:r>
      <w:r>
        <w:t xml:space="preserve">, can be run from floating platforms or ships, or could be run onshore. </w:t>
      </w:r>
      <w:r w:rsidRPr="00B97636">
        <w:rPr>
          <w:rStyle w:val="StyleBoldUnderline"/>
        </w:rPr>
        <w:t>The National Renewable Energy Laboratory has said the technology would be most likely applied to islands that have growing power requirements and a dependence on imported oil</w:t>
      </w:r>
      <w:r>
        <w:t>.</w:t>
      </w:r>
      <w:r w:rsidRPr="00B97636">
        <w:rPr>
          <w:sz w:val="12"/>
        </w:rPr>
        <w:t xml:space="preserve">¶ </w:t>
      </w:r>
      <w:proofErr w:type="gramStart"/>
      <w:r w:rsidRPr="00B97636">
        <w:rPr>
          <w:rStyle w:val="StyleBoldUnderline"/>
        </w:rPr>
        <w:t>There</w:t>
      </w:r>
      <w:proofErr w:type="gramEnd"/>
      <w:r w:rsidRPr="00B97636">
        <w:rPr>
          <w:rStyle w:val="StyleBoldUnderline"/>
        </w:rPr>
        <w:t xml:space="preserve"> are no OTEC units in commercial use</w:t>
      </w:r>
      <w:r>
        <w:t xml:space="preserve">, </w:t>
      </w:r>
      <w:proofErr w:type="spellStart"/>
      <w:r>
        <w:t>Varley</w:t>
      </w:r>
      <w:proofErr w:type="spellEnd"/>
      <w:r>
        <w:t xml:space="preserve"> said. “</w:t>
      </w:r>
      <w:r w:rsidRPr="00B97636">
        <w:rPr>
          <w:rStyle w:val="StyleBoldUnderline"/>
        </w:rPr>
        <w:t>We believe it can be utilized, but the major obstacle is going to be being able to get the cost of OTEC plants down to where they are affordable,” he</w:t>
      </w:r>
      <w:r>
        <w:t xml:space="preserve"> said.</w:t>
      </w:r>
      <w:r w:rsidRPr="00B97636">
        <w:rPr>
          <w:sz w:val="12"/>
        </w:rPr>
        <w:t xml:space="preserve">¶ </w:t>
      </w:r>
      <w:r>
        <w:t>In order for the technology to work, surface-water temperatures must be about 36 degrees Fahrenheit warmer than temperatures about 3,280 feet below, the Energy Department says.</w:t>
      </w:r>
      <w:r w:rsidRPr="00B97636">
        <w:rPr>
          <w:sz w:val="12"/>
        </w:rPr>
        <w:t xml:space="preserve">¶ </w:t>
      </w:r>
      <w:r>
        <w:t>Tapping ocean thermal gradients also makes it possible to provide seawater-based air conditioning that could reduce electric-utilities’ electricity demands.</w:t>
      </w:r>
    </w:p>
    <w:p w14:paraId="1A0ACD94" w14:textId="77777777" w:rsidR="001B5BD5" w:rsidRDefault="001B5BD5" w:rsidP="001B5BD5"/>
    <w:p w14:paraId="279D8D10" w14:textId="77777777" w:rsidR="001B5BD5" w:rsidRDefault="001B5BD5" w:rsidP="00B0333F"/>
    <w:p w14:paraId="135E81A1" w14:textId="77777777" w:rsidR="00DB356B" w:rsidRDefault="00DB356B" w:rsidP="00B52F51">
      <w:pPr>
        <w:pStyle w:val="Heading1"/>
      </w:pPr>
    </w:p>
    <w:p w14:paraId="4D1D8F2F" w14:textId="77777777" w:rsidR="00B52F51" w:rsidRDefault="00B52F51" w:rsidP="00B52F51">
      <w:pPr>
        <w:pStyle w:val="Heading1"/>
      </w:pPr>
      <w:bookmarkStart w:id="14" w:name="_Toc265584454"/>
      <w:r>
        <w:lastRenderedPageBreak/>
        <w:t>***Impact</w:t>
      </w:r>
      <w:bookmarkEnd w:id="14"/>
    </w:p>
    <w:p w14:paraId="63C327CD" w14:textId="50DAD9A2" w:rsidR="00296D5F" w:rsidRDefault="00296D5F" w:rsidP="00365BD1">
      <w:pPr>
        <w:pStyle w:val="Heading1"/>
      </w:pPr>
      <w:bookmarkStart w:id="15" w:name="_Toc265584455"/>
      <w:r>
        <w:lastRenderedPageBreak/>
        <w:t>Econ Brink</w:t>
      </w:r>
      <w:bookmarkEnd w:id="15"/>
    </w:p>
    <w:p w14:paraId="338D14DC" w14:textId="4665FF95" w:rsidR="00296D5F" w:rsidRPr="00296D5F" w:rsidRDefault="00296D5F" w:rsidP="00296D5F">
      <w:pPr>
        <w:pStyle w:val="Heading4"/>
      </w:pPr>
      <w:r>
        <w:t>Econ is on the brink- little room for error</w:t>
      </w:r>
    </w:p>
    <w:p w14:paraId="71281302" w14:textId="746DCE37" w:rsidR="00296D5F" w:rsidRDefault="00296D5F" w:rsidP="00296D5F">
      <w:r w:rsidRPr="00296D5F">
        <w:rPr>
          <w:rStyle w:val="StyleStyleBold12pt"/>
        </w:rPr>
        <w:t>Ticker 6/26</w:t>
      </w:r>
      <w:r>
        <w:t xml:space="preserve"> U.S. economy has 'little room for error’: Dan Gross, The Daily Ticker, June 26, 2014, </w:t>
      </w:r>
      <w:r w:rsidRPr="00296D5F">
        <w:t>https://finance.yahoo.com/blogs/daily-ticker/q1gdp-was-a--mulligan--but-economy-may-not-be-able-to-handle-another-shock--dan-gross-141221139.html</w:t>
      </w:r>
    </w:p>
    <w:p w14:paraId="296E28D7" w14:textId="77777777" w:rsidR="00296D5F" w:rsidRDefault="00296D5F" w:rsidP="00296D5F"/>
    <w:p w14:paraId="7B8EC905" w14:textId="72FB190F" w:rsidR="00296D5F" w:rsidRDefault="00296D5F" w:rsidP="00296D5F">
      <w:pPr>
        <w:rPr>
          <w:sz w:val="12"/>
        </w:rPr>
      </w:pPr>
      <w:r w:rsidRPr="00296D5F">
        <w:rPr>
          <w:sz w:val="12"/>
        </w:rPr>
        <w:t xml:space="preserve">The </w:t>
      </w:r>
      <w:r w:rsidRPr="00296D5F">
        <w:rPr>
          <w:rStyle w:val="StyleBoldUnderline"/>
        </w:rPr>
        <w:t xml:space="preserve">government's first-quarter GDP revision caught many economists off guard </w:t>
      </w:r>
      <w:r w:rsidRPr="00296D5F">
        <w:rPr>
          <w:sz w:val="12"/>
        </w:rPr>
        <w:t xml:space="preserve">this week </w:t>
      </w:r>
      <w:r w:rsidRPr="00296D5F">
        <w:rPr>
          <w:rStyle w:val="StyleBoldUnderline"/>
        </w:rPr>
        <w:t xml:space="preserve">and raised concerns that the </w:t>
      </w:r>
      <w:r w:rsidRPr="00296D5F">
        <w:rPr>
          <w:rStyle w:val="Box"/>
        </w:rPr>
        <w:t>tepid economic recovery may be over</w:t>
      </w:r>
      <w:r w:rsidRPr="00296D5F">
        <w:rPr>
          <w:rStyle w:val="StyleBoldUnderline"/>
        </w:rPr>
        <w:t>. U.S. growth contracted by 2.9% versus earlier an estimate of -1%</w:t>
      </w:r>
      <w:r w:rsidRPr="00296D5F">
        <w:rPr>
          <w:sz w:val="12"/>
        </w:rPr>
        <w:t xml:space="preserve">. It was the worst quarter since Q1 2009. Gross says last-quarter's dismal GDP reading was a "mulligan" ("We're allowed one per year," he quips) and the nation's decision makers are looking forward, not back. The weak GDP report will not deter the Federal Reserve from continuing with its current policy prescriptions, he notes. </w:t>
      </w:r>
      <w:r w:rsidRPr="00296D5F">
        <w:rPr>
          <w:rStyle w:val="StyleBoldUnderline"/>
        </w:rPr>
        <w:t xml:space="preserve">Gross points out that the decline in economic output comes at a time when both the Fed and the federal government are </w:t>
      </w:r>
      <w:r w:rsidRPr="00296D5F">
        <w:rPr>
          <w:rStyle w:val="Box"/>
        </w:rPr>
        <w:t>tightening</w:t>
      </w:r>
      <w:r w:rsidRPr="00296D5F">
        <w:rPr>
          <w:sz w:val="12"/>
        </w:rPr>
        <w:t xml:space="preserve">. The Fed's $10 billion per month taper will continue through October; the federal government's cutbacks in spending have helped the federal deficit drop by billions of dollars. The Treasury is also collecting higher tax revenues as more Americans go back to work. Financial markets shook off Wednesday's GDP report, ending the session modestly higher. </w:t>
      </w:r>
      <w:r w:rsidRPr="00296D5F">
        <w:rPr>
          <w:rStyle w:val="StyleBoldUnderline"/>
        </w:rPr>
        <w:t>Gross argues that an external shock</w:t>
      </w:r>
      <w:r w:rsidRPr="00296D5F">
        <w:rPr>
          <w:sz w:val="12"/>
        </w:rPr>
        <w:t xml:space="preserve"> -- one much larger than a gloomy GDP report -- </w:t>
      </w:r>
      <w:r w:rsidRPr="00296D5F">
        <w:rPr>
          <w:rStyle w:val="StyleBoldUnderline"/>
        </w:rPr>
        <w:t>could knock stocks from their all-time highs.</w:t>
      </w:r>
      <w:r>
        <w:rPr>
          <w:rStyle w:val="StyleBoldUnderline"/>
        </w:rPr>
        <w:t xml:space="preserve"> </w:t>
      </w:r>
      <w:r w:rsidRPr="00296D5F">
        <w:rPr>
          <w:rStyle w:val="StyleBoldUnderline"/>
        </w:rPr>
        <w:t xml:space="preserve">"We have comparatively </w:t>
      </w:r>
      <w:r w:rsidRPr="00296D5F">
        <w:rPr>
          <w:rStyle w:val="Box"/>
        </w:rPr>
        <w:t>little room for error,"</w:t>
      </w:r>
      <w:r w:rsidRPr="00296D5F">
        <w:rPr>
          <w:rStyle w:val="StyleBoldUnderline"/>
        </w:rPr>
        <w:t xml:space="preserve"> he warns</w:t>
      </w:r>
      <w:r w:rsidRPr="00296D5F">
        <w:rPr>
          <w:sz w:val="12"/>
        </w:rPr>
        <w:t>.</w:t>
      </w:r>
    </w:p>
    <w:p w14:paraId="20215A71" w14:textId="77777777" w:rsidR="002F0743" w:rsidRDefault="002F0743" w:rsidP="00296D5F">
      <w:pPr>
        <w:rPr>
          <w:sz w:val="12"/>
        </w:rPr>
      </w:pPr>
    </w:p>
    <w:p w14:paraId="6DB25E1B" w14:textId="77777777" w:rsidR="002F0743" w:rsidRDefault="002F0743" w:rsidP="00296D5F">
      <w:pPr>
        <w:rPr>
          <w:sz w:val="12"/>
        </w:rPr>
      </w:pPr>
    </w:p>
    <w:p w14:paraId="6ED12D11" w14:textId="13F4A432" w:rsidR="002F0743" w:rsidRDefault="002F0743" w:rsidP="002F0743">
      <w:pPr>
        <w:pStyle w:val="Heading4"/>
      </w:pPr>
      <w:r>
        <w:t>Their uniqueness arguments aren’t true for income inequality- its key to the recovery</w:t>
      </w:r>
    </w:p>
    <w:p w14:paraId="5C134D3A" w14:textId="03479F2E" w:rsidR="002F0743" w:rsidRPr="002F0743" w:rsidRDefault="002F0743" w:rsidP="002F0743">
      <w:r w:rsidRPr="002F0743">
        <w:rPr>
          <w:rStyle w:val="StyleStyleBold12pt"/>
        </w:rPr>
        <w:t>Reich 6/20</w:t>
      </w:r>
      <w:r>
        <w:t xml:space="preserve"> </w:t>
      </w:r>
      <w:r w:rsidRPr="002F0743">
        <w:t>Robert Reich: Even business leaders realize income inequality is crippling the economy</w:t>
      </w:r>
      <w:r>
        <w:t xml:space="preserve">, </w:t>
      </w:r>
      <w:r w:rsidRPr="002F0743">
        <w:t>JUN 20, 2014</w:t>
      </w:r>
      <w:r>
        <w:t xml:space="preserve">, </w:t>
      </w:r>
      <w:r w:rsidRPr="002F0743">
        <w:t>http://www.salon.com/2014/06/20/robert_reich_even_business_leaders_realize_income_inequality_is_crippling_the_economy_partner/</w:t>
      </w:r>
    </w:p>
    <w:p w14:paraId="6B86A03B" w14:textId="77777777" w:rsidR="002F0743" w:rsidRPr="002F0743" w:rsidRDefault="002F0743" w:rsidP="002F0743">
      <w:pPr>
        <w:rPr>
          <w:sz w:val="12"/>
        </w:rPr>
      </w:pPr>
    </w:p>
    <w:p w14:paraId="42829020" w14:textId="22A66605" w:rsidR="002F0743" w:rsidRPr="002F0743" w:rsidRDefault="002F0743" w:rsidP="002F0743">
      <w:pPr>
        <w:rPr>
          <w:sz w:val="14"/>
        </w:rPr>
      </w:pPr>
      <w:r w:rsidRPr="002F0743">
        <w:rPr>
          <w:sz w:val="14"/>
        </w:rPr>
        <w:t xml:space="preserve">A few weeks ago I was visited in my office by </w:t>
      </w:r>
      <w:r w:rsidRPr="002F0743">
        <w:rPr>
          <w:rStyle w:val="StyleBoldUnderline"/>
        </w:rPr>
        <w:t xml:space="preserve">the chairman of one of the country’s biggest high-tech firms who wanted to talk about the causes and consequences of </w:t>
      </w:r>
      <w:r w:rsidRPr="002F0743">
        <w:rPr>
          <w:rStyle w:val="Box"/>
        </w:rPr>
        <w:t>widening inequality</w:t>
      </w:r>
      <w:r w:rsidRPr="002F0743">
        <w:rPr>
          <w:rStyle w:val="StyleBoldUnderline"/>
        </w:rPr>
        <w:t xml:space="preserve"> and the shrinking middle class</w:t>
      </w:r>
      <w:r w:rsidRPr="002F0743">
        <w:rPr>
          <w:sz w:val="14"/>
        </w:rPr>
        <w:t xml:space="preserve">, and what to do about it. I asked him why he was concerned. “Because the </w:t>
      </w:r>
      <w:r w:rsidRPr="002F0743">
        <w:rPr>
          <w:rStyle w:val="StyleBoldUnderline"/>
        </w:rPr>
        <w:t xml:space="preserve">American middle class is the </w:t>
      </w:r>
      <w:r w:rsidRPr="002F0743">
        <w:rPr>
          <w:rStyle w:val="Box"/>
        </w:rPr>
        <w:t>core of our customer base</w:t>
      </w:r>
      <w:r w:rsidRPr="002F0743">
        <w:rPr>
          <w:sz w:val="14"/>
        </w:rPr>
        <w:t xml:space="preserve">,” he said. </w:t>
      </w:r>
      <w:r w:rsidRPr="002F0743">
        <w:rPr>
          <w:rStyle w:val="StyleBoldUnderline"/>
        </w:rPr>
        <w:t>“If they can’t afford our products in the years ahead, we’re in deep trouble.”</w:t>
      </w:r>
      <w:r>
        <w:rPr>
          <w:rStyle w:val="StyleBoldUnderline"/>
        </w:rPr>
        <w:t xml:space="preserve"> </w:t>
      </w:r>
      <w:r w:rsidRPr="002F0743">
        <w:rPr>
          <w:sz w:val="14"/>
        </w:rPr>
        <w:t xml:space="preserve">I’m hearing the same refrain from a growing number of business leaders. </w:t>
      </w:r>
      <w:r w:rsidRPr="002F0743">
        <w:rPr>
          <w:rStyle w:val="StyleBoldUnderline"/>
        </w:rPr>
        <w:t xml:space="preserve">They see an economic recovery that’s </w:t>
      </w:r>
      <w:r w:rsidRPr="002F0743">
        <w:rPr>
          <w:rStyle w:val="Box"/>
        </w:rPr>
        <w:t>bypassing most Americans</w:t>
      </w:r>
      <w:r w:rsidRPr="002F0743">
        <w:rPr>
          <w:sz w:val="14"/>
        </w:rPr>
        <w:t xml:space="preserve">. </w:t>
      </w:r>
      <w:r w:rsidRPr="002F0743">
        <w:rPr>
          <w:rStyle w:val="StyleBoldUnderline"/>
        </w:rPr>
        <w:t>Median hourly and weekly pay dropped over the past year, adjusted for inflation.</w:t>
      </w:r>
      <w:r>
        <w:rPr>
          <w:rStyle w:val="StyleBoldUnderline"/>
        </w:rPr>
        <w:t xml:space="preserve"> </w:t>
      </w:r>
      <w:r w:rsidRPr="002F0743">
        <w:rPr>
          <w:sz w:val="14"/>
        </w:rPr>
        <w:t xml:space="preserve">Since the depths of the Great Recession in 2009, </w:t>
      </w:r>
      <w:r w:rsidRPr="002F0743">
        <w:rPr>
          <w:rStyle w:val="StyleBoldUnderline"/>
        </w:rPr>
        <w:t>median real household income has fallen 4.4 percent</w:t>
      </w:r>
      <w:r w:rsidRPr="002F0743">
        <w:rPr>
          <w:sz w:val="14"/>
        </w:rPr>
        <w:t xml:space="preserve">, according to an analysis by </w:t>
      </w:r>
      <w:proofErr w:type="spellStart"/>
      <w:r w:rsidRPr="002F0743">
        <w:rPr>
          <w:sz w:val="14"/>
        </w:rPr>
        <w:t>Sentier</w:t>
      </w:r>
      <w:proofErr w:type="spellEnd"/>
      <w:r w:rsidRPr="002F0743">
        <w:rPr>
          <w:sz w:val="14"/>
        </w:rPr>
        <w:t xml:space="preserve"> Research. </w:t>
      </w:r>
      <w:r w:rsidRPr="002F0743">
        <w:rPr>
          <w:rStyle w:val="StyleBoldUnderline"/>
        </w:rPr>
        <w:t xml:space="preserve">These business leaders know the U.S. economy </w:t>
      </w:r>
      <w:r w:rsidRPr="002F0743">
        <w:rPr>
          <w:rStyle w:val="Box"/>
        </w:rPr>
        <w:t>can’t get out of first gear</w:t>
      </w:r>
      <w:r w:rsidRPr="002F0743">
        <w:rPr>
          <w:rStyle w:val="StyleBoldUnderline"/>
        </w:rPr>
        <w:t xml:space="preserve"> as long as wages are declining</w:t>
      </w:r>
      <w:r w:rsidRPr="002F0743">
        <w:rPr>
          <w:sz w:val="14"/>
        </w:rPr>
        <w:t xml:space="preserve">. </w:t>
      </w:r>
      <w:r w:rsidRPr="002F0743">
        <w:rPr>
          <w:rStyle w:val="StyleBoldUnderline"/>
        </w:rPr>
        <w:t>And their own businesses can’t succeed over the long term without a buoyant and growing middle class.</w:t>
      </w:r>
      <w:r>
        <w:rPr>
          <w:rStyle w:val="StyleBoldUnderline"/>
        </w:rPr>
        <w:t xml:space="preserve"> </w:t>
      </w:r>
      <w:r w:rsidRPr="002F0743">
        <w:rPr>
          <w:sz w:val="14"/>
        </w:rPr>
        <w:t xml:space="preserve">They also recognize a second danger. </w:t>
      </w:r>
      <w:r w:rsidRPr="002F0743">
        <w:rPr>
          <w:rStyle w:val="StyleBoldUnderline"/>
        </w:rPr>
        <w:t>Job frustrations are fueling a backlash against trade and immigration</w:t>
      </w:r>
      <w:r w:rsidRPr="002F0743">
        <w:rPr>
          <w:sz w:val="14"/>
        </w:rPr>
        <w:t xml:space="preserve">. Any hope for immigration reform is now dead in Congress, and further trade-opening agreements are similarly moribund. </w:t>
      </w:r>
      <w:r w:rsidRPr="002F0743">
        <w:rPr>
          <w:rStyle w:val="StyleBoldUnderline"/>
        </w:rPr>
        <w:t xml:space="preserve">Yet the economy would be </w:t>
      </w:r>
      <w:r w:rsidRPr="002F0743">
        <w:rPr>
          <w:rStyle w:val="Box"/>
        </w:rPr>
        <w:t>even worse</w:t>
      </w:r>
      <w:r w:rsidRPr="002F0743">
        <w:rPr>
          <w:rStyle w:val="StyleBoldUnderline"/>
        </w:rPr>
        <w:t xml:space="preserve"> if America secedes into isolationism.</w:t>
      </w:r>
      <w:r>
        <w:rPr>
          <w:rStyle w:val="StyleBoldUnderline"/>
        </w:rPr>
        <w:t xml:space="preserve"> </w:t>
      </w:r>
      <w:r w:rsidRPr="002F0743">
        <w:rPr>
          <w:sz w:val="14"/>
        </w:rPr>
        <w:t xml:space="preserve">Lloyd </w:t>
      </w:r>
      <w:proofErr w:type="spellStart"/>
      <w:r w:rsidRPr="002F0743">
        <w:rPr>
          <w:rStyle w:val="StyleBoldUnderline"/>
        </w:rPr>
        <w:t>Blankfein</w:t>
      </w:r>
      <w:proofErr w:type="spellEnd"/>
      <w:r w:rsidRPr="002F0743">
        <w:rPr>
          <w:rStyle w:val="StyleBoldUnderline"/>
        </w:rPr>
        <w:t>, CEO of Goldman Sachs, warned</w:t>
      </w:r>
      <w:r w:rsidRPr="002F0743">
        <w:rPr>
          <w:sz w:val="14"/>
        </w:rPr>
        <w:t xml:space="preserve"> recently on “CBS This Morning” </w:t>
      </w:r>
      <w:r w:rsidRPr="002F0743">
        <w:rPr>
          <w:rStyle w:val="StyleBoldUnderline"/>
        </w:rPr>
        <w:t>that income inequality is “</w:t>
      </w:r>
      <w:proofErr w:type="spellStart"/>
      <w:r w:rsidRPr="002F0743">
        <w:rPr>
          <w:rStyle w:val="Box"/>
        </w:rPr>
        <w:t>destablilizing</w:t>
      </w:r>
      <w:proofErr w:type="spellEnd"/>
      <w:r w:rsidRPr="002F0743">
        <w:rPr>
          <w:rStyle w:val="Box"/>
        </w:rPr>
        <w:t>” the nation</w:t>
      </w:r>
      <w:r w:rsidRPr="002F0743">
        <w:rPr>
          <w:rStyle w:val="StyleBoldUnderline"/>
        </w:rPr>
        <w:t xml:space="preserve"> and is “responsible for the divisions in the country.</w:t>
      </w:r>
      <w:r w:rsidRPr="002F0743">
        <w:rPr>
          <w:sz w:val="14"/>
        </w:rPr>
        <w:t xml:space="preserve">” He went on to say that “too much of the GDP over the last generation has gone to too few of the people.” </w:t>
      </w:r>
      <w:proofErr w:type="spellStart"/>
      <w:r w:rsidRPr="002F0743">
        <w:rPr>
          <w:sz w:val="14"/>
        </w:rPr>
        <w:t>Blankfein</w:t>
      </w:r>
      <w:proofErr w:type="spellEnd"/>
      <w:r w:rsidRPr="002F0743">
        <w:rPr>
          <w:sz w:val="14"/>
        </w:rPr>
        <w:t xml:space="preserve"> should know. He pulled in $23 million last year in salary and bonus, a 9.5 percent raise over the year before and his best payday since the Wall Street meltdown. This doesn’t make his point any less valid. </w:t>
      </w:r>
      <w:r w:rsidRPr="002F0743">
        <w:rPr>
          <w:rStyle w:val="StyleBoldUnderline"/>
        </w:rPr>
        <w:t xml:space="preserve">Several of business leaders are suggesting </w:t>
      </w:r>
      <w:r w:rsidRPr="002F0743">
        <w:rPr>
          <w:rStyle w:val="Box"/>
        </w:rPr>
        <w:t>raising the minimum wage</w:t>
      </w:r>
      <w:r w:rsidRPr="002F0743">
        <w:rPr>
          <w:sz w:val="14"/>
        </w:rPr>
        <w:t xml:space="preserve"> and increasing taxes on the wealthy. Bill </w:t>
      </w:r>
      <w:r w:rsidRPr="002F0743">
        <w:rPr>
          <w:rStyle w:val="StyleBoldUnderline"/>
        </w:rPr>
        <w:t xml:space="preserve">Gross, Chairman of </w:t>
      </w:r>
      <w:proofErr w:type="spellStart"/>
      <w:r w:rsidRPr="002F0743">
        <w:rPr>
          <w:rStyle w:val="StyleBoldUnderline"/>
        </w:rPr>
        <w:t>Pimco</w:t>
      </w:r>
      <w:proofErr w:type="spellEnd"/>
      <w:r w:rsidRPr="002F0743">
        <w:rPr>
          <w:rStyle w:val="StyleBoldUnderline"/>
        </w:rPr>
        <w:t>, the largest bond-trading firm in the world, said this week that America needs policies that bring labor and capital back into balance, including a higher minimum wage</w:t>
      </w:r>
      <w:r w:rsidRPr="002F0743">
        <w:rPr>
          <w:sz w:val="14"/>
        </w:rPr>
        <w:t xml:space="preserve"> and higher taxes on the rich. Gross has noted that </w:t>
      </w:r>
      <w:r w:rsidRPr="002F0743">
        <w:rPr>
          <w:rStyle w:val="StyleBoldUnderline"/>
        </w:rPr>
        <w:t xml:space="preserve">developed economies </w:t>
      </w:r>
      <w:r w:rsidRPr="002F0743">
        <w:rPr>
          <w:rStyle w:val="Box"/>
        </w:rPr>
        <w:t>function best</w:t>
      </w:r>
      <w:r w:rsidRPr="002F0743">
        <w:rPr>
          <w:rStyle w:val="StyleBoldUnderline"/>
        </w:rPr>
        <w:t xml:space="preserve"> when income inequality is minimal.</w:t>
      </w:r>
    </w:p>
    <w:p w14:paraId="25E0068D" w14:textId="77777777" w:rsidR="002F0743" w:rsidRDefault="002F0743" w:rsidP="002F0743"/>
    <w:p w14:paraId="2BFA141D" w14:textId="77777777" w:rsidR="008D36F6" w:rsidRDefault="008D36F6" w:rsidP="002F0743"/>
    <w:p w14:paraId="3946F1A8" w14:textId="77777777" w:rsidR="00A65DE2" w:rsidRDefault="00A65DE2" w:rsidP="00A65DE2"/>
    <w:p w14:paraId="7E88FFBC" w14:textId="77777777" w:rsidR="00B97636" w:rsidRDefault="00B97636" w:rsidP="00B97636"/>
    <w:p w14:paraId="020AD478" w14:textId="77777777" w:rsidR="00B52F51" w:rsidRDefault="00B52F51" w:rsidP="00365BD1">
      <w:pPr>
        <w:pStyle w:val="Heading1"/>
      </w:pPr>
      <w:bookmarkStart w:id="16" w:name="_Toc265584456"/>
      <w:r>
        <w:lastRenderedPageBreak/>
        <w:t>Solves Econ</w:t>
      </w:r>
      <w:bookmarkEnd w:id="16"/>
    </w:p>
    <w:p w14:paraId="1F12A761" w14:textId="77777777" w:rsidR="00B52F51" w:rsidRDefault="00B52F51" w:rsidP="00B52F51">
      <w:pPr>
        <w:rPr>
          <w:rStyle w:val="TitleChar"/>
        </w:rPr>
      </w:pPr>
    </w:p>
    <w:p w14:paraId="29ABE53E" w14:textId="77777777" w:rsidR="00B52F51" w:rsidRPr="00380BAF" w:rsidRDefault="00B52F51" w:rsidP="00B52F51">
      <w:pPr>
        <w:pStyle w:val="Heading4"/>
      </w:pPr>
      <w:r w:rsidRPr="00380BAF">
        <w:t xml:space="preserve">Boosts consumer demand and business sales </w:t>
      </w:r>
    </w:p>
    <w:p w14:paraId="42864D6C" w14:textId="77777777" w:rsidR="00B52F51" w:rsidRPr="00380BAF" w:rsidRDefault="00B52F51" w:rsidP="00B52F51">
      <w:proofErr w:type="spellStart"/>
      <w:r w:rsidRPr="00380BAF">
        <w:rPr>
          <w:rStyle w:val="StyleStyleBold12pt"/>
        </w:rPr>
        <w:t>Bolotsky</w:t>
      </w:r>
      <w:proofErr w:type="spellEnd"/>
      <w:r w:rsidRPr="00380BAF">
        <w:rPr>
          <w:rStyle w:val="StyleStyleBold12pt"/>
        </w:rPr>
        <w:t xml:space="preserve"> 1/30</w:t>
      </w:r>
      <w:r>
        <w:t xml:space="preserve"> </w:t>
      </w:r>
      <w:r w:rsidRPr="00380BAF">
        <w:t>GUEST VIEW: The case for raising minimum wage</w:t>
      </w:r>
      <w:r>
        <w:t xml:space="preserve">, </w:t>
      </w:r>
      <w:r w:rsidRPr="00380BAF">
        <w:t>January 30, 2014</w:t>
      </w:r>
      <w:r>
        <w:t xml:space="preserve">, DAVID BOLOTSKY, </w:t>
      </w:r>
      <w:proofErr w:type="spellStart"/>
      <w:r>
        <w:t>c</w:t>
      </w:r>
      <w:r w:rsidRPr="00380BAF">
        <w:t>ounder</w:t>
      </w:r>
      <w:proofErr w:type="spellEnd"/>
      <w:r w:rsidRPr="00380BAF">
        <w:t xml:space="preserve"> and CEO of </w:t>
      </w:r>
      <w:proofErr w:type="spellStart"/>
      <w:r w:rsidRPr="00380BAF">
        <w:t>UncommonGoods</w:t>
      </w:r>
      <w:proofErr w:type="spellEnd"/>
      <w:r w:rsidRPr="00380BAF">
        <w:t>, an online and catalog retail business based in Brooklyn</w:t>
      </w:r>
      <w:r>
        <w:t xml:space="preserve">, </w:t>
      </w:r>
      <w:r w:rsidRPr="00380BAF">
        <w:t>http://lacrossetribune.com/courierlifenews/news/opinion/guest-view-the-case-for-raising-minimum-wage/article_0964d18d-f361-5f31-83f3-544dae41ad4d.html</w:t>
      </w:r>
    </w:p>
    <w:p w14:paraId="3554F02B" w14:textId="77777777" w:rsidR="00B52F51" w:rsidRPr="00380BAF" w:rsidRDefault="00B52F51" w:rsidP="00B52F51"/>
    <w:p w14:paraId="168E637C" w14:textId="77777777" w:rsidR="00B52F51" w:rsidRPr="00380BAF" w:rsidRDefault="00B52F51" w:rsidP="00B52F51">
      <w:pPr>
        <w:rPr>
          <w:sz w:val="14"/>
        </w:rPr>
      </w:pPr>
      <w:r w:rsidRPr="00380BAF">
        <w:rPr>
          <w:rStyle w:val="TitleChar"/>
        </w:rPr>
        <w:t xml:space="preserve">What if we could create a program that would </w:t>
      </w:r>
      <w:r w:rsidRPr="00CE1144">
        <w:rPr>
          <w:rStyle w:val="Box"/>
          <w:highlight w:val="yellow"/>
        </w:rPr>
        <w:t>strengthen our tax base</w:t>
      </w:r>
      <w:r w:rsidRPr="00380BAF">
        <w:rPr>
          <w:sz w:val="14"/>
        </w:rPr>
        <w:t xml:space="preserve">, </w:t>
      </w:r>
      <w:r w:rsidRPr="00380BAF">
        <w:rPr>
          <w:rStyle w:val="TitleChar"/>
        </w:rPr>
        <w:t xml:space="preserve">make government </w:t>
      </w:r>
      <w:r w:rsidRPr="00CE1144">
        <w:rPr>
          <w:rStyle w:val="TitleChar"/>
          <w:highlight w:val="yellow"/>
        </w:rPr>
        <w:t xml:space="preserve">spending more </w:t>
      </w:r>
      <w:r w:rsidRPr="00CE1144">
        <w:rPr>
          <w:rStyle w:val="Box"/>
          <w:highlight w:val="yellow"/>
        </w:rPr>
        <w:t>fiscally responsible</w:t>
      </w:r>
      <w:r w:rsidRPr="00CE1144">
        <w:rPr>
          <w:sz w:val="14"/>
          <w:highlight w:val="yellow"/>
        </w:rPr>
        <w:t xml:space="preserve"> </w:t>
      </w:r>
      <w:r w:rsidRPr="00380BAF">
        <w:rPr>
          <w:rStyle w:val="TitleChar"/>
        </w:rPr>
        <w:t xml:space="preserve">and </w:t>
      </w:r>
      <w:r w:rsidRPr="00CE1144">
        <w:rPr>
          <w:rStyle w:val="TitleChar"/>
          <w:highlight w:val="yellow"/>
        </w:rPr>
        <w:t>provide a powerful financial incentive to low-income workers</w:t>
      </w:r>
      <w:r w:rsidRPr="00380BAF">
        <w:rPr>
          <w:rStyle w:val="TitleChar"/>
        </w:rPr>
        <w:t>? It sounds too good to be true</w:t>
      </w:r>
      <w:r w:rsidRPr="00380BAF">
        <w:rPr>
          <w:sz w:val="14"/>
        </w:rPr>
        <w:t xml:space="preserve">. But </w:t>
      </w:r>
      <w:r w:rsidRPr="00380BAF">
        <w:rPr>
          <w:rStyle w:val="TitleChar"/>
        </w:rPr>
        <w:t>it already exists</w:t>
      </w:r>
      <w:r w:rsidRPr="00380BAF">
        <w:rPr>
          <w:sz w:val="14"/>
        </w:rPr>
        <w:t xml:space="preserve"> and dates back to 1938 — </w:t>
      </w:r>
      <w:r w:rsidRPr="00380BAF">
        <w:rPr>
          <w:rStyle w:val="TitleChar"/>
        </w:rPr>
        <w:t>the minimum wage.</w:t>
      </w:r>
      <w:r w:rsidRPr="00380BAF">
        <w:rPr>
          <w:sz w:val="14"/>
        </w:rPr>
        <w:t xml:space="preserve"> </w:t>
      </w:r>
      <w:r w:rsidRPr="00CE1144">
        <w:rPr>
          <w:rStyle w:val="TitleChar"/>
          <w:highlight w:val="yellow"/>
        </w:rPr>
        <w:t xml:space="preserve">When wages are too low </w:t>
      </w:r>
      <w:r w:rsidRPr="00380BAF">
        <w:rPr>
          <w:rStyle w:val="TitleChar"/>
        </w:rPr>
        <w:t xml:space="preserve">for even full-time workers to buy basic necessities, </w:t>
      </w:r>
      <w:r w:rsidRPr="00CE1144">
        <w:rPr>
          <w:rStyle w:val="TitleChar"/>
          <w:highlight w:val="yellow"/>
        </w:rPr>
        <w:t>workers turn to taxpayer-funded programs like food stamps and Medicaid.</w:t>
      </w:r>
      <w:r w:rsidRPr="00380BAF">
        <w:rPr>
          <w:rStyle w:val="TitleChar"/>
        </w:rPr>
        <w:t xml:space="preserve"> </w:t>
      </w:r>
      <w:r w:rsidRPr="00380BAF">
        <w:rPr>
          <w:sz w:val="14"/>
        </w:rPr>
        <w:t xml:space="preserve">A surprising beneficiary is the low-wage employer, who is being subsidized by taxpayers. </w:t>
      </w:r>
      <w:r w:rsidRPr="00380BAF">
        <w:rPr>
          <w:rStyle w:val="TitleChar"/>
        </w:rPr>
        <w:t>It’s a perverse incentive program</w:t>
      </w:r>
      <w:r w:rsidRPr="00380BAF">
        <w:rPr>
          <w:sz w:val="14"/>
        </w:rPr>
        <w:t xml:space="preserve">. A corner business or giant retailer like Costco that pays a starting wage of $11.50 an hour gets no government subsidy while a store across the street paying the federal minimum wage of $7.25 is actually getting a government handout because it pays a substandard wage. This does not make economic sense. Unfortunately, </w:t>
      </w:r>
      <w:r w:rsidRPr="00380BAF">
        <w:rPr>
          <w:rStyle w:val="TitleChar"/>
        </w:rPr>
        <w:t>the minimum wage has been eroding for decades</w:t>
      </w:r>
      <w:r w:rsidRPr="00380BAF">
        <w:rPr>
          <w:sz w:val="14"/>
        </w:rPr>
        <w:t xml:space="preserve">. The minimum wage under Republican President Dwight D. Eisenhower in 1956 was actually 18 percent higher than it is today, adjusted for inflation. </w:t>
      </w:r>
      <w:r w:rsidRPr="00CE1144">
        <w:rPr>
          <w:rStyle w:val="Box"/>
          <w:highlight w:val="yellow"/>
        </w:rPr>
        <w:t>We can’t progress as a nation this way</w:t>
      </w:r>
      <w:r w:rsidRPr="00CE1144">
        <w:rPr>
          <w:sz w:val="14"/>
          <w:highlight w:val="yellow"/>
        </w:rPr>
        <w:t>.</w:t>
      </w:r>
      <w:r w:rsidRPr="00380BAF">
        <w:rPr>
          <w:sz w:val="14"/>
        </w:rPr>
        <w:t xml:space="preserve"> Back in 1914, Henry Ford doubled the average autoworker’s pay and reduced their workday to eight hours in order to cut turnover and enable them to afford to buy the Model T. He understood the crucial connection between worker wages and consumer demand. Too many business people have unlearned this lesson and our economy continues to suffer as customers have less to spend on the products businesses have to sell. If cutting wages were the answer, our economy would be humming right now. </w:t>
      </w:r>
      <w:r w:rsidRPr="00397EF5">
        <w:rPr>
          <w:rStyle w:val="TitleChar"/>
          <w:highlight w:val="yellow"/>
        </w:rPr>
        <w:t>Raising the minimum wage</w:t>
      </w:r>
      <w:r w:rsidRPr="00380BAF">
        <w:rPr>
          <w:rStyle w:val="TitleChar"/>
        </w:rPr>
        <w:t xml:space="preserve"> is a great way to </w:t>
      </w:r>
      <w:r w:rsidRPr="00397EF5">
        <w:rPr>
          <w:rStyle w:val="Box"/>
          <w:highlight w:val="yellow"/>
        </w:rPr>
        <w:t>boost consumer demand</w:t>
      </w:r>
      <w:r w:rsidRPr="00397EF5">
        <w:rPr>
          <w:rStyle w:val="TitleChar"/>
          <w:highlight w:val="yellow"/>
        </w:rPr>
        <w:t xml:space="preserve"> </w:t>
      </w:r>
      <w:r w:rsidRPr="00380BAF">
        <w:rPr>
          <w:rStyle w:val="TitleChar"/>
        </w:rPr>
        <w:t xml:space="preserve">because every </w:t>
      </w:r>
      <w:r w:rsidRPr="00397EF5">
        <w:rPr>
          <w:rStyle w:val="TitleChar"/>
          <w:highlight w:val="yellow"/>
        </w:rPr>
        <w:t xml:space="preserve">additional dollar </w:t>
      </w:r>
      <w:r w:rsidRPr="00380BAF">
        <w:rPr>
          <w:rStyle w:val="TitleChar"/>
        </w:rPr>
        <w:t xml:space="preserve">that goes into the hands of a low-income worker </w:t>
      </w:r>
      <w:r w:rsidRPr="00397EF5">
        <w:rPr>
          <w:rStyle w:val="TitleChar"/>
          <w:highlight w:val="yellow"/>
        </w:rPr>
        <w:t>is very likely to be spent</w:t>
      </w:r>
      <w:r w:rsidRPr="00380BAF">
        <w:rPr>
          <w:rStyle w:val="TitleChar"/>
        </w:rPr>
        <w:t xml:space="preserve">, thus </w:t>
      </w:r>
      <w:r w:rsidRPr="00397EF5">
        <w:rPr>
          <w:rStyle w:val="Box"/>
          <w:highlight w:val="yellow"/>
        </w:rPr>
        <w:t>spurring business sales and economic growth</w:t>
      </w:r>
      <w:r w:rsidRPr="00380BAF">
        <w:rPr>
          <w:rStyle w:val="Box"/>
        </w:rPr>
        <w:t>.</w:t>
      </w:r>
      <w:r w:rsidRPr="00380BAF">
        <w:rPr>
          <w:rStyle w:val="TitleChar"/>
        </w:rPr>
        <w:t xml:space="preserve"> </w:t>
      </w:r>
      <w:r w:rsidRPr="00397EF5">
        <w:rPr>
          <w:rStyle w:val="TitleChar"/>
          <w:highlight w:val="yellow"/>
        </w:rPr>
        <w:t>Our economy needs this boost from the bottom up</w:t>
      </w:r>
      <w:r w:rsidRPr="00380BAF">
        <w:rPr>
          <w:rStyle w:val="TitleChar"/>
        </w:rPr>
        <w:t>.</w:t>
      </w:r>
      <w:r>
        <w:rPr>
          <w:rStyle w:val="TitleChar"/>
        </w:rPr>
        <w:t xml:space="preserve"> </w:t>
      </w:r>
      <w:r w:rsidRPr="00380BAF">
        <w:rPr>
          <w:rStyle w:val="TitleChar"/>
        </w:rPr>
        <w:t>The Fair Minimum Wage Act</w:t>
      </w:r>
      <w:r w:rsidRPr="00380BAF">
        <w:rPr>
          <w:sz w:val="14"/>
        </w:rPr>
        <w:t>, introduced earlier this year in Congress, w</w:t>
      </w:r>
      <w:r w:rsidRPr="00380BAF">
        <w:rPr>
          <w:rStyle w:val="TitleChar"/>
        </w:rPr>
        <w:t>ould gradually raise the minimum wage in three steps to $10.10</w:t>
      </w:r>
      <w:r w:rsidRPr="00380BAF">
        <w:rPr>
          <w:sz w:val="14"/>
        </w:rPr>
        <w:t xml:space="preserve"> and then annually adjust it for inflation to keep up with the cost of living. In addition, it would raise the minimum wage for restaurant workers and other tipped employees who have an even lower minimum wage of $2.13, a figure that hasn’t changed in 20 years.</w:t>
      </w:r>
    </w:p>
    <w:p w14:paraId="6F8B58EC" w14:textId="77777777" w:rsidR="00B52F51" w:rsidRPr="00380BAF" w:rsidRDefault="00B52F51" w:rsidP="00B52F51"/>
    <w:p w14:paraId="4FDF3D82" w14:textId="77777777" w:rsidR="00B52F51" w:rsidRDefault="00B52F51" w:rsidP="00365BD1">
      <w:pPr>
        <w:pStyle w:val="Heading1"/>
      </w:pPr>
      <w:bookmarkStart w:id="17" w:name="_Toc265584457"/>
      <w:r w:rsidRPr="00187850">
        <w:lastRenderedPageBreak/>
        <w:t>Solves Structural Violence</w:t>
      </w:r>
      <w:bookmarkEnd w:id="17"/>
    </w:p>
    <w:p w14:paraId="42479418" w14:textId="77777777" w:rsidR="00B52F51" w:rsidRDefault="00B52F51" w:rsidP="00B52F51">
      <w:pPr>
        <w:pStyle w:val="Heading4"/>
      </w:pPr>
      <w:r>
        <w:t>Minimum wage is key to fair labor standards</w:t>
      </w:r>
    </w:p>
    <w:p w14:paraId="4F093DD3" w14:textId="77777777" w:rsidR="00B52F51" w:rsidRPr="00187850" w:rsidRDefault="00B52F51" w:rsidP="00B52F51">
      <w:r w:rsidRPr="00187850">
        <w:rPr>
          <w:rStyle w:val="StyleStyleBold12pt"/>
        </w:rPr>
        <w:t>NYT 2/8</w:t>
      </w:r>
      <w:r>
        <w:t xml:space="preserve"> The Case for a Higher Minimum Wage, THE EDITORIAL BOARD, FEB. 8, 2014, </w:t>
      </w:r>
      <w:r w:rsidRPr="00187850">
        <w:t>http://www.nytimes.com/2014/02/09/opinion/sunday/the-case-for-a-higher-minimum-wage.html</w:t>
      </w:r>
    </w:p>
    <w:p w14:paraId="3095B114" w14:textId="77777777" w:rsidR="00B52F51" w:rsidRPr="00187850" w:rsidRDefault="00B52F51" w:rsidP="00B52F51"/>
    <w:p w14:paraId="79B7158B" w14:textId="77777777" w:rsidR="00B52F51" w:rsidRDefault="00B52F51" w:rsidP="00B52F51">
      <w:pPr>
        <w:rPr>
          <w:rStyle w:val="TitleChar"/>
        </w:rPr>
      </w:pPr>
      <w:r w:rsidRPr="00187850">
        <w:rPr>
          <w:sz w:val="14"/>
        </w:rPr>
        <w:t xml:space="preserve">WHAT’S THE POINT OF THE MINIMUM WAGE? Most people think of the minimum wage as the lowest legal hourly pay. That’s true, but it is really much more than that. </w:t>
      </w:r>
      <w:r w:rsidRPr="00187850">
        <w:rPr>
          <w:rStyle w:val="TitleChar"/>
        </w:rPr>
        <w:t xml:space="preserve">As defined in the name of the law that established it — the Fair Labor Standards Act of 1938 — </w:t>
      </w:r>
      <w:r w:rsidRPr="00397EF5">
        <w:rPr>
          <w:rStyle w:val="TitleChar"/>
          <w:highlight w:val="yellow"/>
        </w:rPr>
        <w:t>the minimum wage</w:t>
      </w:r>
      <w:r w:rsidRPr="00187850">
        <w:rPr>
          <w:rStyle w:val="TitleChar"/>
        </w:rPr>
        <w:t xml:space="preserve"> </w:t>
      </w:r>
      <w:r w:rsidRPr="00397EF5">
        <w:rPr>
          <w:rStyle w:val="TitleChar"/>
          <w:highlight w:val="yellow"/>
        </w:rPr>
        <w:t xml:space="preserve">is a fundamental labor standard designed to </w:t>
      </w:r>
      <w:r w:rsidRPr="00397EF5">
        <w:rPr>
          <w:rStyle w:val="Box"/>
          <w:highlight w:val="yellow"/>
        </w:rPr>
        <w:t>protect workers</w:t>
      </w:r>
      <w:r w:rsidRPr="00187850">
        <w:rPr>
          <w:sz w:val="14"/>
        </w:rPr>
        <w:t xml:space="preserve">, just as child labor laws and overtime pay rules do. </w:t>
      </w:r>
      <w:r w:rsidRPr="00187850">
        <w:rPr>
          <w:rStyle w:val="TitleChar"/>
        </w:rPr>
        <w:t>Labor standards</w:t>
      </w:r>
      <w:r w:rsidRPr="00187850">
        <w:rPr>
          <w:sz w:val="14"/>
        </w:rPr>
        <w:t xml:space="preserve">, like environmental standards and investor protections, </w:t>
      </w:r>
      <w:r w:rsidRPr="00187850">
        <w:rPr>
          <w:rStyle w:val="TitleChar"/>
        </w:rPr>
        <w:t xml:space="preserve">are essential to a functional economy. Properly set and enforced, these standards </w:t>
      </w:r>
      <w:r w:rsidRPr="00397EF5">
        <w:rPr>
          <w:rStyle w:val="Box"/>
          <w:highlight w:val="yellow"/>
        </w:rPr>
        <w:t xml:space="preserve">check exploitation, </w:t>
      </w:r>
      <w:r w:rsidRPr="00397EF5">
        <w:rPr>
          <w:rStyle w:val="TitleChar"/>
          <w:highlight w:val="yellow"/>
        </w:rPr>
        <w:t>pollution and speculation</w:t>
      </w:r>
      <w:r w:rsidRPr="00187850">
        <w:rPr>
          <w:rStyle w:val="TitleChar"/>
        </w:rPr>
        <w:t xml:space="preserve">. In the process, they </w:t>
      </w:r>
      <w:r w:rsidRPr="00397EF5">
        <w:rPr>
          <w:rStyle w:val="TitleChar"/>
          <w:highlight w:val="yellow"/>
        </w:rPr>
        <w:t>promote broad and rising prosperity</w:t>
      </w:r>
      <w:r w:rsidRPr="00187850">
        <w:rPr>
          <w:rStyle w:val="TitleChar"/>
        </w:rPr>
        <w:t xml:space="preserve">, as well as </w:t>
      </w:r>
      <w:r w:rsidRPr="00397EF5">
        <w:rPr>
          <w:rStyle w:val="TitleChar"/>
          <w:highlight w:val="yellow"/>
        </w:rPr>
        <w:t>public confidence</w:t>
      </w:r>
      <w:r w:rsidRPr="00187850">
        <w:rPr>
          <w:rStyle w:val="TitleChar"/>
        </w:rPr>
        <w:t>.</w:t>
      </w:r>
      <w:r>
        <w:rPr>
          <w:rStyle w:val="TitleChar"/>
        </w:rPr>
        <w:t xml:space="preserve"> </w:t>
      </w:r>
      <w:r w:rsidRPr="00187850">
        <w:rPr>
          <w:sz w:val="14"/>
        </w:rPr>
        <w:t xml:space="preserve">The </w:t>
      </w:r>
      <w:r w:rsidRPr="00187850">
        <w:rPr>
          <w:rStyle w:val="TitleChar"/>
        </w:rPr>
        <w:t xml:space="preserve">minimum wage is specifically intended to </w:t>
      </w:r>
      <w:r w:rsidRPr="00397EF5">
        <w:rPr>
          <w:rStyle w:val="TitleChar"/>
          <w:highlight w:val="yellow"/>
        </w:rPr>
        <w:t xml:space="preserve">take aim at the inherent </w:t>
      </w:r>
      <w:r w:rsidRPr="00397EF5">
        <w:rPr>
          <w:rStyle w:val="Box"/>
          <w:highlight w:val="yellow"/>
        </w:rPr>
        <w:t>imbalance in power</w:t>
      </w:r>
      <w:r w:rsidRPr="00397EF5">
        <w:rPr>
          <w:rStyle w:val="TitleChar"/>
          <w:highlight w:val="yellow"/>
        </w:rPr>
        <w:t xml:space="preserve"> between employers and low-wage workers </w:t>
      </w:r>
      <w:r w:rsidRPr="00187850">
        <w:rPr>
          <w:rStyle w:val="TitleChar"/>
        </w:rPr>
        <w:t xml:space="preserve">that can </w:t>
      </w:r>
      <w:r w:rsidRPr="00397EF5">
        <w:rPr>
          <w:rStyle w:val="TitleChar"/>
          <w:highlight w:val="yellow"/>
        </w:rPr>
        <w:t>push wages down to poverty levels</w:t>
      </w:r>
      <w:r w:rsidRPr="00187850">
        <w:rPr>
          <w:rStyle w:val="TitleChar"/>
        </w:rPr>
        <w:t>.</w:t>
      </w:r>
      <w:r w:rsidRPr="00187850">
        <w:rPr>
          <w:sz w:val="14"/>
        </w:rPr>
        <w:t xml:space="preserve"> </w:t>
      </w:r>
      <w:r w:rsidRPr="00187850">
        <w:rPr>
          <w:rStyle w:val="TitleChar"/>
        </w:rPr>
        <w:t>An appropriate wage floor set by Congress effectively substitutes for the bargaining power that low-wage workers lack</w:t>
      </w:r>
      <w:r w:rsidRPr="00187850">
        <w:rPr>
          <w:sz w:val="14"/>
        </w:rPr>
        <w:t xml:space="preserve">. </w:t>
      </w:r>
      <w:r w:rsidRPr="00397EF5">
        <w:rPr>
          <w:rStyle w:val="TitleChar"/>
          <w:highlight w:val="yellow"/>
        </w:rPr>
        <w:t xml:space="preserve">When low-end wages rise, </w:t>
      </w:r>
      <w:r w:rsidRPr="00397EF5">
        <w:rPr>
          <w:rStyle w:val="Box"/>
          <w:highlight w:val="yellow"/>
        </w:rPr>
        <w:t>poverty and inequality are reduced</w:t>
      </w:r>
      <w:r w:rsidRPr="00187850">
        <w:rPr>
          <w:sz w:val="14"/>
        </w:rPr>
        <w:t xml:space="preserve">. But that doesn’t mean the minimum wage is a government program to provide welfare, as critics sometimes imply in an attempt to link it to unpopular policies. </w:t>
      </w:r>
      <w:r w:rsidRPr="00187850">
        <w:rPr>
          <w:rStyle w:val="TitleChar"/>
        </w:rPr>
        <w:t>An hourly minimum of $10.10,</w:t>
      </w:r>
      <w:r w:rsidRPr="00187850">
        <w:rPr>
          <w:sz w:val="14"/>
        </w:rPr>
        <w:t xml:space="preserve"> for example, as Democrats have proposed, </w:t>
      </w:r>
      <w:r w:rsidRPr="00187850">
        <w:rPr>
          <w:rStyle w:val="TitleChar"/>
        </w:rPr>
        <w:t>would reduce the number of people living in poverty by 4.6 million, according to widely accepted research, without requiring the government to tax, borrow or spend.</w:t>
      </w:r>
    </w:p>
    <w:p w14:paraId="7FC2680F" w14:textId="77777777" w:rsidR="00B52F51" w:rsidRDefault="00B52F51" w:rsidP="00B52F51">
      <w:pPr>
        <w:rPr>
          <w:rStyle w:val="TitleChar"/>
        </w:rPr>
      </w:pPr>
    </w:p>
    <w:p w14:paraId="601EFD4F" w14:textId="77777777" w:rsidR="00B52F51" w:rsidRDefault="00B52F51" w:rsidP="00365BD1">
      <w:pPr>
        <w:pStyle w:val="Heading1"/>
      </w:pPr>
      <w:bookmarkStart w:id="18" w:name="_Toc265584458"/>
      <w:r w:rsidRPr="007037E5">
        <w:lastRenderedPageBreak/>
        <w:t>Ext Solves Econ</w:t>
      </w:r>
      <w:bookmarkEnd w:id="18"/>
    </w:p>
    <w:p w14:paraId="1FE8B544" w14:textId="77777777" w:rsidR="00B52F51" w:rsidRDefault="00B52F51" w:rsidP="00B52F51">
      <w:pPr>
        <w:pStyle w:val="Heading4"/>
      </w:pPr>
      <w:r>
        <w:t>Wage increases boost the economy- increases productivity of workers, boost GDP by $22 billion that’s Covert</w:t>
      </w:r>
    </w:p>
    <w:p w14:paraId="3D7EA4F4" w14:textId="77777777" w:rsidR="00B52F51" w:rsidRDefault="00B52F51" w:rsidP="00B52F51"/>
    <w:p w14:paraId="3E8B07C5" w14:textId="77777777" w:rsidR="00B52F51" w:rsidRDefault="00B52F51" w:rsidP="00B52F51">
      <w:pPr>
        <w:pStyle w:val="Heading4"/>
      </w:pPr>
      <w:r>
        <w:t>Jobs and human capital key internal link to economy</w:t>
      </w:r>
    </w:p>
    <w:p w14:paraId="76B5F651" w14:textId="77777777" w:rsidR="00B52F51" w:rsidRDefault="00B52F51" w:rsidP="00B52F51">
      <w:proofErr w:type="spellStart"/>
      <w:r w:rsidRPr="00CA5540">
        <w:rPr>
          <w:rStyle w:val="StyleStyleBold12pt"/>
        </w:rPr>
        <w:t>Trumball</w:t>
      </w:r>
      <w:proofErr w:type="spellEnd"/>
      <w:r w:rsidRPr="00CA5540">
        <w:rPr>
          <w:rStyle w:val="StyleStyleBold12pt"/>
        </w:rPr>
        <w:t xml:space="preserve"> 2/15</w:t>
      </w:r>
      <w:r>
        <w:t xml:space="preserve"> (</w:t>
      </w:r>
      <w:r w:rsidRPr="00CA5540">
        <w:t>Mark Trumbull "Can long-term unemployed find work in improving US economy? There's hope" 2/15/ 2014 news.yahoo.com/long-term-unemployed-improving-us-economy-39-hope-155005064.html</w:t>
      </w:r>
      <w:r>
        <w:t xml:space="preserve"> date accessed: 2/21/14) TM</w:t>
      </w:r>
    </w:p>
    <w:p w14:paraId="3DB774E4" w14:textId="77777777" w:rsidR="00B52F51" w:rsidRPr="00CA5540" w:rsidRDefault="00B52F51" w:rsidP="00B52F51"/>
    <w:p w14:paraId="420C2538" w14:textId="77777777" w:rsidR="00B52F51" w:rsidRPr="007037E5" w:rsidRDefault="00B52F51" w:rsidP="00B52F51">
      <w:r>
        <w:t xml:space="preserve">To grasp what that means for the health and future growth of the economy, consider this: </w:t>
      </w:r>
      <w:r w:rsidRPr="00CA5540">
        <w:rPr>
          <w:rStyle w:val="TitleChar"/>
        </w:rPr>
        <w:t>The "long-term unemployed" alone account for 2.3 percent of the nation's workforce</w:t>
      </w:r>
      <w:r>
        <w:t xml:space="preserve"> – a share that's almost as high as it's ever been during the depths of any prior recession since Labor Department tallies began in 1948. That's the case even though this is not a recession but roughly Year 5 of a recovery that began officially in June 2009.</w:t>
      </w:r>
      <w:r w:rsidRPr="007037E5">
        <w:rPr>
          <w:sz w:val="12"/>
        </w:rPr>
        <w:t xml:space="preserve">¶ </w:t>
      </w:r>
      <w:r w:rsidRPr="00CA5540">
        <w:rPr>
          <w:rStyle w:val="TitleChar"/>
        </w:rPr>
        <w:t xml:space="preserve">America's high rate of </w:t>
      </w:r>
      <w:r w:rsidRPr="00397EF5">
        <w:rPr>
          <w:rStyle w:val="TitleChar"/>
          <w:highlight w:val="yellow"/>
        </w:rPr>
        <w:t>long-term joblessnes</w:t>
      </w:r>
      <w:r w:rsidRPr="00CA5540">
        <w:rPr>
          <w:rStyle w:val="TitleChar"/>
        </w:rPr>
        <w:t>s</w:t>
      </w:r>
      <w:r>
        <w:t xml:space="preserve"> </w:t>
      </w:r>
      <w:r w:rsidRPr="00CA5540">
        <w:rPr>
          <w:rStyle w:val="TitleChar"/>
        </w:rPr>
        <w:t xml:space="preserve">is important </w:t>
      </w:r>
      <w:r>
        <w:t xml:space="preserve">for a couple of big reasons, </w:t>
      </w:r>
      <w:r w:rsidRPr="00CA5540">
        <w:rPr>
          <w:rStyle w:val="TitleChar"/>
        </w:rPr>
        <w:t>economists</w:t>
      </w:r>
      <w:r>
        <w:t xml:space="preserve"> who study labor markets </w:t>
      </w:r>
      <w:r w:rsidRPr="00CA5540">
        <w:rPr>
          <w:rStyle w:val="TitleChar"/>
        </w:rPr>
        <w:t>say.</w:t>
      </w:r>
      <w:r>
        <w:t xml:space="preserve"> First is </w:t>
      </w:r>
      <w:r w:rsidRPr="00397EF5">
        <w:rPr>
          <w:rStyle w:val="TitleChar"/>
          <w:highlight w:val="yellow"/>
        </w:rPr>
        <w:t>the toll it takes on affected individuals and their families</w:t>
      </w:r>
      <w:r w:rsidRPr="00CA5540">
        <w:rPr>
          <w:rStyle w:val="TitleChar"/>
        </w:rPr>
        <w:t xml:space="preserve">, not just financially but in other ways, such as on their physical and mental health.¶ </w:t>
      </w:r>
      <w:r>
        <w:t>"</w:t>
      </w:r>
      <w:r w:rsidRPr="00CA5540">
        <w:rPr>
          <w:rStyle w:val="TitleChar"/>
        </w:rPr>
        <w:t>The human concerns are quite serious</w:t>
      </w:r>
      <w:r>
        <w:t>," says Ann Huff Stevens, a labor economist at the University of California, Davis.</w:t>
      </w:r>
      <w:r w:rsidRPr="007037E5">
        <w:rPr>
          <w:sz w:val="12"/>
        </w:rPr>
        <w:t xml:space="preserve">¶ </w:t>
      </w:r>
      <w:r>
        <w:t xml:space="preserve">More broadly, </w:t>
      </w:r>
      <w:r w:rsidRPr="00CA5540">
        <w:rPr>
          <w:rStyle w:val="TitleChar"/>
        </w:rPr>
        <w:t xml:space="preserve">the historic upward </w:t>
      </w:r>
      <w:r w:rsidRPr="00397EF5">
        <w:rPr>
          <w:rStyle w:val="TitleChar"/>
          <w:highlight w:val="yellow"/>
        </w:rPr>
        <w:t xml:space="preserve">spike in long-term joblessness could potentially </w:t>
      </w:r>
      <w:r w:rsidRPr="00397EF5">
        <w:rPr>
          <w:rStyle w:val="Emphasis"/>
          <w:highlight w:val="yellow"/>
        </w:rPr>
        <w:t>dent the pace of US economic growth for decades ahead</w:t>
      </w:r>
      <w:r>
        <w:t>, she and others say.</w:t>
      </w:r>
      <w:r w:rsidRPr="00CA5540">
        <w:rPr>
          <w:rStyle w:val="TitleChar"/>
        </w:rPr>
        <w:t xml:space="preserve">¶ </w:t>
      </w:r>
      <w:r w:rsidRPr="00397EF5">
        <w:rPr>
          <w:rStyle w:val="TitleChar"/>
          <w:highlight w:val="yellow"/>
        </w:rPr>
        <w:t>Growth</w:t>
      </w:r>
      <w:r w:rsidRPr="00CA5540">
        <w:rPr>
          <w:rStyle w:val="TitleChar"/>
        </w:rPr>
        <w:t xml:space="preserve">, after all, </w:t>
      </w:r>
      <w:r w:rsidRPr="00397EF5">
        <w:rPr>
          <w:rStyle w:val="TitleChar"/>
          <w:highlight w:val="yellow"/>
        </w:rPr>
        <w:t xml:space="preserve">hinges on </w:t>
      </w:r>
      <w:r w:rsidRPr="00CA5540">
        <w:rPr>
          <w:rStyle w:val="TitleChar"/>
        </w:rPr>
        <w:t xml:space="preserve">things like an </w:t>
      </w:r>
      <w:r w:rsidRPr="00397EF5">
        <w:rPr>
          <w:rStyle w:val="TitleChar"/>
          <w:highlight w:val="yellow"/>
        </w:rPr>
        <w:t>economy's overall supply of labor and the quality of "human capital"</w:t>
      </w:r>
      <w:r w:rsidRPr="00CA5540">
        <w:rPr>
          <w:rStyle w:val="TitleChar"/>
        </w:rPr>
        <w:t xml:space="preserve"> (education and skills).</w:t>
      </w:r>
      <w:r>
        <w:t xml:space="preserve"> </w:t>
      </w:r>
      <w:r w:rsidRPr="00397EF5">
        <w:rPr>
          <w:rStyle w:val="Emphasis"/>
          <w:highlight w:val="yellow"/>
        </w:rPr>
        <w:t>The US loses productive capacity when people drop out of the labor force, or when workers' skills and earning potential are held back by a long period on the sidelines</w:t>
      </w:r>
      <w:r>
        <w:t>.</w:t>
      </w:r>
      <w:r w:rsidRPr="007037E5">
        <w:rPr>
          <w:sz w:val="12"/>
        </w:rPr>
        <w:t xml:space="preserve">¶ </w:t>
      </w:r>
      <w:r>
        <w:t>President Obama summed up the issue this way at a recent event enlisting business executives in efforts to hire the longtime jobless: "We are stronger ... when America fields a full team."</w:t>
      </w:r>
    </w:p>
    <w:p w14:paraId="66FCBFBD" w14:textId="77777777" w:rsidR="00B52F51" w:rsidRPr="00187850" w:rsidRDefault="00B52F51" w:rsidP="00B52F51"/>
    <w:p w14:paraId="0954B32B" w14:textId="77777777" w:rsidR="00B52F51" w:rsidRPr="00187850" w:rsidRDefault="00B52F51" w:rsidP="00365BD1">
      <w:pPr>
        <w:pStyle w:val="Heading1"/>
      </w:pPr>
      <w:bookmarkStart w:id="19" w:name="_Toc265584459"/>
      <w:r>
        <w:lastRenderedPageBreak/>
        <w:t>A2: CBO Report</w:t>
      </w:r>
      <w:bookmarkEnd w:id="19"/>
    </w:p>
    <w:p w14:paraId="116A359E" w14:textId="77777777" w:rsidR="00B52F51" w:rsidRPr="00562C10" w:rsidRDefault="00B52F51" w:rsidP="00B52F51">
      <w:pPr>
        <w:pStyle w:val="Heading4"/>
      </w:pPr>
      <w:r>
        <w:t xml:space="preserve">CBO report is flawed- doesn’t tank jobs </w:t>
      </w:r>
    </w:p>
    <w:p w14:paraId="32979C55" w14:textId="77777777" w:rsidR="00B52F51" w:rsidRDefault="00B52F51" w:rsidP="00B52F51">
      <w:r w:rsidRPr="00562C10">
        <w:rPr>
          <w:rStyle w:val="StyleStyleBold12pt"/>
        </w:rPr>
        <w:t>Jones 2/20</w:t>
      </w:r>
      <w:r>
        <w:t xml:space="preserve"> Congressional Budget Office Misses the Mark on Minimum Wage, February 20 2014, </w:t>
      </w:r>
      <w:proofErr w:type="spellStart"/>
      <w:r w:rsidRPr="00562C10">
        <w:t>Imara</w:t>
      </w:r>
      <w:proofErr w:type="spellEnd"/>
      <w:r w:rsidRPr="00562C10">
        <w:t xml:space="preserve"> Jones</w:t>
      </w:r>
      <w:r>
        <w:t xml:space="preserve">, </w:t>
      </w:r>
      <w:r w:rsidRPr="00562C10">
        <w:t xml:space="preserve">served in the Clinton White House, where he worked on international trade policy, and was an executive at Viacom. </w:t>
      </w:r>
      <w:proofErr w:type="spellStart"/>
      <w:r w:rsidRPr="00562C10">
        <w:t>Imara</w:t>
      </w:r>
      <w:proofErr w:type="spellEnd"/>
      <w:r w:rsidRPr="00562C10">
        <w:t xml:space="preserve"> has a master's degree in economics from the London School of Economics, and holds an undergraduate degree from</w:t>
      </w:r>
      <w:r>
        <w:t xml:space="preserve"> Columbia in political science, </w:t>
      </w:r>
      <w:r w:rsidRPr="00562C10">
        <w:t>http://colorlines.com/archives/2014/02/Congressional_Budget_Office_Misses_the_Mark_on_Minimum_Wage.html</w:t>
      </w:r>
    </w:p>
    <w:p w14:paraId="7D55299D" w14:textId="77777777" w:rsidR="00B52F51" w:rsidRDefault="00B52F51" w:rsidP="00B52F51"/>
    <w:p w14:paraId="472A69D7" w14:textId="77777777" w:rsidR="00B52F51" w:rsidRPr="00054EF6" w:rsidRDefault="00B52F51" w:rsidP="00B52F51">
      <w:pPr>
        <w:rPr>
          <w:sz w:val="14"/>
        </w:rPr>
      </w:pPr>
      <w:r w:rsidRPr="00054EF6">
        <w:rPr>
          <w:sz w:val="14"/>
        </w:rPr>
        <w:t xml:space="preserve">Earlier this week the fight for the minimum wage suffered its greatest setback since President Obama swung behind the idea last year. The Congressional Budget Office </w:t>
      </w:r>
      <w:r w:rsidRPr="00562C10">
        <w:rPr>
          <w:rStyle w:val="TitleChar"/>
        </w:rPr>
        <w:t>(</w:t>
      </w:r>
      <w:r w:rsidRPr="00397EF5">
        <w:rPr>
          <w:rStyle w:val="TitleChar"/>
          <w:highlight w:val="yellow"/>
        </w:rPr>
        <w:t>CBO</w:t>
      </w:r>
      <w:r w:rsidRPr="00562C10">
        <w:rPr>
          <w:rStyle w:val="TitleChar"/>
        </w:rPr>
        <w:t>)—</w:t>
      </w:r>
      <w:r w:rsidRPr="00054EF6">
        <w:rPr>
          <w:sz w:val="14"/>
        </w:rPr>
        <w:t>the nonpartisan research arm of the United States Congress—</w:t>
      </w:r>
      <w:r w:rsidRPr="00562C10">
        <w:rPr>
          <w:rStyle w:val="TitleChar"/>
        </w:rPr>
        <w:t>issued a report that said that increasing the minimum wage</w:t>
      </w:r>
      <w:r w:rsidRPr="00054EF6">
        <w:rPr>
          <w:sz w:val="14"/>
        </w:rPr>
        <w:t xml:space="preserve"> to $10.10 an hour </w:t>
      </w:r>
      <w:r w:rsidRPr="00562C10">
        <w:rPr>
          <w:rStyle w:val="TitleChar"/>
        </w:rPr>
        <w:t>could eliminate</w:t>
      </w:r>
      <w:r w:rsidRPr="00054EF6">
        <w:rPr>
          <w:sz w:val="14"/>
        </w:rPr>
        <w:t xml:space="preserve"> [PDF] hundreds of thousands of </w:t>
      </w:r>
      <w:r w:rsidRPr="00562C10">
        <w:rPr>
          <w:rStyle w:val="TitleChar"/>
        </w:rPr>
        <w:t>jobs</w:t>
      </w:r>
      <w:r w:rsidRPr="00054EF6">
        <w:rPr>
          <w:sz w:val="14"/>
        </w:rPr>
        <w:t xml:space="preserve">. Not surprisingly both the press and political leaders seized on the news. An Associated Press headline proclaimed “Democrats on defensive after Congress’ budget analysts pin job losses to minimum wage increase.” In turn, Senate Minority Leader Mitch McConnell (R-Ky.) said that the report “spelled dire consequences” that would lead to “fewer jobs” and “less opportunity.” The problem is that </w:t>
      </w:r>
      <w:r w:rsidRPr="00562C10">
        <w:rPr>
          <w:rStyle w:val="Box"/>
        </w:rPr>
        <w:t xml:space="preserve">these </w:t>
      </w:r>
      <w:r w:rsidRPr="00397EF5">
        <w:rPr>
          <w:rStyle w:val="Box"/>
          <w:highlight w:val="yellow"/>
        </w:rPr>
        <w:t>conclusions are way off the mark</w:t>
      </w:r>
      <w:r w:rsidRPr="00397EF5">
        <w:rPr>
          <w:sz w:val="14"/>
          <w:highlight w:val="yellow"/>
        </w:rPr>
        <w:t xml:space="preserve">, </w:t>
      </w:r>
      <w:r w:rsidRPr="00562C10">
        <w:rPr>
          <w:rStyle w:val="TitleChar"/>
        </w:rPr>
        <w:t>and wrong conclusions could lead to the wrong answer of not raising the minimum wage.</w:t>
      </w:r>
      <w:r>
        <w:rPr>
          <w:rStyle w:val="TitleChar"/>
        </w:rPr>
        <w:t xml:space="preserve"> </w:t>
      </w:r>
      <w:r w:rsidRPr="00397EF5">
        <w:rPr>
          <w:rStyle w:val="TitleChar"/>
          <w:highlight w:val="yellow"/>
        </w:rPr>
        <w:t xml:space="preserve">Increasing the minimum wage is </w:t>
      </w:r>
      <w:r w:rsidRPr="00562C10">
        <w:rPr>
          <w:rStyle w:val="TitleChar"/>
        </w:rPr>
        <w:t xml:space="preserve">so </w:t>
      </w:r>
      <w:r w:rsidRPr="00397EF5">
        <w:rPr>
          <w:rStyle w:val="Box"/>
          <w:highlight w:val="yellow"/>
        </w:rPr>
        <w:t>pivotal</w:t>
      </w:r>
      <w:r w:rsidRPr="00562C10">
        <w:rPr>
          <w:rStyle w:val="TitleChar"/>
        </w:rPr>
        <w:t xml:space="preserve"> because </w:t>
      </w:r>
      <w:r w:rsidRPr="00397EF5">
        <w:rPr>
          <w:rStyle w:val="TitleChar"/>
          <w:highlight w:val="yellow"/>
        </w:rPr>
        <w:t>wages</w:t>
      </w:r>
      <w:r w:rsidRPr="00562C10">
        <w:rPr>
          <w:rStyle w:val="TitleChar"/>
        </w:rPr>
        <w:t xml:space="preserve"> overall </w:t>
      </w:r>
      <w:r w:rsidRPr="00397EF5">
        <w:rPr>
          <w:rStyle w:val="TitleChar"/>
          <w:highlight w:val="yellow"/>
        </w:rPr>
        <w:t>are</w:t>
      </w:r>
      <w:r w:rsidRPr="00562C10">
        <w:rPr>
          <w:rStyle w:val="TitleChar"/>
        </w:rPr>
        <w:t xml:space="preserve"> at </w:t>
      </w:r>
      <w:r w:rsidRPr="00397EF5">
        <w:rPr>
          <w:rStyle w:val="TitleChar"/>
          <w:highlight w:val="yellow"/>
        </w:rPr>
        <w:t>their lowest level in</w:t>
      </w:r>
      <w:r w:rsidRPr="00562C10">
        <w:rPr>
          <w:rStyle w:val="TitleChar"/>
        </w:rPr>
        <w:t xml:space="preserve"> more than </w:t>
      </w:r>
      <w:r w:rsidRPr="00397EF5">
        <w:rPr>
          <w:rStyle w:val="TitleChar"/>
          <w:highlight w:val="yellow"/>
        </w:rPr>
        <w:t xml:space="preserve">40 years </w:t>
      </w:r>
      <w:r w:rsidRPr="00562C10">
        <w:rPr>
          <w:rStyle w:val="TitleChar"/>
        </w:rPr>
        <w:t>even as corporate profits are higher than they’ve been in 60 years</w:t>
      </w:r>
      <w:r w:rsidRPr="00054EF6">
        <w:rPr>
          <w:sz w:val="14"/>
        </w:rPr>
        <w:t xml:space="preserve">, </w:t>
      </w:r>
      <w:r w:rsidRPr="00562C10">
        <w:rPr>
          <w:rStyle w:val="TitleChar"/>
        </w:rPr>
        <w:t>and 90 percent of the increase in wealth since 2000 has gone to the top 1 percent</w:t>
      </w:r>
      <w:r w:rsidRPr="00054EF6">
        <w:rPr>
          <w:sz w:val="14"/>
        </w:rPr>
        <w:t xml:space="preserve">. </w:t>
      </w:r>
      <w:r w:rsidRPr="00562C10">
        <w:rPr>
          <w:rStyle w:val="TitleChar"/>
        </w:rPr>
        <w:t>This collapse in income hits struggling Americans particularly hard,</w:t>
      </w:r>
      <w:r w:rsidRPr="00054EF6">
        <w:rPr>
          <w:sz w:val="14"/>
        </w:rPr>
        <w:t xml:space="preserve"> and is a leading reason why half of all Americans are either in poverty or one paycheck away from an economic crisis. The </w:t>
      </w:r>
      <w:r w:rsidRPr="00562C10">
        <w:rPr>
          <w:rStyle w:val="TitleChar"/>
        </w:rPr>
        <w:t>tremendous pressure that all of this places on historically marginalized communities can be traced back to the stagnation of the minimum wage which</w:t>
      </w:r>
      <w:r w:rsidRPr="00054EF6">
        <w:rPr>
          <w:sz w:val="14"/>
        </w:rPr>
        <w:t xml:space="preserve">, adjusted for inflation, </w:t>
      </w:r>
      <w:r w:rsidRPr="00562C10">
        <w:rPr>
          <w:rStyle w:val="TitleChar"/>
        </w:rPr>
        <w:t xml:space="preserve">is the </w:t>
      </w:r>
      <w:r w:rsidRPr="00562C10">
        <w:rPr>
          <w:rStyle w:val="Box"/>
        </w:rPr>
        <w:t>lowest since 1968</w:t>
      </w:r>
      <w:r w:rsidRPr="00562C10">
        <w:rPr>
          <w:rStyle w:val="TitleChar"/>
        </w:rPr>
        <w:t>.</w:t>
      </w:r>
      <w:r w:rsidRPr="00054EF6">
        <w:rPr>
          <w:sz w:val="14"/>
        </w:rPr>
        <w:t xml:space="preserve"> In fact, </w:t>
      </w:r>
      <w:r w:rsidRPr="00397EF5">
        <w:rPr>
          <w:rStyle w:val="TitleChar"/>
          <w:highlight w:val="yellow"/>
        </w:rPr>
        <w:t xml:space="preserve">raising the minimum wage is essential to </w:t>
      </w:r>
      <w:r w:rsidRPr="00397EF5">
        <w:rPr>
          <w:rStyle w:val="Box"/>
          <w:highlight w:val="yellow"/>
        </w:rPr>
        <w:t>decreasing income inequality</w:t>
      </w:r>
      <w:r w:rsidRPr="00054EF6">
        <w:rPr>
          <w:sz w:val="14"/>
        </w:rPr>
        <w:t xml:space="preserve"> </w:t>
      </w:r>
      <w:r w:rsidRPr="00562C10">
        <w:rPr>
          <w:rStyle w:val="TitleChar"/>
        </w:rPr>
        <w:t xml:space="preserve">and </w:t>
      </w:r>
      <w:r w:rsidRPr="00397EF5">
        <w:rPr>
          <w:rStyle w:val="TitleChar"/>
          <w:highlight w:val="yellow"/>
        </w:rPr>
        <w:t xml:space="preserve">raising the living standards </w:t>
      </w:r>
      <w:r w:rsidRPr="00562C10">
        <w:rPr>
          <w:rStyle w:val="TitleChar"/>
        </w:rPr>
        <w:t>of economically marginalized Americans who are disproportionately women and people of color</w:t>
      </w:r>
      <w:r w:rsidRPr="00054EF6">
        <w:rPr>
          <w:sz w:val="14"/>
        </w:rPr>
        <w:t xml:space="preserve">. The </w:t>
      </w:r>
      <w:r w:rsidRPr="00562C10">
        <w:rPr>
          <w:rStyle w:val="TitleChar"/>
        </w:rPr>
        <w:t>n</w:t>
      </w:r>
      <w:r w:rsidRPr="00397EF5">
        <w:rPr>
          <w:rStyle w:val="TitleChar"/>
          <w:highlight w:val="yellow"/>
        </w:rPr>
        <w:t>o</w:t>
      </w:r>
      <w:r w:rsidRPr="00562C10">
        <w:rPr>
          <w:rStyle w:val="TitleChar"/>
        </w:rPr>
        <w:t>npartisan Center for Budget and Policy Priorities concludes that most of the growing inequality “between middle- and low-wage women reflects the erosion in the value of the minimum wage</w:t>
      </w:r>
      <w:r w:rsidRPr="00054EF6">
        <w:rPr>
          <w:sz w:val="14"/>
        </w:rPr>
        <w:t xml:space="preserve">.” As </w:t>
      </w:r>
      <w:r w:rsidRPr="00397EF5">
        <w:rPr>
          <w:rStyle w:val="TitleChar"/>
          <w:highlight w:val="yellow"/>
        </w:rPr>
        <w:t>the Economic Policy Institute lays out</w:t>
      </w:r>
      <w:r w:rsidRPr="00562C10">
        <w:rPr>
          <w:rStyle w:val="TitleChar"/>
        </w:rPr>
        <w:t>, six out of 10 of those benefiting from the minimum wage are women</w:t>
      </w:r>
      <w:r w:rsidRPr="00054EF6">
        <w:rPr>
          <w:sz w:val="14"/>
        </w:rPr>
        <w:t xml:space="preserve">. Four out of 10 are either black or Latino, higher than </w:t>
      </w:r>
      <w:proofErr w:type="spellStart"/>
      <w:r w:rsidRPr="00054EF6">
        <w:rPr>
          <w:sz w:val="14"/>
        </w:rPr>
        <w:t>than</w:t>
      </w:r>
      <w:proofErr w:type="spellEnd"/>
      <w:r w:rsidRPr="00054EF6">
        <w:rPr>
          <w:sz w:val="14"/>
        </w:rPr>
        <w:t xml:space="preserve"> the proportion of African-Americans and Latinos in the general population. When </w:t>
      </w:r>
      <w:proofErr w:type="spellStart"/>
      <w:r w:rsidRPr="00054EF6">
        <w:rPr>
          <w:sz w:val="14"/>
        </w:rPr>
        <w:t>its</w:t>
      </w:r>
      <w:proofErr w:type="spellEnd"/>
      <w:r w:rsidRPr="00054EF6">
        <w:rPr>
          <w:sz w:val="14"/>
        </w:rPr>
        <w:t xml:space="preserve"> all said and done, </w:t>
      </w:r>
      <w:r w:rsidRPr="00562C10">
        <w:rPr>
          <w:rStyle w:val="TitleChar"/>
        </w:rPr>
        <w:t xml:space="preserve">close </w:t>
      </w:r>
      <w:r w:rsidRPr="00397EF5">
        <w:rPr>
          <w:rStyle w:val="TitleChar"/>
          <w:highlight w:val="yellow"/>
        </w:rPr>
        <w:t xml:space="preserve">to 20 million Americans </w:t>
      </w:r>
      <w:r w:rsidRPr="00562C10">
        <w:rPr>
          <w:rStyle w:val="TitleChar"/>
        </w:rPr>
        <w:t xml:space="preserve">would </w:t>
      </w:r>
      <w:r w:rsidRPr="00397EF5">
        <w:rPr>
          <w:rStyle w:val="TitleChar"/>
          <w:highlight w:val="yellow"/>
        </w:rPr>
        <w:t xml:space="preserve">see an increase in pay </w:t>
      </w:r>
      <w:r w:rsidRPr="00562C10">
        <w:rPr>
          <w:rStyle w:val="TitleChar"/>
        </w:rPr>
        <w:t xml:space="preserve">and up to </w:t>
      </w:r>
      <w:r w:rsidRPr="00397EF5">
        <w:rPr>
          <w:rStyle w:val="TitleChar"/>
          <w:highlight w:val="yellow"/>
        </w:rPr>
        <w:t xml:space="preserve">eight million people </w:t>
      </w:r>
      <w:r w:rsidRPr="00562C10">
        <w:rPr>
          <w:rStyle w:val="TitleChar"/>
        </w:rPr>
        <w:t xml:space="preserve">could be </w:t>
      </w:r>
      <w:r w:rsidRPr="00397EF5">
        <w:rPr>
          <w:rStyle w:val="Box"/>
          <w:highlight w:val="yellow"/>
        </w:rPr>
        <w:t>lifted out of the poverty</w:t>
      </w:r>
      <w:r w:rsidRPr="00562C10">
        <w:rPr>
          <w:rStyle w:val="TitleChar"/>
        </w:rPr>
        <w:t>.</w:t>
      </w:r>
      <w:r w:rsidRPr="00054EF6">
        <w:rPr>
          <w:sz w:val="14"/>
        </w:rPr>
        <w:t xml:space="preserve"> Over half of the benefits of the increase would flow to families living on less than $40,000 a year. </w:t>
      </w:r>
      <w:r w:rsidRPr="00397EF5">
        <w:rPr>
          <w:rStyle w:val="TitleChar"/>
          <w:highlight w:val="yellow"/>
        </w:rPr>
        <w:t xml:space="preserve">These facts </w:t>
      </w:r>
      <w:r w:rsidRPr="00562C10">
        <w:rPr>
          <w:rStyle w:val="TitleChar"/>
        </w:rPr>
        <w:t xml:space="preserve">about the minimum wage </w:t>
      </w:r>
      <w:r w:rsidRPr="00397EF5">
        <w:rPr>
          <w:rStyle w:val="TitleChar"/>
          <w:highlight w:val="yellow"/>
        </w:rPr>
        <w:t xml:space="preserve">are </w:t>
      </w:r>
      <w:r w:rsidRPr="00397EF5">
        <w:rPr>
          <w:rStyle w:val="Box"/>
          <w:highlight w:val="yellow"/>
        </w:rPr>
        <w:t>not contested</w:t>
      </w:r>
      <w:r w:rsidRPr="00397EF5">
        <w:rPr>
          <w:rStyle w:val="TitleChar"/>
          <w:highlight w:val="yellow"/>
        </w:rPr>
        <w:t xml:space="preserve"> by</w:t>
      </w:r>
      <w:r w:rsidRPr="00562C10">
        <w:rPr>
          <w:rStyle w:val="TitleChar"/>
        </w:rPr>
        <w:t xml:space="preserve"> the </w:t>
      </w:r>
      <w:r w:rsidRPr="00397EF5">
        <w:rPr>
          <w:rStyle w:val="TitleChar"/>
          <w:highlight w:val="yellow"/>
        </w:rPr>
        <w:t>CBO report</w:t>
      </w:r>
      <w:r w:rsidRPr="00054EF6">
        <w:rPr>
          <w:sz w:val="14"/>
        </w:rPr>
        <w:t xml:space="preserve">. Actually, </w:t>
      </w:r>
      <w:r w:rsidRPr="00562C10">
        <w:rPr>
          <w:rStyle w:val="TitleChar"/>
        </w:rPr>
        <w:t xml:space="preserve">on poverty, the </w:t>
      </w:r>
      <w:r w:rsidRPr="00397EF5">
        <w:rPr>
          <w:rStyle w:val="TitleChar"/>
          <w:highlight w:val="yellow"/>
        </w:rPr>
        <w:t xml:space="preserve">CBO agrees </w:t>
      </w:r>
      <w:r w:rsidRPr="00562C10">
        <w:rPr>
          <w:rStyle w:val="TitleChar"/>
        </w:rPr>
        <w:t xml:space="preserve">with the conclusion </w:t>
      </w:r>
      <w:r w:rsidRPr="00397EF5">
        <w:rPr>
          <w:rStyle w:val="TitleChar"/>
          <w:highlight w:val="yellow"/>
        </w:rPr>
        <w:t>that</w:t>
      </w:r>
      <w:r w:rsidRPr="00562C10">
        <w:rPr>
          <w:rStyle w:val="TitleChar"/>
        </w:rPr>
        <w:t xml:space="preserve"> a minimum </w:t>
      </w:r>
      <w:r w:rsidRPr="00397EF5">
        <w:rPr>
          <w:rStyle w:val="TitleChar"/>
          <w:highlight w:val="yellow"/>
        </w:rPr>
        <w:t xml:space="preserve">wage hike </w:t>
      </w:r>
      <w:r w:rsidRPr="00562C10">
        <w:rPr>
          <w:rStyle w:val="TitleChar"/>
        </w:rPr>
        <w:t xml:space="preserve">would </w:t>
      </w:r>
      <w:r w:rsidRPr="00397EF5">
        <w:rPr>
          <w:rStyle w:val="TitleChar"/>
          <w:highlight w:val="yellow"/>
        </w:rPr>
        <w:t xml:space="preserve">lift families out of poverty </w:t>
      </w:r>
      <w:r w:rsidRPr="00562C10">
        <w:rPr>
          <w:rStyle w:val="TitleChar"/>
        </w:rPr>
        <w:t xml:space="preserve">to the tune of </w:t>
      </w:r>
      <w:r w:rsidRPr="00397EF5">
        <w:rPr>
          <w:rStyle w:val="TitleChar"/>
          <w:highlight w:val="yellow"/>
        </w:rPr>
        <w:t>$5 billion a year</w:t>
      </w:r>
      <w:r w:rsidRPr="00054EF6">
        <w:rPr>
          <w:sz w:val="14"/>
        </w:rPr>
        <w:t xml:space="preserve">. But where the CBO’s analysis goes off the rails is on its assumption that an increase would lead to the loss of 500,000 jobs. Assumptions versus facts </w:t>
      </w:r>
      <w:r w:rsidRPr="00562C10">
        <w:rPr>
          <w:rStyle w:val="TitleChar"/>
        </w:rPr>
        <w:t xml:space="preserve">The </w:t>
      </w:r>
      <w:r w:rsidRPr="00397EF5">
        <w:rPr>
          <w:rStyle w:val="TitleChar"/>
          <w:highlight w:val="yellow"/>
        </w:rPr>
        <w:t xml:space="preserve">CBO’s jobs loss analysis </w:t>
      </w:r>
      <w:r w:rsidRPr="00562C10">
        <w:rPr>
          <w:rStyle w:val="TitleChar"/>
        </w:rPr>
        <w:t xml:space="preserve">runs into trouble in a few places and </w:t>
      </w:r>
      <w:r w:rsidRPr="00397EF5">
        <w:rPr>
          <w:rStyle w:val="Box"/>
          <w:highlight w:val="yellow"/>
        </w:rPr>
        <w:t>misses a broader point</w:t>
      </w:r>
      <w:r w:rsidRPr="00562C10">
        <w:rPr>
          <w:rStyle w:val="TitleChar"/>
        </w:rPr>
        <w:t>.</w:t>
      </w:r>
      <w:r>
        <w:rPr>
          <w:rStyle w:val="TitleChar"/>
        </w:rPr>
        <w:t xml:space="preserve"> </w:t>
      </w:r>
      <w:r w:rsidRPr="00054EF6">
        <w:rPr>
          <w:sz w:val="14"/>
        </w:rPr>
        <w:t xml:space="preserve">First </w:t>
      </w:r>
      <w:r w:rsidRPr="00397EF5">
        <w:rPr>
          <w:rStyle w:val="TitleChar"/>
          <w:highlight w:val="yellow"/>
        </w:rPr>
        <w:t xml:space="preserve">CBO’s forecast is </w:t>
      </w:r>
      <w:r w:rsidRPr="00562C10">
        <w:rPr>
          <w:rStyle w:val="TitleChar"/>
        </w:rPr>
        <w:t xml:space="preserve">out </w:t>
      </w:r>
      <w:proofErr w:type="spellStart"/>
      <w:r w:rsidRPr="00397EF5">
        <w:rPr>
          <w:rStyle w:val="TitleChar"/>
          <w:highlight w:val="yellow"/>
        </w:rPr>
        <w:t>out</w:t>
      </w:r>
      <w:proofErr w:type="spellEnd"/>
      <w:r w:rsidRPr="00397EF5">
        <w:rPr>
          <w:rStyle w:val="TitleChar"/>
          <w:highlight w:val="yellow"/>
        </w:rPr>
        <w:t xml:space="preserve"> of step with</w:t>
      </w:r>
      <w:r w:rsidRPr="00562C10">
        <w:rPr>
          <w:rStyle w:val="TitleChar"/>
        </w:rPr>
        <w:t xml:space="preserve"> over </w:t>
      </w:r>
      <w:r w:rsidRPr="00397EF5">
        <w:rPr>
          <w:rStyle w:val="Box"/>
          <w:highlight w:val="yellow"/>
        </w:rPr>
        <w:t>60 independent studies</w:t>
      </w:r>
      <w:r w:rsidRPr="00397EF5">
        <w:rPr>
          <w:sz w:val="14"/>
          <w:highlight w:val="yellow"/>
        </w:rPr>
        <w:t xml:space="preserve"> </w:t>
      </w:r>
      <w:r w:rsidRPr="00397EF5">
        <w:rPr>
          <w:rStyle w:val="TitleChar"/>
          <w:highlight w:val="yellow"/>
        </w:rPr>
        <w:t>that say that the minimum wage has very little impact on joblessness</w:t>
      </w:r>
      <w:r w:rsidRPr="00054EF6">
        <w:rPr>
          <w:sz w:val="14"/>
        </w:rPr>
        <w:t xml:space="preserve">. </w:t>
      </w:r>
      <w:r w:rsidRPr="00562C10">
        <w:rPr>
          <w:rStyle w:val="TitleChar"/>
        </w:rPr>
        <w:t>Raising the minimum wage neither noticeably helps create nor undermines the number of jobs available.</w:t>
      </w:r>
      <w:r w:rsidRPr="00054EF6">
        <w:rPr>
          <w:sz w:val="14"/>
        </w:rPr>
        <w:t xml:space="preserve"> That’s why Senator Tom </w:t>
      </w:r>
      <w:r w:rsidRPr="00562C10">
        <w:rPr>
          <w:rStyle w:val="TitleChar"/>
        </w:rPr>
        <w:t>Harkin</w:t>
      </w:r>
      <w:r w:rsidRPr="00054EF6">
        <w:rPr>
          <w:sz w:val="14"/>
        </w:rPr>
        <w:t xml:space="preserve"> (D-Iowa), </w:t>
      </w:r>
      <w:r w:rsidRPr="00562C10">
        <w:rPr>
          <w:rStyle w:val="TitleChar"/>
        </w:rPr>
        <w:t>sponsor of the minimum wage bill</w:t>
      </w:r>
      <w:r w:rsidRPr="00054EF6">
        <w:rPr>
          <w:sz w:val="14"/>
        </w:rPr>
        <w:t xml:space="preserve"> in Congress’ Upper Chamber, </w:t>
      </w:r>
      <w:r w:rsidRPr="00562C10">
        <w:rPr>
          <w:rStyle w:val="TitleChar"/>
        </w:rPr>
        <w:t xml:space="preserve">called the job loss estimate a </w:t>
      </w:r>
      <w:r w:rsidRPr="00562C10">
        <w:rPr>
          <w:rStyle w:val="Box"/>
        </w:rPr>
        <w:t>“myth.”</w:t>
      </w:r>
      <w:r w:rsidRPr="00054EF6">
        <w:rPr>
          <w:sz w:val="14"/>
        </w:rPr>
        <w:t xml:space="preserve"> </w:t>
      </w:r>
      <w:r w:rsidRPr="00562C10">
        <w:rPr>
          <w:rStyle w:val="TitleChar"/>
        </w:rPr>
        <w:t xml:space="preserve">Seven </w:t>
      </w:r>
      <w:r w:rsidRPr="00562C10">
        <w:rPr>
          <w:rStyle w:val="Box"/>
        </w:rPr>
        <w:t xml:space="preserve">Nobel </w:t>
      </w:r>
      <w:proofErr w:type="gramStart"/>
      <w:r w:rsidRPr="00562C10">
        <w:rPr>
          <w:rStyle w:val="Box"/>
        </w:rPr>
        <w:t>prize</w:t>
      </w:r>
      <w:proofErr w:type="gramEnd"/>
      <w:r w:rsidRPr="00562C10">
        <w:rPr>
          <w:rStyle w:val="Box"/>
        </w:rPr>
        <w:t xml:space="preserve"> winning</w:t>
      </w:r>
      <w:r w:rsidRPr="00562C10">
        <w:rPr>
          <w:rStyle w:val="TitleChar"/>
        </w:rPr>
        <w:t xml:space="preserve"> economists agree with him.</w:t>
      </w:r>
      <w:r w:rsidRPr="00054EF6">
        <w:rPr>
          <w:sz w:val="14"/>
        </w:rPr>
        <w:t xml:space="preserve"> For example, </w:t>
      </w:r>
      <w:r w:rsidRPr="00562C10">
        <w:rPr>
          <w:rStyle w:val="TitleChar"/>
        </w:rPr>
        <w:t xml:space="preserve">2011 Nobel </w:t>
      </w:r>
      <w:proofErr w:type="gramStart"/>
      <w:r w:rsidRPr="00562C10">
        <w:rPr>
          <w:rStyle w:val="TitleChar"/>
        </w:rPr>
        <w:t>prize</w:t>
      </w:r>
      <w:proofErr w:type="gramEnd"/>
      <w:r w:rsidRPr="00562C10">
        <w:rPr>
          <w:rStyle w:val="TitleChar"/>
        </w:rPr>
        <w:t xml:space="preserve"> winner Christopher Sims told Bloomberg that </w:t>
      </w:r>
      <w:r w:rsidRPr="00397EF5">
        <w:rPr>
          <w:rStyle w:val="TitleChar"/>
          <w:highlight w:val="yellow"/>
        </w:rPr>
        <w:t>there is “very small, if any, negative effects on employment.</w:t>
      </w:r>
      <w:r w:rsidRPr="00562C10">
        <w:rPr>
          <w:rStyle w:val="TitleChar"/>
        </w:rPr>
        <w:t>”</w:t>
      </w:r>
      <w:r w:rsidRPr="00054EF6">
        <w:rPr>
          <w:sz w:val="14"/>
        </w:rPr>
        <w:t xml:space="preserve"> </w:t>
      </w:r>
      <w:r w:rsidRPr="00562C10">
        <w:rPr>
          <w:rStyle w:val="TitleChar"/>
        </w:rPr>
        <w:t>Even CBO itself estimates that job losses could range anywhere from 1 million to zero</w:t>
      </w:r>
      <w:r w:rsidRPr="00054EF6">
        <w:rPr>
          <w:sz w:val="14"/>
        </w:rPr>
        <w:t xml:space="preserve">. Therefore, </w:t>
      </w:r>
      <w:r w:rsidRPr="00562C10">
        <w:rPr>
          <w:rStyle w:val="TitleChar"/>
        </w:rPr>
        <w:t xml:space="preserve">the setback for the minimum wage effort posed by the report is possibly more </w:t>
      </w:r>
      <w:r w:rsidRPr="00562C10">
        <w:rPr>
          <w:rStyle w:val="Box"/>
        </w:rPr>
        <w:t>one of perception than fact</w:t>
      </w:r>
      <w:r w:rsidRPr="00562C10">
        <w:rPr>
          <w:rStyle w:val="TitleChar"/>
        </w:rPr>
        <w:t>.</w:t>
      </w:r>
      <w:r w:rsidRPr="00054EF6">
        <w:rPr>
          <w:sz w:val="14"/>
        </w:rPr>
        <w:t xml:space="preserve"> But there’s another way which job-killing analysis may be in error. </w:t>
      </w:r>
      <w:r w:rsidRPr="00562C10">
        <w:rPr>
          <w:rStyle w:val="TitleChar"/>
        </w:rPr>
        <w:t>Much of economic analysis, including the CBO report, is based upon assumptions about the future rather than an actual knowledge of it</w:t>
      </w:r>
      <w:r w:rsidRPr="00054EF6">
        <w:rPr>
          <w:sz w:val="14"/>
        </w:rPr>
        <w:t>. That’s why economics is a social science rather than an actual one. Many predictions are based upon reasonable guesses about the time ahead which can easily be wrong. The CBO assumptions in the report stray into this fuzzier territory.</w:t>
      </w:r>
    </w:p>
    <w:p w14:paraId="412B360C" w14:textId="77777777" w:rsidR="00B52F51" w:rsidRPr="005D0344" w:rsidRDefault="00B52F51" w:rsidP="00B52F51">
      <w:pPr>
        <w:rPr>
          <w:rFonts w:ascii="Times" w:eastAsia="Times New Roman" w:hAnsi="Times"/>
          <w:szCs w:val="20"/>
        </w:rPr>
      </w:pPr>
    </w:p>
    <w:p w14:paraId="31C53524" w14:textId="77777777" w:rsidR="00B52F51" w:rsidRDefault="00B52F51" w:rsidP="00B52F51"/>
    <w:p w14:paraId="75946431" w14:textId="77777777" w:rsidR="00B52F51" w:rsidRDefault="00B52F51" w:rsidP="00365BD1">
      <w:pPr>
        <w:pStyle w:val="Heading1"/>
      </w:pPr>
      <w:bookmarkStart w:id="20" w:name="_Toc265584460"/>
      <w:r>
        <w:lastRenderedPageBreak/>
        <w:t>Solves War</w:t>
      </w:r>
      <w:bookmarkEnd w:id="20"/>
    </w:p>
    <w:p w14:paraId="58D49BE4" w14:textId="77777777" w:rsidR="00B52F51" w:rsidRPr="0008410A" w:rsidRDefault="00B52F51" w:rsidP="00B52F51">
      <w:pPr>
        <w:pStyle w:val="Heading4"/>
      </w:pPr>
      <w:r>
        <w:t>Decline goes nuclear</w:t>
      </w:r>
    </w:p>
    <w:p w14:paraId="6F6D6FD6" w14:textId="77777777" w:rsidR="00B52F51" w:rsidRPr="004C7D34" w:rsidRDefault="00B52F51" w:rsidP="00B52F51">
      <w:r>
        <w:rPr>
          <w:rStyle w:val="StyleStyleBold12pt"/>
        </w:rPr>
        <w:t>Royal 10</w:t>
      </w:r>
      <w:r w:rsidRPr="00C13E45">
        <w:rPr>
          <w:rStyle w:val="StyleStyleBold12pt"/>
        </w:rPr>
        <w:t xml:space="preserve"> </w:t>
      </w:r>
      <w:r w:rsidRPr="004C7D34">
        <w:t xml:space="preserve">director of Cooperative Threat Reduction at the U.S. Department of Defense, 2010¶ </w:t>
      </w:r>
      <w:proofErr w:type="spellStart"/>
      <w:r w:rsidRPr="004C7D34">
        <w:t>Jedediah</w:t>
      </w:r>
      <w:proofErr w:type="spellEnd"/>
      <w:r w:rsidRPr="004C7D34">
        <w:t xml:space="preserve">, Economics of War and Peace: Economic, Legal, and Political Perspectives, </w:t>
      </w:r>
      <w:proofErr w:type="spellStart"/>
      <w:r w:rsidRPr="004C7D34">
        <w:t>pg</w:t>
      </w:r>
      <w:proofErr w:type="spellEnd"/>
      <w:r w:rsidRPr="004C7D34">
        <w:t xml:space="preserve"> 213-215</w:t>
      </w:r>
    </w:p>
    <w:p w14:paraId="5468682A" w14:textId="77777777" w:rsidR="00B52F51" w:rsidRPr="0008410A" w:rsidRDefault="00B52F51" w:rsidP="00B52F51"/>
    <w:p w14:paraId="4471042D" w14:textId="77777777" w:rsidR="00B52F51" w:rsidRDefault="00B52F51" w:rsidP="00B52F51">
      <w:pPr>
        <w:rPr>
          <w:sz w:val="14"/>
        </w:rPr>
      </w:pPr>
      <w:r w:rsidRPr="00F34981">
        <w:rPr>
          <w:sz w:val="14"/>
        </w:rPr>
        <w:t xml:space="preserve">Less intuitive is how periods of economic decline may increase the likelihood of external conflict. Political science literature has contributed a moderate degree of attention to the impact of economic decline and the security and defense behavior of interdependent states. Research in this vein has been considered at systemic, dyadic and national levels. Several notable contributions follow. First, </w:t>
      </w:r>
      <w:r w:rsidRPr="00C13E45">
        <w:rPr>
          <w:rStyle w:val="TitleChar"/>
        </w:rPr>
        <w:t xml:space="preserve">on the systemic level, </w:t>
      </w:r>
      <w:proofErr w:type="spellStart"/>
      <w:r w:rsidRPr="00F34981">
        <w:rPr>
          <w:sz w:val="14"/>
        </w:rPr>
        <w:t>Pollins</w:t>
      </w:r>
      <w:proofErr w:type="spellEnd"/>
      <w:r w:rsidRPr="00F34981">
        <w:rPr>
          <w:sz w:val="14"/>
        </w:rPr>
        <w:t xml:space="preserve"> (2008) advances </w:t>
      </w:r>
      <w:proofErr w:type="spellStart"/>
      <w:r w:rsidRPr="00F34981">
        <w:rPr>
          <w:sz w:val="14"/>
        </w:rPr>
        <w:t>Modelski</w:t>
      </w:r>
      <w:proofErr w:type="spellEnd"/>
      <w:r w:rsidRPr="00F34981">
        <w:rPr>
          <w:sz w:val="14"/>
        </w:rPr>
        <w:t xml:space="preserve"> and Thompson’s (1996) work on leadership cycle theory, finding that </w:t>
      </w:r>
      <w:r w:rsidRPr="004C7D34">
        <w:rPr>
          <w:rStyle w:val="TitleChar"/>
          <w:highlight w:val="cyan"/>
        </w:rPr>
        <w:t xml:space="preserve">rhythms in the </w:t>
      </w:r>
      <w:r w:rsidRPr="00E4730C">
        <w:rPr>
          <w:rStyle w:val="TitleChar"/>
          <w:highlight w:val="cyan"/>
        </w:rPr>
        <w:t xml:space="preserve">global economy </w:t>
      </w:r>
      <w:r w:rsidRPr="004C7D34">
        <w:rPr>
          <w:rStyle w:val="TitleChar"/>
          <w:highlight w:val="cyan"/>
        </w:rPr>
        <w:t>are associated with</w:t>
      </w:r>
      <w:r w:rsidRPr="00C13E45">
        <w:rPr>
          <w:rStyle w:val="TitleChar"/>
        </w:rPr>
        <w:t xml:space="preserve"> the </w:t>
      </w:r>
      <w:r w:rsidRPr="004C7D34">
        <w:rPr>
          <w:rStyle w:val="Box"/>
          <w:highlight w:val="cyan"/>
        </w:rPr>
        <w:t>rise and fall</w:t>
      </w:r>
      <w:r w:rsidRPr="004C7D34">
        <w:rPr>
          <w:rStyle w:val="TitleChar"/>
          <w:highlight w:val="cyan"/>
        </w:rPr>
        <w:t xml:space="preserve"> of</w:t>
      </w:r>
      <w:r w:rsidRPr="00C13E45">
        <w:rPr>
          <w:rStyle w:val="TitleChar"/>
        </w:rPr>
        <w:t xml:space="preserve"> a </w:t>
      </w:r>
      <w:r w:rsidRPr="004C7D34">
        <w:rPr>
          <w:rStyle w:val="TitleChar"/>
          <w:highlight w:val="cyan"/>
        </w:rPr>
        <w:t>pre-eminent power and</w:t>
      </w:r>
      <w:r w:rsidRPr="00C13E45">
        <w:rPr>
          <w:rStyle w:val="TitleChar"/>
        </w:rPr>
        <w:t xml:space="preserve"> the often </w:t>
      </w:r>
      <w:r w:rsidRPr="00E4730C">
        <w:rPr>
          <w:rStyle w:val="Box"/>
          <w:highlight w:val="cyan"/>
        </w:rPr>
        <w:t>bloody transition</w:t>
      </w:r>
      <w:r w:rsidRPr="00E4730C">
        <w:rPr>
          <w:rStyle w:val="TitleChar"/>
          <w:highlight w:val="cyan"/>
        </w:rPr>
        <w:t xml:space="preserve"> </w:t>
      </w:r>
      <w:r w:rsidRPr="00EE6F45">
        <w:rPr>
          <w:rStyle w:val="TitleChar"/>
        </w:rPr>
        <w:t>fr</w:t>
      </w:r>
      <w:r w:rsidRPr="00C13E45">
        <w:rPr>
          <w:rStyle w:val="TitleChar"/>
        </w:rPr>
        <w:t>om one pre-eminent leader to the next</w:t>
      </w:r>
      <w:r w:rsidRPr="00F34981">
        <w:rPr>
          <w:sz w:val="14"/>
        </w:rPr>
        <w:t xml:space="preserve">. As such, exogenous </w:t>
      </w:r>
      <w:r w:rsidRPr="00EE6F45">
        <w:rPr>
          <w:rStyle w:val="TitleChar"/>
          <w:highlight w:val="cyan"/>
        </w:rPr>
        <w:t>shocks</w:t>
      </w:r>
      <w:r w:rsidRPr="00F34981">
        <w:rPr>
          <w:sz w:val="14"/>
        </w:rPr>
        <w:t xml:space="preserve"> </w:t>
      </w:r>
      <w:r w:rsidRPr="00E4730C">
        <w:rPr>
          <w:rStyle w:val="TitleChar"/>
        </w:rPr>
        <w:t>such as economic crises</w:t>
      </w:r>
      <w:r w:rsidRPr="00F34981">
        <w:rPr>
          <w:sz w:val="14"/>
        </w:rPr>
        <w:t xml:space="preserve"> </w:t>
      </w:r>
      <w:r w:rsidRPr="00C13E45">
        <w:rPr>
          <w:rStyle w:val="TitleChar"/>
        </w:rPr>
        <w:t>could usher in a redistribution of relative power</w:t>
      </w:r>
      <w:r w:rsidRPr="00F34981">
        <w:rPr>
          <w:sz w:val="14"/>
        </w:rPr>
        <w:t xml:space="preserve"> (see also Gilpin, 1981) </w:t>
      </w:r>
      <w:r w:rsidRPr="00C13E45">
        <w:rPr>
          <w:rStyle w:val="TitleChar"/>
        </w:rPr>
        <w:t xml:space="preserve">that </w:t>
      </w:r>
      <w:r w:rsidRPr="00EE6F45">
        <w:rPr>
          <w:rStyle w:val="TitleChar"/>
          <w:highlight w:val="cyan"/>
        </w:rPr>
        <w:t xml:space="preserve">leads </w:t>
      </w:r>
      <w:r w:rsidRPr="00E4730C">
        <w:rPr>
          <w:rStyle w:val="TitleChar"/>
          <w:highlight w:val="cyan"/>
        </w:rPr>
        <w:t xml:space="preserve">to </w:t>
      </w:r>
      <w:r w:rsidRPr="00E4730C">
        <w:rPr>
          <w:rStyle w:val="Box"/>
          <w:highlight w:val="cyan"/>
        </w:rPr>
        <w:t xml:space="preserve">uncertainty </w:t>
      </w:r>
      <w:r w:rsidRPr="00EE6F45">
        <w:rPr>
          <w:rStyle w:val="Box"/>
          <w:highlight w:val="cyan"/>
        </w:rPr>
        <w:t>about power balances</w:t>
      </w:r>
      <w:r w:rsidRPr="00EE6F45">
        <w:rPr>
          <w:rStyle w:val="TitleChar"/>
          <w:highlight w:val="cyan"/>
        </w:rPr>
        <w:t xml:space="preserve">, </w:t>
      </w:r>
      <w:r w:rsidRPr="00EE6F45">
        <w:rPr>
          <w:rStyle w:val="Box"/>
          <w:highlight w:val="cyan"/>
        </w:rPr>
        <w:t>increasing the risk of miscalculation</w:t>
      </w:r>
      <w:r w:rsidRPr="00F34981">
        <w:rPr>
          <w:sz w:val="14"/>
        </w:rPr>
        <w:t xml:space="preserve"> (</w:t>
      </w:r>
      <w:proofErr w:type="spellStart"/>
      <w:r w:rsidRPr="00F34981">
        <w:rPr>
          <w:sz w:val="14"/>
        </w:rPr>
        <w:t>Fearon</w:t>
      </w:r>
      <w:proofErr w:type="spellEnd"/>
      <w:r w:rsidRPr="00F34981">
        <w:rPr>
          <w:sz w:val="14"/>
        </w:rPr>
        <w:t xml:space="preserve"> 1995). Alternatively, </w:t>
      </w:r>
      <w:r w:rsidRPr="00EE6F45">
        <w:rPr>
          <w:rStyle w:val="Box"/>
          <w:highlight w:val="cyan"/>
        </w:rPr>
        <w:t xml:space="preserve">even a relatively </w:t>
      </w:r>
      <w:r w:rsidRPr="00E4730C">
        <w:rPr>
          <w:rStyle w:val="Box"/>
          <w:highlight w:val="cyan"/>
        </w:rPr>
        <w:t>certain</w:t>
      </w:r>
      <w:r w:rsidRPr="00E4730C">
        <w:rPr>
          <w:rStyle w:val="TitleChar"/>
          <w:highlight w:val="cyan"/>
        </w:rPr>
        <w:t xml:space="preserve"> redistribution </w:t>
      </w:r>
      <w:r w:rsidRPr="00EE6F45">
        <w:rPr>
          <w:rStyle w:val="TitleChar"/>
          <w:highlight w:val="cyan"/>
        </w:rPr>
        <w:t xml:space="preserve">of power could lead to a </w:t>
      </w:r>
      <w:r w:rsidRPr="00EE6F45">
        <w:rPr>
          <w:rStyle w:val="Box"/>
          <w:highlight w:val="cyan"/>
        </w:rPr>
        <w:t>permissive environment for conflicts</w:t>
      </w:r>
      <w:r w:rsidRPr="00C13E45">
        <w:rPr>
          <w:rStyle w:val="TitleChar"/>
        </w:rPr>
        <w:t xml:space="preserve"> as a </w:t>
      </w:r>
      <w:r w:rsidRPr="00280445">
        <w:rPr>
          <w:rStyle w:val="TitleChar"/>
          <w:highlight w:val="cyan"/>
        </w:rPr>
        <w:t>rising power</w:t>
      </w:r>
      <w:r w:rsidRPr="00C13E45">
        <w:rPr>
          <w:rStyle w:val="TitleChar"/>
        </w:rPr>
        <w:t xml:space="preserve"> may </w:t>
      </w:r>
      <w:r w:rsidRPr="00E4730C">
        <w:rPr>
          <w:rStyle w:val="TitleChar"/>
          <w:highlight w:val="cyan"/>
        </w:rPr>
        <w:t xml:space="preserve">seek to </w:t>
      </w:r>
      <w:r w:rsidRPr="00E4730C">
        <w:rPr>
          <w:rStyle w:val="Box"/>
          <w:highlight w:val="cyan"/>
        </w:rPr>
        <w:t>challenge a declining power</w:t>
      </w:r>
      <w:r w:rsidRPr="00F34981">
        <w:rPr>
          <w:sz w:val="14"/>
        </w:rPr>
        <w:t xml:space="preserve"> (</w:t>
      </w:r>
      <w:r w:rsidRPr="00F34981">
        <w:rPr>
          <w:rStyle w:val="TitleChar"/>
        </w:rPr>
        <w:t xml:space="preserve">Werner, 1999). Separately, </w:t>
      </w:r>
      <w:proofErr w:type="spellStart"/>
      <w:r w:rsidRPr="00F34981">
        <w:rPr>
          <w:rStyle w:val="TitleChar"/>
        </w:rPr>
        <w:t>Pollins</w:t>
      </w:r>
      <w:proofErr w:type="spellEnd"/>
      <w:r w:rsidRPr="00F34981">
        <w:rPr>
          <w:rStyle w:val="TitleChar"/>
        </w:rPr>
        <w:t xml:space="preserve"> (1996) also shows that</w:t>
      </w:r>
      <w:r w:rsidRPr="00F34981">
        <w:rPr>
          <w:sz w:val="14"/>
        </w:rPr>
        <w:t xml:space="preserve"> </w:t>
      </w:r>
      <w:r w:rsidRPr="00E4730C">
        <w:rPr>
          <w:rStyle w:val="TitleChar"/>
        </w:rPr>
        <w:t>global economic cycles</w:t>
      </w:r>
      <w:r w:rsidRPr="00F34981">
        <w:rPr>
          <w:sz w:val="14"/>
        </w:rPr>
        <w:t xml:space="preserve"> combined with parallel leadership cycles </w:t>
      </w:r>
      <w:r w:rsidRPr="00E4730C">
        <w:rPr>
          <w:rStyle w:val="TitleChar"/>
        </w:rPr>
        <w:t>impact the likelihood of conflict among major, medium and small powers</w:t>
      </w:r>
      <w:r w:rsidRPr="00F34981">
        <w:rPr>
          <w:sz w:val="14"/>
        </w:rPr>
        <w:t>, although he suggests that the causes and connections between global economic conditions and security conditions remains unknown. Second, on a dyadic level, Copeland’s (1996, 2000) theory of trade expectations suggest that “</w:t>
      </w:r>
      <w:r w:rsidRPr="00C13E45">
        <w:rPr>
          <w:rStyle w:val="TitleChar"/>
        </w:rPr>
        <w:t xml:space="preserve">future </w:t>
      </w:r>
      <w:r w:rsidRPr="00EE6F45">
        <w:rPr>
          <w:rStyle w:val="TitleChar"/>
          <w:highlight w:val="cyan"/>
        </w:rPr>
        <w:t xml:space="preserve">expectation of </w:t>
      </w:r>
      <w:r w:rsidRPr="00E4730C">
        <w:rPr>
          <w:rStyle w:val="TitleChar"/>
          <w:highlight w:val="cyan"/>
        </w:rPr>
        <w:t xml:space="preserve">trade” is a </w:t>
      </w:r>
      <w:r w:rsidRPr="00280445">
        <w:rPr>
          <w:rStyle w:val="Box"/>
          <w:highlight w:val="cyan"/>
        </w:rPr>
        <w:t>significant variable</w:t>
      </w:r>
      <w:r w:rsidRPr="00280445">
        <w:rPr>
          <w:rStyle w:val="TitleChar"/>
          <w:highlight w:val="cyan"/>
        </w:rPr>
        <w:t xml:space="preserve"> </w:t>
      </w:r>
      <w:r w:rsidRPr="00EE6F45">
        <w:rPr>
          <w:rStyle w:val="TitleChar"/>
          <w:highlight w:val="cyan"/>
        </w:rPr>
        <w:t>in understanding</w:t>
      </w:r>
      <w:r w:rsidRPr="00C13E45">
        <w:rPr>
          <w:rStyle w:val="TitleChar"/>
        </w:rPr>
        <w:t xml:space="preserve"> economic conditions and </w:t>
      </w:r>
      <w:r w:rsidRPr="00EE6F45">
        <w:rPr>
          <w:rStyle w:val="TitleChar"/>
          <w:highlight w:val="cyan"/>
        </w:rPr>
        <w:t>security behavior of states</w:t>
      </w:r>
      <w:r w:rsidRPr="00C13E45">
        <w:rPr>
          <w:rStyle w:val="TitleChar"/>
        </w:rPr>
        <w:t>.</w:t>
      </w:r>
      <w:r w:rsidRPr="00F34981">
        <w:rPr>
          <w:sz w:val="14"/>
        </w:rPr>
        <w:t xml:space="preserve"> He argues that interdependent states are likely to gain pacific benefits from trade so long as they have an optimistic view of future trade relations. However, </w:t>
      </w:r>
      <w:r w:rsidRPr="00E4730C">
        <w:rPr>
          <w:rStyle w:val="TitleChar"/>
          <w:highlight w:val="cyan"/>
        </w:rPr>
        <w:t>if</w:t>
      </w:r>
      <w:r w:rsidRPr="00C13E45">
        <w:rPr>
          <w:rStyle w:val="TitleChar"/>
        </w:rPr>
        <w:t xml:space="preserve"> the expectations of future </w:t>
      </w:r>
      <w:r w:rsidRPr="00E4730C">
        <w:rPr>
          <w:rStyle w:val="TitleChar"/>
          <w:highlight w:val="cyan"/>
        </w:rPr>
        <w:t>trade decline</w:t>
      </w:r>
      <w:r w:rsidRPr="00C13E45">
        <w:rPr>
          <w:rStyle w:val="TitleChar"/>
        </w:rPr>
        <w:t xml:space="preserve">, particularly for difficult to replace item such as energy resources, </w:t>
      </w:r>
      <w:r w:rsidRPr="00E4730C">
        <w:rPr>
          <w:rStyle w:val="TitleChar"/>
          <w:highlight w:val="cyan"/>
        </w:rPr>
        <w:t xml:space="preserve">the </w:t>
      </w:r>
      <w:r w:rsidRPr="00E4730C">
        <w:rPr>
          <w:rStyle w:val="Box"/>
          <w:highlight w:val="cyan"/>
        </w:rPr>
        <w:t xml:space="preserve">likelihood </w:t>
      </w:r>
      <w:r w:rsidRPr="00EE6F45">
        <w:rPr>
          <w:rStyle w:val="Box"/>
          <w:highlight w:val="cyan"/>
        </w:rPr>
        <w:t>for conflict increases,</w:t>
      </w:r>
      <w:r w:rsidRPr="00C13E45">
        <w:rPr>
          <w:rStyle w:val="TitleChar"/>
        </w:rPr>
        <w:t xml:space="preserve"> as </w:t>
      </w:r>
      <w:r w:rsidRPr="00E4730C">
        <w:rPr>
          <w:rStyle w:val="TitleChar"/>
          <w:highlight w:val="cyan"/>
        </w:rPr>
        <w:t xml:space="preserve">states will </w:t>
      </w:r>
      <w:r w:rsidRPr="00280445">
        <w:rPr>
          <w:rStyle w:val="TitleChar"/>
          <w:highlight w:val="cyan"/>
        </w:rPr>
        <w:t xml:space="preserve">be </w:t>
      </w:r>
      <w:r w:rsidRPr="00280445">
        <w:rPr>
          <w:rStyle w:val="Box"/>
          <w:highlight w:val="cyan"/>
        </w:rPr>
        <w:t xml:space="preserve">inclined </w:t>
      </w:r>
      <w:r w:rsidRPr="00E4730C">
        <w:rPr>
          <w:rStyle w:val="Box"/>
          <w:highlight w:val="cyan"/>
        </w:rPr>
        <w:t>to use force</w:t>
      </w:r>
      <w:r w:rsidRPr="00E4730C">
        <w:rPr>
          <w:rStyle w:val="TitleChar"/>
          <w:highlight w:val="cyan"/>
        </w:rPr>
        <w:t xml:space="preserve"> to gain</w:t>
      </w:r>
      <w:r w:rsidRPr="00C13E45">
        <w:rPr>
          <w:rStyle w:val="TitleChar"/>
        </w:rPr>
        <w:t xml:space="preserve"> access to those </w:t>
      </w:r>
      <w:r w:rsidRPr="00E4730C">
        <w:rPr>
          <w:rStyle w:val="TitleChar"/>
          <w:highlight w:val="cyan"/>
        </w:rPr>
        <w:t>resources.</w:t>
      </w:r>
      <w:r w:rsidRPr="00F34981">
        <w:rPr>
          <w:sz w:val="14"/>
          <w:highlight w:val="cyan"/>
        </w:rPr>
        <w:t xml:space="preserve"> </w:t>
      </w:r>
      <w:r w:rsidRPr="00E4730C">
        <w:rPr>
          <w:rStyle w:val="TitleChar"/>
          <w:highlight w:val="cyan"/>
        </w:rPr>
        <w:t xml:space="preserve">Crises </w:t>
      </w:r>
      <w:r w:rsidRPr="00EE6F45">
        <w:rPr>
          <w:rStyle w:val="TitleChar"/>
          <w:highlight w:val="cyan"/>
        </w:rPr>
        <w:t>could</w:t>
      </w:r>
      <w:r w:rsidRPr="00EE6F45">
        <w:rPr>
          <w:rStyle w:val="TitleChar"/>
        </w:rPr>
        <w:t xml:space="preserve"> potentially be the trigger for decreased trade expectations either on its own or because it </w:t>
      </w:r>
      <w:r w:rsidRPr="00E4730C">
        <w:rPr>
          <w:rStyle w:val="Box"/>
          <w:highlight w:val="cyan"/>
        </w:rPr>
        <w:t xml:space="preserve">triggers protectionist </w:t>
      </w:r>
      <w:r w:rsidRPr="00EE6F45">
        <w:rPr>
          <w:rStyle w:val="Box"/>
          <w:highlight w:val="cyan"/>
        </w:rPr>
        <w:t>moves</w:t>
      </w:r>
      <w:r w:rsidRPr="00EE6F45">
        <w:rPr>
          <w:rStyle w:val="TitleChar"/>
        </w:rPr>
        <w:t xml:space="preserve"> by interdependent states</w:t>
      </w:r>
      <w:r w:rsidRPr="00C13E45">
        <w:rPr>
          <w:rStyle w:val="BoldUnderlineChar"/>
          <w:rFonts w:eastAsia="Calibri"/>
        </w:rPr>
        <w:t xml:space="preserve">. </w:t>
      </w:r>
      <w:r w:rsidRPr="00C13E45">
        <w:rPr>
          <w:rStyle w:val="TitleChar"/>
        </w:rPr>
        <w:t xml:space="preserve">Third, others have </w:t>
      </w:r>
      <w:r w:rsidRPr="00EE6F45">
        <w:rPr>
          <w:rStyle w:val="TitleChar"/>
          <w:highlight w:val="cyan"/>
        </w:rPr>
        <w:t>considered the link between economic decline and</w:t>
      </w:r>
      <w:r w:rsidRPr="00C13E45">
        <w:rPr>
          <w:rStyle w:val="TitleChar"/>
        </w:rPr>
        <w:t xml:space="preserve"> external armed </w:t>
      </w:r>
      <w:r w:rsidRPr="00EE6F45">
        <w:rPr>
          <w:rStyle w:val="TitleChar"/>
          <w:highlight w:val="cyan"/>
        </w:rPr>
        <w:t>conflict</w:t>
      </w:r>
      <w:r w:rsidRPr="00C13E45">
        <w:rPr>
          <w:rStyle w:val="TitleChar"/>
        </w:rPr>
        <w:t xml:space="preserve"> at a national level. </w:t>
      </w:r>
      <w:proofErr w:type="spellStart"/>
      <w:r w:rsidRPr="00C13E45">
        <w:rPr>
          <w:rStyle w:val="TitleChar"/>
        </w:rPr>
        <w:t>Blomberg</w:t>
      </w:r>
      <w:proofErr w:type="spellEnd"/>
      <w:r w:rsidRPr="00C13E45">
        <w:rPr>
          <w:rStyle w:val="TitleChar"/>
        </w:rPr>
        <w:t xml:space="preserve"> and Hess (2002) </w:t>
      </w:r>
      <w:r w:rsidRPr="00EE6F45">
        <w:rPr>
          <w:rStyle w:val="Box"/>
          <w:highlight w:val="cyan"/>
        </w:rPr>
        <w:t>find a strong correlation</w:t>
      </w:r>
      <w:r w:rsidRPr="00C13E45">
        <w:rPr>
          <w:rStyle w:val="TitleChar"/>
        </w:rPr>
        <w:t xml:space="preserve"> between internal conflict and external </w:t>
      </w:r>
      <w:r w:rsidRPr="00EE6F45">
        <w:rPr>
          <w:rStyle w:val="Emphasis"/>
        </w:rPr>
        <w:t>c</w:t>
      </w:r>
      <w:r w:rsidRPr="00EE6F45">
        <w:rPr>
          <w:rStyle w:val="TitleChar"/>
        </w:rPr>
        <w:t>onflict</w:t>
      </w:r>
      <w:r w:rsidRPr="00EE6F45">
        <w:rPr>
          <w:rStyle w:val="Emphasis"/>
        </w:rPr>
        <w:t>,</w:t>
      </w:r>
      <w:r w:rsidRPr="00F34981">
        <w:rPr>
          <w:sz w:val="14"/>
        </w:rPr>
        <w:t xml:space="preserve"> </w:t>
      </w:r>
      <w:r w:rsidRPr="00EE6F45">
        <w:rPr>
          <w:rStyle w:val="TitleChar"/>
        </w:rPr>
        <w:t>particularly during periods of economic downturn</w:t>
      </w:r>
      <w:r w:rsidRPr="00F34981">
        <w:rPr>
          <w:sz w:val="14"/>
        </w:rPr>
        <w:t xml:space="preserve">. They write, </w:t>
      </w:r>
      <w:proofErr w:type="gramStart"/>
      <w:r w:rsidRPr="00F34981">
        <w:rPr>
          <w:sz w:val="14"/>
        </w:rPr>
        <w:t>The</w:t>
      </w:r>
      <w:proofErr w:type="gramEnd"/>
      <w:r w:rsidRPr="00F34981">
        <w:rPr>
          <w:sz w:val="14"/>
        </w:rPr>
        <w:t xml:space="preserve"> linkages between internal and external conflict and prosperity are strong and mutually reinforcing. </w:t>
      </w:r>
      <w:r w:rsidRPr="00C13E45">
        <w:rPr>
          <w:rStyle w:val="TitleChar"/>
        </w:rPr>
        <w:t xml:space="preserve">Economic conflict tends to </w:t>
      </w:r>
      <w:r w:rsidRPr="00E4730C">
        <w:rPr>
          <w:rStyle w:val="Box"/>
        </w:rPr>
        <w:t>spawn internal conflict</w:t>
      </w:r>
      <w:r w:rsidRPr="00C13E45">
        <w:rPr>
          <w:rStyle w:val="TitleChar"/>
        </w:rPr>
        <w:t>, which in turn returns the favor. Moreover, the presence of a recession tends to amplify the extent to which international and external conflicts self-reinforce each other</w:t>
      </w:r>
      <w:r w:rsidRPr="00F34981">
        <w:rPr>
          <w:sz w:val="14"/>
        </w:rPr>
        <w:t>. (</w:t>
      </w:r>
      <w:proofErr w:type="spellStart"/>
      <w:r w:rsidRPr="00F34981">
        <w:rPr>
          <w:sz w:val="14"/>
        </w:rPr>
        <w:t>Blomberg</w:t>
      </w:r>
      <w:proofErr w:type="spellEnd"/>
      <w:r w:rsidRPr="00F34981">
        <w:rPr>
          <w:sz w:val="14"/>
        </w:rPr>
        <w:t xml:space="preserve"> and Hess, 2002, p. 89) </w:t>
      </w:r>
      <w:r w:rsidRPr="00EE6F45">
        <w:rPr>
          <w:rStyle w:val="TitleChar"/>
          <w:highlight w:val="cyan"/>
        </w:rPr>
        <w:t>Economic decline has</w:t>
      </w:r>
      <w:r w:rsidRPr="00C13E45">
        <w:rPr>
          <w:rStyle w:val="TitleChar"/>
        </w:rPr>
        <w:t xml:space="preserve"> also </w:t>
      </w:r>
      <w:r w:rsidRPr="00EE6F45">
        <w:rPr>
          <w:rStyle w:val="TitleChar"/>
          <w:highlight w:val="cyan"/>
        </w:rPr>
        <w:t xml:space="preserve">been linked with an </w:t>
      </w:r>
      <w:r w:rsidRPr="00EE6F45">
        <w:rPr>
          <w:rStyle w:val="Box"/>
          <w:highlight w:val="cyan"/>
        </w:rPr>
        <w:t>increase in the likelihood of terrorism</w:t>
      </w:r>
      <w:r w:rsidRPr="00C13E45">
        <w:rPr>
          <w:rStyle w:val="TitleChar"/>
        </w:rPr>
        <w:t xml:space="preserve"> (</w:t>
      </w:r>
      <w:proofErr w:type="spellStart"/>
      <w:r w:rsidRPr="00C13E45">
        <w:rPr>
          <w:rStyle w:val="TitleChar"/>
        </w:rPr>
        <w:t>Blomberg</w:t>
      </w:r>
      <w:proofErr w:type="spellEnd"/>
      <w:r w:rsidRPr="00C13E45">
        <w:rPr>
          <w:rStyle w:val="TitleChar"/>
        </w:rPr>
        <w:t xml:space="preserve">, Hess and </w:t>
      </w:r>
      <w:proofErr w:type="spellStart"/>
      <w:r w:rsidRPr="00C13E45">
        <w:rPr>
          <w:rStyle w:val="TitleChar"/>
        </w:rPr>
        <w:t>Weerapana</w:t>
      </w:r>
      <w:proofErr w:type="spellEnd"/>
      <w:r w:rsidRPr="00C13E45">
        <w:rPr>
          <w:rStyle w:val="TitleChar"/>
        </w:rPr>
        <w:t xml:space="preserve">, 2004), </w:t>
      </w:r>
      <w:r w:rsidRPr="00F34981">
        <w:rPr>
          <w:rStyle w:val="TitleChar"/>
          <w:highlight w:val="cyan"/>
        </w:rPr>
        <w:t xml:space="preserve">which has the capacity to </w:t>
      </w:r>
      <w:r w:rsidRPr="00F34981">
        <w:rPr>
          <w:rStyle w:val="Box"/>
          <w:highlight w:val="cyan"/>
        </w:rPr>
        <w:t>spill across borders</w:t>
      </w:r>
      <w:r w:rsidRPr="00F34981">
        <w:rPr>
          <w:rStyle w:val="TitleChar"/>
          <w:highlight w:val="cyan"/>
        </w:rPr>
        <w:t xml:space="preserve"> and </w:t>
      </w:r>
      <w:r w:rsidRPr="00F34981">
        <w:rPr>
          <w:rStyle w:val="Box"/>
          <w:highlight w:val="cyan"/>
        </w:rPr>
        <w:t>lead to external tensions</w:t>
      </w:r>
      <w:r w:rsidRPr="00F34981">
        <w:rPr>
          <w:sz w:val="14"/>
        </w:rPr>
        <w:t xml:space="preserve">. </w:t>
      </w:r>
      <w:r w:rsidRPr="00C13E45">
        <w:rPr>
          <w:rStyle w:val="TitleChar"/>
        </w:rPr>
        <w:t xml:space="preserve">Furthermore, crises generally reduce the popularity of a sitting government. </w:t>
      </w:r>
      <w:r w:rsidRPr="00EE6F45">
        <w:rPr>
          <w:rStyle w:val="TitleChar"/>
          <w:highlight w:val="cyan"/>
        </w:rPr>
        <w:t>“Diversionary theory” suggests</w:t>
      </w:r>
      <w:r w:rsidRPr="00C13E45">
        <w:rPr>
          <w:rStyle w:val="TitleChar"/>
        </w:rPr>
        <w:t xml:space="preserve"> that, when facing unpopularity arising from economic decline, sitting </w:t>
      </w:r>
      <w:r w:rsidRPr="00EE6F45">
        <w:rPr>
          <w:rStyle w:val="TitleChar"/>
          <w:highlight w:val="cyan"/>
        </w:rPr>
        <w:t xml:space="preserve">governments have </w:t>
      </w:r>
      <w:r w:rsidRPr="00EE6F45">
        <w:rPr>
          <w:rStyle w:val="Box"/>
          <w:highlight w:val="cyan"/>
        </w:rPr>
        <w:t>increased incentives</w:t>
      </w:r>
      <w:r w:rsidRPr="00EE6F45">
        <w:rPr>
          <w:rStyle w:val="TitleChar"/>
          <w:highlight w:val="cyan"/>
        </w:rPr>
        <w:t xml:space="preserve"> to fabricate external</w:t>
      </w:r>
      <w:r w:rsidRPr="00C13E45">
        <w:rPr>
          <w:rStyle w:val="TitleChar"/>
        </w:rPr>
        <w:t xml:space="preserve"> military </w:t>
      </w:r>
      <w:r w:rsidRPr="00EE6F45">
        <w:rPr>
          <w:rStyle w:val="TitleChar"/>
          <w:highlight w:val="cyan"/>
        </w:rPr>
        <w:t xml:space="preserve">conflicts to create a </w:t>
      </w:r>
      <w:r w:rsidRPr="00EE6F45">
        <w:rPr>
          <w:rStyle w:val="Box"/>
          <w:highlight w:val="cyan"/>
        </w:rPr>
        <w:t>“rally around the flag” effect</w:t>
      </w:r>
      <w:r w:rsidRPr="00F34981">
        <w:rPr>
          <w:sz w:val="14"/>
          <w:highlight w:val="cyan"/>
        </w:rPr>
        <w:t>.</w:t>
      </w:r>
      <w:r w:rsidRPr="00F34981">
        <w:rPr>
          <w:sz w:val="14"/>
        </w:rPr>
        <w:t xml:space="preserve"> </w:t>
      </w:r>
      <w:r w:rsidRPr="00F34981">
        <w:rPr>
          <w:rStyle w:val="TitleChar"/>
        </w:rPr>
        <w:t xml:space="preserve">Wang (1996), </w:t>
      </w:r>
      <w:proofErr w:type="spellStart"/>
      <w:r w:rsidRPr="00F34981">
        <w:rPr>
          <w:rStyle w:val="TitleChar"/>
        </w:rPr>
        <w:t>DeRouen</w:t>
      </w:r>
      <w:proofErr w:type="spellEnd"/>
      <w:r w:rsidRPr="00F34981">
        <w:rPr>
          <w:rStyle w:val="TitleChar"/>
        </w:rPr>
        <w:t xml:space="preserve"> (1995) and </w:t>
      </w:r>
      <w:proofErr w:type="spellStart"/>
      <w:r w:rsidRPr="00F34981">
        <w:rPr>
          <w:rStyle w:val="TitleChar"/>
        </w:rPr>
        <w:t>Blomberg</w:t>
      </w:r>
      <w:proofErr w:type="spellEnd"/>
      <w:r w:rsidRPr="00F34981">
        <w:rPr>
          <w:rStyle w:val="TitleChar"/>
        </w:rPr>
        <w:t xml:space="preserve">, Hess and Thacker (2006) find supporting evidence showing that economic decline and use of force are at least indirectly correlated. </w:t>
      </w:r>
      <w:proofErr w:type="spellStart"/>
      <w:r w:rsidRPr="00F34981">
        <w:rPr>
          <w:rStyle w:val="TitleChar"/>
        </w:rPr>
        <w:t>Gelpi</w:t>
      </w:r>
      <w:proofErr w:type="spellEnd"/>
      <w:r w:rsidRPr="00F34981">
        <w:rPr>
          <w:rStyle w:val="TitleChar"/>
        </w:rPr>
        <w:t xml:space="preserve"> (1997), Miller (1999), and Kisangani and Pickering (2009) suggest that</w:t>
      </w:r>
      <w:r w:rsidRPr="00F34981">
        <w:rPr>
          <w:sz w:val="14"/>
        </w:rPr>
        <w:t xml:space="preserve"> </w:t>
      </w:r>
      <w:r w:rsidRPr="00EE6F45">
        <w:rPr>
          <w:rStyle w:val="TitleChar"/>
        </w:rPr>
        <w:t>the tendency</w:t>
      </w:r>
      <w:r w:rsidRPr="00C13E45">
        <w:rPr>
          <w:rStyle w:val="TitleChar"/>
        </w:rPr>
        <w:t xml:space="preserve"> towards diversionary tactics are greater for democratic states than autocratic states due to the fact the democratic leaders are generally more susceptible to being removed from office due to lack of domestic support</w:t>
      </w:r>
      <w:r w:rsidRPr="00F34981">
        <w:rPr>
          <w:sz w:val="14"/>
        </w:rPr>
        <w:t xml:space="preserve">. De </w:t>
      </w:r>
      <w:proofErr w:type="spellStart"/>
      <w:r w:rsidRPr="00F34981">
        <w:rPr>
          <w:sz w:val="14"/>
        </w:rPr>
        <w:t>DeRouen</w:t>
      </w:r>
      <w:proofErr w:type="spellEnd"/>
      <w:r w:rsidRPr="00F34981">
        <w:rPr>
          <w:sz w:val="14"/>
        </w:rPr>
        <w:t xml:space="preserve"> (2000) has provided evidence showing that </w:t>
      </w:r>
      <w:r w:rsidRPr="00F34981">
        <w:rPr>
          <w:rStyle w:val="TitleChar"/>
        </w:rPr>
        <w:t xml:space="preserve">periods of </w:t>
      </w:r>
      <w:r w:rsidRPr="00F34981">
        <w:rPr>
          <w:rStyle w:val="TitleChar"/>
          <w:highlight w:val="cyan"/>
        </w:rPr>
        <w:t xml:space="preserve">weak economic performance in the </w:t>
      </w:r>
      <w:r w:rsidRPr="00F34981">
        <w:rPr>
          <w:rStyle w:val="Box"/>
          <w:highlight w:val="cyan"/>
        </w:rPr>
        <w:t>U</w:t>
      </w:r>
      <w:r w:rsidRPr="00F34981">
        <w:rPr>
          <w:sz w:val="14"/>
        </w:rPr>
        <w:t xml:space="preserve">nited </w:t>
      </w:r>
      <w:r w:rsidRPr="00F34981">
        <w:rPr>
          <w:rStyle w:val="Box"/>
          <w:highlight w:val="cyan"/>
        </w:rPr>
        <w:t>S</w:t>
      </w:r>
      <w:r w:rsidRPr="00F34981">
        <w:rPr>
          <w:sz w:val="14"/>
          <w:highlight w:val="cyan"/>
        </w:rPr>
        <w:t>t</w:t>
      </w:r>
      <w:r w:rsidRPr="00F34981">
        <w:rPr>
          <w:sz w:val="14"/>
        </w:rPr>
        <w:t xml:space="preserve">ates </w:t>
      </w:r>
      <w:r w:rsidRPr="00F34981">
        <w:rPr>
          <w:rStyle w:val="TitleChar"/>
        </w:rPr>
        <w:t>and thus weak</w:t>
      </w:r>
      <w:r w:rsidRPr="00F34981">
        <w:rPr>
          <w:sz w:val="14"/>
        </w:rPr>
        <w:t xml:space="preserve"> </w:t>
      </w:r>
      <w:r w:rsidRPr="00F34981">
        <w:rPr>
          <w:rStyle w:val="TitleChar"/>
        </w:rPr>
        <w:t xml:space="preserve">Presidential popularity </w:t>
      </w:r>
      <w:r w:rsidRPr="00F34981">
        <w:rPr>
          <w:rStyle w:val="TitleChar"/>
          <w:highlight w:val="cyan"/>
        </w:rPr>
        <w:t xml:space="preserve">are </w:t>
      </w:r>
      <w:r w:rsidRPr="00F34981">
        <w:rPr>
          <w:rStyle w:val="Box"/>
          <w:highlight w:val="cyan"/>
        </w:rPr>
        <w:t>statically linked</w:t>
      </w:r>
      <w:r w:rsidRPr="00F34981">
        <w:rPr>
          <w:rStyle w:val="TitleChar"/>
          <w:highlight w:val="cyan"/>
        </w:rPr>
        <w:t xml:space="preserve"> to an </w:t>
      </w:r>
      <w:r w:rsidRPr="00F34981">
        <w:rPr>
          <w:rStyle w:val="Box"/>
          <w:highlight w:val="cyan"/>
        </w:rPr>
        <w:t>increase in the use of force</w:t>
      </w:r>
      <w:r w:rsidRPr="00F34981">
        <w:rPr>
          <w:sz w:val="14"/>
        </w:rPr>
        <w:t xml:space="preserve">. In summary, recent economic scholarship positively correlates economic integration with an increase in the frequency of economic crises, whereas </w:t>
      </w:r>
      <w:r w:rsidRPr="00F34981">
        <w:rPr>
          <w:rStyle w:val="TitleChar"/>
        </w:rPr>
        <w:t>political science scholarship links economic decline with external conflict at systemic, dyadic and national levels</w:t>
      </w:r>
      <w:r w:rsidRPr="00F34981">
        <w:rPr>
          <w:sz w:val="14"/>
        </w:rPr>
        <w:t>. This implied connection between integration, crises and armed conflict has not featured prominently in economic-security debate and deserves more attention. This observation is not contradictory to other perspectives that link economic interdependence with a decrease in the likelihood of external conflict, such as those mentioned in the first paragraph of this chapter. Those studies tend to focus on dyadic interdependence instead of global interdependence and do not specifically consider</w:t>
      </w:r>
    </w:p>
    <w:p w14:paraId="3EBA01EC" w14:textId="77777777" w:rsidR="00B52F51" w:rsidRDefault="00B52F51" w:rsidP="00B52F51"/>
    <w:p w14:paraId="00E890D5" w14:textId="77777777" w:rsidR="00B52F51" w:rsidRPr="00A430DB" w:rsidRDefault="00B52F51" w:rsidP="00B52F51">
      <w:pPr>
        <w:pStyle w:val="Heading4"/>
      </w:pPr>
      <w:r w:rsidRPr="00A430DB">
        <w:t>Growth solves conflict</w:t>
      </w:r>
      <w:r>
        <w:t xml:space="preserve">- cooperation and disincentives </w:t>
      </w:r>
    </w:p>
    <w:p w14:paraId="7508E38A" w14:textId="77777777" w:rsidR="00B52F51" w:rsidRPr="00A430DB" w:rsidRDefault="00B52F51" w:rsidP="00B52F51">
      <w:r>
        <w:rPr>
          <w:rStyle w:val="StyleStyleBold12pt"/>
        </w:rPr>
        <w:t>Marquardt</w:t>
      </w:r>
      <w:r w:rsidRPr="00964BFC">
        <w:rPr>
          <w:rStyle w:val="StyleStyleBold12pt"/>
        </w:rPr>
        <w:t xml:space="preserve"> 5</w:t>
      </w:r>
      <w:r w:rsidRPr="00A430DB">
        <w:t xml:space="preserve"> Michael J., Professor of Human Resource Development and International Affairs, George Washington University, Globalization: The Pathway to Prosperity, Freedom and Peace,” Human Resource Development International, March 2005, Volume 8, Number 1, pg. 127-</w:t>
      </w:r>
      <w:r>
        <w:t>129, Taylor and Francis</w:t>
      </w:r>
    </w:p>
    <w:p w14:paraId="710E0CC2" w14:textId="77777777" w:rsidR="00B52F51" w:rsidRDefault="00B52F51" w:rsidP="00B52F51"/>
    <w:p w14:paraId="430C5BF2" w14:textId="77777777" w:rsidR="00B52F51" w:rsidRPr="00964BFC" w:rsidRDefault="00B52F51" w:rsidP="00B52F51">
      <w:pPr>
        <w:rPr>
          <w:sz w:val="14"/>
        </w:rPr>
      </w:pPr>
      <w:r w:rsidRPr="00964BFC">
        <w:rPr>
          <w:sz w:val="14"/>
        </w:rPr>
        <w:t xml:space="preserve">Perhaps </w:t>
      </w:r>
      <w:r w:rsidRPr="00964BFC">
        <w:rPr>
          <w:rStyle w:val="TitleChar"/>
          <w:highlight w:val="cyan"/>
        </w:rPr>
        <w:t xml:space="preserve">the </w:t>
      </w:r>
      <w:r w:rsidRPr="00964BFC">
        <w:rPr>
          <w:rStyle w:val="Box"/>
          <w:highlight w:val="cyan"/>
        </w:rPr>
        <w:t>greatest value</w:t>
      </w:r>
      <w:r w:rsidRPr="00964BFC">
        <w:rPr>
          <w:rStyle w:val="TitleChar"/>
          <w:highlight w:val="cyan"/>
        </w:rPr>
        <w:t xml:space="preserve"> of globalization is its potential for creating</w:t>
      </w:r>
      <w:r w:rsidRPr="00964BFC">
        <w:rPr>
          <w:rStyle w:val="TitleChar"/>
        </w:rPr>
        <w:t xml:space="preserve"> a </w:t>
      </w:r>
      <w:r w:rsidRPr="00964BFC">
        <w:rPr>
          <w:rStyle w:val="Box"/>
        </w:rPr>
        <w:t xml:space="preserve">world of </w:t>
      </w:r>
      <w:r w:rsidRPr="00964BFC">
        <w:rPr>
          <w:rStyle w:val="Box"/>
          <w:highlight w:val="cyan"/>
        </w:rPr>
        <w:t>peace</w:t>
      </w:r>
      <w:r w:rsidRPr="00964BFC">
        <w:rPr>
          <w:sz w:val="14"/>
          <w:highlight w:val="cyan"/>
        </w:rPr>
        <w:t xml:space="preserve">. </w:t>
      </w:r>
      <w:r w:rsidRPr="003D5C6D">
        <w:rPr>
          <w:rStyle w:val="TitleChar"/>
        </w:rPr>
        <w:t>Economic</w:t>
      </w:r>
      <w:r w:rsidRPr="00964BFC">
        <w:rPr>
          <w:rStyle w:val="TitleChar"/>
          <w:highlight w:val="cyan"/>
        </w:rPr>
        <w:t xml:space="preserve"> growth has been identiﬁed as one of the </w:t>
      </w:r>
      <w:r w:rsidRPr="00964BFC">
        <w:rPr>
          <w:rStyle w:val="Box"/>
          <w:highlight w:val="cyan"/>
        </w:rPr>
        <w:t>strongest forces</w:t>
      </w:r>
      <w:r w:rsidRPr="00964BFC">
        <w:rPr>
          <w:rStyle w:val="TitleChar"/>
          <w:highlight w:val="cyan"/>
        </w:rPr>
        <w:t xml:space="preserve"> that turn people </w:t>
      </w:r>
      <w:r w:rsidRPr="00964BFC">
        <w:rPr>
          <w:rStyle w:val="Box"/>
          <w:highlight w:val="cyan"/>
        </w:rPr>
        <w:t>away from conﬂict</w:t>
      </w:r>
      <w:r w:rsidRPr="00964BFC">
        <w:rPr>
          <w:rStyle w:val="TitleChar"/>
        </w:rPr>
        <w:t xml:space="preserve"> and wars among groups, tribes, and nations</w:t>
      </w:r>
      <w:r w:rsidRPr="00964BFC">
        <w:rPr>
          <w:sz w:val="14"/>
        </w:rPr>
        <w:t xml:space="preserve">. </w:t>
      </w:r>
      <w:r w:rsidRPr="00964BFC">
        <w:rPr>
          <w:rStyle w:val="TitleChar"/>
        </w:rPr>
        <w:t xml:space="preserve">Global </w:t>
      </w:r>
      <w:r w:rsidRPr="00964BFC">
        <w:rPr>
          <w:rStyle w:val="TitleChar"/>
          <w:highlight w:val="cyan"/>
        </w:rPr>
        <w:t xml:space="preserve">companies </w:t>
      </w:r>
      <w:r w:rsidRPr="00964BFC">
        <w:rPr>
          <w:rStyle w:val="Box"/>
        </w:rPr>
        <w:t xml:space="preserve">strongly </w:t>
      </w:r>
      <w:r w:rsidRPr="00964BFC">
        <w:rPr>
          <w:rStyle w:val="Box"/>
          <w:highlight w:val="cyan"/>
        </w:rPr>
        <w:t>discourage</w:t>
      </w:r>
      <w:r w:rsidRPr="00964BFC">
        <w:rPr>
          <w:rStyle w:val="TitleChar"/>
          <w:highlight w:val="cyan"/>
        </w:rPr>
        <w:t xml:space="preserve"> governments from warring</w:t>
      </w:r>
      <w:r w:rsidRPr="00964BFC">
        <w:rPr>
          <w:rStyle w:val="TitleChar"/>
        </w:rPr>
        <w:t xml:space="preserve"> against countries in which they have investments</w:t>
      </w:r>
      <w:r w:rsidRPr="00964BFC">
        <w:rPr>
          <w:sz w:val="14"/>
        </w:rPr>
        <w:t xml:space="preserve">. </w:t>
      </w:r>
      <w:r w:rsidRPr="00964BFC">
        <w:rPr>
          <w:rStyle w:val="TitleChar"/>
          <w:highlight w:val="cyan"/>
        </w:rPr>
        <w:t>Focusing on</w:t>
      </w:r>
      <w:r w:rsidRPr="00964BFC">
        <w:rPr>
          <w:sz w:val="14"/>
        </w:rPr>
        <w:t xml:space="preserve"> economic </w:t>
      </w:r>
      <w:r w:rsidRPr="00964BFC">
        <w:rPr>
          <w:rStyle w:val="TitleChar"/>
          <w:highlight w:val="cyan"/>
        </w:rPr>
        <w:t>growth encourages</w:t>
      </w:r>
      <w:r w:rsidRPr="00964BFC">
        <w:rPr>
          <w:sz w:val="14"/>
        </w:rPr>
        <w:t xml:space="preserve"> </w:t>
      </w:r>
      <w:r w:rsidRPr="00964BFC">
        <w:rPr>
          <w:rStyle w:val="Box"/>
          <w:highlight w:val="cyan"/>
        </w:rPr>
        <w:t>cooperation</w:t>
      </w:r>
      <w:r w:rsidRPr="00964BFC">
        <w:rPr>
          <w:rStyle w:val="TitleChar"/>
        </w:rPr>
        <w:t xml:space="preserve"> and living in relative peace</w:t>
      </w:r>
      <w:r w:rsidRPr="00964BFC">
        <w:rPr>
          <w:sz w:val="14"/>
        </w:rPr>
        <w:t xml:space="preserve"> (Marquardt, 2001, 2002).</w:t>
      </w:r>
      <w:r>
        <w:rPr>
          <w:sz w:val="14"/>
        </w:rPr>
        <w:t xml:space="preserve"> </w:t>
      </w:r>
    </w:p>
    <w:p w14:paraId="4C303B4A" w14:textId="77777777" w:rsidR="00B52F51" w:rsidRDefault="00B52F51" w:rsidP="00B52F51"/>
    <w:p w14:paraId="715F60B1" w14:textId="77777777" w:rsidR="00B52F51" w:rsidRPr="00C17130" w:rsidRDefault="00B52F51" w:rsidP="00B52F51">
      <w:pPr>
        <w:pStyle w:val="Heading4"/>
      </w:pPr>
      <w:r>
        <w:t>C</w:t>
      </w:r>
      <w:r w:rsidRPr="00C17130">
        <w:t>ollapse causes mult</w:t>
      </w:r>
      <w:r>
        <w:t xml:space="preserve">iple scenarios for nuclear war- collapses democracy, </w:t>
      </w:r>
      <w:proofErr w:type="spellStart"/>
      <w:r>
        <w:t>heg</w:t>
      </w:r>
      <w:proofErr w:type="spellEnd"/>
      <w:r>
        <w:t>, and the international system causes terrorism, Middle East war, resource war, and naval conflict- empirics prove</w:t>
      </w:r>
    </w:p>
    <w:p w14:paraId="730D6C32" w14:textId="77777777" w:rsidR="00B52F51" w:rsidRPr="00C17130" w:rsidRDefault="00B52F51" w:rsidP="00B52F51">
      <w:r w:rsidRPr="00C17130">
        <w:rPr>
          <w:rStyle w:val="StyleStyleBold12pt"/>
        </w:rPr>
        <w:t xml:space="preserve">Burrows and Harris 9 </w:t>
      </w:r>
      <w:r w:rsidRPr="00C17130">
        <w:t>Mathew J. Burrows is a counselor in the National Intelligence Council (NIC), the principal drafter of Global Trends 2025: A Transformed World, Jennifer Harris is a member of the NIC’s Long Range Analysis Unit, “Revisiting the Future: Geopolitical Effects of the Financial Crisis”, The Washington Quarterly, April, http://www.ciaonet.org/journals/twq/v32i2/f_0016178_13952.pdf</w:t>
      </w:r>
    </w:p>
    <w:p w14:paraId="64FCAAC8" w14:textId="77777777" w:rsidR="00B52F51" w:rsidRDefault="00B52F51" w:rsidP="00B52F51"/>
    <w:p w14:paraId="4C3094CB" w14:textId="77777777" w:rsidR="00B52F51" w:rsidRPr="00C17130" w:rsidRDefault="00B52F51" w:rsidP="00B52F51">
      <w:pPr>
        <w:rPr>
          <w:rStyle w:val="TitleChar"/>
        </w:rPr>
      </w:pPr>
      <w:r w:rsidRPr="0028114C">
        <w:rPr>
          <w:sz w:val="14"/>
        </w:rPr>
        <w:t xml:space="preserve">Increased Potential for Global Conflict Of course, the report encompasses more than economics and indeed believes </w:t>
      </w:r>
      <w:r w:rsidRPr="000A3064">
        <w:rPr>
          <w:rStyle w:val="TitleChar"/>
        </w:rPr>
        <w:t>the future is</w:t>
      </w:r>
      <w:r w:rsidRPr="0028114C">
        <w:rPr>
          <w:sz w:val="14"/>
        </w:rPr>
        <w:t xml:space="preserve"> </w:t>
      </w:r>
      <w:r w:rsidRPr="000A3064">
        <w:rPr>
          <w:rStyle w:val="TitleChar"/>
        </w:rPr>
        <w:t xml:space="preserve">likely to be the result of a number of </w:t>
      </w:r>
      <w:r w:rsidRPr="000A3064">
        <w:rPr>
          <w:rStyle w:val="Box"/>
        </w:rPr>
        <w:t>intersecting and interlocking forces</w:t>
      </w:r>
      <w:r w:rsidRPr="000A3064">
        <w:rPr>
          <w:rStyle w:val="TitleChar"/>
        </w:rPr>
        <w:t>.</w:t>
      </w:r>
      <w:r w:rsidRPr="0028114C">
        <w:rPr>
          <w:sz w:val="14"/>
        </w:rPr>
        <w:t xml:space="preserve"> </w:t>
      </w:r>
      <w:r w:rsidRPr="000A3064">
        <w:rPr>
          <w:rStyle w:val="TitleChar"/>
        </w:rPr>
        <w:t>With so many possible permutations of outcomes</w:t>
      </w:r>
      <w:r w:rsidRPr="0028114C">
        <w:rPr>
          <w:sz w:val="14"/>
        </w:rPr>
        <w:t xml:space="preserve">, each with ample opportunity for unintended consequences, </w:t>
      </w:r>
      <w:r w:rsidRPr="0028114C">
        <w:rPr>
          <w:rStyle w:val="Box"/>
        </w:rPr>
        <w:t>there is a growing sense of insecurity</w:t>
      </w:r>
      <w:r w:rsidRPr="0028114C">
        <w:rPr>
          <w:sz w:val="14"/>
        </w:rPr>
        <w:t xml:space="preserve">. Even so, </w:t>
      </w:r>
      <w:r w:rsidRPr="0028114C">
        <w:rPr>
          <w:rStyle w:val="Box"/>
        </w:rPr>
        <w:t>history may be more instructive than ever.</w:t>
      </w:r>
      <w:r w:rsidRPr="0028114C">
        <w:rPr>
          <w:sz w:val="14"/>
        </w:rPr>
        <w:t xml:space="preserve"> While we continue to believe that </w:t>
      </w:r>
      <w:r w:rsidRPr="00C17130">
        <w:rPr>
          <w:rStyle w:val="TitleChar"/>
        </w:rPr>
        <w:t xml:space="preserve">the </w:t>
      </w:r>
      <w:r w:rsidRPr="00FA1FCE">
        <w:rPr>
          <w:rStyle w:val="TitleChar"/>
          <w:highlight w:val="cyan"/>
        </w:rPr>
        <w:t>Great Depression</w:t>
      </w:r>
      <w:r w:rsidRPr="0028114C">
        <w:rPr>
          <w:sz w:val="14"/>
        </w:rPr>
        <w:t xml:space="preserve"> is not likely to be repeated, </w:t>
      </w:r>
      <w:r w:rsidRPr="00C17130">
        <w:rPr>
          <w:rStyle w:val="TitleChar"/>
        </w:rPr>
        <w:t xml:space="preserve">the </w:t>
      </w:r>
      <w:r w:rsidRPr="00FA1FCE">
        <w:rPr>
          <w:rStyle w:val="Box"/>
          <w:highlight w:val="cyan"/>
        </w:rPr>
        <w:t>lessons to be drawn</w:t>
      </w:r>
      <w:r w:rsidRPr="00C17130">
        <w:rPr>
          <w:rStyle w:val="TitleChar"/>
        </w:rPr>
        <w:t xml:space="preserve"> from that period include </w:t>
      </w:r>
      <w:r w:rsidRPr="00FA1FCE">
        <w:rPr>
          <w:rStyle w:val="TitleChar"/>
          <w:highlight w:val="cyan"/>
        </w:rPr>
        <w:t xml:space="preserve">the </w:t>
      </w:r>
      <w:r w:rsidRPr="00FA1FCE">
        <w:rPr>
          <w:rStyle w:val="Box"/>
          <w:highlight w:val="cyan"/>
        </w:rPr>
        <w:t>harmful effects</w:t>
      </w:r>
      <w:r w:rsidRPr="00FA1FCE">
        <w:rPr>
          <w:rStyle w:val="TitleChar"/>
          <w:highlight w:val="cyan"/>
        </w:rPr>
        <w:t xml:space="preserve"> on fledgling democracies and multiethnic societies</w:t>
      </w:r>
      <w:r w:rsidRPr="00C17130">
        <w:rPr>
          <w:rStyle w:val="TitleChar"/>
        </w:rPr>
        <w:t xml:space="preserve"> (think Central Europe in 1920s and 1930s) </w:t>
      </w:r>
      <w:r w:rsidRPr="00FA1FCE">
        <w:rPr>
          <w:rStyle w:val="TitleChar"/>
          <w:highlight w:val="cyan"/>
        </w:rPr>
        <w:t>and on</w:t>
      </w:r>
      <w:r w:rsidRPr="00C17130">
        <w:rPr>
          <w:rStyle w:val="TitleChar"/>
        </w:rPr>
        <w:t xml:space="preserve"> the sustainability of </w:t>
      </w:r>
      <w:r w:rsidRPr="00FA1FCE">
        <w:rPr>
          <w:rStyle w:val="TitleChar"/>
          <w:highlight w:val="cyan"/>
        </w:rPr>
        <w:t>multilateral institutions</w:t>
      </w:r>
      <w:r w:rsidRPr="00C17130">
        <w:rPr>
          <w:rStyle w:val="TitleChar"/>
        </w:rPr>
        <w:t xml:space="preserve"> (think League of Nations in the same period). </w:t>
      </w:r>
      <w:r w:rsidRPr="0028114C">
        <w:rPr>
          <w:sz w:val="14"/>
        </w:rPr>
        <w:t xml:space="preserve">There is no reason to think that this would not be true in the twenty-first as much as in the twentieth century. For that reason, the ways in which </w:t>
      </w:r>
      <w:r w:rsidRPr="00FA1FCE">
        <w:rPr>
          <w:rStyle w:val="TitleChar"/>
          <w:highlight w:val="cyan"/>
        </w:rPr>
        <w:t xml:space="preserve">the potential for greater conflict </w:t>
      </w:r>
      <w:r w:rsidRPr="00FA1FCE">
        <w:rPr>
          <w:rStyle w:val="Box"/>
          <w:highlight w:val="cyan"/>
        </w:rPr>
        <w:t>could grow</w:t>
      </w:r>
      <w:r w:rsidRPr="0028114C">
        <w:rPr>
          <w:sz w:val="14"/>
        </w:rPr>
        <w:t xml:space="preserve"> would seem to be even more apt </w:t>
      </w:r>
      <w:r w:rsidRPr="00FA1FCE">
        <w:rPr>
          <w:rStyle w:val="TitleChar"/>
          <w:highlight w:val="cyan"/>
        </w:rPr>
        <w:t>in a</w:t>
      </w:r>
      <w:r w:rsidRPr="00C17130">
        <w:rPr>
          <w:rStyle w:val="TitleChar"/>
        </w:rPr>
        <w:t xml:space="preserve"> constantly </w:t>
      </w:r>
      <w:r w:rsidRPr="00FA1FCE">
        <w:rPr>
          <w:rStyle w:val="TitleChar"/>
          <w:highlight w:val="cyan"/>
        </w:rPr>
        <w:t>volatile economic environment</w:t>
      </w:r>
      <w:r w:rsidRPr="0028114C">
        <w:rPr>
          <w:sz w:val="14"/>
        </w:rPr>
        <w:t xml:space="preserve"> as they would be if change would be steadier. In surveying those risks, the report stressed the likelihood that terrorism and nonproliferation will remain priorities even as resource issues move up on the international agenda. </w:t>
      </w:r>
      <w:r w:rsidRPr="00FA1FCE">
        <w:rPr>
          <w:rStyle w:val="Box"/>
          <w:highlight w:val="cyan"/>
        </w:rPr>
        <w:t>Terrorism’s appeal will decline</w:t>
      </w:r>
      <w:r w:rsidRPr="00FA1FCE">
        <w:rPr>
          <w:rStyle w:val="TitleChar"/>
          <w:highlight w:val="cyan"/>
        </w:rPr>
        <w:t xml:space="preserve"> if</w:t>
      </w:r>
      <w:r w:rsidRPr="00C17130">
        <w:rPr>
          <w:rStyle w:val="TitleChar"/>
        </w:rPr>
        <w:t xml:space="preserve"> economic </w:t>
      </w:r>
      <w:r w:rsidRPr="00FA1FCE">
        <w:rPr>
          <w:rStyle w:val="TitleChar"/>
          <w:highlight w:val="cyan"/>
        </w:rPr>
        <w:t>growth continues</w:t>
      </w:r>
      <w:r w:rsidRPr="00C17130">
        <w:rPr>
          <w:rStyle w:val="TitleChar"/>
        </w:rPr>
        <w:t xml:space="preserve"> in the Middle East and youth unemployment is reduced</w:t>
      </w:r>
      <w:r w:rsidRPr="0028114C">
        <w:rPr>
          <w:sz w:val="14"/>
        </w:rPr>
        <w:t xml:space="preserve">. For those terrorist groups that remain active in 2025, however, the </w:t>
      </w:r>
      <w:r w:rsidRPr="00C17130">
        <w:rPr>
          <w:rStyle w:val="TitleChar"/>
        </w:rPr>
        <w:t>diffusion of technologies and scientific knowledge will place some of the world’s most dangerous capabilities within their reach.</w:t>
      </w:r>
      <w:r w:rsidRPr="0028114C">
        <w:rPr>
          <w:sz w:val="14"/>
        </w:rPr>
        <w:t xml:space="preserve"> Terrorist groups in 2025 will likely be a combination of descendants of long established </w:t>
      </w:r>
      <w:proofErr w:type="spellStart"/>
      <w:r w:rsidRPr="0028114C">
        <w:rPr>
          <w:sz w:val="14"/>
        </w:rPr>
        <w:t>groupsinheriting</w:t>
      </w:r>
      <w:proofErr w:type="spellEnd"/>
      <w:r w:rsidRPr="0028114C">
        <w:rPr>
          <w:sz w:val="14"/>
        </w:rPr>
        <w:t xml:space="preserve"> organizational structures, command and control processes, and training procedures necessary to conduct sophisticated attacks and </w:t>
      </w:r>
      <w:r w:rsidRPr="00C17130">
        <w:rPr>
          <w:rStyle w:val="TitleChar"/>
        </w:rPr>
        <w:t xml:space="preserve">newly emergent collections of the angry and disenfranchised that become self-radicalized, particularly in the absence of economic outlets that would become narrower in an economic downturn. The most dangerous casualty of any </w:t>
      </w:r>
      <w:r w:rsidRPr="00FA1FCE">
        <w:rPr>
          <w:rStyle w:val="Box"/>
          <w:highlight w:val="cyan"/>
        </w:rPr>
        <w:t>economically-induced drawdown</w:t>
      </w:r>
      <w:r w:rsidRPr="00FA1FCE">
        <w:rPr>
          <w:rStyle w:val="TitleChar"/>
          <w:highlight w:val="cyan"/>
        </w:rPr>
        <w:t xml:space="preserve"> of U.S. military presence</w:t>
      </w:r>
      <w:r w:rsidRPr="00C17130">
        <w:rPr>
          <w:rStyle w:val="TitleChar"/>
        </w:rPr>
        <w:t xml:space="preserve"> would almost certainly be the Middle East.</w:t>
      </w:r>
      <w:r w:rsidRPr="0028114C">
        <w:rPr>
          <w:sz w:val="14"/>
        </w:rPr>
        <w:t xml:space="preserve"> Although Iran’s acquisition of nuclear weapons is not inevitable, </w:t>
      </w:r>
      <w:r w:rsidRPr="00C17130">
        <w:rPr>
          <w:rStyle w:val="TitleChar"/>
        </w:rPr>
        <w:t xml:space="preserve">worries about a </w:t>
      </w:r>
      <w:r w:rsidRPr="00FA1FCE">
        <w:rPr>
          <w:rStyle w:val="TitleChar"/>
          <w:highlight w:val="cyan"/>
        </w:rPr>
        <w:t>nuclear-armed Iran could lead states</w:t>
      </w:r>
      <w:r w:rsidRPr="00C17130">
        <w:rPr>
          <w:rStyle w:val="TitleChar"/>
        </w:rPr>
        <w:t xml:space="preserve"> in the region to develop new security arrangements with external powers, acquire additional weapons, and consider </w:t>
      </w:r>
      <w:r w:rsidRPr="00FA1FCE">
        <w:rPr>
          <w:rStyle w:val="TitleChar"/>
          <w:highlight w:val="cyan"/>
        </w:rPr>
        <w:t>pursuing their own nuclear ambitions</w:t>
      </w:r>
      <w:r w:rsidRPr="00C17130">
        <w:rPr>
          <w:rStyle w:val="TitleChar"/>
        </w:rPr>
        <w:t xml:space="preserve">. It is not clear that the type of stable deterrent relationship </w:t>
      </w:r>
      <w:r w:rsidRPr="0028114C">
        <w:rPr>
          <w:sz w:val="14"/>
        </w:rPr>
        <w:t xml:space="preserve">that existed between the great powers for most of the Cold War </w:t>
      </w:r>
      <w:r w:rsidRPr="00C17130">
        <w:rPr>
          <w:rStyle w:val="TitleChar"/>
        </w:rPr>
        <w:t xml:space="preserve">would emerge </w:t>
      </w:r>
      <w:r w:rsidRPr="0028114C">
        <w:rPr>
          <w:sz w:val="14"/>
        </w:rPr>
        <w:t xml:space="preserve">naturally in the Middle East with a nuclear Iran. </w:t>
      </w:r>
      <w:r w:rsidRPr="00C17130">
        <w:rPr>
          <w:rStyle w:val="TitleChar"/>
        </w:rPr>
        <w:t xml:space="preserve">Episodes of </w:t>
      </w:r>
      <w:r w:rsidRPr="00FA1FCE">
        <w:rPr>
          <w:rStyle w:val="TitleChar"/>
          <w:highlight w:val="cyan"/>
        </w:rPr>
        <w:t>low intensity conflict and</w:t>
      </w:r>
      <w:r w:rsidRPr="00C17130">
        <w:rPr>
          <w:rStyle w:val="TitleChar"/>
        </w:rPr>
        <w:t xml:space="preserve"> </w:t>
      </w:r>
      <w:r w:rsidRPr="00FA1FCE">
        <w:rPr>
          <w:rStyle w:val="TitleChar"/>
          <w:highlight w:val="cyan"/>
        </w:rPr>
        <w:t>terrorism</w:t>
      </w:r>
      <w:r w:rsidRPr="00C17130">
        <w:rPr>
          <w:rStyle w:val="TitleChar"/>
        </w:rPr>
        <w:t xml:space="preserve"> taking place under a nuclear umbrella </w:t>
      </w:r>
      <w:r w:rsidRPr="00FA1FCE">
        <w:rPr>
          <w:rStyle w:val="TitleChar"/>
          <w:highlight w:val="cyan"/>
        </w:rPr>
        <w:t xml:space="preserve">could lead to an </w:t>
      </w:r>
      <w:r w:rsidRPr="00FA1FCE">
        <w:rPr>
          <w:rStyle w:val="Box"/>
          <w:highlight w:val="cyan"/>
        </w:rPr>
        <w:t>unintended escalation</w:t>
      </w:r>
      <w:r w:rsidRPr="0028114C">
        <w:rPr>
          <w:sz w:val="14"/>
        </w:rPr>
        <w:t xml:space="preserve"> and broader conflict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w:t>
      </w:r>
      <w:r w:rsidRPr="00C17130">
        <w:rPr>
          <w:rStyle w:val="TitleChar"/>
        </w:rPr>
        <w:t xml:space="preserve">. The lack of strategic depth in neighboring states like </w:t>
      </w:r>
      <w:r w:rsidRPr="00FA1FCE">
        <w:rPr>
          <w:rStyle w:val="TitleChar"/>
          <w:highlight w:val="cyan"/>
        </w:rPr>
        <w:t>Israel</w:t>
      </w:r>
      <w:r w:rsidRPr="00C17130">
        <w:rPr>
          <w:rStyle w:val="TitleChar"/>
        </w:rPr>
        <w:t xml:space="preserve">, short warning and missile flight times, and uncertainty of Iranian intentions </w:t>
      </w:r>
      <w:r w:rsidRPr="00FA1FCE">
        <w:rPr>
          <w:rStyle w:val="TitleChar"/>
          <w:highlight w:val="cyan"/>
        </w:rPr>
        <w:t xml:space="preserve">may </w:t>
      </w:r>
      <w:r w:rsidRPr="00FA1FCE">
        <w:rPr>
          <w:rStyle w:val="Box"/>
          <w:highlight w:val="cyan"/>
        </w:rPr>
        <w:t>place more focus on preemption</w:t>
      </w:r>
      <w:r w:rsidRPr="00C17130">
        <w:rPr>
          <w:rStyle w:val="TitleChar"/>
        </w:rPr>
        <w:t xml:space="preserve"> rather than defense, potentially </w:t>
      </w:r>
      <w:r w:rsidRPr="00FA1FCE">
        <w:rPr>
          <w:rStyle w:val="TitleChar"/>
          <w:highlight w:val="cyan"/>
        </w:rPr>
        <w:t xml:space="preserve">leading to </w:t>
      </w:r>
      <w:r w:rsidRPr="00FA1FCE">
        <w:rPr>
          <w:rStyle w:val="Box"/>
          <w:highlight w:val="cyan"/>
        </w:rPr>
        <w:t>escalating crises</w:t>
      </w:r>
      <w:r w:rsidRPr="00C17130">
        <w:rPr>
          <w:rStyle w:val="TitleChar"/>
        </w:rPr>
        <w:t xml:space="preserve">. Types of </w:t>
      </w:r>
      <w:r w:rsidRPr="00FA1FCE">
        <w:rPr>
          <w:rStyle w:val="TitleChar"/>
          <w:highlight w:val="cyan"/>
        </w:rPr>
        <w:t>conflict</w:t>
      </w:r>
      <w:r w:rsidRPr="00C17130">
        <w:rPr>
          <w:rStyle w:val="TitleChar"/>
        </w:rPr>
        <w:t xml:space="preserve"> that the world continues to experience, such as </w:t>
      </w:r>
      <w:r w:rsidRPr="00FA1FCE">
        <w:rPr>
          <w:rStyle w:val="TitleChar"/>
          <w:highlight w:val="cyan"/>
        </w:rPr>
        <w:t>over resources,</w:t>
      </w:r>
      <w:r w:rsidRPr="00C17130">
        <w:rPr>
          <w:rStyle w:val="TitleChar"/>
        </w:rPr>
        <w:t xml:space="preserve"> </w:t>
      </w:r>
      <w:r w:rsidRPr="00FA1FCE">
        <w:rPr>
          <w:rStyle w:val="TitleChar"/>
          <w:highlight w:val="cyan"/>
        </w:rPr>
        <w:t>could reemerge</w:t>
      </w:r>
      <w:r w:rsidRPr="00C17130">
        <w:rPr>
          <w:rStyle w:val="TitleChar"/>
        </w:rPr>
        <w:t xml:space="preserve">, particularly </w:t>
      </w:r>
      <w:r w:rsidRPr="00FA1FCE">
        <w:rPr>
          <w:rStyle w:val="TitleChar"/>
          <w:highlight w:val="cyan"/>
        </w:rPr>
        <w:t xml:space="preserve">if </w:t>
      </w:r>
      <w:r w:rsidRPr="00FA1FCE">
        <w:rPr>
          <w:rStyle w:val="Box"/>
          <w:highlight w:val="cyan"/>
        </w:rPr>
        <w:t>protectionism grows</w:t>
      </w:r>
      <w:r w:rsidRPr="00C17130">
        <w:rPr>
          <w:rStyle w:val="TitleChar"/>
        </w:rPr>
        <w:t xml:space="preserve"> and there is a resort to neo-mercantilist practices. </w:t>
      </w:r>
      <w:r w:rsidRPr="00FA1FCE">
        <w:rPr>
          <w:rStyle w:val="TitleChar"/>
          <w:highlight w:val="cyan"/>
        </w:rPr>
        <w:t>Perceptions of</w:t>
      </w:r>
      <w:r w:rsidRPr="00C17130">
        <w:rPr>
          <w:rStyle w:val="TitleChar"/>
        </w:rPr>
        <w:t xml:space="preserve"> renewed </w:t>
      </w:r>
      <w:r w:rsidRPr="00FA1FCE">
        <w:rPr>
          <w:rStyle w:val="TitleChar"/>
          <w:highlight w:val="cyan"/>
        </w:rPr>
        <w:t>energy scarcity</w:t>
      </w:r>
      <w:r w:rsidRPr="00C17130">
        <w:rPr>
          <w:rStyle w:val="TitleChar"/>
        </w:rPr>
        <w:t xml:space="preserve"> will drive countries to take actions to assure their future access to energy supplies. In the worst case, this </w:t>
      </w:r>
      <w:r w:rsidRPr="00FA1FCE">
        <w:rPr>
          <w:rStyle w:val="TitleChar"/>
          <w:highlight w:val="cyan"/>
        </w:rPr>
        <w:t>could result in</w:t>
      </w:r>
      <w:r w:rsidRPr="00C17130">
        <w:rPr>
          <w:rStyle w:val="TitleChar"/>
        </w:rPr>
        <w:t xml:space="preserve"> </w:t>
      </w:r>
      <w:r w:rsidRPr="00FA1FCE">
        <w:rPr>
          <w:rStyle w:val="Box"/>
          <w:highlight w:val="cyan"/>
        </w:rPr>
        <w:t>interstate conflicts</w:t>
      </w:r>
      <w:r w:rsidRPr="00C17130">
        <w:rPr>
          <w:rStyle w:val="TitleChar"/>
        </w:rPr>
        <w:t xml:space="preserve"> if government leaders deem assured access to energy resources, </w:t>
      </w:r>
      <w:r w:rsidRPr="0028114C">
        <w:rPr>
          <w:sz w:val="14"/>
        </w:rPr>
        <w:t>for example,</w:t>
      </w:r>
      <w:r w:rsidRPr="00C17130">
        <w:rPr>
          <w:rStyle w:val="TitleChar"/>
        </w:rPr>
        <w:t xml:space="preserve"> to be essential for maintaining domestic stability and the survival of their regime. Even </w:t>
      </w:r>
      <w:r w:rsidRPr="00FA1FCE">
        <w:rPr>
          <w:rStyle w:val="TitleChar"/>
          <w:highlight w:val="cyan"/>
        </w:rPr>
        <w:t>actions short of war,</w:t>
      </w:r>
      <w:r w:rsidRPr="00C17130">
        <w:rPr>
          <w:rStyle w:val="TitleChar"/>
        </w:rPr>
        <w:t xml:space="preserve"> however, </w:t>
      </w:r>
      <w:r w:rsidRPr="00FA1FCE">
        <w:rPr>
          <w:rStyle w:val="TitleChar"/>
          <w:highlight w:val="cyan"/>
        </w:rPr>
        <w:t xml:space="preserve">will have </w:t>
      </w:r>
      <w:r w:rsidRPr="00FA1FCE">
        <w:rPr>
          <w:rStyle w:val="Box"/>
          <w:highlight w:val="cyan"/>
        </w:rPr>
        <w:t>important geopolitical implications</w:t>
      </w:r>
      <w:r w:rsidRPr="00C17130">
        <w:rPr>
          <w:rStyle w:val="TitleChar"/>
        </w:rPr>
        <w:t xml:space="preserve">. </w:t>
      </w:r>
      <w:r w:rsidRPr="00FA1FCE">
        <w:rPr>
          <w:rStyle w:val="TitleChar"/>
          <w:highlight w:val="cyan"/>
        </w:rPr>
        <w:t>Maritime security concerns are providing a rationale for naval buildups</w:t>
      </w:r>
      <w:r w:rsidRPr="00C17130">
        <w:rPr>
          <w:rStyle w:val="TitleChar"/>
        </w:rPr>
        <w:t xml:space="preserve"> and modernization efforts, such as China’s and India’s</w:t>
      </w:r>
      <w:r w:rsidRPr="0028114C">
        <w:rPr>
          <w:sz w:val="14"/>
        </w:rPr>
        <w:t xml:space="preserve"> development of blue water naval capabilities. If the fiscal stimulus focus for these countries indeed turns inward, one of the most obvious funding targets may be military. </w:t>
      </w:r>
      <w:r w:rsidRPr="00FA1FCE">
        <w:rPr>
          <w:rStyle w:val="TitleChar"/>
          <w:highlight w:val="cyan"/>
        </w:rPr>
        <w:t>Buildup</w:t>
      </w:r>
      <w:r w:rsidRPr="00C17130">
        <w:rPr>
          <w:rStyle w:val="TitleChar"/>
        </w:rPr>
        <w:t xml:space="preserve"> of regional naval capabilities </w:t>
      </w:r>
      <w:r w:rsidRPr="00FA1FCE">
        <w:rPr>
          <w:rStyle w:val="TitleChar"/>
          <w:highlight w:val="cyan"/>
        </w:rPr>
        <w:t xml:space="preserve">could lead to </w:t>
      </w:r>
      <w:r w:rsidRPr="00FA1FCE">
        <w:rPr>
          <w:rStyle w:val="Box"/>
          <w:highlight w:val="cyan"/>
        </w:rPr>
        <w:t>increased tensions, rivalries, and counterbalancing moves</w:t>
      </w:r>
      <w:r w:rsidRPr="0028114C">
        <w:rPr>
          <w:sz w:val="14"/>
        </w:rPr>
        <w:t xml:space="preserve">, but it also will create opportunities for multinational cooperation in protecting critical sea lanes. </w:t>
      </w:r>
      <w:r w:rsidRPr="00C17130">
        <w:rPr>
          <w:rStyle w:val="TitleChar"/>
        </w:rPr>
        <w:t>With water also becoming scarcer in Asia and the Middle East, cooperation to manage changing water resources is likely to be increasingly difficult</w:t>
      </w:r>
      <w:r w:rsidRPr="0028114C">
        <w:rPr>
          <w:sz w:val="14"/>
        </w:rPr>
        <w:t xml:space="preserve"> both within and between states </w:t>
      </w:r>
      <w:r w:rsidRPr="00C17130">
        <w:rPr>
          <w:rStyle w:val="TitleChar"/>
        </w:rPr>
        <w:t xml:space="preserve">in a more dog-eat-dog world. </w:t>
      </w:r>
      <w:r w:rsidRPr="0028114C">
        <w:rPr>
          <w:sz w:val="14"/>
        </w:rPr>
        <w:t xml:space="preserve">What Kind of World will 2025 </w:t>
      </w:r>
      <w:proofErr w:type="gramStart"/>
      <w:r w:rsidRPr="0028114C">
        <w:rPr>
          <w:sz w:val="14"/>
        </w:rPr>
        <w:t>Be</w:t>
      </w:r>
      <w:proofErr w:type="gramEnd"/>
      <w:r w:rsidRPr="0028114C">
        <w:rPr>
          <w:sz w:val="14"/>
        </w:rPr>
        <w:t xml:space="preserve">? Perhaps more than lessons, history loves patterns. Despite widespread changes in the world today, there is little to suggest that the future will not resemble the past in several respects. The report asserts that, under most scenarios, </w:t>
      </w:r>
      <w:r w:rsidRPr="00C17130">
        <w:rPr>
          <w:rStyle w:val="TitleChar"/>
        </w:rPr>
        <w:t xml:space="preserve">the trend toward greater diffusion of authority and power that has been ongoing for a couple of decades is likely to accelerate because of the emergence of new global players, the worsening institutional deficit, potential growth in regional blocs, </w:t>
      </w:r>
      <w:r w:rsidRPr="0028114C">
        <w:rPr>
          <w:sz w:val="14"/>
        </w:rPr>
        <w:t xml:space="preserve">and enhanced strength of non-state actors and networks. The multiplicity of actors on the international scene could either strengthen the international system, by filling gaps left by aging post-World War II institutions, or could further fragment it and incapacitate international cooperation. The diversity in both type and kind of actor raises the likelihood of fragmentation occurring over the next two decades, particularly given the wide array of transnational challenges facing the international community. Because of their growing geopolitical and economic clout, the rising powers will enjoy a high degree of freedom to customize their political and economic policies rather than fully adopting Western norms. They are also likely to cherish their policy freedom to maneuver, allowing others to carry the primary burden for dealing with terrorism, climate change, proliferation, energy security, and other system maintenance issues. Existing multilateral institutions, designed for a different geopolitical order, appear too rigid and cumbersome to undertake new missions, accommodate changing memberships, and augment their resources. Nongovernmental organizations and philanthropic foundations, concentrating on specific issues, increasingly will populate the landscape but are unlikely to affect change in the absence of concerted efforts by multilateral institutions or governments. Efforts at greater inclusiveness, to reflect the emergence of the newer powers, may make it harder for international organizations to tackle transnational challenges. Respect for the dissenting views of member nations will continue to shape the agenda of organizations and limit the kinds of solutions that can be attempted. </w:t>
      </w:r>
      <w:r w:rsidRPr="00C17130">
        <w:rPr>
          <w:rStyle w:val="TitleChar"/>
        </w:rPr>
        <w:t xml:space="preserve">An ongoing </w:t>
      </w:r>
      <w:r w:rsidRPr="00FA1FCE">
        <w:rPr>
          <w:rStyle w:val="TitleChar"/>
          <w:highlight w:val="cyan"/>
        </w:rPr>
        <w:t>financial crisis</w:t>
      </w:r>
      <w:r w:rsidRPr="00C17130">
        <w:rPr>
          <w:rStyle w:val="TitleChar"/>
        </w:rPr>
        <w:t xml:space="preserve"> and prolonged recession </w:t>
      </w:r>
      <w:r w:rsidRPr="00FA1FCE">
        <w:rPr>
          <w:rStyle w:val="TitleChar"/>
          <w:highlight w:val="cyan"/>
        </w:rPr>
        <w:t xml:space="preserve">would </w:t>
      </w:r>
      <w:r w:rsidRPr="00FA1FCE">
        <w:rPr>
          <w:rStyle w:val="Box"/>
          <w:highlight w:val="cyan"/>
        </w:rPr>
        <w:t>tilt the scales</w:t>
      </w:r>
      <w:r w:rsidRPr="00C17130">
        <w:rPr>
          <w:rStyle w:val="TitleChar"/>
        </w:rPr>
        <w:t xml:space="preserve"> even further </w:t>
      </w:r>
      <w:r w:rsidRPr="00FA1FCE">
        <w:rPr>
          <w:rStyle w:val="TitleChar"/>
          <w:highlight w:val="cyan"/>
        </w:rPr>
        <w:t xml:space="preserve">in the direction </w:t>
      </w:r>
      <w:r w:rsidRPr="0028114C">
        <w:rPr>
          <w:rStyle w:val="TitleChar"/>
          <w:highlight w:val="cyan"/>
        </w:rPr>
        <w:t xml:space="preserve">of a </w:t>
      </w:r>
      <w:r w:rsidRPr="0028114C">
        <w:rPr>
          <w:rStyle w:val="Box"/>
          <w:highlight w:val="cyan"/>
        </w:rPr>
        <w:t xml:space="preserve">fragmented </w:t>
      </w:r>
      <w:r w:rsidRPr="00FA1FCE">
        <w:rPr>
          <w:rStyle w:val="Box"/>
          <w:highlight w:val="cyan"/>
        </w:rPr>
        <w:t>and dysfunctional</w:t>
      </w:r>
      <w:r w:rsidRPr="00FA1FCE">
        <w:rPr>
          <w:rStyle w:val="TitleChar"/>
          <w:highlight w:val="cyan"/>
        </w:rPr>
        <w:t xml:space="preserve"> international system with a </w:t>
      </w:r>
      <w:r w:rsidRPr="00FA1FCE">
        <w:rPr>
          <w:rStyle w:val="Box"/>
          <w:highlight w:val="cyan"/>
        </w:rPr>
        <w:t>heightened risk of conflict</w:t>
      </w:r>
      <w:r w:rsidRPr="00C17130">
        <w:rPr>
          <w:rStyle w:val="TitleChar"/>
        </w:rPr>
        <w:t xml:space="preserve">. The report concluded that the rising </w:t>
      </w:r>
      <w:r w:rsidRPr="0028114C">
        <w:rPr>
          <w:rStyle w:val="TitleChar"/>
          <w:highlight w:val="cyan"/>
        </w:rPr>
        <w:t>BRIC powers</w:t>
      </w:r>
      <w:r w:rsidRPr="00C17130">
        <w:rPr>
          <w:rStyle w:val="TitleChar"/>
        </w:rPr>
        <w:t xml:space="preserve"> (Brazil, Russia, India, and China) seem averse to challenging the international system, as Germany and Japan did in the nineteenth and twentieth centuries, but this of course </w:t>
      </w:r>
      <w:r w:rsidRPr="00FA1FCE">
        <w:rPr>
          <w:rStyle w:val="TitleChar"/>
          <w:highlight w:val="cyan"/>
        </w:rPr>
        <w:t>could</w:t>
      </w:r>
      <w:r w:rsidRPr="00C17130">
        <w:rPr>
          <w:rStyle w:val="TitleChar"/>
        </w:rPr>
        <w:t xml:space="preserve"> change if their widespread hopes for greater prosperity become frustrated and the current benefits they derive from a globalizing world </w:t>
      </w:r>
      <w:r w:rsidRPr="00FA1FCE">
        <w:rPr>
          <w:rStyle w:val="TitleChar"/>
          <w:highlight w:val="cyan"/>
        </w:rPr>
        <w:t>turn negative.</w:t>
      </w:r>
    </w:p>
    <w:p w14:paraId="7EC91D4A" w14:textId="77777777" w:rsidR="00B52F51" w:rsidRDefault="00B52F51" w:rsidP="00B52F51">
      <w:r>
        <w:t xml:space="preserve"> </w:t>
      </w:r>
    </w:p>
    <w:p w14:paraId="04758F28" w14:textId="77777777" w:rsidR="00B52F51" w:rsidRPr="00C17130" w:rsidRDefault="00B52F51" w:rsidP="00B52F51">
      <w:pPr>
        <w:pStyle w:val="Heading4"/>
      </w:pPr>
      <w:r>
        <w:t>D</w:t>
      </w:r>
      <w:r w:rsidRPr="00C17130">
        <w:t>ownturn causes great power war</w:t>
      </w:r>
      <w:r>
        <w:t xml:space="preserve">, protectionism, </w:t>
      </w:r>
      <w:proofErr w:type="spellStart"/>
      <w:r>
        <w:t>prolif</w:t>
      </w:r>
      <w:proofErr w:type="spellEnd"/>
      <w:r>
        <w:t xml:space="preserve">, </w:t>
      </w:r>
      <w:proofErr w:type="spellStart"/>
      <w:r>
        <w:t>heg</w:t>
      </w:r>
      <w:proofErr w:type="spellEnd"/>
      <w:r>
        <w:t xml:space="preserve"> decline, autocracies, terrorism, disease- history proves</w:t>
      </w:r>
      <w:r w:rsidRPr="00C17130">
        <w:t xml:space="preserve"> </w:t>
      </w:r>
    </w:p>
    <w:p w14:paraId="2D019AF8" w14:textId="77777777" w:rsidR="00B52F51" w:rsidRPr="00C17130" w:rsidRDefault="00B52F51" w:rsidP="00B52F51">
      <w:r w:rsidRPr="00C17130">
        <w:rPr>
          <w:rStyle w:val="StyleStyleBold12pt"/>
        </w:rPr>
        <w:t xml:space="preserve">Green and Schrage 9 </w:t>
      </w:r>
      <w:r w:rsidRPr="00C17130">
        <w:t>Michael, Senior Advisor and Japan Chair at CSIS and Associate Professor at Georgetown, Steven, CSIS Scholl Chair in International Business and a former senior official with the US Trade Representative's Office, State Department and Ways &amp; Means Committee, “It's not just the economy”, Asia Times, 3/26, http://www.atimes.com/atimes/Asian_Economy/KC26Dk01.html</w:t>
      </w:r>
    </w:p>
    <w:p w14:paraId="31A2E0BB" w14:textId="77777777" w:rsidR="00B52F51" w:rsidRDefault="00B52F51" w:rsidP="00B52F51">
      <w:pPr>
        <w:rPr>
          <w:sz w:val="14"/>
        </w:rPr>
      </w:pPr>
    </w:p>
    <w:p w14:paraId="50942818" w14:textId="77777777" w:rsidR="00B52F51" w:rsidRDefault="00B52F51" w:rsidP="00B52F51">
      <w:pPr>
        <w:rPr>
          <w:sz w:val="14"/>
        </w:rPr>
      </w:pPr>
      <w:r w:rsidRPr="003A2BA2">
        <w:rPr>
          <w:sz w:val="14"/>
        </w:rPr>
        <w:t xml:space="preserve">Facing the worst economic crisis since the Great Depression, analysts at the World Bank and the US Central Intelligence Agency are just beginning to contemplate the ramifications for international stability if there is not a recovery in the next year. For the most part, the focus has been on fragile states such as some in Eastern Europe.  However, </w:t>
      </w:r>
      <w:r w:rsidRPr="00C17130">
        <w:rPr>
          <w:rStyle w:val="TitleChar"/>
        </w:rPr>
        <w:t xml:space="preserve">the </w:t>
      </w:r>
      <w:r w:rsidRPr="009338F1">
        <w:rPr>
          <w:rStyle w:val="TitleChar"/>
          <w:highlight w:val="cyan"/>
        </w:rPr>
        <w:t>Great Depression</w:t>
      </w:r>
      <w:r w:rsidRPr="00C17130">
        <w:rPr>
          <w:rStyle w:val="TitleChar"/>
        </w:rPr>
        <w:t xml:space="preserve"> </w:t>
      </w:r>
      <w:r w:rsidRPr="009338F1">
        <w:rPr>
          <w:rStyle w:val="TitleChar"/>
          <w:highlight w:val="cyan"/>
        </w:rPr>
        <w:t>taught us</w:t>
      </w:r>
      <w:r w:rsidRPr="00C17130">
        <w:rPr>
          <w:rStyle w:val="TitleChar"/>
        </w:rPr>
        <w:t xml:space="preserve"> that a </w:t>
      </w:r>
      <w:r w:rsidRPr="009338F1">
        <w:rPr>
          <w:rStyle w:val="TitleChar"/>
          <w:highlight w:val="cyan"/>
        </w:rPr>
        <w:t>downward global economic spiral can</w:t>
      </w:r>
      <w:r w:rsidRPr="00C17130">
        <w:rPr>
          <w:rStyle w:val="TitleChar"/>
        </w:rPr>
        <w:t xml:space="preserve"> even </w:t>
      </w:r>
      <w:r w:rsidRPr="009338F1">
        <w:rPr>
          <w:rStyle w:val="TitleChar"/>
          <w:highlight w:val="cyan"/>
        </w:rPr>
        <w:t xml:space="preserve">have </w:t>
      </w:r>
      <w:r w:rsidRPr="009338F1">
        <w:rPr>
          <w:rStyle w:val="Box"/>
          <w:highlight w:val="cyan"/>
        </w:rPr>
        <w:t>jarring impacts on great powers</w:t>
      </w:r>
      <w:r w:rsidRPr="00C17130">
        <w:rPr>
          <w:rStyle w:val="TitleChar"/>
        </w:rPr>
        <w:t xml:space="preserve">. It is </w:t>
      </w:r>
      <w:r w:rsidRPr="009338F1">
        <w:rPr>
          <w:rStyle w:val="Box"/>
          <w:highlight w:val="cyan"/>
        </w:rPr>
        <w:t>no</w:t>
      </w:r>
      <w:r w:rsidRPr="009338F1">
        <w:rPr>
          <w:rStyle w:val="Box"/>
        </w:rPr>
        <w:t xml:space="preserve"> mere </w:t>
      </w:r>
      <w:r w:rsidRPr="009338F1">
        <w:rPr>
          <w:rStyle w:val="Box"/>
          <w:highlight w:val="cyan"/>
        </w:rPr>
        <w:t>coincidence</w:t>
      </w:r>
      <w:r w:rsidRPr="00C17130">
        <w:rPr>
          <w:rStyle w:val="TitleChar"/>
        </w:rPr>
        <w:t xml:space="preserve"> that </w:t>
      </w:r>
      <w:r w:rsidRPr="0028114C">
        <w:rPr>
          <w:rStyle w:val="TitleChar"/>
          <w:highlight w:val="cyan"/>
        </w:rPr>
        <w:t>the last</w:t>
      </w:r>
      <w:r w:rsidRPr="00C17130">
        <w:rPr>
          <w:rStyle w:val="TitleChar"/>
        </w:rPr>
        <w:t xml:space="preserve"> great </w:t>
      </w:r>
      <w:r w:rsidRPr="00C17130">
        <w:rPr>
          <w:rStyle w:val="TitleChar"/>
        </w:rPr>
        <w:lastRenderedPageBreak/>
        <w:t xml:space="preserve">global economic </w:t>
      </w:r>
      <w:r w:rsidRPr="009338F1">
        <w:rPr>
          <w:rStyle w:val="TitleChar"/>
          <w:highlight w:val="cyan"/>
        </w:rPr>
        <w:t>downturn was followed</w:t>
      </w:r>
      <w:r w:rsidRPr="00C17130">
        <w:rPr>
          <w:rStyle w:val="TitleChar"/>
        </w:rPr>
        <w:t xml:space="preserve"> by the </w:t>
      </w:r>
      <w:r w:rsidRPr="0028114C">
        <w:rPr>
          <w:rStyle w:val="Box"/>
          <w:highlight w:val="cyan"/>
        </w:rPr>
        <w:t>most destructive war in</w:t>
      </w:r>
      <w:r w:rsidRPr="0028114C">
        <w:rPr>
          <w:rStyle w:val="Box"/>
        </w:rPr>
        <w:t xml:space="preserve"> human </w:t>
      </w:r>
      <w:r w:rsidRPr="0028114C">
        <w:rPr>
          <w:rStyle w:val="Box"/>
          <w:highlight w:val="cyan"/>
        </w:rPr>
        <w:t>histor</w:t>
      </w:r>
      <w:r w:rsidRPr="0028114C">
        <w:rPr>
          <w:rStyle w:val="Box"/>
        </w:rPr>
        <w:t>y</w:t>
      </w:r>
      <w:r w:rsidRPr="003A2BA2">
        <w:rPr>
          <w:sz w:val="14"/>
        </w:rPr>
        <w:t xml:space="preserve">. In the 1930s, </w:t>
      </w:r>
      <w:r w:rsidRPr="009338F1">
        <w:rPr>
          <w:rStyle w:val="TitleChar"/>
          <w:highlight w:val="cyan"/>
        </w:rPr>
        <w:t xml:space="preserve">economic </w:t>
      </w:r>
      <w:r w:rsidRPr="0028114C">
        <w:rPr>
          <w:rStyle w:val="TitleChar"/>
          <w:highlight w:val="cyan"/>
        </w:rPr>
        <w:t xml:space="preserve">desperation helped </w:t>
      </w:r>
      <w:r w:rsidRPr="0028114C">
        <w:rPr>
          <w:rStyle w:val="Box"/>
          <w:highlight w:val="cyan"/>
        </w:rPr>
        <w:t xml:space="preserve">fuel autocratic </w:t>
      </w:r>
      <w:r w:rsidRPr="009338F1">
        <w:rPr>
          <w:rStyle w:val="Box"/>
          <w:highlight w:val="cyan"/>
        </w:rPr>
        <w:t>regimes and protectionism</w:t>
      </w:r>
      <w:r w:rsidRPr="00C17130">
        <w:rPr>
          <w:rStyle w:val="TitleChar"/>
        </w:rPr>
        <w:t xml:space="preserve"> in a downward economic-security death spiral that engulfed the world in conflict. This spiral was </w:t>
      </w:r>
      <w:r w:rsidRPr="009338F1">
        <w:rPr>
          <w:rStyle w:val="TitleChar"/>
          <w:highlight w:val="cyan"/>
        </w:rPr>
        <w:t>aided by</w:t>
      </w:r>
      <w:r w:rsidRPr="00C17130">
        <w:rPr>
          <w:rStyle w:val="TitleChar"/>
        </w:rPr>
        <w:t xml:space="preserve"> the </w:t>
      </w:r>
      <w:r w:rsidRPr="009338F1">
        <w:rPr>
          <w:rStyle w:val="TitleChar"/>
          <w:highlight w:val="cyan"/>
        </w:rPr>
        <w:t xml:space="preserve">preoccupation of the </w:t>
      </w:r>
      <w:r w:rsidRPr="009338F1">
        <w:rPr>
          <w:rStyle w:val="Box"/>
          <w:highlight w:val="cyan"/>
        </w:rPr>
        <w:t>U</w:t>
      </w:r>
      <w:r w:rsidRPr="00C17130">
        <w:rPr>
          <w:rStyle w:val="TitleChar"/>
        </w:rPr>
        <w:t xml:space="preserve">nited </w:t>
      </w:r>
      <w:r w:rsidRPr="009338F1">
        <w:rPr>
          <w:rStyle w:val="Box"/>
          <w:highlight w:val="cyan"/>
        </w:rPr>
        <w:t>S</w:t>
      </w:r>
      <w:r w:rsidRPr="00C17130">
        <w:rPr>
          <w:rStyle w:val="TitleChar"/>
        </w:rPr>
        <w:t xml:space="preserve">tates and other leading nations </w:t>
      </w:r>
      <w:r w:rsidRPr="009338F1">
        <w:rPr>
          <w:rStyle w:val="TitleChar"/>
          <w:highlight w:val="cyan"/>
        </w:rPr>
        <w:t xml:space="preserve">with economic troubles at home </w:t>
      </w:r>
      <w:r w:rsidRPr="0028114C">
        <w:rPr>
          <w:rStyle w:val="TitleChar"/>
          <w:highlight w:val="cyan"/>
        </w:rPr>
        <w:t xml:space="preserve">and </w:t>
      </w:r>
      <w:r w:rsidRPr="0028114C">
        <w:rPr>
          <w:rStyle w:val="Box"/>
          <w:highlight w:val="cyan"/>
        </w:rPr>
        <w:t xml:space="preserve">insufficient </w:t>
      </w:r>
      <w:r w:rsidRPr="009338F1">
        <w:rPr>
          <w:rStyle w:val="Box"/>
          <w:highlight w:val="cyan"/>
        </w:rPr>
        <w:t>attention</w:t>
      </w:r>
      <w:r w:rsidRPr="009338F1">
        <w:rPr>
          <w:rStyle w:val="TitleChar"/>
          <w:highlight w:val="cyan"/>
        </w:rPr>
        <w:t xml:space="preserve"> to</w:t>
      </w:r>
      <w:r w:rsidRPr="00C17130">
        <w:rPr>
          <w:rStyle w:val="TitleChar"/>
        </w:rPr>
        <w:t xml:space="preserve"> working with other powers to </w:t>
      </w:r>
      <w:r w:rsidRPr="009338F1">
        <w:rPr>
          <w:rStyle w:val="TitleChar"/>
          <w:highlight w:val="cyan"/>
        </w:rPr>
        <w:t>maintain stability abroad</w:t>
      </w:r>
      <w:r w:rsidRPr="00C17130">
        <w:rPr>
          <w:rStyle w:val="TitleChar"/>
        </w:rPr>
        <w:t>.</w:t>
      </w:r>
      <w:r w:rsidRPr="003A2BA2">
        <w:rPr>
          <w:sz w:val="14"/>
        </w:rPr>
        <w:t xml:space="preserve"> Today's challenges are different, yet 1933's London Economic Conference, which failed to stop the drift toward deeper depression and world war, should be a cautionary tale for leaders heading to next month's London Group of 20 (G-20) meeting.  There is no question the US must urgently act to address banking issues and to restart its economy. But the lessons of the past suggest that we will also have to keep an eye on those fragile threads in the international system that could begin to unravel if the financial crisis is not reversed early in the Barack Obama administration and realize that economics and security are intertwined in most of the critical challenges we face.  A disillusioned rising power? Four areas in Asia merit particular attention, although so far the current financial crisis has not changed Asia's fundamental strategic picture. China is not replacing the US as regional hegemon, since the leadership in Beijing is too nervous about the political implications of the financial crisis at home to actually play a leading role in solving it internationally.  Predictions that the US will be brought to its knees because China is the leading holder of US debt often miss key points. China's currency controls and full employment/export-oriented growth strategy give Beijing few choices other than buying US Treasury bills or harming its own economy. Rather than creating new rules or institutions in international finance, or reorienting the Chinese economy to generate greater long-term consumer demand at home, Chinese leaders are desperately clinging to the status quo (though Beijing deserves credit for short-term efforts to stimulate economic growth).  </w:t>
      </w:r>
      <w:r w:rsidRPr="00C17130">
        <w:rPr>
          <w:rStyle w:val="TitleChar"/>
        </w:rPr>
        <w:t>The greater danger with China is not an eclipsing of US leadership, but instead the kind of shift in strategic orientation that happened to Japan after the Great Depression.</w:t>
      </w:r>
      <w:r w:rsidRPr="003A2BA2">
        <w:rPr>
          <w:sz w:val="14"/>
        </w:rPr>
        <w:t xml:space="preserve"> Japan was arguably not a revisionist power before 1932 and sought instead to converge with the global economy through open trade and adoption of the gold standard.  The worldwide depression and protectionism of the 1930s devastated the newly exposed Japanese economy and contributed directly to militaristic and autarkic policies in Asia as the Japanese people reacted against what counted for globalization at the time. China today is similarly converging with the global economy, and many experts believe China needs at least 8% annual growth to sustain social stability. Realistic growth predictions for 2009 are closer to 5%.  Veteran China hands were watching closely when millions of migrant workers returned to work after the Lunar New Year holiday last month to find factories closed and jobs gone. There were pockets of protests, but nationwide unrest seems unlikely this year, and Chinese leaders are working around the clock to ensure that it does not happen next year either. However, the economic slowdown has only just begun and nobody is certain how it will impact the social contract in China between the ruling communist party and the 1.3 billion Chinese who have come to see President Hu Jintao's call for "harmonious society" as inextricably linked to his promise of "peaceful development".  If the Japanese example is any precedent, a sustained </w:t>
      </w:r>
      <w:r w:rsidRPr="009338F1">
        <w:rPr>
          <w:rStyle w:val="TitleChar"/>
          <w:highlight w:val="cyan"/>
        </w:rPr>
        <w:t xml:space="preserve">economic slowdown has the potential to open a </w:t>
      </w:r>
      <w:r w:rsidRPr="009338F1">
        <w:rPr>
          <w:rStyle w:val="Box"/>
          <w:highlight w:val="cyan"/>
        </w:rPr>
        <w:t>dangerous path</w:t>
      </w:r>
      <w:r w:rsidRPr="009338F1">
        <w:rPr>
          <w:rStyle w:val="TitleChar"/>
          <w:highlight w:val="cyan"/>
        </w:rPr>
        <w:t xml:space="preserve"> from </w:t>
      </w:r>
      <w:r w:rsidRPr="009338F1">
        <w:rPr>
          <w:rStyle w:val="Box"/>
          <w:highlight w:val="cyan"/>
        </w:rPr>
        <w:t>economic nationalism to strategic revisionism</w:t>
      </w:r>
      <w:r w:rsidRPr="00C17130">
        <w:rPr>
          <w:rStyle w:val="TitleChar"/>
        </w:rPr>
        <w:t xml:space="preserve"> in China too</w:t>
      </w:r>
      <w:r w:rsidRPr="003A2BA2">
        <w:rPr>
          <w:sz w:val="14"/>
        </w:rPr>
        <w:t xml:space="preserve">.  Dangerous states It is noteworthy that </w:t>
      </w:r>
      <w:r w:rsidRPr="009338F1">
        <w:rPr>
          <w:rStyle w:val="TitleChar"/>
          <w:highlight w:val="cyan"/>
        </w:rPr>
        <w:t>North Korea</w:t>
      </w:r>
      <w:r w:rsidRPr="009338F1">
        <w:rPr>
          <w:rStyle w:val="TitleChar"/>
        </w:rPr>
        <w:t xml:space="preserve">, Myanmar </w:t>
      </w:r>
      <w:r w:rsidRPr="009338F1">
        <w:rPr>
          <w:rStyle w:val="TitleChar"/>
          <w:highlight w:val="cyan"/>
        </w:rPr>
        <w:t>and Iran have</w:t>
      </w:r>
      <w:r w:rsidRPr="009338F1">
        <w:rPr>
          <w:rStyle w:val="TitleChar"/>
        </w:rPr>
        <w:t xml:space="preserve"> all </w:t>
      </w:r>
      <w:r w:rsidRPr="009338F1">
        <w:rPr>
          <w:rStyle w:val="Box"/>
          <w:highlight w:val="cyan"/>
        </w:rPr>
        <w:t>intensified their defiance</w:t>
      </w:r>
      <w:r w:rsidRPr="00C17130">
        <w:rPr>
          <w:rStyle w:val="TitleChar"/>
        </w:rPr>
        <w:t xml:space="preserve"> in the wake of the financial crisis, which has distracted the world's leading nations, limited their moral authority and sown potential discord. </w:t>
      </w:r>
      <w:r w:rsidRPr="003A2BA2">
        <w:rPr>
          <w:sz w:val="14"/>
        </w:rPr>
        <w:t xml:space="preserve">With Beijing worried about the potential impact of North Korean belligerence or instability on Chinese internal stability, and leaders in Japan and South Korea under siege in parliament because of the collapse of their stock markets, leaders in the </w:t>
      </w:r>
      <w:r w:rsidRPr="003A2BA2">
        <w:rPr>
          <w:rStyle w:val="TitleChar"/>
          <w:highlight w:val="cyan"/>
        </w:rPr>
        <w:t>North Korean</w:t>
      </w:r>
      <w:r w:rsidRPr="003A2BA2">
        <w:rPr>
          <w:sz w:val="14"/>
        </w:rPr>
        <w:t xml:space="preserve"> capital of Pyongyang have </w:t>
      </w:r>
      <w:r w:rsidRPr="003A2BA2">
        <w:rPr>
          <w:rStyle w:val="TitleChar"/>
          <w:highlight w:val="cyan"/>
        </w:rPr>
        <w:t>grown</w:t>
      </w:r>
      <w:r w:rsidRPr="003A2BA2">
        <w:rPr>
          <w:rStyle w:val="TitleChar"/>
        </w:rPr>
        <w:t xml:space="preserve"> </w:t>
      </w:r>
      <w:r w:rsidRPr="0028114C">
        <w:rPr>
          <w:rStyle w:val="Box"/>
        </w:rPr>
        <w:t xml:space="preserve">increasingly </w:t>
      </w:r>
      <w:r w:rsidRPr="0028114C">
        <w:rPr>
          <w:rStyle w:val="Box"/>
          <w:highlight w:val="cyan"/>
        </w:rPr>
        <w:t>boisterous</w:t>
      </w:r>
      <w:r w:rsidRPr="003A2BA2">
        <w:rPr>
          <w:rStyle w:val="TitleChar"/>
          <w:highlight w:val="cyan"/>
        </w:rPr>
        <w:t xml:space="preserve"> about</w:t>
      </w:r>
      <w:r w:rsidRPr="003A2BA2">
        <w:rPr>
          <w:sz w:val="14"/>
        </w:rPr>
        <w:t xml:space="preserve"> their country's claims to great power status as a </w:t>
      </w:r>
      <w:r w:rsidRPr="003A2BA2">
        <w:rPr>
          <w:rStyle w:val="TitleChar"/>
          <w:highlight w:val="cyan"/>
        </w:rPr>
        <w:t>nuclear weapons</w:t>
      </w:r>
      <w:r w:rsidRPr="003A2BA2">
        <w:rPr>
          <w:rStyle w:val="TitleChar"/>
        </w:rPr>
        <w:t xml:space="preserve"> state.</w:t>
      </w:r>
      <w:r w:rsidRPr="003A2BA2">
        <w:rPr>
          <w:sz w:val="14"/>
        </w:rPr>
        <w:t xml:space="preserve">  The junta in Myanmar has chosen this moment to arrest hundreds of political dissidents and thumb its nose at fellow members of the 10-country Association of Southeast Asian Nations</w:t>
      </w:r>
      <w:r w:rsidRPr="003A2BA2">
        <w:rPr>
          <w:rStyle w:val="TitleChar"/>
        </w:rPr>
        <w:t xml:space="preserve">. </w:t>
      </w:r>
      <w:r w:rsidRPr="0028114C">
        <w:rPr>
          <w:rStyle w:val="TitleChar"/>
          <w:highlight w:val="cyan"/>
        </w:rPr>
        <w:t xml:space="preserve">Iran continues </w:t>
      </w:r>
      <w:r w:rsidRPr="003A2BA2">
        <w:rPr>
          <w:rStyle w:val="TitleChar"/>
          <w:highlight w:val="cyan"/>
        </w:rPr>
        <w:t>its nuclear program</w:t>
      </w:r>
      <w:r w:rsidRPr="003A2BA2">
        <w:rPr>
          <w:sz w:val="14"/>
        </w:rPr>
        <w:t xml:space="preserve"> while exploiting differences between the US, UK and France (or the P-3 group) </w:t>
      </w:r>
      <w:r w:rsidRPr="003A2BA2">
        <w:rPr>
          <w:rStyle w:val="TitleChar"/>
        </w:rPr>
        <w:t>and China and Russia</w:t>
      </w:r>
      <w:r w:rsidRPr="003A2BA2">
        <w:rPr>
          <w:sz w:val="14"/>
        </w:rPr>
        <w:t xml:space="preserve"> - differences that </w:t>
      </w:r>
      <w:r w:rsidRPr="003A2BA2">
        <w:rPr>
          <w:rStyle w:val="TitleChar"/>
        </w:rPr>
        <w:t>could become more pronounced if economic friction</w:t>
      </w:r>
      <w:r w:rsidRPr="003A2BA2">
        <w:rPr>
          <w:sz w:val="14"/>
        </w:rPr>
        <w:t xml:space="preserve"> with Beijing or Russia </w:t>
      </w:r>
      <w:r w:rsidRPr="003A2BA2">
        <w:rPr>
          <w:rStyle w:val="TitleChar"/>
        </w:rPr>
        <w:t>crowds out cooperation</w:t>
      </w:r>
      <w:r w:rsidRPr="003A2BA2">
        <w:rPr>
          <w:sz w:val="14"/>
        </w:rPr>
        <w:t xml:space="preserve"> or if Western European governments grow nervous about sanctions as a tool of policy.  It is possible that the economic downturn will make these dangerous states more pliable because of falling fuel prices (Iran) and greater need for foreign aid (North Korea and Myanmar), but that may depend on the extent that authoritarian leaders care about the well-being of their people or face internal political pressures linked to the economy. So far, there is little evidence to suggest either and much evidence to suggest these dangerous states see an opportunity to advance their asymmetrical advantages against the international system.  Challenges to the democratic model </w:t>
      </w:r>
      <w:proofErr w:type="gramStart"/>
      <w:r w:rsidRPr="00C17130">
        <w:rPr>
          <w:rStyle w:val="TitleChar"/>
        </w:rPr>
        <w:t>The</w:t>
      </w:r>
      <w:proofErr w:type="gramEnd"/>
      <w:r w:rsidRPr="00C17130">
        <w:rPr>
          <w:rStyle w:val="TitleChar"/>
        </w:rPr>
        <w:t xml:space="preserve"> trend in East Asia has been for developing economies to steadily embrace democracy and the rule of law in order to sustain their national success. But </w:t>
      </w:r>
      <w:r w:rsidRPr="009338F1">
        <w:rPr>
          <w:rStyle w:val="TitleChar"/>
          <w:highlight w:val="cyan"/>
        </w:rPr>
        <w:t>to thrive, new democracies</w:t>
      </w:r>
      <w:r w:rsidRPr="00C17130">
        <w:rPr>
          <w:rStyle w:val="TitleChar"/>
        </w:rPr>
        <w:t xml:space="preserve"> also </w:t>
      </w:r>
      <w:r w:rsidRPr="009338F1">
        <w:rPr>
          <w:rStyle w:val="TitleChar"/>
          <w:highlight w:val="cyan"/>
        </w:rPr>
        <w:t>have to deliver</w:t>
      </w:r>
      <w:r w:rsidRPr="00C17130">
        <w:rPr>
          <w:rStyle w:val="TitleChar"/>
        </w:rPr>
        <w:t xml:space="preserve"> basic </w:t>
      </w:r>
      <w:r w:rsidRPr="009338F1">
        <w:rPr>
          <w:rStyle w:val="TitleChar"/>
          <w:highlight w:val="cyan"/>
        </w:rPr>
        <w:t>economic growth</w:t>
      </w:r>
      <w:r w:rsidRPr="00C17130">
        <w:rPr>
          <w:rStyle w:val="TitleChar"/>
        </w:rPr>
        <w:t xml:space="preserve">. The economic </w:t>
      </w:r>
      <w:r w:rsidRPr="009338F1">
        <w:rPr>
          <w:rStyle w:val="Box"/>
          <w:highlight w:val="cyan"/>
        </w:rPr>
        <w:t>crisis has hit democracies hard</w:t>
      </w:r>
      <w:r w:rsidRPr="00C17130">
        <w:rPr>
          <w:rStyle w:val="TitleChar"/>
        </w:rPr>
        <w:t>,</w:t>
      </w:r>
      <w:r w:rsidRPr="003A2BA2">
        <w:rPr>
          <w:sz w:val="14"/>
        </w:rPr>
        <w:t xml:space="preserve"> with Japanese Prime Minister </w:t>
      </w:r>
      <w:proofErr w:type="spellStart"/>
      <w:r w:rsidRPr="003A2BA2">
        <w:rPr>
          <w:sz w:val="14"/>
        </w:rPr>
        <w:t>Aso</w:t>
      </w:r>
      <w:proofErr w:type="spellEnd"/>
      <w:r w:rsidRPr="003A2BA2">
        <w:rPr>
          <w:sz w:val="14"/>
        </w:rPr>
        <w:t xml:space="preserve"> Taro's approval collapsing to single digits in the polls and South Korea's Lee </w:t>
      </w:r>
      <w:proofErr w:type="spellStart"/>
      <w:r w:rsidRPr="003A2BA2">
        <w:rPr>
          <w:sz w:val="14"/>
        </w:rPr>
        <w:t>Myung-bak</w:t>
      </w:r>
      <w:proofErr w:type="spellEnd"/>
      <w:r w:rsidRPr="003A2BA2">
        <w:rPr>
          <w:sz w:val="14"/>
        </w:rPr>
        <w:t xml:space="preserve"> and Taiwan's Ma Ying </w:t>
      </w:r>
      <w:proofErr w:type="spellStart"/>
      <w:r w:rsidRPr="003A2BA2">
        <w:rPr>
          <w:sz w:val="14"/>
        </w:rPr>
        <w:t>Jeou</w:t>
      </w:r>
      <w:proofErr w:type="spellEnd"/>
      <w:r w:rsidRPr="003A2BA2">
        <w:rPr>
          <w:sz w:val="14"/>
        </w:rPr>
        <w:t xml:space="preserve"> doing only a little better (and the collapse in Taiwan's exports - particularly to China - is sure to undermine Ma's argument that a more accommodating stance toward Beijing will bring economic benefits to Taiwan). Thailand's new coalition government has an uncertain future after two years of post-coup drift and now economic crisis.  The string of old and new democracies in East Asia has helped to anchor US relations with China and to maintain what former secretary of state Condoleezza Rice once called a "balance of power that favors freedom". </w:t>
      </w:r>
      <w:r w:rsidRPr="00C17130">
        <w:rPr>
          <w:rStyle w:val="TitleChar"/>
        </w:rPr>
        <w:t xml:space="preserve">A </w:t>
      </w:r>
      <w:r w:rsidRPr="009338F1">
        <w:rPr>
          <w:rStyle w:val="TitleChar"/>
          <w:highlight w:val="cyan"/>
        </w:rPr>
        <w:t>reversal of</w:t>
      </w:r>
      <w:r w:rsidRPr="00C17130">
        <w:rPr>
          <w:rStyle w:val="TitleChar"/>
        </w:rPr>
        <w:t xml:space="preserve"> the </w:t>
      </w:r>
      <w:r w:rsidRPr="009338F1">
        <w:rPr>
          <w:rStyle w:val="TitleChar"/>
          <w:highlight w:val="cyan"/>
        </w:rPr>
        <w:t>democratic expansion</w:t>
      </w:r>
      <w:r w:rsidRPr="00C17130">
        <w:rPr>
          <w:rStyle w:val="TitleChar"/>
        </w:rPr>
        <w:t xml:space="preserve"> of the past two decades </w:t>
      </w:r>
      <w:r w:rsidRPr="009338F1">
        <w:rPr>
          <w:rStyle w:val="TitleChar"/>
          <w:highlight w:val="cyan"/>
        </w:rPr>
        <w:t>would</w:t>
      </w:r>
      <w:r w:rsidRPr="00C17130">
        <w:rPr>
          <w:rStyle w:val="TitleChar"/>
        </w:rPr>
        <w:t xml:space="preserve"> not only </w:t>
      </w:r>
      <w:r w:rsidRPr="009338F1">
        <w:rPr>
          <w:rStyle w:val="Box"/>
          <w:highlight w:val="cyan"/>
        </w:rPr>
        <w:t>impact the global balance of power</w:t>
      </w:r>
      <w:r w:rsidRPr="00C17130">
        <w:rPr>
          <w:rStyle w:val="TitleChar"/>
        </w:rPr>
        <w:t xml:space="preserve"> but also </w:t>
      </w:r>
      <w:r w:rsidRPr="009338F1">
        <w:rPr>
          <w:rStyle w:val="TitleChar"/>
          <w:highlight w:val="cyan"/>
        </w:rPr>
        <w:t>increase the</w:t>
      </w:r>
      <w:r w:rsidRPr="00C17130">
        <w:rPr>
          <w:rStyle w:val="TitleChar"/>
        </w:rPr>
        <w:t xml:space="preserve"> potential </w:t>
      </w:r>
      <w:r w:rsidRPr="009338F1">
        <w:rPr>
          <w:rStyle w:val="TitleChar"/>
          <w:highlight w:val="cyan"/>
        </w:rPr>
        <w:t>number of failed states, with all</w:t>
      </w:r>
      <w:r w:rsidRPr="00C17130">
        <w:rPr>
          <w:rStyle w:val="TitleChar"/>
        </w:rPr>
        <w:t xml:space="preserve"> the </w:t>
      </w:r>
      <w:r w:rsidRPr="009338F1">
        <w:rPr>
          <w:rStyle w:val="TitleChar"/>
          <w:highlight w:val="cyan"/>
        </w:rPr>
        <w:t>attendant risk</w:t>
      </w:r>
      <w:r w:rsidRPr="00C17130">
        <w:rPr>
          <w:rStyle w:val="TitleChar"/>
        </w:rPr>
        <w:t xml:space="preserve"> they bring </w:t>
      </w:r>
      <w:r w:rsidRPr="009338F1">
        <w:rPr>
          <w:rStyle w:val="TitleChar"/>
          <w:highlight w:val="cyan"/>
        </w:rPr>
        <w:t xml:space="preserve">from </w:t>
      </w:r>
      <w:r w:rsidRPr="009338F1">
        <w:rPr>
          <w:rStyle w:val="Box"/>
          <w:highlight w:val="cyan"/>
        </w:rPr>
        <w:t>harboring terrorists</w:t>
      </w:r>
      <w:r w:rsidRPr="009338F1">
        <w:rPr>
          <w:rStyle w:val="TitleChar"/>
          <w:highlight w:val="cyan"/>
        </w:rPr>
        <w:t xml:space="preserve"> to</w:t>
      </w:r>
      <w:r w:rsidRPr="00C17130">
        <w:rPr>
          <w:rStyle w:val="TitleChar"/>
        </w:rPr>
        <w:t xml:space="preserve"> incubating </w:t>
      </w:r>
      <w:r w:rsidRPr="009338F1">
        <w:rPr>
          <w:rStyle w:val="Box"/>
          <w:highlight w:val="cyan"/>
        </w:rPr>
        <w:t>pandemic diseases</w:t>
      </w:r>
      <w:r w:rsidRPr="00C17130">
        <w:rPr>
          <w:rStyle w:val="TitleChar"/>
        </w:rPr>
        <w:t xml:space="preserve"> and trafficking in persons.</w:t>
      </w:r>
      <w:r w:rsidRPr="003A2BA2">
        <w:rPr>
          <w:sz w:val="14"/>
        </w:rPr>
        <w:t xml:space="preserve"> It would also undermine the demonstration effect of liberal norms we are urging China to embrace at home.  Protectionism </w:t>
      </w:r>
      <w:r w:rsidRPr="00C17130">
        <w:rPr>
          <w:rStyle w:val="TitleChar"/>
        </w:rPr>
        <w:t>The collapse of financial markets in 1929 was compounded by protectionist measures</w:t>
      </w:r>
      <w:r w:rsidRPr="003A2BA2">
        <w:rPr>
          <w:sz w:val="14"/>
        </w:rPr>
        <w:t xml:space="preserve"> such as the Smoot-Hawley tariff act in 1932. Suddenly, the economic collapse became a zero-sum race for autarkic trading blocs that became a key cause of war. Today, the globalization of finance, services and manufacturing networks and the World Trade Organization (WTO) make such a rapid move to trading blocs unlikely. However, protectionism could still unravel the international system through other guises.  Already, new spending packages around the world are providing support for certain industries that might be perceived by foreign competitors as unfair trade measures, potentially creating a "Smoot-Hawley 2.0" stimulus effect as governments race to prop up industries. "Buy American" conditionality in the US economic stimulus package earlier this year was watered down somewhat by the Obama administration, but it set a tempting precedent for other countries to put up barriers to close markets.  </w:t>
      </w:r>
      <w:r w:rsidRPr="009338F1">
        <w:rPr>
          <w:rStyle w:val="TitleChar"/>
          <w:highlight w:val="cyan"/>
        </w:rPr>
        <w:t xml:space="preserve">Nations pushing </w:t>
      </w:r>
      <w:r w:rsidRPr="00577545">
        <w:rPr>
          <w:rStyle w:val="TitleChar"/>
          <w:highlight w:val="cyan"/>
        </w:rPr>
        <w:t xml:space="preserve">the bounds </w:t>
      </w:r>
      <w:r w:rsidRPr="009338F1">
        <w:rPr>
          <w:rStyle w:val="TitleChar"/>
          <w:highlight w:val="cyan"/>
        </w:rPr>
        <w:t xml:space="preserve">of their trade commitments could </w:t>
      </w:r>
      <w:r w:rsidRPr="009338F1">
        <w:rPr>
          <w:rStyle w:val="Box"/>
          <w:highlight w:val="cyan"/>
        </w:rPr>
        <w:t>overload the circuits of a system</w:t>
      </w:r>
      <w:r w:rsidRPr="00C17130">
        <w:rPr>
          <w:rStyle w:val="TitleChar"/>
        </w:rPr>
        <w:t xml:space="preserve"> that can take two years to determine violations - more than enough time </w:t>
      </w:r>
      <w:r w:rsidRPr="003A2BA2">
        <w:rPr>
          <w:rStyle w:val="Box"/>
          <w:highlight w:val="cyan"/>
        </w:rPr>
        <w:t>for a global meltdown</w:t>
      </w:r>
      <w:r w:rsidRPr="003A2BA2">
        <w:rPr>
          <w:sz w:val="14"/>
        </w:rPr>
        <w:t>. Climate change legislation is also likely to become a stalking horse for protectionism as legislatures enthusiastically embrace punitive tariffs against Chinese or Indian goods that are produced outside of the framework for reducing greenhouse gas emissions.  Finally, competitive devaluation - already being pursued by China in the view of some economists - could intensify international protectionism and friction. Global trade has already contracted for the first time in over two decades and governments have only just begun exploring unilateral measures that could cause further barriers. Meanwhile, trade liberalization has stalled in the Doha Round of the WTO and the Obama administration has come into office expressing strong reservations about major bilateral free trade agreements already negotiated with allies like South Korea and Columbia.  Even if the clarion call of protectionism does not lead to the kind of autarkic blocs that contributed to war in the 1930s, it could still distract governments from collaboration on common threats and slow the prospects for more rapid recovery.</w:t>
      </w:r>
    </w:p>
    <w:p w14:paraId="5ED30978" w14:textId="77777777" w:rsidR="00B52F51" w:rsidRPr="003A2BA2" w:rsidRDefault="00B52F51" w:rsidP="00B52F51">
      <w:pPr>
        <w:rPr>
          <w:sz w:val="14"/>
        </w:rPr>
      </w:pPr>
    </w:p>
    <w:p w14:paraId="611F17E2" w14:textId="77777777" w:rsidR="00B52F51" w:rsidRPr="00D52DA2" w:rsidRDefault="00B52F51" w:rsidP="00B52F51">
      <w:pPr>
        <w:pStyle w:val="Heading4"/>
      </w:pPr>
      <w:r>
        <w:t>Global</w:t>
      </w:r>
      <w:r w:rsidRPr="00D52DA2">
        <w:t xml:space="preserve"> decline breeds wars</w:t>
      </w:r>
      <w:r>
        <w:t xml:space="preserve">- even if U.S. doesn’t decline- history proves </w:t>
      </w:r>
    </w:p>
    <w:p w14:paraId="00E42A66" w14:textId="77777777" w:rsidR="00B52F51" w:rsidRPr="00D52DA2" w:rsidRDefault="00B52F51" w:rsidP="00B52F51">
      <w:r w:rsidRPr="00497A5D">
        <w:rPr>
          <w:rStyle w:val="StyleStyleBold12pt"/>
        </w:rPr>
        <w:t>Mead 9</w:t>
      </w:r>
      <w:r w:rsidRPr="00497A5D">
        <w:rPr>
          <w:rStyle w:val="cite"/>
          <w:sz w:val="12"/>
        </w:rPr>
        <w:t xml:space="preserve"> </w:t>
      </w:r>
      <w:r w:rsidRPr="00D52DA2">
        <w:t>2/4, Walter Russell, Henry A. Kissinger Senior Fellow in U.S. Foreign Policy at the Council on Foreign Relations, Only Makes You Stronger: Why the recession bolstered America, The New Republic</w:t>
      </w:r>
    </w:p>
    <w:p w14:paraId="4C3B30BE" w14:textId="77777777" w:rsidR="00B52F51" w:rsidRDefault="00B52F51" w:rsidP="00B52F51"/>
    <w:p w14:paraId="15C9D0E1" w14:textId="77777777" w:rsidR="00B52F51" w:rsidRDefault="00B52F51" w:rsidP="00B52F51">
      <w:pPr>
        <w:rPr>
          <w:rStyle w:val="TitleChar"/>
        </w:rPr>
      </w:pPr>
      <w:r w:rsidRPr="00497A5D">
        <w:rPr>
          <w:sz w:val="14"/>
        </w:rPr>
        <w:t xml:space="preserve">So far, such half-hearted experiments not only have failed to work; they have left the societies that have tried them in a progressively worse position, farther behind the front-runners as time goes by. Argentina has lost ground to Chile; Russian development has fallen farther behind that of the Baltic </w:t>
      </w:r>
      <w:proofErr w:type="gramStart"/>
      <w:r w:rsidRPr="00497A5D">
        <w:rPr>
          <w:sz w:val="14"/>
        </w:rPr>
        <w:t>states</w:t>
      </w:r>
      <w:proofErr w:type="gramEnd"/>
      <w:r w:rsidRPr="00497A5D">
        <w:rPr>
          <w:sz w:val="14"/>
        </w:rPr>
        <w:t xml:space="preserve"> and Central Europe. Frequently, the crisis has weakened the power of the merchants, industrialists, financiers, and professionals who want to develop a liberal capitalist society integrated into the world. </w:t>
      </w:r>
      <w:r w:rsidRPr="00497A5D">
        <w:rPr>
          <w:rStyle w:val="TitleChar"/>
          <w:highlight w:val="cyan"/>
        </w:rPr>
        <w:t>Crisis can</w:t>
      </w:r>
      <w:r w:rsidRPr="00497A5D">
        <w:rPr>
          <w:sz w:val="14"/>
        </w:rPr>
        <w:t xml:space="preserve"> also </w:t>
      </w:r>
      <w:r w:rsidRPr="00497A5D">
        <w:rPr>
          <w:rStyle w:val="TitleChar"/>
          <w:highlight w:val="cyan"/>
        </w:rPr>
        <w:t xml:space="preserve">strengthen the hand of </w:t>
      </w:r>
      <w:r w:rsidRPr="00497A5D">
        <w:rPr>
          <w:rStyle w:val="Box"/>
          <w:highlight w:val="cyan"/>
        </w:rPr>
        <w:t>religious extremists</w:t>
      </w:r>
      <w:r w:rsidRPr="00497A5D">
        <w:rPr>
          <w:rStyle w:val="TitleChar"/>
          <w:highlight w:val="cyan"/>
        </w:rPr>
        <w:t xml:space="preserve">, </w:t>
      </w:r>
      <w:r w:rsidRPr="00497A5D">
        <w:rPr>
          <w:rStyle w:val="Box"/>
          <w:highlight w:val="cyan"/>
        </w:rPr>
        <w:t>populist radicals,</w:t>
      </w:r>
      <w:r w:rsidRPr="00497A5D">
        <w:rPr>
          <w:rStyle w:val="TitleChar"/>
          <w:highlight w:val="cyan"/>
        </w:rPr>
        <w:t xml:space="preserve"> or </w:t>
      </w:r>
      <w:r w:rsidRPr="00497A5D">
        <w:rPr>
          <w:rStyle w:val="Box"/>
          <w:highlight w:val="cyan"/>
        </w:rPr>
        <w:t>authoritarian traditionalists</w:t>
      </w:r>
      <w:r w:rsidRPr="00497A5D">
        <w:rPr>
          <w:rStyle w:val="TitleChar"/>
          <w:highlight w:val="cyan"/>
        </w:rPr>
        <w:t xml:space="preserve"> who are determined to resist liberal</w:t>
      </w:r>
      <w:r w:rsidRPr="00497A5D">
        <w:rPr>
          <w:rStyle w:val="TitleChar"/>
        </w:rPr>
        <w:t xml:space="preserve"> </w:t>
      </w:r>
      <w:r w:rsidRPr="00497A5D">
        <w:rPr>
          <w:rStyle w:val="TitleChar"/>
          <w:highlight w:val="cyan"/>
        </w:rPr>
        <w:t>capitalist society</w:t>
      </w:r>
      <w:r w:rsidRPr="00497A5D">
        <w:rPr>
          <w:rStyle w:val="TitleChar"/>
        </w:rPr>
        <w:t xml:space="preserve"> for a variety of reasons</w:t>
      </w:r>
      <w:r w:rsidRPr="00D52DA2">
        <w:rPr>
          <w:rStyle w:val="underline"/>
        </w:rPr>
        <w:t>.</w:t>
      </w:r>
      <w:r w:rsidRPr="00497A5D">
        <w:rPr>
          <w:sz w:val="14"/>
        </w:rPr>
        <w:t xml:space="preserve"> Meanwhile, the companies and banks based in these societies are often less established and more vulnerable to the consequences of a financial crisis than more established firms in wealthier societies. As a result, </w:t>
      </w:r>
      <w:r w:rsidRPr="00497A5D">
        <w:rPr>
          <w:rStyle w:val="TitleChar"/>
          <w:highlight w:val="cyan"/>
        </w:rPr>
        <w:t>developing countries</w:t>
      </w:r>
      <w:r w:rsidRPr="00497A5D">
        <w:rPr>
          <w:sz w:val="14"/>
        </w:rPr>
        <w:t xml:space="preserve"> and countries </w:t>
      </w:r>
      <w:r w:rsidRPr="00497A5D">
        <w:rPr>
          <w:rStyle w:val="TitleChar"/>
        </w:rPr>
        <w:t xml:space="preserve">where </w:t>
      </w:r>
      <w:r w:rsidRPr="00497A5D">
        <w:rPr>
          <w:rStyle w:val="TitleChar"/>
          <w:highlight w:val="cyan"/>
        </w:rPr>
        <w:t>capitalism has relatively</w:t>
      </w:r>
      <w:r w:rsidRPr="00497A5D">
        <w:rPr>
          <w:rStyle w:val="TitleChar"/>
        </w:rPr>
        <w:t xml:space="preserve"> </w:t>
      </w:r>
      <w:r w:rsidRPr="00497A5D">
        <w:rPr>
          <w:sz w:val="14"/>
        </w:rPr>
        <w:t xml:space="preserve">recent and </w:t>
      </w:r>
      <w:r w:rsidRPr="00497A5D">
        <w:rPr>
          <w:rStyle w:val="Box"/>
          <w:highlight w:val="cyan"/>
        </w:rPr>
        <w:t>shallow roots</w:t>
      </w:r>
      <w:r w:rsidRPr="00497A5D">
        <w:rPr>
          <w:rStyle w:val="TitleChar"/>
          <w:highlight w:val="cyan"/>
        </w:rPr>
        <w:t xml:space="preserve"> tend to</w:t>
      </w:r>
      <w:r w:rsidRPr="00497A5D">
        <w:rPr>
          <w:rStyle w:val="TitleChar"/>
        </w:rPr>
        <w:t xml:space="preserve"> </w:t>
      </w:r>
      <w:r w:rsidRPr="00497A5D">
        <w:rPr>
          <w:rStyle w:val="Box"/>
          <w:highlight w:val="cyan"/>
        </w:rPr>
        <w:t xml:space="preserve">suffer greater </w:t>
      </w:r>
      <w:r w:rsidRPr="00497A5D">
        <w:rPr>
          <w:rStyle w:val="Box"/>
          <w:highlight w:val="cyan"/>
        </w:rPr>
        <w:lastRenderedPageBreak/>
        <w:t>economic and political damage</w:t>
      </w:r>
      <w:r w:rsidRPr="00497A5D">
        <w:rPr>
          <w:sz w:val="14"/>
          <w:highlight w:val="cyan"/>
        </w:rPr>
        <w:t xml:space="preserve"> </w:t>
      </w:r>
      <w:r w:rsidRPr="00497A5D">
        <w:rPr>
          <w:rStyle w:val="TitleChar"/>
          <w:highlight w:val="cyan"/>
        </w:rPr>
        <w:t>when crisis strikes</w:t>
      </w:r>
      <w:r w:rsidRPr="00497A5D">
        <w:rPr>
          <w:sz w:val="14"/>
        </w:rPr>
        <w:t xml:space="preserve">--as, inevitably, it does. And, consequently, </w:t>
      </w:r>
      <w:r w:rsidRPr="00497A5D">
        <w:rPr>
          <w:rStyle w:val="TitleChar"/>
          <w:highlight w:val="cyan"/>
        </w:rPr>
        <w:t>financial crises</w:t>
      </w:r>
      <w:r w:rsidRPr="00497A5D">
        <w:rPr>
          <w:sz w:val="14"/>
        </w:rPr>
        <w:t xml:space="preserve"> often </w:t>
      </w:r>
      <w:r w:rsidRPr="00497A5D">
        <w:rPr>
          <w:rStyle w:val="Box"/>
          <w:highlight w:val="cyan"/>
        </w:rPr>
        <w:t>reinforce</w:t>
      </w:r>
      <w:r w:rsidRPr="00497A5D">
        <w:rPr>
          <w:rStyle w:val="TitleChar"/>
        </w:rPr>
        <w:t xml:space="preserve"> rather than challenge the </w:t>
      </w:r>
      <w:r w:rsidRPr="00497A5D">
        <w:rPr>
          <w:rStyle w:val="TitleChar"/>
          <w:highlight w:val="cyan"/>
        </w:rPr>
        <w:t>global distribution of power and wealth</w:t>
      </w:r>
      <w:r w:rsidRPr="00497A5D">
        <w:rPr>
          <w:sz w:val="14"/>
          <w:highlight w:val="cyan"/>
        </w:rPr>
        <w:t xml:space="preserve">. </w:t>
      </w:r>
      <w:r w:rsidRPr="00497A5D">
        <w:rPr>
          <w:sz w:val="14"/>
        </w:rPr>
        <w:t xml:space="preserve">This may be happening yet again. None of which means that we can just sit back and enjoy the recession. History may suggest that financial crises actually help capitalist great powers maintain their leads--but it has other, less reassuring messages as well. If </w:t>
      </w:r>
      <w:r w:rsidRPr="00497A5D">
        <w:rPr>
          <w:rStyle w:val="TitleChar"/>
        </w:rPr>
        <w:t>financial crises have been a normal part of life</w:t>
      </w:r>
      <w:r w:rsidRPr="00D52DA2">
        <w:rPr>
          <w:rStyle w:val="underline"/>
        </w:rPr>
        <w:t xml:space="preserve"> </w:t>
      </w:r>
      <w:r w:rsidRPr="00497A5D">
        <w:rPr>
          <w:sz w:val="14"/>
        </w:rPr>
        <w:t xml:space="preserve">during the 300-year rise of the liberal capitalist system under the Anglophone powers, </w:t>
      </w:r>
      <w:r w:rsidRPr="00497A5D">
        <w:rPr>
          <w:rStyle w:val="TitleChar"/>
        </w:rPr>
        <w:t>so has war</w:t>
      </w:r>
      <w:r w:rsidRPr="00497A5D">
        <w:rPr>
          <w:sz w:val="14"/>
        </w:rPr>
        <w:t xml:space="preserve">. The wars of the League of Augsburg and the Spanish Succession; the Seven Years War; the American Revolution; the Napoleonic Wars; the two World Wars; the cold war: </w:t>
      </w:r>
      <w:r w:rsidRPr="00497A5D">
        <w:rPr>
          <w:rStyle w:val="TitleChar"/>
        </w:rPr>
        <w:t>The list of wars is almost as long as the list of financial crises.</w:t>
      </w:r>
      <w:r w:rsidRPr="00D52DA2">
        <w:rPr>
          <w:rStyle w:val="underline"/>
        </w:rPr>
        <w:t xml:space="preserve"> </w:t>
      </w:r>
      <w:r w:rsidRPr="00497A5D">
        <w:rPr>
          <w:rStyle w:val="Box"/>
          <w:highlight w:val="cyan"/>
        </w:rPr>
        <w:t>Bad economic times</w:t>
      </w:r>
      <w:r w:rsidRPr="00497A5D">
        <w:rPr>
          <w:rStyle w:val="Box"/>
        </w:rPr>
        <w:t xml:space="preserve"> can </w:t>
      </w:r>
      <w:r w:rsidRPr="00497A5D">
        <w:rPr>
          <w:rStyle w:val="Box"/>
          <w:highlight w:val="cyan"/>
        </w:rPr>
        <w:t xml:space="preserve">breed wars. </w:t>
      </w:r>
      <w:r w:rsidRPr="00497A5D">
        <w:rPr>
          <w:rStyle w:val="TitleChar"/>
          <w:highlight w:val="cyan"/>
        </w:rPr>
        <w:t>Europe was a</w:t>
      </w:r>
      <w:r w:rsidRPr="00497A5D">
        <w:rPr>
          <w:rStyle w:val="TitleChar"/>
        </w:rPr>
        <w:t xml:space="preserve"> pretty </w:t>
      </w:r>
      <w:r w:rsidRPr="00497A5D">
        <w:rPr>
          <w:rStyle w:val="TitleChar"/>
          <w:highlight w:val="cyan"/>
        </w:rPr>
        <w:t>peaceful place</w:t>
      </w:r>
      <w:r w:rsidRPr="00497A5D">
        <w:rPr>
          <w:rStyle w:val="TitleChar"/>
        </w:rPr>
        <w:t xml:space="preserve"> in 1928, </w:t>
      </w:r>
      <w:r w:rsidRPr="00497A5D">
        <w:rPr>
          <w:rStyle w:val="TitleChar"/>
          <w:highlight w:val="cyan"/>
        </w:rPr>
        <w:t>but the Depression poisoned German public opinion and helped bring</w:t>
      </w:r>
      <w:r w:rsidRPr="00497A5D">
        <w:rPr>
          <w:rStyle w:val="TitleChar"/>
        </w:rPr>
        <w:t xml:space="preserve"> Adolf </w:t>
      </w:r>
      <w:r w:rsidRPr="00497A5D">
        <w:rPr>
          <w:rStyle w:val="TitleChar"/>
          <w:highlight w:val="cyan"/>
        </w:rPr>
        <w:t>Hitler to power. If the</w:t>
      </w:r>
      <w:r w:rsidRPr="00497A5D">
        <w:rPr>
          <w:rStyle w:val="TitleChar"/>
        </w:rPr>
        <w:t xml:space="preserve"> current </w:t>
      </w:r>
      <w:r w:rsidRPr="00497A5D">
        <w:rPr>
          <w:rStyle w:val="TitleChar"/>
          <w:highlight w:val="cyan"/>
        </w:rPr>
        <w:t>crisis turns</w:t>
      </w:r>
      <w:r w:rsidRPr="00497A5D">
        <w:rPr>
          <w:rStyle w:val="TitleChar"/>
        </w:rPr>
        <w:t xml:space="preserve"> into a depression, </w:t>
      </w:r>
      <w:r w:rsidRPr="00497A5D">
        <w:rPr>
          <w:rStyle w:val="TitleChar"/>
          <w:highlight w:val="cyan"/>
        </w:rPr>
        <w:t xml:space="preserve">what </w:t>
      </w:r>
      <w:r w:rsidRPr="00497A5D">
        <w:rPr>
          <w:rStyle w:val="Box"/>
          <w:highlight w:val="cyan"/>
        </w:rPr>
        <w:t>rough beasts</w:t>
      </w:r>
      <w:r w:rsidRPr="00497A5D">
        <w:rPr>
          <w:rStyle w:val="TitleChar"/>
          <w:highlight w:val="cyan"/>
        </w:rPr>
        <w:t xml:space="preserve"> might start slouching</w:t>
      </w:r>
      <w:r w:rsidRPr="00497A5D">
        <w:rPr>
          <w:rStyle w:val="TitleChar"/>
        </w:rPr>
        <w:t xml:space="preserve"> toward Moscow, Karachi, Beijing, or New Delhi to be born? </w:t>
      </w:r>
      <w:r w:rsidRPr="00497A5D">
        <w:rPr>
          <w:rStyle w:val="TitleChar"/>
          <w:highlight w:val="cyan"/>
        </w:rPr>
        <w:t xml:space="preserve">The </w:t>
      </w:r>
      <w:r w:rsidRPr="00497A5D">
        <w:rPr>
          <w:rStyle w:val="Box"/>
          <w:highlight w:val="cyan"/>
        </w:rPr>
        <w:t>U</w:t>
      </w:r>
      <w:r w:rsidRPr="00497A5D">
        <w:rPr>
          <w:rStyle w:val="TitleChar"/>
        </w:rPr>
        <w:t xml:space="preserve">nited </w:t>
      </w:r>
      <w:r w:rsidRPr="00497A5D">
        <w:rPr>
          <w:rStyle w:val="Box"/>
          <w:highlight w:val="cyan"/>
        </w:rPr>
        <w:t>S</w:t>
      </w:r>
      <w:r w:rsidRPr="00497A5D">
        <w:rPr>
          <w:rStyle w:val="TitleChar"/>
        </w:rPr>
        <w:t xml:space="preserve">tates </w:t>
      </w:r>
      <w:r w:rsidRPr="00497A5D">
        <w:rPr>
          <w:rStyle w:val="TitleChar"/>
          <w:highlight w:val="cyan"/>
        </w:rPr>
        <w:t>may n</w:t>
      </w:r>
      <w:r w:rsidRPr="00497A5D">
        <w:rPr>
          <w:rStyle w:val="TitleChar"/>
        </w:rPr>
        <w:t xml:space="preserve">ot, yet, </w:t>
      </w:r>
      <w:r w:rsidRPr="00497A5D">
        <w:rPr>
          <w:rStyle w:val="TitleChar"/>
          <w:highlight w:val="cyan"/>
        </w:rPr>
        <w:t>decline, but, if we can't get the world economy</w:t>
      </w:r>
      <w:r w:rsidRPr="00497A5D">
        <w:rPr>
          <w:rStyle w:val="TitleChar"/>
        </w:rPr>
        <w:t xml:space="preserve"> back on </w:t>
      </w:r>
      <w:r w:rsidRPr="00497A5D">
        <w:rPr>
          <w:rStyle w:val="TitleChar"/>
          <w:highlight w:val="cyan"/>
        </w:rPr>
        <w:t xml:space="preserve">track, </w:t>
      </w:r>
      <w:r w:rsidRPr="00497A5D">
        <w:rPr>
          <w:rStyle w:val="Box"/>
          <w:highlight w:val="cyan"/>
        </w:rPr>
        <w:t>we may</w:t>
      </w:r>
      <w:r w:rsidRPr="00497A5D">
        <w:rPr>
          <w:rStyle w:val="Box"/>
        </w:rPr>
        <w:t xml:space="preserve"> still </w:t>
      </w:r>
      <w:r w:rsidRPr="00497A5D">
        <w:rPr>
          <w:rStyle w:val="Box"/>
          <w:highlight w:val="cyan"/>
        </w:rPr>
        <w:t>have to fight</w:t>
      </w:r>
      <w:r w:rsidRPr="00497A5D">
        <w:rPr>
          <w:rStyle w:val="TitleChar"/>
        </w:rPr>
        <w:t xml:space="preserve">. </w:t>
      </w:r>
    </w:p>
    <w:p w14:paraId="7A5EFD3C" w14:textId="77777777" w:rsidR="00B52F51" w:rsidRDefault="00B52F51" w:rsidP="00B52F51">
      <w:pPr>
        <w:rPr>
          <w:rStyle w:val="TitleChar"/>
        </w:rPr>
      </w:pPr>
    </w:p>
    <w:p w14:paraId="2925DB2A" w14:textId="77777777" w:rsidR="00B52F51" w:rsidRPr="006B78D0" w:rsidRDefault="00B52F51" w:rsidP="00B52F51">
      <w:pPr>
        <w:pStyle w:val="Heading4"/>
      </w:pPr>
      <w:r>
        <w:t>Decline causes global nuclear war</w:t>
      </w:r>
    </w:p>
    <w:p w14:paraId="2C55912F" w14:textId="77777777" w:rsidR="00B52F51" w:rsidRDefault="00B52F51" w:rsidP="00B52F51">
      <w:proofErr w:type="spellStart"/>
      <w:r w:rsidRPr="000567DD">
        <w:rPr>
          <w:rStyle w:val="StyleStyleBold12pt"/>
        </w:rPr>
        <w:t>Merlini</w:t>
      </w:r>
      <w:proofErr w:type="spellEnd"/>
      <w:r>
        <w:rPr>
          <w:rStyle w:val="StyleStyleBold12pt"/>
        </w:rPr>
        <w:t xml:space="preserve"> 11</w:t>
      </w:r>
      <w:r>
        <w:t xml:space="preserve"> </w:t>
      </w:r>
      <w:r w:rsidRPr="00C06AD7">
        <w:t>the chairman of the Board of Trustees of the Italian Institute of International Affairs, 2011</w:t>
      </w:r>
      <w:r>
        <w:t xml:space="preserve">, </w:t>
      </w:r>
      <w:proofErr w:type="spellStart"/>
      <w:r w:rsidRPr="00C06AD7">
        <w:t>Cesare</w:t>
      </w:r>
      <w:proofErr w:type="spellEnd"/>
      <w:r w:rsidRPr="00C06AD7">
        <w:t xml:space="preserve">, “A Post-Secular World?” Survival, vol. 53 no. 2 pp. 117–13 </w:t>
      </w:r>
      <w:hyperlink r:id="rId16" w:history="1">
        <w:r w:rsidRPr="00C06AD7">
          <w:t>http://www.brookings.edu/~/media/Files/rc/articles/2011/04_international_relations_merlini/04_international_relations_merlini.pdf</w:t>
        </w:r>
      </w:hyperlink>
      <w:r w:rsidRPr="00C06AD7">
        <w:t xml:space="preserve"> accessed date: 11-11-11 </w:t>
      </w:r>
      <w:proofErr w:type="gramStart"/>
      <w:r w:rsidRPr="00C06AD7">
        <w:t>y2k</w:t>
      </w:r>
      <w:proofErr w:type="gramEnd"/>
    </w:p>
    <w:p w14:paraId="69AF7104" w14:textId="77777777" w:rsidR="00B52F51" w:rsidRPr="006B78D0" w:rsidRDefault="00B52F51" w:rsidP="00B52F51"/>
    <w:p w14:paraId="0A8FA875" w14:textId="77777777" w:rsidR="00B52F51" w:rsidRPr="00566473" w:rsidRDefault="00B52F51" w:rsidP="00B52F51">
      <w:pPr>
        <w:rPr>
          <w:rStyle w:val="TitleChar"/>
        </w:rPr>
      </w:pPr>
      <w:r w:rsidRPr="00566473">
        <w:rPr>
          <w:sz w:val="14"/>
        </w:rPr>
        <w:t xml:space="preserve">Two neatly opposed scenarios for the future of the world order illustrate the range of possibilities, albeit at the risk of oversimplification. The first scenario entails the premature crumbling of the post-Westphalian system. One or more of the </w:t>
      </w:r>
      <w:r w:rsidRPr="00EA7950">
        <w:rPr>
          <w:rStyle w:val="TitleChar"/>
        </w:rPr>
        <w:t>acute</w:t>
      </w:r>
      <w:r w:rsidRPr="00566473">
        <w:rPr>
          <w:sz w:val="14"/>
        </w:rPr>
        <w:t xml:space="preserve"> </w:t>
      </w:r>
      <w:r w:rsidRPr="00C06AD7">
        <w:rPr>
          <w:rStyle w:val="TitleChar"/>
          <w:highlight w:val="cyan"/>
        </w:rPr>
        <w:t>tensions</w:t>
      </w:r>
      <w:r w:rsidRPr="00C06AD7">
        <w:rPr>
          <w:rStyle w:val="TitleChar"/>
        </w:rPr>
        <w:t xml:space="preserve"> apparent </w:t>
      </w:r>
      <w:r w:rsidRPr="00C06AD7">
        <w:rPr>
          <w:rStyle w:val="TitleChar"/>
          <w:highlight w:val="cyan"/>
        </w:rPr>
        <w:t xml:space="preserve">today evolves into an </w:t>
      </w:r>
      <w:r w:rsidRPr="00C06AD7">
        <w:rPr>
          <w:rStyle w:val="Box"/>
          <w:highlight w:val="cyan"/>
        </w:rPr>
        <w:t>open and traditional conflict between states</w:t>
      </w:r>
      <w:r w:rsidRPr="00566473">
        <w:rPr>
          <w:sz w:val="14"/>
        </w:rPr>
        <w:t xml:space="preserve">, perhaps even </w:t>
      </w:r>
      <w:r w:rsidRPr="00C06AD7">
        <w:rPr>
          <w:rStyle w:val="UnderlineBold"/>
          <w:highlight w:val="cyan"/>
        </w:rPr>
        <w:t xml:space="preserve">involving </w:t>
      </w:r>
      <w:r w:rsidRPr="00C06AD7">
        <w:rPr>
          <w:rStyle w:val="UnderlineBold"/>
        </w:rPr>
        <w:t xml:space="preserve">the use of </w:t>
      </w:r>
      <w:r w:rsidRPr="00C06AD7">
        <w:rPr>
          <w:rStyle w:val="UnderlineBold"/>
          <w:highlight w:val="cyan"/>
        </w:rPr>
        <w:t>nuclear weapons.</w:t>
      </w:r>
      <w:r w:rsidRPr="00566473">
        <w:rPr>
          <w:sz w:val="14"/>
        </w:rPr>
        <w:t xml:space="preserve"> </w:t>
      </w:r>
      <w:r w:rsidRPr="00C06AD7">
        <w:rPr>
          <w:rStyle w:val="TitleChar"/>
          <w:highlight w:val="cyan"/>
        </w:rPr>
        <w:t>The crisis</w:t>
      </w:r>
      <w:r w:rsidRPr="00C06AD7">
        <w:rPr>
          <w:rStyle w:val="TitleChar"/>
        </w:rPr>
        <w:t xml:space="preserve"> might be </w:t>
      </w:r>
      <w:r w:rsidRPr="00C06AD7">
        <w:rPr>
          <w:rStyle w:val="TitleChar"/>
          <w:highlight w:val="cyan"/>
        </w:rPr>
        <w:t>triggered by</w:t>
      </w:r>
      <w:r w:rsidRPr="00C06AD7">
        <w:rPr>
          <w:rStyle w:val="TitleChar"/>
        </w:rPr>
        <w:t xml:space="preserve"> a </w:t>
      </w:r>
      <w:r w:rsidRPr="00C06AD7">
        <w:rPr>
          <w:rStyle w:val="TitleChar"/>
          <w:highlight w:val="cyan"/>
        </w:rPr>
        <w:t>collapse of the global economic</w:t>
      </w:r>
      <w:r w:rsidRPr="00566473">
        <w:rPr>
          <w:sz w:val="14"/>
        </w:rPr>
        <w:t xml:space="preserve"> and financial </w:t>
      </w:r>
      <w:r w:rsidRPr="00C06AD7">
        <w:rPr>
          <w:rStyle w:val="TitleChar"/>
          <w:highlight w:val="cyan"/>
        </w:rPr>
        <w:t>system</w:t>
      </w:r>
      <w:r w:rsidRPr="00566473">
        <w:rPr>
          <w:sz w:val="14"/>
        </w:rPr>
        <w:t xml:space="preserve">, </w:t>
      </w:r>
      <w:r w:rsidRPr="00C06AD7">
        <w:rPr>
          <w:rStyle w:val="TitleChar"/>
        </w:rPr>
        <w:t>the vulnerability</w:t>
      </w:r>
      <w:r w:rsidRPr="00566473">
        <w:rPr>
          <w:sz w:val="14"/>
        </w:rPr>
        <w:t xml:space="preserve"> of which </w:t>
      </w:r>
      <w:r w:rsidRPr="00C06AD7">
        <w:rPr>
          <w:rStyle w:val="TitleChar"/>
        </w:rPr>
        <w:t xml:space="preserve">we have just experienced, and the </w:t>
      </w:r>
      <w:r w:rsidRPr="00C06AD7">
        <w:rPr>
          <w:rStyle w:val="TitleChar"/>
          <w:highlight w:val="cyan"/>
        </w:rPr>
        <w:t xml:space="preserve">prospect of a </w:t>
      </w:r>
      <w:r w:rsidRPr="00C06AD7">
        <w:rPr>
          <w:rStyle w:val="Box"/>
          <w:highlight w:val="cyan"/>
        </w:rPr>
        <w:t>second Great Depression</w:t>
      </w:r>
      <w:r w:rsidRPr="00C06AD7">
        <w:rPr>
          <w:rStyle w:val="TitleChar"/>
          <w:highlight w:val="cyan"/>
        </w:rPr>
        <w:t>, with consequences for peace and democracy similar to those of the first.</w:t>
      </w:r>
      <w:r w:rsidRPr="00C06AD7">
        <w:rPr>
          <w:rStyle w:val="UnderlineBold"/>
        </w:rPr>
        <w:t xml:space="preserve"> </w:t>
      </w:r>
      <w:r w:rsidRPr="00566473">
        <w:rPr>
          <w:sz w:val="14"/>
        </w:rPr>
        <w:t xml:space="preserve">Whatever the trigger, the </w:t>
      </w:r>
      <w:r w:rsidRPr="00C06AD7">
        <w:rPr>
          <w:rStyle w:val="TitleChar"/>
        </w:rPr>
        <w:t xml:space="preserve">unlimited exercise of national sovereignty, </w:t>
      </w:r>
      <w:r w:rsidRPr="00C06AD7">
        <w:rPr>
          <w:rStyle w:val="TitleChar"/>
          <w:highlight w:val="cyan"/>
        </w:rPr>
        <w:t>exclusive self-interest</w:t>
      </w:r>
      <w:r w:rsidRPr="00C06AD7">
        <w:rPr>
          <w:rStyle w:val="TitleChar"/>
        </w:rPr>
        <w:t xml:space="preserve"> and rejection of outside interference </w:t>
      </w:r>
      <w:r w:rsidRPr="00C06AD7">
        <w:rPr>
          <w:rStyle w:val="TitleChar"/>
          <w:highlight w:val="cyan"/>
        </w:rPr>
        <w:t>would</w:t>
      </w:r>
      <w:r w:rsidRPr="00C06AD7">
        <w:rPr>
          <w:rStyle w:val="TitleChar"/>
        </w:rPr>
        <w:t xml:space="preserve"> likely </w:t>
      </w:r>
      <w:r w:rsidRPr="00C06AD7">
        <w:rPr>
          <w:rStyle w:val="TitleChar"/>
          <w:highlight w:val="cyan"/>
        </w:rPr>
        <w:t xml:space="preserve">be amplified, </w:t>
      </w:r>
      <w:r w:rsidRPr="00C06AD7">
        <w:rPr>
          <w:rStyle w:val="Box"/>
          <w:highlight w:val="cyan"/>
        </w:rPr>
        <w:t>emptying</w:t>
      </w:r>
      <w:r w:rsidRPr="00C06AD7">
        <w:rPr>
          <w:rStyle w:val="Box"/>
        </w:rPr>
        <w:t xml:space="preserve">, perhaps entirely, the half-full glass of </w:t>
      </w:r>
      <w:r w:rsidRPr="00C06AD7">
        <w:rPr>
          <w:rStyle w:val="Box"/>
          <w:highlight w:val="cyan"/>
        </w:rPr>
        <w:t>multilateralism</w:t>
      </w:r>
      <w:r w:rsidRPr="00566473">
        <w:rPr>
          <w:sz w:val="14"/>
        </w:rPr>
        <w:t xml:space="preserve">, </w:t>
      </w:r>
      <w:r w:rsidRPr="00C06AD7">
        <w:rPr>
          <w:rStyle w:val="TitleChar"/>
        </w:rPr>
        <w:t>including the UN and the European Union</w:t>
      </w:r>
      <w:r w:rsidRPr="00566473">
        <w:rPr>
          <w:sz w:val="14"/>
        </w:rPr>
        <w:t xml:space="preserve">. </w:t>
      </w:r>
      <w:r w:rsidRPr="00C06AD7">
        <w:rPr>
          <w:rStyle w:val="TitleChar"/>
        </w:rPr>
        <w:t xml:space="preserve">Many of the more </w:t>
      </w:r>
      <w:r w:rsidRPr="00C06AD7">
        <w:rPr>
          <w:rStyle w:val="TitleChar"/>
          <w:highlight w:val="cyan"/>
        </w:rPr>
        <w:t>likely conflicts</w:t>
      </w:r>
      <w:r w:rsidRPr="00C06AD7">
        <w:rPr>
          <w:rStyle w:val="TitleChar"/>
        </w:rPr>
        <w:t xml:space="preserve">, such as </w:t>
      </w:r>
      <w:r w:rsidRPr="00C06AD7">
        <w:rPr>
          <w:rStyle w:val="TitleChar"/>
          <w:highlight w:val="cyan"/>
        </w:rPr>
        <w:t>between Israel and Iran</w:t>
      </w:r>
      <w:r w:rsidRPr="00C06AD7">
        <w:rPr>
          <w:rStyle w:val="TitleChar"/>
        </w:rPr>
        <w:t xml:space="preserve"> or </w:t>
      </w:r>
      <w:r w:rsidRPr="00C06AD7">
        <w:rPr>
          <w:rStyle w:val="TitleChar"/>
          <w:highlight w:val="cyan"/>
        </w:rPr>
        <w:t>India and Pakistan</w:t>
      </w:r>
      <w:r w:rsidRPr="00C06AD7">
        <w:rPr>
          <w:rStyle w:val="TitleChar"/>
        </w:rPr>
        <w:t>, have potential religious dimensions.</w:t>
      </w:r>
      <w:r w:rsidRPr="00566473">
        <w:rPr>
          <w:sz w:val="14"/>
        </w:rPr>
        <w:t xml:space="preserve"> Short of war, </w:t>
      </w:r>
      <w:r w:rsidRPr="00C06AD7">
        <w:rPr>
          <w:rStyle w:val="TitleChar"/>
        </w:rPr>
        <w:t>tensions such as those related to immigration might become unbearable</w:t>
      </w:r>
      <w:r w:rsidRPr="00566473">
        <w:rPr>
          <w:sz w:val="14"/>
        </w:rPr>
        <w:t xml:space="preserve">. Familiar issues of creed and identity could be exacerbated. One way or another, the secular rational approach would be sidestepped by a return to theocratic absolutes, competing or converging with secular absolutes such as unbridled nationalism. One </w:t>
      </w:r>
      <w:r w:rsidRPr="00C06AD7">
        <w:rPr>
          <w:rStyle w:val="TitleChar"/>
        </w:rPr>
        <w:t>symptom that makes such a scenario plausible has become visible. Many</w:t>
      </w:r>
      <w:r w:rsidRPr="00566473">
        <w:rPr>
          <w:sz w:val="14"/>
        </w:rPr>
        <w:t xml:space="preserve"> commentators have </w:t>
      </w:r>
      <w:r w:rsidRPr="00C06AD7">
        <w:rPr>
          <w:rStyle w:val="TitleChar"/>
        </w:rPr>
        <w:t>identified anger or anxiety as a common driver of the Tea Party</w:t>
      </w:r>
      <w:r w:rsidRPr="00566473">
        <w:rPr>
          <w:sz w:val="14"/>
        </w:rPr>
        <w:t xml:space="preserve"> movement in the United States </w:t>
      </w:r>
      <w:r w:rsidRPr="00C06AD7">
        <w:rPr>
          <w:rStyle w:val="TitleChar"/>
        </w:rPr>
        <w:t>and the rise of xenophobic parties</w:t>
      </w:r>
      <w:r w:rsidRPr="00566473">
        <w:rPr>
          <w:sz w:val="14"/>
        </w:rPr>
        <w:t xml:space="preserve"> in Europe, perhaps </w:t>
      </w:r>
      <w:r w:rsidRPr="00C06AD7">
        <w:rPr>
          <w:rStyle w:val="TitleChar"/>
        </w:rPr>
        <w:t>stemming from a self-perception of decline</w:t>
      </w:r>
      <w:r w:rsidRPr="00566473">
        <w:rPr>
          <w:sz w:val="14"/>
        </w:rPr>
        <w:t xml:space="preserve">. </w:t>
      </w:r>
      <w:r w:rsidRPr="00C06AD7">
        <w:rPr>
          <w:rStyle w:val="TitleChar"/>
          <w:highlight w:val="cyan"/>
        </w:rPr>
        <w:t>Anger</w:t>
      </w:r>
      <w:r w:rsidRPr="00566473">
        <w:rPr>
          <w:sz w:val="14"/>
        </w:rPr>
        <w:t xml:space="preserve"> (directed </w:t>
      </w:r>
      <w:r w:rsidRPr="00C06AD7">
        <w:rPr>
          <w:rStyle w:val="TitleChar"/>
        </w:rPr>
        <w:t xml:space="preserve">towards the neo-colonialist or pro-Israeli </w:t>
      </w:r>
      <w:r w:rsidRPr="00C06AD7">
        <w:rPr>
          <w:rStyle w:val="TitleChar"/>
          <w:highlight w:val="cyan"/>
        </w:rPr>
        <w:t>West</w:t>
      </w:r>
      <w:r w:rsidRPr="00566473">
        <w:rPr>
          <w:sz w:val="14"/>
        </w:rPr>
        <w:t xml:space="preserve"> or – especially recently – domestic authoritarian regimes) </w:t>
      </w:r>
      <w:r w:rsidRPr="00C06AD7">
        <w:rPr>
          <w:rStyle w:val="TitleChar"/>
        </w:rPr>
        <w:t xml:space="preserve">has also been associated with grievances </w:t>
      </w:r>
      <w:r w:rsidRPr="00C06AD7">
        <w:rPr>
          <w:rStyle w:val="TitleChar"/>
          <w:highlight w:val="cyan"/>
        </w:rPr>
        <w:t>in the Middle East</w:t>
      </w:r>
      <w:r w:rsidRPr="00566473">
        <w:rPr>
          <w:sz w:val="14"/>
          <w:highlight w:val="cyan"/>
        </w:rPr>
        <w:t>,</w:t>
      </w:r>
      <w:r w:rsidRPr="00566473">
        <w:rPr>
          <w:sz w:val="14"/>
        </w:rPr>
        <w:t xml:space="preserve"> following the failure of earlier reformist and secular movements. Despite relative popular optimism, </w:t>
      </w:r>
      <w:r w:rsidRPr="00C06AD7">
        <w:rPr>
          <w:rStyle w:val="TitleChar"/>
        </w:rPr>
        <w:t>anger can</w:t>
      </w:r>
      <w:r w:rsidRPr="00566473">
        <w:rPr>
          <w:sz w:val="14"/>
        </w:rPr>
        <w:t xml:space="preserve"> also </w:t>
      </w:r>
      <w:r w:rsidRPr="00C06AD7">
        <w:rPr>
          <w:rStyle w:val="TitleChar"/>
        </w:rPr>
        <w:t xml:space="preserve">be detected in </w:t>
      </w:r>
      <w:r w:rsidRPr="00C06AD7">
        <w:rPr>
          <w:rStyle w:val="TitleChar"/>
          <w:highlight w:val="cyan"/>
        </w:rPr>
        <w:t>Asia</w:t>
      </w:r>
      <w:r w:rsidRPr="00566473">
        <w:rPr>
          <w:sz w:val="14"/>
        </w:rPr>
        <w:t xml:space="preserve">, </w:t>
      </w:r>
      <w:r w:rsidRPr="00566473">
        <w:rPr>
          <w:rStyle w:val="TitleChar"/>
        </w:rPr>
        <w:t>hand in hand with chauvinism and a sense of lack of appropriate recognition by others, stemming from a self-perception of rising influence and power.</w:t>
      </w:r>
    </w:p>
    <w:p w14:paraId="443E4999" w14:textId="77777777" w:rsidR="00B52F51" w:rsidRDefault="00B52F51" w:rsidP="00365BD1">
      <w:pPr>
        <w:pStyle w:val="Heading1"/>
      </w:pPr>
      <w:bookmarkStart w:id="21" w:name="_Toc265584461"/>
      <w:r>
        <w:lastRenderedPageBreak/>
        <w:t>Solves Civil War</w:t>
      </w:r>
      <w:bookmarkEnd w:id="21"/>
    </w:p>
    <w:p w14:paraId="249A5C28" w14:textId="77777777" w:rsidR="00B52F51" w:rsidRPr="00A430DB" w:rsidRDefault="00B52F51" w:rsidP="00B52F51">
      <w:pPr>
        <w:pStyle w:val="Heading4"/>
      </w:pPr>
      <w:r>
        <w:t>G</w:t>
      </w:r>
      <w:r w:rsidRPr="00A430DB">
        <w:t xml:space="preserve">rowth </w:t>
      </w:r>
      <w:r>
        <w:t>solves</w:t>
      </w:r>
      <w:r w:rsidRPr="00A430DB">
        <w:t xml:space="preserve"> </w:t>
      </w:r>
      <w:r>
        <w:t xml:space="preserve">civil </w:t>
      </w:r>
      <w:r w:rsidRPr="00A430DB">
        <w:t xml:space="preserve">conflicts </w:t>
      </w:r>
    </w:p>
    <w:p w14:paraId="50CE41BF" w14:textId="77777777" w:rsidR="00B52F51" w:rsidRPr="00A430DB" w:rsidRDefault="00B52F51" w:rsidP="00B52F51">
      <w:proofErr w:type="spellStart"/>
      <w:r w:rsidRPr="003D5C6D">
        <w:rPr>
          <w:rStyle w:val="StyleStyleBold12pt"/>
        </w:rPr>
        <w:t>Hupreys</w:t>
      </w:r>
      <w:proofErr w:type="spellEnd"/>
      <w:r w:rsidRPr="003D5C6D">
        <w:rPr>
          <w:rStyle w:val="StyleStyleBold12pt"/>
        </w:rPr>
        <w:t xml:space="preserve"> 3</w:t>
      </w:r>
      <w:r w:rsidRPr="00A430DB">
        <w:t xml:space="preserve"> </w:t>
      </w:r>
      <w:proofErr w:type="spellStart"/>
      <w:r w:rsidRPr="003D5C6D">
        <w:t>Macartan</w:t>
      </w:r>
      <w:proofErr w:type="spellEnd"/>
      <w:r w:rsidRPr="003D5C6D">
        <w:t xml:space="preserve"> </w:t>
      </w:r>
      <w:proofErr w:type="spellStart"/>
      <w:r w:rsidRPr="003D5C6D">
        <w:t>Huphreys</w:t>
      </w:r>
      <w:proofErr w:type="spellEnd"/>
      <w:r w:rsidRPr="003D5C6D">
        <w:t xml:space="preserve"> is </w:t>
      </w:r>
      <w:proofErr w:type="spellStart"/>
      <w:r w:rsidRPr="003D5C6D">
        <w:t>a</w:t>
      </w:r>
      <w:proofErr w:type="spellEnd"/>
      <w:r w:rsidRPr="003D5C6D">
        <w:t xml:space="preserve"> Associate Professor, Department of Political Science, Columbia University And Director, Center for the Study of Development Strategies Feb 2003 “Economics and Violent Conflict” http://www.unglobalcompact.org/docs/issues_doc/Peace_and_Business/Economic</w:t>
      </w:r>
      <w:r>
        <w:t>s_and_Violent_Conflict.pdf</w:t>
      </w:r>
    </w:p>
    <w:p w14:paraId="13BD26B7" w14:textId="77777777" w:rsidR="00B52F51" w:rsidRPr="00A430DB" w:rsidRDefault="00B52F51" w:rsidP="00B52F51">
      <w:pPr>
        <w:rPr>
          <w:sz w:val="16"/>
        </w:rPr>
      </w:pPr>
    </w:p>
    <w:p w14:paraId="5A82E44A" w14:textId="77777777" w:rsidR="00B52F51" w:rsidRPr="003D5C6D" w:rsidRDefault="00B52F51" w:rsidP="00B52F51">
      <w:pPr>
        <w:rPr>
          <w:sz w:val="14"/>
        </w:rPr>
      </w:pPr>
      <w:r w:rsidRPr="003D5C6D">
        <w:rPr>
          <w:sz w:val="14"/>
        </w:rPr>
        <w:t xml:space="preserve">One might expect rich nations to be more violent than poor ones because the rich ones have more to fight over. 10 The econometric evidence however suggests the opposite. </w:t>
      </w:r>
      <w:r w:rsidRPr="00964BFC">
        <w:rPr>
          <w:rStyle w:val="Box"/>
        </w:rPr>
        <w:t xml:space="preserve">Most </w:t>
      </w:r>
      <w:r w:rsidRPr="00964BFC">
        <w:rPr>
          <w:rStyle w:val="Box"/>
          <w:highlight w:val="cyan"/>
        </w:rPr>
        <w:t>research shows</w:t>
      </w:r>
      <w:r w:rsidRPr="00A430DB">
        <w:rPr>
          <w:rStyle w:val="TitleChar"/>
        </w:rPr>
        <w:t xml:space="preserve"> that </w:t>
      </w:r>
      <w:r w:rsidRPr="00964BFC">
        <w:rPr>
          <w:rStyle w:val="TitleChar"/>
          <w:highlight w:val="cyan"/>
        </w:rPr>
        <w:t>wealth reduces the likelihood of civil war</w:t>
      </w:r>
      <w:r w:rsidRPr="00A430DB">
        <w:rPr>
          <w:rStyle w:val="TitleChar"/>
        </w:rPr>
        <w:t>,</w:t>
      </w:r>
      <w:r w:rsidRPr="003D5C6D">
        <w:rPr>
          <w:sz w:val="14"/>
        </w:rPr>
        <w:t xml:space="preserve"> 11 </w:t>
      </w:r>
      <w:r w:rsidRPr="003D5C6D">
        <w:rPr>
          <w:rStyle w:val="TitleChar"/>
          <w:highlight w:val="cyan"/>
        </w:rPr>
        <w:t>and</w:t>
      </w:r>
      <w:r w:rsidRPr="00A430DB">
        <w:rPr>
          <w:rStyle w:val="TitleChar"/>
        </w:rPr>
        <w:t xml:space="preserve"> that economic growth also reduces risks while </w:t>
      </w:r>
      <w:r w:rsidRPr="003D5C6D">
        <w:rPr>
          <w:rStyle w:val="TitleChar"/>
          <w:highlight w:val="cyan"/>
        </w:rPr>
        <w:t xml:space="preserve">recessions </w:t>
      </w:r>
      <w:r w:rsidRPr="003D5C6D">
        <w:rPr>
          <w:rStyle w:val="Box"/>
          <w:highlight w:val="cyan"/>
        </w:rPr>
        <w:t>worsen them</w:t>
      </w:r>
      <w:r w:rsidRPr="003D5C6D">
        <w:rPr>
          <w:sz w:val="14"/>
        </w:rPr>
        <w:t xml:space="preserve">. </w:t>
      </w:r>
      <w:r w:rsidRPr="00A430DB">
        <w:rPr>
          <w:rStyle w:val="TitleChar"/>
        </w:rPr>
        <w:t xml:space="preserve">Figures derived from </w:t>
      </w:r>
      <w:r w:rsidRPr="003D5C6D">
        <w:rPr>
          <w:rStyle w:val="TitleChar"/>
          <w:highlight w:val="cyan"/>
        </w:rPr>
        <w:t>World Bank econometric models</w:t>
      </w:r>
      <w:r w:rsidRPr="003D5C6D">
        <w:rPr>
          <w:sz w:val="14"/>
        </w:rPr>
        <w:t xml:space="preserve"> (Figure 1) </w:t>
      </w:r>
      <w:r w:rsidRPr="003D5C6D">
        <w:rPr>
          <w:rStyle w:val="TitleChar"/>
          <w:highlight w:val="cyan"/>
        </w:rPr>
        <w:t>show a</w:t>
      </w:r>
      <w:r w:rsidRPr="00A430DB">
        <w:rPr>
          <w:rStyle w:val="TitleChar"/>
        </w:rPr>
        <w:t xml:space="preserve"> </w:t>
      </w:r>
      <w:r w:rsidRPr="003D5C6D">
        <w:rPr>
          <w:rStyle w:val="Box"/>
          <w:highlight w:val="cyan"/>
        </w:rPr>
        <w:t>striking relationship</w:t>
      </w:r>
      <w:r w:rsidRPr="003D5C6D">
        <w:rPr>
          <w:rStyle w:val="TitleChar"/>
          <w:highlight w:val="cyan"/>
        </w:rPr>
        <w:t xml:space="preserve"> between the wealth of a nation and its chances of having a civil war.</w:t>
      </w:r>
      <w:r w:rsidRPr="003D5C6D">
        <w:rPr>
          <w:sz w:val="14"/>
        </w:rPr>
        <w:t xml:space="preserve"> 12 The figure suggests that differences in wealth are most relevant among poorer countries. A country with GDP per person of just $250 has a predicted probability of war onset (at some point over the next five years) of 15%, even if it is otherwise considered an “average” country. </w:t>
      </w:r>
      <w:r w:rsidRPr="00A430DB">
        <w:rPr>
          <w:rStyle w:val="TitleChar"/>
        </w:rPr>
        <w:t>This probability of war reduces by half for a country with GDP of just $600 per person and is reduced by half again to below 4% for a country with income of $1250.</w:t>
      </w:r>
      <w:r w:rsidRPr="003D5C6D">
        <w:rPr>
          <w:sz w:val="14"/>
        </w:rPr>
        <w:t xml:space="preserve"> </w:t>
      </w:r>
      <w:r w:rsidRPr="00A430DB">
        <w:rPr>
          <w:rStyle w:val="TitleChar"/>
        </w:rPr>
        <w:t>Countries with income per person over $5000 have a less than 1% chance of experiencing civil conflicts, all else being equal</w:t>
      </w:r>
      <w:r w:rsidRPr="003D5C6D">
        <w:rPr>
          <w:sz w:val="14"/>
        </w:rPr>
        <w:t xml:space="preserve">. There are various explanations for why this is so. But so far little work has been undertaken to distinguish between them. The most common is </w:t>
      </w:r>
      <w:r w:rsidRPr="00A430DB">
        <w:rPr>
          <w:rStyle w:val="TitleChar"/>
        </w:rPr>
        <w:t xml:space="preserve">that </w:t>
      </w:r>
      <w:r w:rsidRPr="003D5C6D">
        <w:rPr>
          <w:rStyle w:val="TitleChar"/>
          <w:highlight w:val="cyan"/>
        </w:rPr>
        <w:t xml:space="preserve">wealthier societies are better able to </w:t>
      </w:r>
      <w:r w:rsidRPr="003D5C6D">
        <w:rPr>
          <w:rStyle w:val="Box"/>
          <w:highlight w:val="cyan"/>
        </w:rPr>
        <w:t>protect assets</w:t>
      </w:r>
      <w:r w:rsidRPr="00A430DB">
        <w:rPr>
          <w:rStyle w:val="TitleChar"/>
        </w:rPr>
        <w:t xml:space="preserve">, thus </w:t>
      </w:r>
      <w:r w:rsidRPr="003D5C6D">
        <w:rPr>
          <w:rStyle w:val="TitleChar"/>
          <w:highlight w:val="cyan"/>
        </w:rPr>
        <w:t xml:space="preserve">making violence </w:t>
      </w:r>
      <w:r w:rsidRPr="003D5C6D">
        <w:rPr>
          <w:rStyle w:val="Box"/>
          <w:highlight w:val="cyan"/>
        </w:rPr>
        <w:t>less attractive</w:t>
      </w:r>
      <w:r w:rsidRPr="00A430DB">
        <w:rPr>
          <w:rStyle w:val="TitleChar"/>
        </w:rPr>
        <w:t xml:space="preserve"> for would-be rebels</w:t>
      </w:r>
      <w:r w:rsidRPr="003D5C6D">
        <w:rPr>
          <w:sz w:val="14"/>
        </w:rPr>
        <w:t xml:space="preserve">. 13 Another explanation, given by </w:t>
      </w:r>
      <w:r w:rsidRPr="003D5C6D">
        <w:rPr>
          <w:rStyle w:val="TitleChar"/>
        </w:rPr>
        <w:t>political scientist</w:t>
      </w:r>
      <w:r w:rsidRPr="003D5C6D">
        <w:rPr>
          <w:sz w:val="14"/>
        </w:rPr>
        <w:t xml:space="preserve"> Thomas Homer </w:t>
      </w:r>
      <w:r w:rsidRPr="003D5C6D">
        <w:rPr>
          <w:rStyle w:val="TitleChar"/>
        </w:rPr>
        <w:t xml:space="preserve">Dixon argues that </w:t>
      </w:r>
      <w:r w:rsidRPr="003D5C6D">
        <w:rPr>
          <w:rStyle w:val="Box"/>
          <w:highlight w:val="cyan"/>
        </w:rPr>
        <w:t>poverty causes violence</w:t>
      </w:r>
      <w:r w:rsidRPr="00A430DB">
        <w:rPr>
          <w:rStyle w:val="TitleChar"/>
        </w:rPr>
        <w:t>, and points to cases where scarcity leads to migrations that result in conflicts between identity groups over resources</w:t>
      </w:r>
      <w:r w:rsidRPr="003D5C6D">
        <w:rPr>
          <w:sz w:val="14"/>
        </w:rPr>
        <w:t xml:space="preserve">. Alternatively, the relationship could be spurious in the sense that there are other features of a country, such as a democratic culture, that make it at once more prosperous and less violent. And causality may in fact run in the opposite direction: rich countries may be rich in part because they have had little civil conflict in their recent past. 14 Whatever the reason, </w:t>
      </w:r>
      <w:r w:rsidRPr="00A430DB">
        <w:rPr>
          <w:rStyle w:val="TitleChar"/>
        </w:rPr>
        <w:t xml:space="preserve">the figures suggest that </w:t>
      </w:r>
      <w:r w:rsidRPr="003D5C6D">
        <w:rPr>
          <w:rStyle w:val="TitleChar"/>
          <w:highlight w:val="cyan"/>
        </w:rPr>
        <w:t xml:space="preserve">growth oriented initiatives and conflict prevention initiatives are </w:t>
      </w:r>
      <w:r w:rsidRPr="003D5C6D">
        <w:rPr>
          <w:rStyle w:val="Box"/>
          <w:highlight w:val="cyan"/>
        </w:rPr>
        <w:t>mutually reinforcing</w:t>
      </w:r>
      <w:r w:rsidRPr="003D5C6D">
        <w:rPr>
          <w:sz w:val="14"/>
        </w:rPr>
        <w:t xml:space="preserve">. And the figures provide a rationale for those who say that </w:t>
      </w:r>
      <w:r w:rsidRPr="003D5C6D">
        <w:rPr>
          <w:rStyle w:val="TitleChar"/>
        </w:rPr>
        <w:t xml:space="preserve">it is in the interest of wealthy nations to promote economic growth in poor countries in order to </w:t>
      </w:r>
      <w:r w:rsidRPr="003D5C6D">
        <w:rPr>
          <w:rStyle w:val="Box"/>
        </w:rPr>
        <w:t>avoid the spillover effects</w:t>
      </w:r>
      <w:r w:rsidRPr="003D5C6D">
        <w:rPr>
          <w:rStyle w:val="TitleChar"/>
        </w:rPr>
        <w:t xml:space="preserve"> of likely conflicts there</w:t>
      </w:r>
      <w:r w:rsidRPr="003D5C6D">
        <w:rPr>
          <w:sz w:val="14"/>
        </w:rPr>
        <w:t xml:space="preserve">. In terms of policy implications, the analysis suggests that the </w:t>
      </w:r>
      <w:r w:rsidRPr="003D5C6D">
        <w:rPr>
          <w:rStyle w:val="TitleChar"/>
        </w:rPr>
        <w:t>greatest gains in conflict prevention are to be made by focusing development efforts on the very poor rather than on countries of intermediate wealth</w:t>
      </w:r>
      <w:r w:rsidRPr="003D5C6D">
        <w:rPr>
          <w:sz w:val="14"/>
        </w:rPr>
        <w:t xml:space="preserve">. </w:t>
      </w:r>
    </w:p>
    <w:p w14:paraId="6A7CD25B" w14:textId="77777777" w:rsidR="00B52F51" w:rsidRDefault="00B52F51" w:rsidP="00B52F51"/>
    <w:p w14:paraId="519EE757" w14:textId="77777777" w:rsidR="00B52F51" w:rsidRDefault="00B52F51" w:rsidP="00365BD1">
      <w:pPr>
        <w:pStyle w:val="Heading1"/>
      </w:pPr>
      <w:bookmarkStart w:id="22" w:name="_Toc265584462"/>
      <w:r>
        <w:lastRenderedPageBreak/>
        <w:t>Solves CCP</w:t>
      </w:r>
      <w:bookmarkEnd w:id="22"/>
    </w:p>
    <w:p w14:paraId="581DDF3A" w14:textId="77777777" w:rsidR="00B52F51" w:rsidRPr="00A430DB" w:rsidRDefault="00B52F51" w:rsidP="00B52F51">
      <w:pPr>
        <w:pStyle w:val="Heading4"/>
      </w:pPr>
      <w:r w:rsidRPr="00A430DB">
        <w:t xml:space="preserve">Growth is </w:t>
      </w:r>
      <w:r w:rsidRPr="00A430DB">
        <w:rPr>
          <w:u w:val="single"/>
        </w:rPr>
        <w:t>vital</w:t>
      </w:r>
      <w:r w:rsidRPr="00A430DB">
        <w:t xml:space="preserve"> to stop CCP instability</w:t>
      </w:r>
    </w:p>
    <w:p w14:paraId="0D09A01F" w14:textId="77777777" w:rsidR="00B52F51" w:rsidRPr="00A430DB" w:rsidRDefault="00B52F51" w:rsidP="00B52F51">
      <w:r>
        <w:rPr>
          <w:rStyle w:val="StyleStyleBold12pt"/>
        </w:rPr>
        <w:t>Long</w:t>
      </w:r>
      <w:r w:rsidRPr="00D01222">
        <w:rPr>
          <w:rStyle w:val="StyleStyleBold12pt"/>
        </w:rPr>
        <w:t xml:space="preserve"> 10</w:t>
      </w:r>
      <w:r w:rsidRPr="00A430DB">
        <w:rPr>
          <w:b/>
        </w:rPr>
        <w:t xml:space="preserve"> </w:t>
      </w:r>
      <w:r w:rsidRPr="00A430DB">
        <w:t xml:space="preserve">Yang, Ph.D. from Jilin University, professor at </w:t>
      </w:r>
      <w:proofErr w:type="spellStart"/>
      <w:r w:rsidRPr="00A430DB">
        <w:t>Nankai</w:t>
      </w:r>
      <w:proofErr w:type="spellEnd"/>
      <w:r w:rsidRPr="00A430DB">
        <w:t xml:space="preserve"> University in Tianjin, “Potential Instability Caused by the Financial Crisis – Measures Taken by the Chinese,” Duisburg Working Papers On East Asian Studies, Number 86, pg. 22-29, </w:t>
      </w:r>
      <w:hyperlink r:id="rId17" w:history="1">
        <w:r w:rsidRPr="00A430DB">
          <w:rPr>
            <w:rStyle w:val="Hyperlink"/>
          </w:rPr>
          <w:t>http://www.uni-due.de/in-east/fileadmin/publications/gruen/paper86.pdf</w:t>
        </w:r>
      </w:hyperlink>
    </w:p>
    <w:p w14:paraId="455075E4" w14:textId="77777777" w:rsidR="00B52F51" w:rsidRDefault="00B52F51" w:rsidP="00B52F51"/>
    <w:p w14:paraId="3AC7813F" w14:textId="77777777" w:rsidR="00B52F51" w:rsidRPr="00A430DB" w:rsidRDefault="00B52F51" w:rsidP="00B52F51">
      <w:pPr>
        <w:rPr>
          <w:u w:val="single"/>
        </w:rPr>
      </w:pPr>
      <w:r w:rsidRPr="00D01222">
        <w:rPr>
          <w:sz w:val="14"/>
        </w:rPr>
        <w:t xml:space="preserve">The global </w:t>
      </w:r>
      <w:r w:rsidRPr="00D01222">
        <w:rPr>
          <w:b/>
          <w:highlight w:val="cyan"/>
          <w:u w:val="single"/>
          <w:bdr w:val="single" w:sz="4" w:space="0" w:color="auto"/>
        </w:rPr>
        <w:t>financial crisis</w:t>
      </w:r>
      <w:r w:rsidRPr="00D01222">
        <w:rPr>
          <w:sz w:val="14"/>
        </w:rPr>
        <w:t xml:space="preserve"> stemming </w:t>
      </w:r>
      <w:r w:rsidRPr="00D01222">
        <w:rPr>
          <w:b/>
          <w:highlight w:val="cyan"/>
          <w:u w:val="single"/>
        </w:rPr>
        <w:t xml:space="preserve">from the </w:t>
      </w:r>
      <w:r w:rsidRPr="00D01222">
        <w:rPr>
          <w:b/>
          <w:highlight w:val="cyan"/>
          <w:u w:val="single"/>
          <w:bdr w:val="single" w:sz="4" w:space="0" w:color="auto"/>
        </w:rPr>
        <w:t>U</w:t>
      </w:r>
      <w:r w:rsidRPr="00D01222">
        <w:rPr>
          <w:sz w:val="14"/>
        </w:rPr>
        <w:t xml:space="preserve">nited </w:t>
      </w:r>
      <w:r w:rsidRPr="00D01222">
        <w:rPr>
          <w:b/>
          <w:highlight w:val="cyan"/>
          <w:u w:val="single"/>
          <w:bdr w:val="single" w:sz="4" w:space="0" w:color="auto"/>
        </w:rPr>
        <w:t>S</w:t>
      </w:r>
      <w:r w:rsidRPr="00D01222">
        <w:rPr>
          <w:sz w:val="14"/>
        </w:rPr>
        <w:t xml:space="preserve">tates </w:t>
      </w:r>
      <w:r w:rsidRPr="00D01222">
        <w:rPr>
          <w:b/>
          <w:highlight w:val="cyan"/>
          <w:u w:val="single"/>
        </w:rPr>
        <w:t>has led to</w:t>
      </w:r>
      <w:r w:rsidRPr="00D01222">
        <w:rPr>
          <w:sz w:val="14"/>
        </w:rPr>
        <w:t xml:space="preserve"> the </w:t>
      </w:r>
      <w:r w:rsidRPr="00D01222">
        <w:rPr>
          <w:b/>
          <w:highlight w:val="cyan"/>
          <w:u w:val="single"/>
          <w:bdr w:val="single" w:sz="4" w:space="0" w:color="auto"/>
        </w:rPr>
        <w:t>decline</w:t>
      </w:r>
      <w:r w:rsidRPr="00D01222">
        <w:rPr>
          <w:b/>
          <w:highlight w:val="cyan"/>
          <w:u w:val="single"/>
        </w:rPr>
        <w:t xml:space="preserve"> of </w:t>
      </w:r>
      <w:r w:rsidRPr="00D01222">
        <w:rPr>
          <w:b/>
          <w:highlight w:val="cyan"/>
          <w:u w:val="single"/>
          <w:bdr w:val="single" w:sz="4" w:space="0" w:color="auto"/>
        </w:rPr>
        <w:t>China’s</w:t>
      </w:r>
      <w:r w:rsidRPr="00D01222">
        <w:rPr>
          <w:sz w:val="14"/>
        </w:rPr>
        <w:t xml:space="preserve"> economic </w:t>
      </w:r>
      <w:r w:rsidRPr="00D01222">
        <w:rPr>
          <w:b/>
          <w:highlight w:val="cyan"/>
          <w:u w:val="single"/>
          <w:bdr w:val="single" w:sz="4" w:space="0" w:color="auto"/>
        </w:rPr>
        <w:t>growth</w:t>
      </w:r>
      <w:r w:rsidRPr="00D01222">
        <w:rPr>
          <w:sz w:val="14"/>
          <w:highlight w:val="cyan"/>
        </w:rPr>
        <w:t>,</w:t>
      </w:r>
      <w:r w:rsidRPr="00D01222">
        <w:rPr>
          <w:sz w:val="14"/>
        </w:rPr>
        <w:t xml:space="preserve"> </w:t>
      </w:r>
      <w:r w:rsidRPr="00D01222">
        <w:rPr>
          <w:rStyle w:val="TitleChar"/>
        </w:rPr>
        <w:t>caused rising unemployment, stock market declines, business failures, and reduced import and export trade.</w:t>
      </w:r>
      <w:r w:rsidRPr="00D01222">
        <w:rPr>
          <w:sz w:val="14"/>
        </w:rPr>
        <w:t xml:space="preserve"> </w:t>
      </w:r>
      <w:r w:rsidRPr="00D01222">
        <w:rPr>
          <w:highlight w:val="cyan"/>
          <w:u w:val="single"/>
          <w:bdr w:val="single" w:sz="4" w:space="0" w:color="auto"/>
        </w:rPr>
        <w:t>History</w:t>
      </w:r>
      <w:r w:rsidRPr="00D01222">
        <w:rPr>
          <w:highlight w:val="cyan"/>
          <w:u w:val="single"/>
        </w:rPr>
        <w:t xml:space="preserve"> and international </w:t>
      </w:r>
      <w:r w:rsidRPr="00D01222">
        <w:rPr>
          <w:highlight w:val="cyan"/>
          <w:u w:val="single"/>
          <w:bdr w:val="single" w:sz="4" w:space="0" w:color="auto"/>
        </w:rPr>
        <w:t>experience</w:t>
      </w:r>
      <w:r w:rsidRPr="00D01222">
        <w:rPr>
          <w:highlight w:val="cyan"/>
          <w:u w:val="single"/>
        </w:rPr>
        <w:t xml:space="preserve"> have shown that an economic crisis</w:t>
      </w:r>
      <w:r w:rsidRPr="00D01222">
        <w:rPr>
          <w:sz w:val="14"/>
        </w:rPr>
        <w:t xml:space="preserve"> or recession and a shift from a period of growth are prone to </w:t>
      </w:r>
      <w:r w:rsidRPr="00D01222">
        <w:rPr>
          <w:highlight w:val="cyan"/>
          <w:u w:val="single"/>
        </w:rPr>
        <w:t xml:space="preserve">cause problems of </w:t>
      </w:r>
      <w:r w:rsidRPr="00D01222">
        <w:rPr>
          <w:highlight w:val="cyan"/>
          <w:u w:val="single"/>
          <w:bdr w:val="single" w:sz="4" w:space="0" w:color="auto"/>
        </w:rPr>
        <w:t>political</w:t>
      </w:r>
      <w:r w:rsidRPr="00D01222">
        <w:rPr>
          <w:sz w:val="14"/>
        </w:rPr>
        <w:t xml:space="preserve"> and social </w:t>
      </w:r>
      <w:r w:rsidRPr="00D01222">
        <w:rPr>
          <w:highlight w:val="cyan"/>
          <w:u w:val="single"/>
          <w:bdr w:val="single" w:sz="4" w:space="0" w:color="auto"/>
        </w:rPr>
        <w:t>stability</w:t>
      </w:r>
      <w:r w:rsidRPr="00D01222">
        <w:rPr>
          <w:highlight w:val="cyan"/>
          <w:u w:val="single"/>
        </w:rPr>
        <w:t xml:space="preserve">. Once economic </w:t>
      </w:r>
      <w:r w:rsidRPr="00D01222">
        <w:rPr>
          <w:highlight w:val="cyan"/>
          <w:u w:val="single"/>
          <w:bdr w:val="single" w:sz="4" w:space="0" w:color="auto"/>
        </w:rPr>
        <w:t>growth slows</w:t>
      </w:r>
      <w:r w:rsidRPr="00D01222">
        <w:rPr>
          <w:sz w:val="14"/>
        </w:rPr>
        <w:t xml:space="preserve"> down significantly, social contradictions and </w:t>
      </w:r>
      <w:r w:rsidRPr="00D01222">
        <w:rPr>
          <w:rStyle w:val="Box"/>
          <w:highlight w:val="cyan"/>
        </w:rPr>
        <w:t>conflicts easily intensify</w:t>
      </w:r>
      <w:r w:rsidRPr="00A430DB">
        <w:rPr>
          <w:u w:val="single"/>
        </w:rPr>
        <w:t>.</w:t>
      </w:r>
      <w:r w:rsidRPr="00D01222">
        <w:rPr>
          <w:sz w:val="14"/>
        </w:rPr>
        <w:t xml:space="preserve"> Alexis de Tocqueville found that social unrest was infrequent in places which experienced long-term economic stagnation, but was more likely to happen after a certain amount of economic growth. </w:t>
      </w:r>
      <w:r w:rsidRPr="00A430DB">
        <w:rPr>
          <w:u w:val="single"/>
        </w:rPr>
        <w:t>It</w:t>
      </w:r>
      <w:r w:rsidRPr="00D01222">
        <w:rPr>
          <w:sz w:val="14"/>
        </w:rPr>
        <w:t xml:space="preserve"> most likely </w:t>
      </w:r>
      <w:r w:rsidRPr="00A430DB">
        <w:rPr>
          <w:u w:val="single"/>
        </w:rPr>
        <w:t xml:space="preserve">happens at a point when an economy has </w:t>
      </w:r>
      <w:r w:rsidRPr="00A430DB">
        <w:rPr>
          <w:u w:val="single"/>
          <w:bdr w:val="single" w:sz="4" w:space="0" w:color="auto"/>
        </w:rPr>
        <w:t>stopped growing</w:t>
      </w:r>
      <w:r w:rsidRPr="00A430DB">
        <w:rPr>
          <w:u w:val="single"/>
        </w:rPr>
        <w:t xml:space="preserve"> and </w:t>
      </w:r>
      <w:r w:rsidRPr="00A430DB">
        <w:rPr>
          <w:u w:val="single"/>
          <w:bdr w:val="single" w:sz="4" w:space="0" w:color="auto"/>
        </w:rPr>
        <w:t>begun to decline</w:t>
      </w:r>
      <w:r w:rsidRPr="00A430DB">
        <w:rPr>
          <w:u w:val="single"/>
        </w:rPr>
        <w:t>.</w:t>
      </w:r>
      <w:r w:rsidRPr="00D01222">
        <w:rPr>
          <w:sz w:val="14"/>
        </w:rPr>
        <w:t xml:space="preserve"> The French Revolution, for example occurred in just such circumstances. 2 Thus deterioration of a stable economic environment leads to explosive social contradictions. When the deterioration is slight, it will cause local social tensions; but when an economy deteriorates seriously, </w:t>
      </w:r>
      <w:r w:rsidRPr="00A430DB">
        <w:rPr>
          <w:u w:val="single"/>
        </w:rPr>
        <w:t xml:space="preserve">it will cause </w:t>
      </w:r>
      <w:r w:rsidRPr="00A430DB">
        <w:rPr>
          <w:u w:val="single"/>
          <w:bdr w:val="single" w:sz="4" w:space="0" w:color="auto"/>
        </w:rPr>
        <w:t>severe problems</w:t>
      </w:r>
      <w:r w:rsidRPr="00A430DB">
        <w:rPr>
          <w:u w:val="single"/>
        </w:rPr>
        <w:t xml:space="preserve"> in </w:t>
      </w:r>
      <w:r w:rsidRPr="00A430DB">
        <w:rPr>
          <w:u w:val="single"/>
          <w:bdr w:val="single" w:sz="4" w:space="0" w:color="auto"/>
        </w:rPr>
        <w:t>political stability</w:t>
      </w:r>
      <w:r w:rsidRPr="00D01222">
        <w:rPr>
          <w:sz w:val="14"/>
        </w:rPr>
        <w:t xml:space="preserve">, such as social turmoil, political crisis </w:t>
      </w:r>
      <w:r w:rsidRPr="00A430DB">
        <w:rPr>
          <w:u w:val="single"/>
        </w:rPr>
        <w:t>or even</w:t>
      </w:r>
      <w:r w:rsidRPr="00D01222">
        <w:rPr>
          <w:sz w:val="14"/>
        </w:rPr>
        <w:t xml:space="preserve"> a </w:t>
      </w:r>
      <w:r w:rsidRPr="00A430DB">
        <w:rPr>
          <w:u w:val="single"/>
          <w:bdr w:val="single" w:sz="4" w:space="0" w:color="auto"/>
        </w:rPr>
        <w:t>regime change</w:t>
      </w:r>
      <w:r w:rsidRPr="00A430DB">
        <w:rPr>
          <w:u w:val="single"/>
        </w:rPr>
        <w:t>.</w:t>
      </w:r>
      <w:r w:rsidRPr="00D01222">
        <w:rPr>
          <w:sz w:val="14"/>
        </w:rPr>
        <w:t xml:space="preserve"> Conversely, political instability will cause the government to respond to an economic crisis feebly, thus deepening the economic crisis and initiating a vicious circle. </w:t>
      </w:r>
      <w:r w:rsidRPr="00D01222">
        <w:rPr>
          <w:rStyle w:val="TitleChar"/>
        </w:rPr>
        <w:t xml:space="preserve">Influenced by the U.S. financial crisis, </w:t>
      </w:r>
      <w:r w:rsidRPr="00D01222">
        <w:rPr>
          <w:rStyle w:val="TitleChar"/>
          <w:highlight w:val="cyan"/>
        </w:rPr>
        <w:t>China is now facing</w:t>
      </w:r>
      <w:r w:rsidRPr="00D01222">
        <w:rPr>
          <w:rStyle w:val="TitleChar"/>
        </w:rPr>
        <w:t xml:space="preserve"> the risk of </w:t>
      </w:r>
      <w:r w:rsidRPr="00D01222">
        <w:rPr>
          <w:rStyle w:val="Box"/>
          <w:highlight w:val="cyan"/>
        </w:rPr>
        <w:t>social instability</w:t>
      </w:r>
      <w:r w:rsidRPr="00D01222">
        <w:rPr>
          <w:rStyle w:val="TitleChar"/>
        </w:rPr>
        <w:t xml:space="preserve"> from two sides</w:t>
      </w:r>
      <w:r w:rsidRPr="00D01222">
        <w:rPr>
          <w:sz w:val="14"/>
        </w:rPr>
        <w:t xml:space="preserve">. First, former potential instability was intensified by the </w:t>
      </w:r>
      <w:r w:rsidRPr="00D01222">
        <w:rPr>
          <w:rStyle w:val="TitleChar"/>
        </w:rPr>
        <w:t>economic downturn</w:t>
      </w:r>
      <w:r w:rsidRPr="00D01222">
        <w:rPr>
          <w:sz w:val="14"/>
        </w:rPr>
        <w:t xml:space="preserve">, </w:t>
      </w:r>
      <w:r w:rsidRPr="00D01222">
        <w:rPr>
          <w:rStyle w:val="TitleChar"/>
          <w:highlight w:val="cyan"/>
        </w:rPr>
        <w:t>including a class conflict</w:t>
      </w:r>
      <w:r w:rsidRPr="00D01222">
        <w:rPr>
          <w:sz w:val="14"/>
        </w:rPr>
        <w:t xml:space="preserve"> of interest resulting from the large gap between rich and poor and an urban and rural confrontation caused by a gap between urban and rural areas. To this was added a </w:t>
      </w:r>
      <w:r w:rsidRPr="00D01222">
        <w:rPr>
          <w:rStyle w:val="TitleChar"/>
        </w:rPr>
        <w:t>lack of security on</w:t>
      </w:r>
      <w:r w:rsidRPr="00D01222">
        <w:rPr>
          <w:sz w:val="14"/>
        </w:rPr>
        <w:t xml:space="preserve"> the part of </w:t>
      </w:r>
      <w:r w:rsidRPr="00D01222">
        <w:rPr>
          <w:rStyle w:val="TitleChar"/>
        </w:rPr>
        <w:t>low-income groups caused by poor coverage</w:t>
      </w:r>
      <w:r w:rsidRPr="00D01222">
        <w:rPr>
          <w:sz w:val="14"/>
        </w:rPr>
        <w:t xml:space="preserve"> from the social security system and government corruption. Second, the </w:t>
      </w:r>
      <w:r w:rsidRPr="00D01222">
        <w:rPr>
          <w:highlight w:val="cyan"/>
          <w:u w:val="single"/>
        </w:rPr>
        <w:t>financial crisis could</w:t>
      </w:r>
      <w:r w:rsidRPr="00D01222">
        <w:rPr>
          <w:sz w:val="14"/>
        </w:rPr>
        <w:t xml:space="preserve"> still </w:t>
      </w:r>
      <w:r w:rsidRPr="00D01222">
        <w:rPr>
          <w:rStyle w:val="TitleChar"/>
          <w:highlight w:val="cyan"/>
        </w:rPr>
        <w:t>lead to</w:t>
      </w:r>
      <w:r w:rsidRPr="00D01222">
        <w:rPr>
          <w:rStyle w:val="TitleChar"/>
        </w:rPr>
        <w:t xml:space="preserve"> further instability issues</w:t>
      </w:r>
      <w:r w:rsidRPr="00D01222">
        <w:rPr>
          <w:sz w:val="14"/>
        </w:rPr>
        <w:t xml:space="preserve">, including </w:t>
      </w:r>
      <w:r w:rsidRPr="00D01222">
        <w:rPr>
          <w:highlight w:val="cyan"/>
          <w:u w:val="single"/>
          <w:bdr w:val="single" w:sz="4" w:space="0" w:color="auto"/>
        </w:rPr>
        <w:t>panic</w:t>
      </w:r>
      <w:r w:rsidRPr="00D01222">
        <w:rPr>
          <w:highlight w:val="cyan"/>
          <w:u w:val="single"/>
        </w:rPr>
        <w:t xml:space="preserve"> resulting from the</w:t>
      </w:r>
      <w:r w:rsidRPr="00A430DB">
        <w:rPr>
          <w:u w:val="single"/>
        </w:rPr>
        <w:t xml:space="preserve"> </w:t>
      </w:r>
      <w:r w:rsidRPr="00D01222">
        <w:rPr>
          <w:highlight w:val="cyan"/>
          <w:u w:val="single"/>
          <w:bdr w:val="single" w:sz="4" w:space="0" w:color="auto"/>
        </w:rPr>
        <w:t>failure</w:t>
      </w:r>
      <w:r w:rsidRPr="00D01222">
        <w:rPr>
          <w:highlight w:val="cyan"/>
          <w:u w:val="single"/>
        </w:rPr>
        <w:t xml:space="preserve"> of</w:t>
      </w:r>
      <w:r w:rsidRPr="00D01222">
        <w:rPr>
          <w:sz w:val="14"/>
        </w:rPr>
        <w:t xml:space="preserve"> personal </w:t>
      </w:r>
      <w:r w:rsidRPr="00D01222">
        <w:rPr>
          <w:highlight w:val="cyan"/>
          <w:u w:val="single"/>
          <w:bdr w:val="single" w:sz="4" w:space="0" w:color="auto"/>
        </w:rPr>
        <w:t>investments</w:t>
      </w:r>
      <w:r w:rsidRPr="00D01222">
        <w:rPr>
          <w:sz w:val="14"/>
          <w:highlight w:val="cyan"/>
        </w:rPr>
        <w:t>,</w:t>
      </w:r>
      <w:r w:rsidRPr="00D01222">
        <w:rPr>
          <w:sz w:val="14"/>
        </w:rPr>
        <w:t xml:space="preserve"> asset shrinkage, </w:t>
      </w:r>
      <w:r w:rsidRPr="00D01222">
        <w:rPr>
          <w:highlight w:val="cyan"/>
          <w:u w:val="single"/>
          <w:bdr w:val="single" w:sz="4" w:space="0" w:color="auto"/>
        </w:rPr>
        <w:t>currency devaluation</w:t>
      </w:r>
      <w:r w:rsidRPr="00D01222">
        <w:rPr>
          <w:highlight w:val="cyan"/>
          <w:u w:val="single"/>
        </w:rPr>
        <w:t xml:space="preserve">, </w:t>
      </w:r>
      <w:r w:rsidRPr="00D01222">
        <w:rPr>
          <w:highlight w:val="cyan"/>
          <w:u w:val="single"/>
          <w:bdr w:val="single" w:sz="4" w:space="0" w:color="auto"/>
        </w:rPr>
        <w:t>dissatisfaction</w:t>
      </w:r>
      <w:r w:rsidRPr="00D01222">
        <w:rPr>
          <w:highlight w:val="cyan"/>
          <w:u w:val="single"/>
        </w:rPr>
        <w:t xml:space="preserve"> triggered by </w:t>
      </w:r>
      <w:r w:rsidRPr="00D01222">
        <w:rPr>
          <w:highlight w:val="cyan"/>
          <w:u w:val="single"/>
          <w:bdr w:val="single" w:sz="4" w:space="0" w:color="auto"/>
        </w:rPr>
        <w:t>unemployment</w:t>
      </w:r>
      <w:r w:rsidRPr="00D01222">
        <w:rPr>
          <w:sz w:val="14"/>
        </w:rPr>
        <w:t xml:space="preserve"> and non-employment of peasant workers and university students, lack of confidence in the government because of a decline in living standards, </w:t>
      </w:r>
      <w:r w:rsidRPr="00D01222">
        <w:rPr>
          <w:highlight w:val="cyan"/>
          <w:u w:val="single"/>
        </w:rPr>
        <w:t xml:space="preserve">and </w:t>
      </w:r>
      <w:r w:rsidRPr="00D01222">
        <w:rPr>
          <w:highlight w:val="cyan"/>
          <w:u w:val="single"/>
          <w:bdr w:val="single" w:sz="4" w:space="0" w:color="auto"/>
        </w:rPr>
        <w:t>public discontent</w:t>
      </w:r>
      <w:r w:rsidRPr="00A430DB">
        <w:rPr>
          <w:u w:val="single"/>
        </w:rPr>
        <w:t xml:space="preserve"> due to the unsuccessful government response to the crisis.</w:t>
      </w:r>
    </w:p>
    <w:p w14:paraId="12B62A6D" w14:textId="77777777" w:rsidR="00B52F51" w:rsidRDefault="00B52F51" w:rsidP="00B52F51"/>
    <w:p w14:paraId="71865795" w14:textId="77777777" w:rsidR="00B52F51" w:rsidRDefault="00B52F51" w:rsidP="00365BD1">
      <w:pPr>
        <w:pStyle w:val="Heading1"/>
      </w:pPr>
      <w:bookmarkStart w:id="23" w:name="_Toc265584463"/>
      <w:r>
        <w:lastRenderedPageBreak/>
        <w:t>Solves Asia</w:t>
      </w:r>
      <w:bookmarkEnd w:id="23"/>
    </w:p>
    <w:p w14:paraId="49DAF3FA" w14:textId="77777777" w:rsidR="00B52F51" w:rsidRDefault="00B52F51" w:rsidP="00B52F51">
      <w:pPr>
        <w:pStyle w:val="Heading4"/>
      </w:pPr>
      <w:r>
        <w:t xml:space="preserve">Growth fosters Asian stability </w:t>
      </w:r>
    </w:p>
    <w:p w14:paraId="6FCE999B" w14:textId="77777777" w:rsidR="00B52F51" w:rsidRPr="000A7D0D" w:rsidRDefault="00B52F51" w:rsidP="00B52F51">
      <w:pPr>
        <w:rPr>
          <w:sz w:val="24"/>
        </w:rPr>
      </w:pPr>
      <w:r>
        <w:rPr>
          <w:rStyle w:val="StyleStyleBold12pt"/>
        </w:rPr>
        <w:t xml:space="preserve">Xinhua News </w:t>
      </w:r>
      <w:r w:rsidRPr="000A7D0D">
        <w:rPr>
          <w:rStyle w:val="StyleStyleBold12pt"/>
        </w:rPr>
        <w:t>6</w:t>
      </w:r>
      <w:r>
        <w:rPr>
          <w:rStyle w:val="StyleStyleBold12pt"/>
        </w:rPr>
        <w:t xml:space="preserve"> </w:t>
      </w:r>
      <w:r w:rsidRPr="004E50E3">
        <w:t>China-India Cooperation Benefits Asia</w:t>
      </w:r>
      <w:r>
        <w:t xml:space="preserve">, </w:t>
      </w:r>
      <w:r w:rsidRPr="004E50E3">
        <w:t>http://www.china.org.cn/english/2006/Mar/161048.htm</w:t>
      </w:r>
    </w:p>
    <w:p w14:paraId="63E7BCB4" w14:textId="77777777" w:rsidR="00B52F51" w:rsidRDefault="00B52F51" w:rsidP="00B52F51"/>
    <w:p w14:paraId="4C3F26B9" w14:textId="77777777" w:rsidR="00B52F51" w:rsidRPr="005706CE" w:rsidRDefault="00B52F51" w:rsidP="00B52F51">
      <w:r w:rsidRPr="000A7D0D">
        <w:rPr>
          <w:rStyle w:val="TitleChar"/>
          <w:highlight w:val="cyan"/>
        </w:rPr>
        <w:t>China-India cooperation will</w:t>
      </w:r>
      <w:r w:rsidRPr="003D752E">
        <w:rPr>
          <w:rStyle w:val="TitleChar"/>
        </w:rPr>
        <w:t xml:space="preserve"> lead </w:t>
      </w:r>
      <w:r w:rsidRPr="000A7D0D">
        <w:rPr>
          <w:rStyle w:val="TitleChar"/>
          <w:highlight w:val="cyan"/>
        </w:rPr>
        <w:t xml:space="preserve">Asia to a new century of </w:t>
      </w:r>
      <w:r w:rsidRPr="000A7D0D">
        <w:rPr>
          <w:rStyle w:val="Box"/>
          <w:highlight w:val="cyan"/>
        </w:rPr>
        <w:t>peace, stability and prosperity</w:t>
      </w:r>
      <w:r w:rsidRPr="003D752E">
        <w:rPr>
          <w:sz w:val="14"/>
        </w:rPr>
        <w:t xml:space="preserve">, according to Liu </w:t>
      </w:r>
      <w:proofErr w:type="spellStart"/>
      <w:r w:rsidRPr="003D752E">
        <w:rPr>
          <w:sz w:val="14"/>
        </w:rPr>
        <w:t>Jingqin</w:t>
      </w:r>
      <w:proofErr w:type="spellEnd"/>
      <w:r w:rsidRPr="003D752E">
        <w:rPr>
          <w:sz w:val="14"/>
        </w:rPr>
        <w:t xml:space="preserve">, vice president of Chinese People's Association for Peace and Disarmament, speaking in New Delhi yesterday.   </w:t>
      </w:r>
      <w:r w:rsidRPr="000A7D0D">
        <w:rPr>
          <w:rStyle w:val="TitleChar"/>
          <w:highlight w:val="cyan"/>
        </w:rPr>
        <w:t>China and India's</w:t>
      </w:r>
      <w:r w:rsidRPr="003D752E">
        <w:rPr>
          <w:rStyle w:val="TitleChar"/>
        </w:rPr>
        <w:t xml:space="preserve"> rapid economic </w:t>
      </w:r>
      <w:r w:rsidRPr="000A7D0D">
        <w:rPr>
          <w:rStyle w:val="TitleChar"/>
          <w:highlight w:val="cyan"/>
        </w:rPr>
        <w:t>growth will support</w:t>
      </w:r>
      <w:r w:rsidRPr="003D752E">
        <w:rPr>
          <w:rStyle w:val="TitleChar"/>
        </w:rPr>
        <w:t xml:space="preserve"> the </w:t>
      </w:r>
      <w:r w:rsidRPr="000A7D0D">
        <w:rPr>
          <w:rStyle w:val="Box"/>
        </w:rPr>
        <w:t xml:space="preserve">sustainable and </w:t>
      </w:r>
      <w:r w:rsidRPr="000A7D0D">
        <w:rPr>
          <w:rStyle w:val="Box"/>
          <w:highlight w:val="cyan"/>
        </w:rPr>
        <w:t>steady</w:t>
      </w:r>
      <w:r w:rsidRPr="003D752E">
        <w:rPr>
          <w:rStyle w:val="TitleChar"/>
        </w:rPr>
        <w:t xml:space="preserve"> economic </w:t>
      </w:r>
      <w:r w:rsidRPr="000A7D0D">
        <w:rPr>
          <w:rStyle w:val="TitleChar"/>
          <w:highlight w:val="cyan"/>
        </w:rPr>
        <w:t>growth of Asia</w:t>
      </w:r>
      <w:r w:rsidRPr="003D752E">
        <w:rPr>
          <w:rStyle w:val="TitleChar"/>
        </w:rPr>
        <w:t xml:space="preserve"> in general</w:t>
      </w:r>
      <w:r w:rsidRPr="003D752E">
        <w:rPr>
          <w:sz w:val="14"/>
        </w:rPr>
        <w:t xml:space="preserve">, Liu said at the Seminar on China-India Relations, one of the activities organized to commemorate the "China-India Friendship Year."    </w:t>
      </w:r>
      <w:r w:rsidRPr="003D752E">
        <w:rPr>
          <w:rStyle w:val="TitleChar"/>
        </w:rPr>
        <w:t xml:space="preserve">Both China and India have reported remarkable economic </w:t>
      </w:r>
      <w:r w:rsidRPr="000A7D0D">
        <w:rPr>
          <w:rStyle w:val="TitleChar"/>
          <w:highlight w:val="cyan"/>
        </w:rPr>
        <w:t>growth in the past few years</w:t>
      </w:r>
      <w:r w:rsidRPr="003D752E">
        <w:rPr>
          <w:rStyle w:val="TitleChar"/>
        </w:rPr>
        <w:t xml:space="preserve">, which </w:t>
      </w:r>
      <w:r w:rsidRPr="000A7D0D">
        <w:rPr>
          <w:rStyle w:val="TitleChar"/>
          <w:highlight w:val="cyan"/>
        </w:rPr>
        <w:t xml:space="preserve">has helped make Asia the </w:t>
      </w:r>
      <w:r w:rsidRPr="000A7D0D">
        <w:rPr>
          <w:rStyle w:val="Box"/>
          <w:highlight w:val="cyan"/>
        </w:rPr>
        <w:t>most</w:t>
      </w:r>
      <w:r w:rsidRPr="000A7D0D">
        <w:rPr>
          <w:rStyle w:val="Box"/>
        </w:rPr>
        <w:t xml:space="preserve"> </w:t>
      </w:r>
      <w:r w:rsidRPr="000A7D0D">
        <w:rPr>
          <w:rStyle w:val="Box"/>
          <w:highlight w:val="cyan"/>
        </w:rPr>
        <w:t xml:space="preserve">active </w:t>
      </w:r>
      <w:r w:rsidRPr="000A7D0D">
        <w:rPr>
          <w:rStyle w:val="TitleChar"/>
          <w:highlight w:val="cyan"/>
        </w:rPr>
        <w:t>economic zone in the world</w:t>
      </w:r>
      <w:r w:rsidRPr="003D752E">
        <w:rPr>
          <w:sz w:val="14"/>
        </w:rPr>
        <w:t xml:space="preserve">, Liu said.   India has maintained an annual economic growth of 5.5 percent while China has reported 8-9 percent growth over the past two decades.   Liu added that </w:t>
      </w:r>
      <w:r w:rsidRPr="003D752E">
        <w:rPr>
          <w:rStyle w:val="TitleChar"/>
        </w:rPr>
        <w:t>there is great potential for economic cooperation between China and India, and that working together instead of competing with each other would be mutually beneficial</w:t>
      </w:r>
      <w:r w:rsidRPr="003D752E">
        <w:rPr>
          <w:sz w:val="14"/>
        </w:rPr>
        <w:t xml:space="preserve">. </w:t>
      </w:r>
    </w:p>
    <w:p w14:paraId="2DBD5F2D" w14:textId="77777777" w:rsidR="00B52F51" w:rsidRPr="000A7D0D" w:rsidRDefault="00B52F51" w:rsidP="00B52F51"/>
    <w:p w14:paraId="54F8FE43" w14:textId="77777777" w:rsidR="00B52F51" w:rsidRDefault="00B52F51" w:rsidP="00365BD1">
      <w:pPr>
        <w:pStyle w:val="Heading1"/>
      </w:pPr>
      <w:bookmarkStart w:id="24" w:name="_Toc265584464"/>
      <w:r>
        <w:lastRenderedPageBreak/>
        <w:t>Solves Democracy</w:t>
      </w:r>
      <w:bookmarkEnd w:id="24"/>
    </w:p>
    <w:p w14:paraId="6F3F4407" w14:textId="77777777" w:rsidR="00B52F51" w:rsidRPr="00A430DB" w:rsidRDefault="00B52F51" w:rsidP="00B52F51">
      <w:pPr>
        <w:pStyle w:val="Heading4"/>
      </w:pPr>
      <w:r w:rsidRPr="00A430DB">
        <w:t>Growth key to democracy</w:t>
      </w:r>
    </w:p>
    <w:p w14:paraId="6921ABC3" w14:textId="77777777" w:rsidR="00B52F51" w:rsidRPr="00A430DB" w:rsidRDefault="00B52F51" w:rsidP="00B52F51">
      <w:r>
        <w:rPr>
          <w:rStyle w:val="StyleStyleBold12pt"/>
        </w:rPr>
        <w:t>Marquardt</w:t>
      </w:r>
      <w:r w:rsidRPr="00CA6C0C">
        <w:rPr>
          <w:rStyle w:val="StyleStyleBold12pt"/>
        </w:rPr>
        <w:t xml:space="preserve"> 5</w:t>
      </w:r>
      <w:r w:rsidRPr="00A430DB">
        <w:t xml:space="preserve"> Michael J., Professor of Human Resource Development and International Affairs, George Washington University, Globalization: The Pathway to Prosperity, Freedom and Peace,” Human Resource Development International, March 2005, Volume 8, Number 1, pg. 127-</w:t>
      </w:r>
      <w:r>
        <w:t>129, Taylor and Francis</w:t>
      </w:r>
    </w:p>
    <w:p w14:paraId="4BC75558" w14:textId="77777777" w:rsidR="00B52F51" w:rsidRDefault="00B52F51" w:rsidP="00B52F51">
      <w:pPr>
        <w:rPr>
          <w:sz w:val="16"/>
        </w:rPr>
      </w:pPr>
    </w:p>
    <w:p w14:paraId="3921F453" w14:textId="77777777" w:rsidR="00B52F51" w:rsidRPr="00CA6C0C" w:rsidRDefault="00B52F51" w:rsidP="00B52F51">
      <w:pPr>
        <w:rPr>
          <w:sz w:val="14"/>
        </w:rPr>
      </w:pPr>
      <w:r w:rsidRPr="00CA6C0C">
        <w:rPr>
          <w:sz w:val="14"/>
        </w:rPr>
        <w:t xml:space="preserve">Freidman (2001) points out that </w:t>
      </w:r>
      <w:r w:rsidRPr="00CA6C0C">
        <w:rPr>
          <w:rStyle w:val="TitleChar"/>
          <w:highlight w:val="cyan"/>
        </w:rPr>
        <w:t xml:space="preserve">globalization has provided the </w:t>
      </w:r>
      <w:r w:rsidRPr="00CA6C0C">
        <w:rPr>
          <w:rStyle w:val="Box"/>
          <w:highlight w:val="cyan"/>
        </w:rPr>
        <w:t>best opportunities</w:t>
      </w:r>
      <w:r w:rsidRPr="00CA6C0C">
        <w:rPr>
          <w:rStyle w:val="TitleChar"/>
          <w:highlight w:val="cyan"/>
        </w:rPr>
        <w:t xml:space="preserve"> for democracies</w:t>
      </w:r>
      <w:r w:rsidRPr="00CA6C0C">
        <w:rPr>
          <w:rStyle w:val="TitleChar"/>
        </w:rPr>
        <w:t xml:space="preserve"> and good governance</w:t>
      </w:r>
      <w:r w:rsidRPr="00CA6C0C">
        <w:rPr>
          <w:sz w:val="14"/>
        </w:rPr>
        <w:t xml:space="preserve"> – </w:t>
      </w:r>
      <w:r w:rsidRPr="00CA6C0C">
        <w:rPr>
          <w:rStyle w:val="TitleChar"/>
        </w:rPr>
        <w:t xml:space="preserve">Mexico, Ghana, and Bangladesh are just a few examples. </w:t>
      </w:r>
      <w:r w:rsidRPr="00CA6C0C">
        <w:rPr>
          <w:rStyle w:val="TitleChar"/>
          <w:highlight w:val="cyan"/>
        </w:rPr>
        <w:t>The poorest countries and the least democratic countries</w:t>
      </w:r>
      <w:r w:rsidRPr="00CA6C0C">
        <w:rPr>
          <w:rStyle w:val="TitleChar"/>
        </w:rPr>
        <w:t xml:space="preserve"> – North Korea, Burma, Cuba, and Sudan </w:t>
      </w:r>
      <w:r w:rsidRPr="00CA6C0C">
        <w:rPr>
          <w:rStyle w:val="TitleChar"/>
          <w:highlight w:val="cyan"/>
        </w:rPr>
        <w:t>– are</w:t>
      </w:r>
      <w:r w:rsidRPr="00CA6C0C">
        <w:rPr>
          <w:rStyle w:val="TitleChar"/>
        </w:rPr>
        <w:t xml:space="preserve"> also </w:t>
      </w:r>
      <w:r w:rsidRPr="00CA6C0C">
        <w:rPr>
          <w:rStyle w:val="TitleChar"/>
          <w:highlight w:val="cyan"/>
        </w:rPr>
        <w:t>the least globalized countries</w:t>
      </w:r>
      <w:r w:rsidRPr="00CA6C0C">
        <w:rPr>
          <w:sz w:val="14"/>
        </w:rPr>
        <w:t xml:space="preserve">. </w:t>
      </w:r>
    </w:p>
    <w:p w14:paraId="66A6E872" w14:textId="77777777" w:rsidR="00B52F51" w:rsidRDefault="00B52F51" w:rsidP="00B52F51"/>
    <w:p w14:paraId="2C304484" w14:textId="77777777" w:rsidR="00B52F51" w:rsidRDefault="00B52F51" w:rsidP="00365BD1">
      <w:pPr>
        <w:pStyle w:val="Heading1"/>
      </w:pPr>
      <w:bookmarkStart w:id="25" w:name="_Toc265584465"/>
      <w:r>
        <w:lastRenderedPageBreak/>
        <w:t>Solves Disease</w:t>
      </w:r>
      <w:bookmarkEnd w:id="25"/>
    </w:p>
    <w:p w14:paraId="52C15365" w14:textId="77777777" w:rsidR="00B52F51" w:rsidRPr="00A430DB" w:rsidRDefault="00B52F51" w:rsidP="00B52F51">
      <w:pPr>
        <w:pStyle w:val="Heading4"/>
      </w:pPr>
      <w:r w:rsidRPr="00A430DB">
        <w:t xml:space="preserve">Growth </w:t>
      </w:r>
      <w:r>
        <w:t>allows for</w:t>
      </w:r>
      <w:r w:rsidRPr="00A430DB">
        <w:t xml:space="preserve"> effective measures to </w:t>
      </w:r>
      <w:r>
        <w:t>prevent</w:t>
      </w:r>
      <w:r w:rsidRPr="00A430DB">
        <w:t xml:space="preserve"> disease</w:t>
      </w:r>
    </w:p>
    <w:p w14:paraId="5DA9228E" w14:textId="77777777" w:rsidR="00B52F51" w:rsidRPr="00A430DB" w:rsidRDefault="00B52F51" w:rsidP="00B52F51">
      <w:proofErr w:type="spellStart"/>
      <w:r>
        <w:rPr>
          <w:rStyle w:val="StyleStyleBold12pt"/>
        </w:rPr>
        <w:t>Fidler</w:t>
      </w:r>
      <w:proofErr w:type="spellEnd"/>
      <w:r w:rsidRPr="00CA6C0C">
        <w:rPr>
          <w:rStyle w:val="StyleStyleBold12pt"/>
        </w:rPr>
        <w:t xml:space="preserve"> 8</w:t>
      </w:r>
      <w:r w:rsidRPr="00A430DB">
        <w:t xml:space="preserve"> David P., Professor of Law, Indiana University, University Center on American and Global Security, “After the Revolution: Global Health Politics in a Time of Economic Crisis and Threatening Future Trends,” Global Health Governance, Fall 2008/Spring 2</w:t>
      </w:r>
      <w:r>
        <w:t>009, Volume 2, Number 2</w:t>
      </w:r>
    </w:p>
    <w:p w14:paraId="3C9F8BC3" w14:textId="77777777" w:rsidR="00B52F51" w:rsidRDefault="00B52F51" w:rsidP="00B52F51">
      <w:pPr>
        <w:rPr>
          <w:sz w:val="16"/>
        </w:rPr>
      </w:pPr>
    </w:p>
    <w:p w14:paraId="4FC17A13" w14:textId="77777777" w:rsidR="00B52F51" w:rsidRPr="00CA6C0C" w:rsidRDefault="00B52F51" w:rsidP="00B52F51">
      <w:pPr>
        <w:rPr>
          <w:sz w:val="14"/>
        </w:rPr>
      </w:pPr>
      <w:r w:rsidRPr="00CA6C0C">
        <w:rPr>
          <w:sz w:val="14"/>
        </w:rPr>
        <w:t xml:space="preserve">Further, </w:t>
      </w:r>
      <w:r w:rsidRPr="00CA6C0C">
        <w:rPr>
          <w:rStyle w:val="TitleChar"/>
        </w:rPr>
        <w:t xml:space="preserve">the global </w:t>
      </w:r>
      <w:r w:rsidRPr="00CA6C0C">
        <w:rPr>
          <w:rStyle w:val="TitleChar"/>
          <w:highlight w:val="cyan"/>
        </w:rPr>
        <w:t>economic crisis is absorbing</w:t>
      </w:r>
      <w:r w:rsidRPr="00CA6C0C">
        <w:rPr>
          <w:rStyle w:val="TitleChar"/>
        </w:rPr>
        <w:t xml:space="preserve"> ever </w:t>
      </w:r>
      <w:r w:rsidRPr="00CA6C0C">
        <w:rPr>
          <w:rStyle w:val="TitleChar"/>
          <w:highlight w:val="cyan"/>
        </w:rPr>
        <w:t>large</w:t>
      </w:r>
      <w:r w:rsidRPr="00CA6C0C">
        <w:rPr>
          <w:rStyle w:val="TitleChar"/>
        </w:rPr>
        <w:t xml:space="preserve">r </w:t>
      </w:r>
      <w:r w:rsidRPr="00CA6C0C">
        <w:rPr>
          <w:rStyle w:val="TitleChar"/>
          <w:highlight w:val="cyan"/>
        </w:rPr>
        <w:t xml:space="preserve">amounts of capital to keep governments, financial institutions, and corporations </w:t>
      </w:r>
      <w:r w:rsidRPr="00CA6C0C">
        <w:rPr>
          <w:rStyle w:val="Box"/>
          <w:highlight w:val="cyan"/>
        </w:rPr>
        <w:t>afloat,</w:t>
      </w:r>
      <w:r w:rsidRPr="00CA6C0C">
        <w:rPr>
          <w:rStyle w:val="TitleChar"/>
          <w:highlight w:val="cyan"/>
        </w:rPr>
        <w:t xml:space="preserve"> which</w:t>
      </w:r>
      <w:r w:rsidRPr="00CA6C0C">
        <w:rPr>
          <w:rStyle w:val="TitleChar"/>
        </w:rPr>
        <w:t xml:space="preserve"> </w:t>
      </w:r>
      <w:r w:rsidRPr="00CA6C0C">
        <w:rPr>
          <w:rStyle w:val="Box"/>
        </w:rPr>
        <w:t xml:space="preserve">drastically </w:t>
      </w:r>
      <w:r w:rsidRPr="00CA6C0C">
        <w:rPr>
          <w:rStyle w:val="Box"/>
          <w:highlight w:val="cyan"/>
        </w:rPr>
        <w:t>reduces</w:t>
      </w:r>
      <w:r w:rsidRPr="00CA6C0C">
        <w:rPr>
          <w:rStyle w:val="TitleChar"/>
          <w:highlight w:val="cyan"/>
        </w:rPr>
        <w:t xml:space="preserve"> the availability of resources for addressing the </w:t>
      </w:r>
      <w:r w:rsidRPr="00CA6C0C">
        <w:rPr>
          <w:rStyle w:val="Box"/>
          <w:highlight w:val="cyan"/>
        </w:rPr>
        <w:t>growing costs</w:t>
      </w:r>
      <w:r w:rsidRPr="00CA6C0C">
        <w:rPr>
          <w:rStyle w:val="TitleChar"/>
          <w:highlight w:val="cyan"/>
        </w:rPr>
        <w:t xml:space="preserve"> of</w:t>
      </w:r>
      <w:r w:rsidRPr="00CA6C0C">
        <w:rPr>
          <w:rStyle w:val="TitleChar"/>
        </w:rPr>
        <w:t xml:space="preserve"> providing adequate </w:t>
      </w:r>
      <w:r w:rsidRPr="00CA6C0C">
        <w:rPr>
          <w:rStyle w:val="TitleChar"/>
          <w:highlight w:val="cyan"/>
        </w:rPr>
        <w:t>public health</w:t>
      </w:r>
      <w:r w:rsidRPr="00CA6C0C">
        <w:rPr>
          <w:rStyle w:val="TitleChar"/>
        </w:rPr>
        <w:t xml:space="preserve"> and health care for populations around the world</w:t>
      </w:r>
      <w:r w:rsidRPr="00CA6C0C">
        <w:rPr>
          <w:sz w:val="14"/>
        </w:rPr>
        <w:t xml:space="preserve">. Even before the global economic crisis hit, experts argued that the unprecedented increases in national spending and development assistance for health were inadequate and, even worse, that many developed donor countries had not fulfilled existing aid pledges. 56 Thus, maintaining existing levels of domestic spending and development assistance on health would not be sufficient, but increased expenditures seem unlikely for years while the global economy recovers. The more likely scenario is reductions in health spending within national budgets and in foreign aid programs. Such reductions, even if </w:t>
      </w:r>
      <w:proofErr w:type="spellStart"/>
      <w:r w:rsidRPr="00CA6C0C">
        <w:rPr>
          <w:sz w:val="14"/>
        </w:rPr>
        <w:t>shortlived</w:t>
      </w:r>
      <w:proofErr w:type="spellEnd"/>
      <w:r w:rsidRPr="00CA6C0C">
        <w:rPr>
          <w:sz w:val="14"/>
        </w:rPr>
        <w:t xml:space="preserve">, will have a severe impact on global health activities already desperately in need of more financial resources. Perhaps the cruelest irony of the global economic crisis is its emergence in the year WHO and global health stakeholders renewed the push for achieving primary health care for all. The report of the Commission on Social Determinants of Health advocated for primary health care in 2008.57 The World Health Report 2008 focused on primary health care, 58 and the WHO Director-General connected the new emphasis on primary health care to the Declaration of </w:t>
      </w:r>
      <w:proofErr w:type="spellStart"/>
      <w:r w:rsidRPr="00CA6C0C">
        <w:rPr>
          <w:sz w:val="14"/>
        </w:rPr>
        <w:t>AlmaAta</w:t>
      </w:r>
      <w:proofErr w:type="spellEnd"/>
      <w:r w:rsidRPr="00CA6C0C">
        <w:rPr>
          <w:sz w:val="14"/>
        </w:rPr>
        <w:t xml:space="preserve">, which first launched the “health for all” strategy based on universal primary health care in 1978.59 However, 30 years ago, the Alma-Ata strategy was derailed by developments in the energy and economic sectors that sound ominously familiar, as the WHO Director-General recognized in September 2008: Nor could the visionary thinkers in 1978 have foreseen world events: an oil crisis [that began in 1979], a global recession [in the early 1980s], and the introduction [in the 1980s], by development banks, of structural adjustment </w:t>
      </w:r>
      <w:proofErr w:type="spellStart"/>
      <w:r w:rsidRPr="00CA6C0C">
        <w:rPr>
          <w:sz w:val="14"/>
        </w:rPr>
        <w:t>programmes</w:t>
      </w:r>
      <w:proofErr w:type="spellEnd"/>
      <w:r w:rsidRPr="00CA6C0C">
        <w:rPr>
          <w:sz w:val="14"/>
        </w:rPr>
        <w:t xml:space="preserve"> that shifted national budgets away from the social services, including health. As resources for health diminished, selective approaches using packages of interventions gained </w:t>
      </w:r>
      <w:proofErr w:type="spellStart"/>
      <w:r w:rsidRPr="00CA6C0C">
        <w:rPr>
          <w:sz w:val="14"/>
        </w:rPr>
        <w:t>favour</w:t>
      </w:r>
      <w:proofErr w:type="spellEnd"/>
      <w:r w:rsidRPr="00CA6C0C">
        <w:rPr>
          <w:sz w:val="14"/>
        </w:rPr>
        <w:t xml:space="preserve"> over the intended aim of fundamentally reshaping health care. The emergence of HIV/AIDS, the associated resurgence of tuberculosis, and an increase in malaria cases moved the focus of international public health away from broad-based </w:t>
      </w:r>
      <w:proofErr w:type="spellStart"/>
      <w:r w:rsidRPr="00CA6C0C">
        <w:rPr>
          <w:sz w:val="14"/>
        </w:rPr>
        <w:t>programmes</w:t>
      </w:r>
      <w:proofErr w:type="spellEnd"/>
      <w:r w:rsidRPr="00CA6C0C">
        <w:rPr>
          <w:sz w:val="14"/>
        </w:rPr>
        <w:t xml:space="preserve"> and towards the urgent management of </w:t>
      </w:r>
      <w:proofErr w:type="spellStart"/>
      <w:r w:rsidRPr="00CA6C0C">
        <w:rPr>
          <w:sz w:val="14"/>
        </w:rPr>
        <w:t>highmortality</w:t>
      </w:r>
      <w:proofErr w:type="spellEnd"/>
      <w:r w:rsidRPr="00CA6C0C">
        <w:rPr>
          <w:sz w:val="14"/>
        </w:rPr>
        <w:t xml:space="preserve"> emergencies.60 </w:t>
      </w:r>
      <w:r w:rsidRPr="00CA6C0C">
        <w:rPr>
          <w:rStyle w:val="TitleChar"/>
        </w:rPr>
        <w:t xml:space="preserve">The effort to rejuvenate the primary health care movement in a year in which global food, energy, and economic crises emerged proved ill-timed, and the worsening nightmare of the global </w:t>
      </w:r>
      <w:r w:rsidRPr="00CA6C0C">
        <w:rPr>
          <w:rStyle w:val="TitleChar"/>
          <w:highlight w:val="cyan"/>
        </w:rPr>
        <w:t>economic crisis threatens</w:t>
      </w:r>
      <w:r w:rsidRPr="00CA6C0C">
        <w:rPr>
          <w:rStyle w:val="TitleChar"/>
        </w:rPr>
        <w:t xml:space="preserve"> even more </w:t>
      </w:r>
      <w:r w:rsidRPr="00CA6C0C">
        <w:rPr>
          <w:rStyle w:val="TitleChar"/>
          <w:highlight w:val="cyan"/>
        </w:rPr>
        <w:t xml:space="preserve">damage to the political, economic, and social conditions needed to achieve </w:t>
      </w:r>
      <w:r w:rsidRPr="00CA6C0C">
        <w:rPr>
          <w:rStyle w:val="Box"/>
          <w:highlight w:val="cyan"/>
        </w:rPr>
        <w:t>progress on</w:t>
      </w:r>
      <w:r w:rsidRPr="00CA6C0C">
        <w:rPr>
          <w:rStyle w:val="Box"/>
        </w:rPr>
        <w:t xml:space="preserve"> universal </w:t>
      </w:r>
      <w:r w:rsidRPr="00CA6C0C">
        <w:rPr>
          <w:rStyle w:val="Box"/>
          <w:highlight w:val="cyan"/>
        </w:rPr>
        <w:t>primary health care</w:t>
      </w:r>
      <w:r w:rsidRPr="00CA6C0C">
        <w:rPr>
          <w:rStyle w:val="TitleChar"/>
        </w:rPr>
        <w:t xml:space="preserve">. Put another way, political, economic, and intellectual </w:t>
      </w:r>
      <w:r w:rsidRPr="00CA6C0C">
        <w:rPr>
          <w:rStyle w:val="TitleChar"/>
          <w:highlight w:val="cyan"/>
        </w:rPr>
        <w:t>capital for advancing</w:t>
      </w:r>
      <w:r w:rsidRPr="00CA6C0C">
        <w:rPr>
          <w:rStyle w:val="TitleChar"/>
        </w:rPr>
        <w:t xml:space="preserve"> the primary </w:t>
      </w:r>
      <w:r w:rsidRPr="00CA6C0C">
        <w:rPr>
          <w:rStyle w:val="TitleChar"/>
          <w:highlight w:val="cyan"/>
        </w:rPr>
        <w:t>health care agenda will,</w:t>
      </w:r>
      <w:r w:rsidRPr="00CA6C0C">
        <w:rPr>
          <w:rStyle w:val="TitleChar"/>
        </w:rPr>
        <w:t xml:space="preserve"> for the foreseeable future, </w:t>
      </w:r>
      <w:r w:rsidRPr="00CA6C0C">
        <w:rPr>
          <w:rStyle w:val="TitleChar"/>
          <w:highlight w:val="cyan"/>
        </w:rPr>
        <w:t xml:space="preserve">be in </w:t>
      </w:r>
      <w:r w:rsidRPr="00CA6C0C">
        <w:rPr>
          <w:rStyle w:val="Box"/>
          <w:highlight w:val="cyan"/>
        </w:rPr>
        <w:t>short supply</w:t>
      </w:r>
      <w:r w:rsidRPr="00CA6C0C">
        <w:rPr>
          <w:rStyle w:val="TitleChar"/>
        </w:rPr>
        <w:t>. Instead, as with the energy and food crises, global health finds itself scrambling to address an emergency with potentially devastating consequences for the health of individuals and populations, health services and systems, and the social determinants of health.</w:t>
      </w:r>
    </w:p>
    <w:p w14:paraId="4C751A9F" w14:textId="77777777" w:rsidR="00B52F51" w:rsidRDefault="00B52F51" w:rsidP="00B52F51"/>
    <w:p w14:paraId="438B18EF" w14:textId="77777777" w:rsidR="00B52F51" w:rsidRDefault="00B52F51" w:rsidP="00365BD1">
      <w:pPr>
        <w:pStyle w:val="Heading1"/>
      </w:pPr>
      <w:bookmarkStart w:id="26" w:name="_Toc265584466"/>
      <w:r>
        <w:lastRenderedPageBreak/>
        <w:t>Solves Environment</w:t>
      </w:r>
      <w:bookmarkEnd w:id="26"/>
      <w:r>
        <w:t xml:space="preserve"> </w:t>
      </w:r>
    </w:p>
    <w:p w14:paraId="4A485420" w14:textId="77777777" w:rsidR="00B52F51" w:rsidRDefault="00B52F51" w:rsidP="00B52F51">
      <w:pPr>
        <w:pStyle w:val="Heading4"/>
      </w:pPr>
      <w:r>
        <w:t xml:space="preserve">Growth solves the environment </w:t>
      </w:r>
    </w:p>
    <w:p w14:paraId="53D03E85" w14:textId="77777777" w:rsidR="00B52F51" w:rsidRPr="0008410A" w:rsidRDefault="00B52F51" w:rsidP="00B52F51">
      <w:proofErr w:type="spellStart"/>
      <w:r w:rsidRPr="00C13E45">
        <w:rPr>
          <w:rStyle w:val="StyleStyleBold12pt"/>
        </w:rPr>
        <w:t>Andel</w:t>
      </w:r>
      <w:proofErr w:type="spellEnd"/>
      <w:r>
        <w:rPr>
          <w:rStyle w:val="StyleStyleBold12pt"/>
        </w:rPr>
        <w:t xml:space="preserve"> 9</w:t>
      </w:r>
      <w:r w:rsidRPr="00C13E45">
        <w:rPr>
          <w:rStyle w:val="StyleStyleBold12pt"/>
        </w:rPr>
        <w:t xml:space="preserve"> </w:t>
      </w:r>
      <w:r w:rsidRPr="00916685">
        <w:t>senior trade policy analyst at Heritage, 2009¶ Daniella, “Opportunity at Copenhagen -- Nations Should Promote Free Trade at the Climate Conference”, 12-4, http://www.heritage.org/Research/EnergyandEnvironment/sr0074.cfm</w:t>
      </w:r>
    </w:p>
    <w:p w14:paraId="76FB478F" w14:textId="77777777" w:rsidR="00B52F51" w:rsidRPr="0008410A" w:rsidRDefault="00B52F51" w:rsidP="00B52F51"/>
    <w:p w14:paraId="20F53196" w14:textId="77777777" w:rsidR="00B52F51" w:rsidRDefault="00B52F51" w:rsidP="00B52F51">
      <w:pPr>
        <w:rPr>
          <w:rStyle w:val="TitleChar"/>
        </w:rPr>
      </w:pPr>
      <w:r w:rsidRPr="00677E3A">
        <w:rPr>
          <w:rStyle w:val="TitleChar"/>
          <w:highlight w:val="cyan"/>
        </w:rPr>
        <w:t>As economies grow</w:t>
      </w:r>
      <w:r w:rsidRPr="00677E3A">
        <w:rPr>
          <w:sz w:val="14"/>
        </w:rPr>
        <w:t xml:space="preserve"> and income levels rise as a consequence of trade liberalization, </w:t>
      </w:r>
      <w:r w:rsidRPr="00677E3A">
        <w:rPr>
          <w:rStyle w:val="TitleChar"/>
          <w:highlight w:val="cyan"/>
        </w:rPr>
        <w:t>the desire</w:t>
      </w:r>
      <w:r w:rsidRPr="00677E3A">
        <w:rPr>
          <w:sz w:val="14"/>
          <w:highlight w:val="cyan"/>
        </w:rPr>
        <w:t xml:space="preserve"> -- </w:t>
      </w:r>
      <w:r w:rsidRPr="00677E3A">
        <w:rPr>
          <w:rStyle w:val="TitleChar"/>
          <w:highlight w:val="cyan"/>
        </w:rPr>
        <w:t>and</w:t>
      </w:r>
      <w:r w:rsidRPr="00677E3A">
        <w:rPr>
          <w:sz w:val="14"/>
        </w:rPr>
        <w:t xml:space="preserve"> more importantly, the </w:t>
      </w:r>
      <w:r w:rsidRPr="00677E3A">
        <w:rPr>
          <w:rStyle w:val="TitleChar"/>
          <w:highlight w:val="cyan"/>
        </w:rPr>
        <w:t>resources available -- to adopt</w:t>
      </w:r>
      <w:r w:rsidRPr="0008410A">
        <w:rPr>
          <w:rStyle w:val="TitleChar"/>
        </w:rPr>
        <w:t xml:space="preserve"> </w:t>
      </w:r>
      <w:r w:rsidRPr="00677E3A">
        <w:rPr>
          <w:rStyle w:val="TitleChar"/>
          <w:highlight w:val="cyan"/>
        </w:rPr>
        <w:t xml:space="preserve">environmental protections </w:t>
      </w:r>
      <w:r w:rsidRPr="00677E3A">
        <w:rPr>
          <w:rStyle w:val="Box"/>
          <w:highlight w:val="cyan"/>
        </w:rPr>
        <w:t>become stronger</w:t>
      </w:r>
      <w:r w:rsidRPr="00677E3A">
        <w:rPr>
          <w:sz w:val="14"/>
        </w:rPr>
        <w:t xml:space="preserve"> and can result in policies that accommodate the sustainable development needs of the country. In contrast, </w:t>
      </w:r>
      <w:r w:rsidRPr="0008410A">
        <w:rPr>
          <w:rStyle w:val="TitleChar"/>
        </w:rPr>
        <w:t xml:space="preserve">when </w:t>
      </w:r>
      <w:r w:rsidRPr="00677E3A">
        <w:rPr>
          <w:rStyle w:val="TitleChar"/>
          <w:highlight w:val="cyan"/>
        </w:rPr>
        <w:t>economic contraction drives</w:t>
      </w:r>
      <w:r w:rsidRPr="0008410A">
        <w:rPr>
          <w:rStyle w:val="TitleChar"/>
        </w:rPr>
        <w:t xml:space="preserve"> families, businesses, and governments to </w:t>
      </w:r>
      <w:r w:rsidRPr="00677E3A">
        <w:rPr>
          <w:rStyle w:val="TitleChar"/>
          <w:highlight w:val="cyan"/>
        </w:rPr>
        <w:t>focus</w:t>
      </w:r>
      <w:r w:rsidRPr="0008410A">
        <w:rPr>
          <w:rStyle w:val="TitleChar"/>
        </w:rPr>
        <w:t xml:space="preserve"> resources </w:t>
      </w:r>
      <w:r w:rsidRPr="00677E3A">
        <w:rPr>
          <w:rStyle w:val="TitleChar"/>
          <w:highlight w:val="cyan"/>
        </w:rPr>
        <w:t>on</w:t>
      </w:r>
      <w:r w:rsidRPr="0008410A">
        <w:rPr>
          <w:rStyle w:val="TitleChar"/>
        </w:rPr>
        <w:t xml:space="preserve"> the necessities, </w:t>
      </w:r>
      <w:r w:rsidRPr="00677E3A">
        <w:rPr>
          <w:rStyle w:val="TitleChar"/>
          <w:highlight w:val="cyan"/>
        </w:rPr>
        <w:t xml:space="preserve">survival </w:t>
      </w:r>
      <w:r w:rsidRPr="00677E3A">
        <w:rPr>
          <w:rStyle w:val="Box"/>
          <w:highlight w:val="cyan"/>
        </w:rPr>
        <w:t>takes precedence</w:t>
      </w:r>
      <w:r w:rsidRPr="0008410A">
        <w:rPr>
          <w:rStyle w:val="TitleChar"/>
        </w:rPr>
        <w:t xml:space="preserve"> </w:t>
      </w:r>
      <w:r w:rsidRPr="00677E3A">
        <w:rPr>
          <w:rStyle w:val="TitleChar"/>
          <w:highlight w:val="cyan"/>
        </w:rPr>
        <w:t>over</w:t>
      </w:r>
      <w:r w:rsidRPr="0008410A">
        <w:rPr>
          <w:rStyle w:val="TitleChar"/>
        </w:rPr>
        <w:t xml:space="preserve"> the </w:t>
      </w:r>
      <w:r w:rsidRPr="00677E3A">
        <w:rPr>
          <w:rStyle w:val="TitleChar"/>
          <w:highlight w:val="cyan"/>
        </w:rPr>
        <w:t>luxury</w:t>
      </w:r>
      <w:r w:rsidRPr="0008410A">
        <w:rPr>
          <w:rStyle w:val="TitleChar"/>
        </w:rPr>
        <w:t xml:space="preserve"> of capping emissions</w:t>
      </w:r>
      <w:r w:rsidRPr="00677E3A">
        <w:rPr>
          <w:sz w:val="14"/>
        </w:rPr>
        <w:t xml:space="preserve">, retrofitting government buildings with energy-efficient light bulbs, or investing in research for the next best automobile battery. Engaging in freer trade is a fundamental part of a strategy to better promote the evolution of sensible environmental regulations by empowering countries with the economic opportunity to develop and raise living standards. </w:t>
      </w:r>
      <w:r w:rsidRPr="0008410A">
        <w:rPr>
          <w:rStyle w:val="TitleChar"/>
        </w:rPr>
        <w:t>The positive relationship between trade and the environment can be demonstrated by comparing the openness of a nation's trade regime to how well it protects the environment</w:t>
      </w:r>
      <w:r w:rsidRPr="00677E3A">
        <w:rPr>
          <w:sz w:val="14"/>
        </w:rPr>
        <w:t xml:space="preserve">. </w:t>
      </w:r>
      <w:r w:rsidRPr="0008410A">
        <w:rPr>
          <w:rStyle w:val="TitleChar"/>
        </w:rPr>
        <w:t xml:space="preserve">An examination of trade freedom scores from the upcoming 2010 </w:t>
      </w:r>
      <w:r w:rsidRPr="00916685">
        <w:rPr>
          <w:rStyle w:val="TitleChar"/>
          <w:highlight w:val="cyan"/>
        </w:rPr>
        <w:t>Index of Economic Freedom and national environmental performance</w:t>
      </w:r>
      <w:r w:rsidRPr="0008410A">
        <w:rPr>
          <w:rStyle w:val="TitleChar"/>
        </w:rPr>
        <w:t xml:space="preserve"> measured in the 2008 Environmental Performance </w:t>
      </w:r>
      <w:r w:rsidRPr="00916685">
        <w:rPr>
          <w:rStyle w:val="TitleChar"/>
          <w:highlight w:val="cyan"/>
        </w:rPr>
        <w:t>Index reveals that</w:t>
      </w:r>
      <w:r w:rsidRPr="0008410A">
        <w:rPr>
          <w:rStyle w:val="TitleChar"/>
        </w:rPr>
        <w:t xml:space="preserve"> </w:t>
      </w:r>
      <w:r w:rsidRPr="00916685">
        <w:rPr>
          <w:rStyle w:val="TitleChar"/>
          <w:highlight w:val="cyan"/>
        </w:rPr>
        <w:t>countries with freer trade polices</w:t>
      </w:r>
      <w:r w:rsidRPr="0008410A">
        <w:rPr>
          <w:rStyle w:val="TitleChar"/>
        </w:rPr>
        <w:t xml:space="preserve"> also </w:t>
      </w:r>
      <w:r w:rsidRPr="00916685">
        <w:rPr>
          <w:rStyle w:val="Box"/>
          <w:highlight w:val="cyan"/>
        </w:rPr>
        <w:t>do more to protect the environment</w:t>
      </w:r>
      <w:r w:rsidRPr="0008410A">
        <w:rPr>
          <w:rStyle w:val="TitleChar"/>
        </w:rPr>
        <w:t>. (</w:t>
      </w:r>
      <w:r w:rsidRPr="00677E3A">
        <w:rPr>
          <w:sz w:val="14"/>
        </w:rPr>
        <w:t xml:space="preserve">See Chart 1.) Engaging in freer trade increases the supply and decreases the price of environmental goods and services and is a fundamental part of a strategy to better promote the evolution of sensible environmental regulations. </w:t>
      </w:r>
      <w:r w:rsidRPr="0008410A">
        <w:rPr>
          <w:rStyle w:val="TitleChar"/>
        </w:rPr>
        <w:t xml:space="preserve">Economic </w:t>
      </w:r>
      <w:r w:rsidRPr="00916685">
        <w:rPr>
          <w:rStyle w:val="TitleChar"/>
          <w:highlight w:val="cyan"/>
        </w:rPr>
        <w:t>growth raises</w:t>
      </w:r>
      <w:r w:rsidRPr="0008410A">
        <w:rPr>
          <w:rStyle w:val="TitleChar"/>
        </w:rPr>
        <w:t xml:space="preserve"> </w:t>
      </w:r>
      <w:r w:rsidRPr="00916685">
        <w:rPr>
          <w:rStyle w:val="TitleChar"/>
          <w:highlight w:val="cyan"/>
        </w:rPr>
        <w:t xml:space="preserve">living standards and the </w:t>
      </w:r>
      <w:r w:rsidRPr="00916685">
        <w:rPr>
          <w:rStyle w:val="Box"/>
          <w:highlight w:val="cyan"/>
        </w:rPr>
        <w:t>demand for environmental protection</w:t>
      </w:r>
      <w:r w:rsidRPr="0008410A">
        <w:rPr>
          <w:rStyle w:val="TitleChar"/>
        </w:rPr>
        <w:t xml:space="preserve">.[12] </w:t>
      </w:r>
      <w:r w:rsidRPr="00677E3A">
        <w:rPr>
          <w:sz w:val="14"/>
        </w:rPr>
        <w:t xml:space="preserve">However, the need on the part of developing countries to reduce market barriers to climate- and environment-friendly products is just as critical. </w:t>
      </w:r>
      <w:r w:rsidRPr="0008410A">
        <w:rPr>
          <w:rStyle w:val="TitleChar"/>
        </w:rPr>
        <w:t xml:space="preserve">The global market for environmental goods and services is worth between $550 billion and $613 billion per year, yet in some countries the bulk of this </w:t>
      </w:r>
      <w:r w:rsidRPr="00916685">
        <w:rPr>
          <w:rStyle w:val="TitleChar"/>
          <w:highlight w:val="cyan"/>
        </w:rPr>
        <w:t>trade can face tariffs</w:t>
      </w:r>
      <w:r w:rsidRPr="0008410A">
        <w:rPr>
          <w:rStyle w:val="TitleChar"/>
        </w:rPr>
        <w:t xml:space="preserve"> of up to 70 percent </w:t>
      </w:r>
      <w:r w:rsidRPr="00916685">
        <w:rPr>
          <w:rStyle w:val="TitleChar"/>
          <w:highlight w:val="cyan"/>
        </w:rPr>
        <w:t>on</w:t>
      </w:r>
      <w:r w:rsidRPr="0008410A">
        <w:rPr>
          <w:rStyle w:val="TitleChar"/>
        </w:rPr>
        <w:t xml:space="preserve"> climate- and </w:t>
      </w:r>
      <w:r w:rsidRPr="00916685">
        <w:rPr>
          <w:rStyle w:val="TitleChar"/>
          <w:highlight w:val="cyan"/>
        </w:rPr>
        <w:t>environment-related</w:t>
      </w:r>
      <w:r w:rsidRPr="0008410A">
        <w:rPr>
          <w:rStyle w:val="TitleChar"/>
        </w:rPr>
        <w:t xml:space="preserve"> </w:t>
      </w:r>
      <w:r w:rsidRPr="00916685">
        <w:rPr>
          <w:rStyle w:val="TitleChar"/>
          <w:highlight w:val="cyan"/>
        </w:rPr>
        <w:t>tech</w:t>
      </w:r>
      <w:r w:rsidRPr="0008410A">
        <w:rPr>
          <w:rStyle w:val="TitleChar"/>
        </w:rPr>
        <w:t>nologies</w:t>
      </w:r>
      <w:proofErr w:type="gramStart"/>
      <w:r w:rsidRPr="0008410A">
        <w:rPr>
          <w:rStyle w:val="TitleChar"/>
        </w:rPr>
        <w:t>.[</w:t>
      </w:r>
      <w:proofErr w:type="gramEnd"/>
      <w:r w:rsidRPr="0008410A">
        <w:rPr>
          <w:rStyle w:val="TitleChar"/>
        </w:rPr>
        <w:t>1</w:t>
      </w:r>
      <w:r w:rsidRPr="00677E3A">
        <w:rPr>
          <w:sz w:val="14"/>
        </w:rPr>
        <w:t xml:space="preserve">3] The onus of freeing trade in environmental goods and services is shared by all nations. </w:t>
      </w:r>
      <w:r w:rsidRPr="00916685">
        <w:rPr>
          <w:rStyle w:val="TitleChar"/>
          <w:highlight w:val="cyan"/>
        </w:rPr>
        <w:t>Gaining additional access</w:t>
      </w:r>
      <w:r w:rsidRPr="0008410A">
        <w:rPr>
          <w:rStyle w:val="TitleChar"/>
        </w:rPr>
        <w:t xml:space="preserve"> to environmental goods and services </w:t>
      </w:r>
      <w:r w:rsidRPr="00916685">
        <w:rPr>
          <w:rStyle w:val="TitleChar"/>
          <w:highlight w:val="cyan"/>
        </w:rPr>
        <w:t>through open markets</w:t>
      </w:r>
      <w:r w:rsidRPr="0008410A">
        <w:rPr>
          <w:rStyle w:val="TitleChar"/>
        </w:rPr>
        <w:t xml:space="preserve"> not only </w:t>
      </w:r>
      <w:r w:rsidRPr="00916685">
        <w:rPr>
          <w:rStyle w:val="TitleChar"/>
          <w:highlight w:val="cyan"/>
        </w:rPr>
        <w:t xml:space="preserve">supplies nations with products aimed at </w:t>
      </w:r>
      <w:r w:rsidRPr="00916685">
        <w:rPr>
          <w:rStyle w:val="Box"/>
          <w:highlight w:val="cyan"/>
        </w:rPr>
        <w:t>mitigating emissions</w:t>
      </w:r>
      <w:r w:rsidRPr="0008410A">
        <w:rPr>
          <w:rStyle w:val="TitleChar"/>
        </w:rPr>
        <w:t xml:space="preserve">, but also </w:t>
      </w:r>
      <w:r w:rsidRPr="00916685">
        <w:rPr>
          <w:rStyle w:val="TitleChar"/>
          <w:highlight w:val="cyan"/>
        </w:rPr>
        <w:t xml:space="preserve">helps </w:t>
      </w:r>
      <w:r w:rsidRPr="00916685">
        <w:rPr>
          <w:rStyle w:val="Box"/>
          <w:highlight w:val="cyan"/>
        </w:rPr>
        <w:t>spread</w:t>
      </w:r>
      <w:r w:rsidRPr="00916685">
        <w:rPr>
          <w:rStyle w:val="Box"/>
        </w:rPr>
        <w:t xml:space="preserve"> </w:t>
      </w:r>
      <w:r w:rsidRPr="00916685">
        <w:rPr>
          <w:rStyle w:val="Box"/>
          <w:highlight w:val="cyan"/>
        </w:rPr>
        <w:t>technological know</w:t>
      </w:r>
      <w:r w:rsidRPr="0008410A">
        <w:rPr>
          <w:rStyle w:val="TitleChar"/>
        </w:rPr>
        <w:t>-how around the world.</w:t>
      </w:r>
      <w:r w:rsidRPr="00677E3A">
        <w:rPr>
          <w:sz w:val="14"/>
        </w:rPr>
        <w:t xml:space="preserve"> The current call by developing nations to weaken intellectual property protections as a means to obtain technology and to bolster sustainable development, climate mitigation, and adaptation would reduce the level of research and innovation and thus reduce the opportunity for technological advances to improve productivity and growth around the world. </w:t>
      </w:r>
      <w:r w:rsidRPr="0008410A">
        <w:rPr>
          <w:rStyle w:val="TitleChar"/>
        </w:rPr>
        <w:t>Instead, developing countries should focus on eliminating non-tariff barriers to technology trade, strengthen and enforce intellectual property protections, adopt economic and infrastructure reforms that promote innovation, and invest in human capital</w:t>
      </w:r>
      <w:proofErr w:type="gramStart"/>
      <w:r w:rsidRPr="0008410A">
        <w:rPr>
          <w:rStyle w:val="TitleChar"/>
        </w:rPr>
        <w:t>.[</w:t>
      </w:r>
      <w:proofErr w:type="gramEnd"/>
      <w:r w:rsidRPr="0008410A">
        <w:rPr>
          <w:rStyle w:val="TitleChar"/>
        </w:rPr>
        <w:t xml:space="preserve">14] </w:t>
      </w:r>
    </w:p>
    <w:p w14:paraId="797C0C0C" w14:textId="77777777" w:rsidR="00B52F51" w:rsidRDefault="00B52F51" w:rsidP="00B52F51"/>
    <w:p w14:paraId="26E73048" w14:textId="77777777" w:rsidR="00B52F51" w:rsidRDefault="00B52F51" w:rsidP="00365BD1">
      <w:pPr>
        <w:pStyle w:val="Heading1"/>
      </w:pPr>
      <w:bookmarkStart w:id="27" w:name="_Toc265584467"/>
      <w:r>
        <w:lastRenderedPageBreak/>
        <w:t xml:space="preserve">Solves </w:t>
      </w:r>
      <w:proofErr w:type="spellStart"/>
      <w:r>
        <w:t>Heg</w:t>
      </w:r>
      <w:bookmarkEnd w:id="27"/>
      <w:proofErr w:type="spellEnd"/>
    </w:p>
    <w:p w14:paraId="0E3400D1" w14:textId="77777777" w:rsidR="00B52F51" w:rsidRPr="00FA1FCE" w:rsidRDefault="00B52F51" w:rsidP="00B52F51">
      <w:pPr>
        <w:pStyle w:val="Heading4"/>
      </w:pPr>
      <w:r w:rsidRPr="00FA1FCE">
        <w:t xml:space="preserve">Growth solves </w:t>
      </w:r>
      <w:proofErr w:type="spellStart"/>
      <w:r w:rsidRPr="00FA1FCE">
        <w:t>heg</w:t>
      </w:r>
      <w:proofErr w:type="spellEnd"/>
    </w:p>
    <w:p w14:paraId="7C10106A" w14:textId="77777777" w:rsidR="00B52F51" w:rsidRPr="00C17130" w:rsidRDefault="00B52F51" w:rsidP="00B52F51">
      <w:proofErr w:type="spellStart"/>
      <w:r w:rsidRPr="00C17130">
        <w:rPr>
          <w:rStyle w:val="StyleStyleBold12pt"/>
        </w:rPr>
        <w:t>Khalilzad</w:t>
      </w:r>
      <w:proofErr w:type="spellEnd"/>
      <w:r w:rsidRPr="00C17130">
        <w:rPr>
          <w:rStyle w:val="StyleStyleBold12pt"/>
        </w:rPr>
        <w:t xml:space="preserve"> 11 </w:t>
      </w:r>
      <w:proofErr w:type="spellStart"/>
      <w:r w:rsidRPr="00C17130">
        <w:t>Zalmay</w:t>
      </w:r>
      <w:proofErr w:type="spellEnd"/>
      <w:r w:rsidRPr="00C17130">
        <w:t xml:space="preserve"> </w:t>
      </w:r>
      <w:proofErr w:type="spellStart"/>
      <w:r w:rsidRPr="00C17130">
        <w:t>Khalilzad</w:t>
      </w:r>
      <w:proofErr w:type="spellEnd"/>
      <w:r w:rsidRPr="00C17130">
        <w:t xml:space="preserve"> is a counselor at the Center for Strategic and International Studies. From 2007 to 2009, he served as U.S. permanent representative to the United Nations. He has also previously served as U.S. ambassador to Iraq, as well as U.S. ambassador to Afghanistan and also as special pre</w:t>
      </w:r>
      <w:r>
        <w:t>sidential envoy to Afghanistan</w:t>
      </w:r>
    </w:p>
    <w:p w14:paraId="0F529F15" w14:textId="77777777" w:rsidR="00B52F51" w:rsidRDefault="00B52F51" w:rsidP="00B52F51"/>
    <w:p w14:paraId="6FADA3BF" w14:textId="77777777" w:rsidR="00B52F51" w:rsidRPr="00F87716" w:rsidRDefault="00B52F51" w:rsidP="00B52F51">
      <w:pPr>
        <w:rPr>
          <w:sz w:val="14"/>
        </w:rPr>
      </w:pPr>
      <w:r w:rsidRPr="0053262D">
        <w:rPr>
          <w:sz w:val="14"/>
        </w:rPr>
        <w:t xml:space="preserve">Today, </w:t>
      </w:r>
      <w:r w:rsidRPr="00274040">
        <w:rPr>
          <w:rStyle w:val="TitleChar"/>
          <w:highlight w:val="cyan"/>
        </w:rPr>
        <w:t>economic</w:t>
      </w:r>
      <w:r w:rsidRPr="0053262D">
        <w:rPr>
          <w:sz w:val="14"/>
        </w:rPr>
        <w:t xml:space="preserve"> and fiscal </w:t>
      </w:r>
      <w:r w:rsidRPr="00274040">
        <w:rPr>
          <w:rStyle w:val="TitleChar"/>
          <w:highlight w:val="cyan"/>
        </w:rPr>
        <w:t xml:space="preserve">trends pose the </w:t>
      </w:r>
      <w:r w:rsidRPr="00274040">
        <w:rPr>
          <w:rStyle w:val="Box"/>
          <w:highlight w:val="cyan"/>
        </w:rPr>
        <w:t>most severe</w:t>
      </w:r>
      <w:r w:rsidRPr="0053262D">
        <w:rPr>
          <w:rStyle w:val="TitleChar"/>
        </w:rPr>
        <w:t xml:space="preserve"> long-term </w:t>
      </w:r>
      <w:r w:rsidRPr="00274040">
        <w:rPr>
          <w:rStyle w:val="TitleChar"/>
          <w:highlight w:val="cyan"/>
        </w:rPr>
        <w:t xml:space="preserve">threat to the </w:t>
      </w:r>
      <w:r w:rsidRPr="00274040">
        <w:rPr>
          <w:rStyle w:val="Box"/>
          <w:highlight w:val="cyan"/>
        </w:rPr>
        <w:t>U</w:t>
      </w:r>
      <w:r w:rsidRPr="0053262D">
        <w:rPr>
          <w:rStyle w:val="TitleChar"/>
        </w:rPr>
        <w:t xml:space="preserve">nited </w:t>
      </w:r>
      <w:r w:rsidRPr="00274040">
        <w:rPr>
          <w:rStyle w:val="Box"/>
          <w:highlight w:val="cyan"/>
        </w:rPr>
        <w:t>S</w:t>
      </w:r>
      <w:r w:rsidRPr="0053262D">
        <w:rPr>
          <w:rStyle w:val="TitleChar"/>
        </w:rPr>
        <w:t xml:space="preserve">tates’ </w:t>
      </w:r>
      <w:r w:rsidRPr="00274040">
        <w:rPr>
          <w:rStyle w:val="Box"/>
          <w:highlight w:val="cyan"/>
        </w:rPr>
        <w:t>position as global leader</w:t>
      </w:r>
      <w:r w:rsidRPr="0053262D">
        <w:rPr>
          <w:sz w:val="14"/>
        </w:rPr>
        <w:t xml:space="preserve">. </w:t>
      </w:r>
      <w:r w:rsidRPr="0053262D">
        <w:rPr>
          <w:rStyle w:val="TitleChar"/>
        </w:rPr>
        <w:t>While the United States suffers from</w:t>
      </w:r>
      <w:r w:rsidRPr="0053262D">
        <w:rPr>
          <w:sz w:val="14"/>
        </w:rPr>
        <w:t xml:space="preserve"> fiscal imbalances and </w:t>
      </w:r>
      <w:r w:rsidRPr="0053262D">
        <w:rPr>
          <w:rStyle w:val="Emphasis"/>
        </w:rPr>
        <w:t>low economic growth</w:t>
      </w:r>
      <w:r w:rsidRPr="0053262D">
        <w:rPr>
          <w:sz w:val="14"/>
        </w:rPr>
        <w:t xml:space="preserve">, </w:t>
      </w:r>
      <w:r w:rsidRPr="00274040">
        <w:rPr>
          <w:rStyle w:val="TitleChar"/>
          <w:highlight w:val="cyan"/>
        </w:rPr>
        <w:t xml:space="preserve">the economies of </w:t>
      </w:r>
      <w:r w:rsidRPr="00274040">
        <w:rPr>
          <w:rStyle w:val="Emphasis"/>
          <w:highlight w:val="cyan"/>
        </w:rPr>
        <w:t>rival powers</w:t>
      </w:r>
      <w:r w:rsidRPr="00274040">
        <w:rPr>
          <w:rStyle w:val="TitleChar"/>
          <w:highlight w:val="cyan"/>
        </w:rPr>
        <w:t xml:space="preserve"> are </w:t>
      </w:r>
      <w:r w:rsidRPr="00274040">
        <w:rPr>
          <w:rStyle w:val="Box"/>
          <w:highlight w:val="cyan"/>
        </w:rPr>
        <w:t>developing rapidly</w:t>
      </w:r>
      <w:r w:rsidRPr="00274040">
        <w:rPr>
          <w:sz w:val="14"/>
          <w:highlight w:val="cyan"/>
        </w:rPr>
        <w:t xml:space="preserve">. </w:t>
      </w:r>
      <w:r w:rsidRPr="00274040">
        <w:rPr>
          <w:rStyle w:val="TitleChar"/>
          <w:highlight w:val="cyan"/>
        </w:rPr>
        <w:t>The continuation</w:t>
      </w:r>
      <w:r w:rsidRPr="0053262D">
        <w:rPr>
          <w:sz w:val="14"/>
        </w:rPr>
        <w:t xml:space="preserve"> of these two trends </w:t>
      </w:r>
      <w:r w:rsidRPr="00274040">
        <w:rPr>
          <w:rStyle w:val="TitleChar"/>
          <w:highlight w:val="cyan"/>
        </w:rPr>
        <w:t>could lead to a</w:t>
      </w:r>
      <w:r w:rsidRPr="0053262D">
        <w:rPr>
          <w:rStyle w:val="TitleChar"/>
        </w:rPr>
        <w:t xml:space="preserve"> </w:t>
      </w:r>
      <w:r w:rsidRPr="0053262D">
        <w:rPr>
          <w:rStyle w:val="Emphasis"/>
        </w:rPr>
        <w:t xml:space="preserve">shift from American primacy </w:t>
      </w:r>
      <w:r w:rsidRPr="00274040">
        <w:rPr>
          <w:rStyle w:val="Emphasis"/>
        </w:rPr>
        <w:t xml:space="preserve">toward a </w:t>
      </w:r>
      <w:r w:rsidRPr="00274040">
        <w:rPr>
          <w:rStyle w:val="Emphasis"/>
          <w:highlight w:val="cyan"/>
        </w:rPr>
        <w:t>multi-polar</w:t>
      </w:r>
      <w:r w:rsidRPr="0053262D">
        <w:rPr>
          <w:rStyle w:val="Emphasis"/>
        </w:rPr>
        <w:t xml:space="preserve"> global </w:t>
      </w:r>
      <w:r w:rsidRPr="00274040">
        <w:rPr>
          <w:rStyle w:val="Emphasis"/>
          <w:highlight w:val="cyan"/>
        </w:rPr>
        <w:t>system</w:t>
      </w:r>
      <w:r w:rsidRPr="00274040">
        <w:rPr>
          <w:sz w:val="14"/>
          <w:highlight w:val="cyan"/>
        </w:rPr>
        <w:t xml:space="preserve">, </w:t>
      </w:r>
      <w:r w:rsidRPr="00274040">
        <w:rPr>
          <w:rStyle w:val="TitleChar"/>
          <w:highlight w:val="cyan"/>
        </w:rPr>
        <w:t>leading</w:t>
      </w:r>
      <w:r w:rsidRPr="0053262D">
        <w:rPr>
          <w:sz w:val="14"/>
        </w:rPr>
        <w:t xml:space="preserve"> in turn </w:t>
      </w:r>
      <w:r w:rsidRPr="00274040">
        <w:rPr>
          <w:rStyle w:val="TitleChar"/>
          <w:highlight w:val="cyan"/>
        </w:rPr>
        <w:t>to</w:t>
      </w:r>
      <w:r w:rsidRPr="0053262D">
        <w:rPr>
          <w:sz w:val="14"/>
        </w:rPr>
        <w:t xml:space="preserve"> increased </w:t>
      </w:r>
      <w:r w:rsidRPr="0053262D">
        <w:rPr>
          <w:rStyle w:val="Emphasis"/>
        </w:rPr>
        <w:t>geopolitical rivalry</w:t>
      </w:r>
      <w:r w:rsidRPr="0053262D">
        <w:rPr>
          <w:sz w:val="14"/>
        </w:rPr>
        <w:t xml:space="preserve"> </w:t>
      </w:r>
      <w:r w:rsidRPr="0053262D">
        <w:rPr>
          <w:rStyle w:val="TitleChar"/>
        </w:rPr>
        <w:t>and</w:t>
      </w:r>
      <w:r w:rsidRPr="0053262D">
        <w:rPr>
          <w:sz w:val="14"/>
        </w:rPr>
        <w:t xml:space="preserve"> even </w:t>
      </w:r>
      <w:r w:rsidRPr="00274040">
        <w:rPr>
          <w:rStyle w:val="Box"/>
          <w:highlight w:val="cyan"/>
        </w:rPr>
        <w:t xml:space="preserve">war among </w:t>
      </w:r>
      <w:r w:rsidRPr="0053262D">
        <w:rPr>
          <w:rStyle w:val="Box"/>
        </w:rPr>
        <w:t xml:space="preserve">the </w:t>
      </w:r>
      <w:r w:rsidRPr="00274040">
        <w:rPr>
          <w:rStyle w:val="Box"/>
          <w:highlight w:val="cyan"/>
        </w:rPr>
        <w:t>great powers</w:t>
      </w:r>
      <w:r w:rsidRPr="0053262D">
        <w:rPr>
          <w:sz w:val="14"/>
        </w:rPr>
        <w:t xml:space="preserve">. 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 Without faster economic growth and actions to reduce deficits, publicly held national debt is projected to reach dangerous proportions. If interest rates were to rise significantly, annual interest payments — which already are larger than the defense budget — would crowd out other spending or require substantial tax increases that would undercut economic growth. Even worse, if unanticipated events trigger what economists call a “sudden stop” in credit markets for U.S. debt, the United States would be unable to roll over its outstanding obligations, precipitating a sovereign-debt crisis that would almost certainly compel a radical retrenchment of the United States internationally. Such scenarios would reshape the international order. </w:t>
      </w:r>
      <w:r w:rsidRPr="0053262D">
        <w:rPr>
          <w:rStyle w:val="TitleChar"/>
        </w:rPr>
        <w:t xml:space="preserve">It was </w:t>
      </w:r>
      <w:r w:rsidRPr="00274040">
        <w:rPr>
          <w:rStyle w:val="TitleChar"/>
        </w:rPr>
        <w:t>the e</w:t>
      </w:r>
      <w:r w:rsidRPr="00274040">
        <w:rPr>
          <w:rStyle w:val="TitleChar"/>
          <w:highlight w:val="cyan"/>
        </w:rPr>
        <w:t>conomic devastation of Britain and France</w:t>
      </w:r>
      <w:r w:rsidRPr="0053262D">
        <w:rPr>
          <w:sz w:val="14"/>
        </w:rPr>
        <w:t xml:space="preserve"> </w:t>
      </w:r>
      <w:r w:rsidRPr="0053262D">
        <w:rPr>
          <w:rStyle w:val="TitleChar"/>
        </w:rPr>
        <w:t>during World War II,</w:t>
      </w:r>
      <w:r w:rsidRPr="0053262D">
        <w:rPr>
          <w:sz w:val="14"/>
        </w:rPr>
        <w:t xml:space="preserve"> as well as the rise of other powers, </w:t>
      </w:r>
      <w:r w:rsidRPr="0053262D">
        <w:rPr>
          <w:rStyle w:val="TitleChar"/>
        </w:rPr>
        <w:t xml:space="preserve">that </w:t>
      </w:r>
      <w:r w:rsidRPr="00274040">
        <w:rPr>
          <w:rStyle w:val="TitleChar"/>
          <w:highlight w:val="cyan"/>
        </w:rPr>
        <w:t>led both</w:t>
      </w:r>
      <w:r w:rsidRPr="0053262D">
        <w:rPr>
          <w:rStyle w:val="TitleChar"/>
        </w:rPr>
        <w:t xml:space="preserve"> countries </w:t>
      </w:r>
      <w:r w:rsidRPr="00274040">
        <w:rPr>
          <w:rStyle w:val="Box"/>
          <w:highlight w:val="cyan"/>
        </w:rPr>
        <w:t>to relinquish their empires</w:t>
      </w:r>
      <w:r w:rsidRPr="0053262D">
        <w:rPr>
          <w:sz w:val="14"/>
        </w:rPr>
        <w:t xml:space="preserve">.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If the U.S. debt problem goes critical, </w:t>
      </w:r>
      <w:r w:rsidRPr="00274040">
        <w:rPr>
          <w:rStyle w:val="Box"/>
          <w:highlight w:val="cyan"/>
        </w:rPr>
        <w:t>the U</w:t>
      </w:r>
      <w:r w:rsidRPr="0053262D">
        <w:rPr>
          <w:rStyle w:val="Box"/>
        </w:rPr>
        <w:t xml:space="preserve">nited </w:t>
      </w:r>
      <w:r w:rsidRPr="00274040">
        <w:rPr>
          <w:rStyle w:val="Box"/>
          <w:highlight w:val="cyan"/>
        </w:rPr>
        <w:t>S</w:t>
      </w:r>
      <w:r w:rsidRPr="0053262D">
        <w:rPr>
          <w:rStyle w:val="Box"/>
        </w:rPr>
        <w:t xml:space="preserve">tates </w:t>
      </w:r>
      <w:r w:rsidRPr="00274040">
        <w:rPr>
          <w:rStyle w:val="Box"/>
          <w:highlight w:val="cyan"/>
        </w:rPr>
        <w:t>would</w:t>
      </w:r>
      <w:r w:rsidRPr="0053262D">
        <w:rPr>
          <w:rStyle w:val="Box"/>
        </w:rPr>
        <w:t xml:space="preserve"> be compelled to </w:t>
      </w:r>
      <w:r w:rsidRPr="00274040">
        <w:rPr>
          <w:rStyle w:val="Box"/>
          <w:highlight w:val="cyan"/>
        </w:rPr>
        <w:t>retrench</w:t>
      </w:r>
      <w:r w:rsidRPr="00274040">
        <w:rPr>
          <w:sz w:val="14"/>
          <w:highlight w:val="cyan"/>
        </w:rPr>
        <w:t>,</w:t>
      </w:r>
      <w:r w:rsidRPr="0053262D">
        <w:rPr>
          <w:sz w:val="14"/>
        </w:rPr>
        <w:t xml:space="preserve"> reducing its military spending and </w:t>
      </w:r>
      <w:r w:rsidRPr="0053262D">
        <w:rPr>
          <w:rStyle w:val="Emphasis"/>
        </w:rPr>
        <w:t>shedding international commitments</w:t>
      </w:r>
      <w:r w:rsidRPr="0053262D">
        <w:rPr>
          <w:sz w:val="14"/>
        </w:rPr>
        <w:t xml:space="preserve">. We face this domestic challenge while </w:t>
      </w:r>
      <w:r w:rsidRPr="00274040">
        <w:rPr>
          <w:rStyle w:val="TitleChar"/>
        </w:rPr>
        <w:t>other major powers are experiencing rapid economic growth.</w:t>
      </w:r>
      <w:r w:rsidRPr="00274040">
        <w:rPr>
          <w:sz w:val="14"/>
        </w:rPr>
        <w:t xml:space="preserve"> </w:t>
      </w:r>
      <w:r w:rsidRPr="00274040">
        <w:rPr>
          <w:rStyle w:val="TitleChar"/>
        </w:rPr>
        <w:t xml:space="preserve">Even though countries such as China, India, and Brazil have profound political, social, demographic, and economic problems, their economies are growing faster than ours, and this </w:t>
      </w:r>
      <w:r w:rsidRPr="00274040">
        <w:rPr>
          <w:rStyle w:val="Emphasis"/>
        </w:rPr>
        <w:t>could alter the global distribution of power</w:t>
      </w:r>
      <w:r w:rsidRPr="00274040">
        <w:rPr>
          <w:rStyle w:val="TitleChar"/>
        </w:rPr>
        <w:t>. These</w:t>
      </w:r>
      <w:r w:rsidRPr="00987058">
        <w:rPr>
          <w:rStyle w:val="TitleChar"/>
        </w:rPr>
        <w:t xml:space="preserve"> trends could in the long term produce a multi-polar world.</w:t>
      </w:r>
      <w:r w:rsidRPr="0053262D">
        <w:rPr>
          <w:sz w:val="14"/>
        </w:rPr>
        <w:t xml:space="preserve"> </w:t>
      </w:r>
      <w:r w:rsidRPr="0053262D">
        <w:rPr>
          <w:rStyle w:val="Emphasis"/>
        </w:rPr>
        <w:t>If U.S. policymakers fail to act</w:t>
      </w:r>
      <w:r w:rsidRPr="0053262D">
        <w:rPr>
          <w:sz w:val="14"/>
        </w:rPr>
        <w:t xml:space="preserve"> and other powers continue to grow, it is not a question of whether but when a new international order will emerge. </w:t>
      </w:r>
      <w:r w:rsidRPr="00274040">
        <w:rPr>
          <w:rStyle w:val="Emphasis"/>
          <w:highlight w:val="cyan"/>
          <w:bdr w:val="single" w:sz="4" w:space="0" w:color="auto"/>
        </w:rPr>
        <w:t>The closing of the gap</w:t>
      </w:r>
      <w:r w:rsidRPr="0053262D">
        <w:rPr>
          <w:sz w:val="14"/>
        </w:rPr>
        <w:t xml:space="preserve"> between the United States and its rivals </w:t>
      </w:r>
      <w:r w:rsidRPr="00274040">
        <w:rPr>
          <w:rStyle w:val="TitleChar"/>
          <w:highlight w:val="cyan"/>
        </w:rPr>
        <w:t xml:space="preserve">could </w:t>
      </w:r>
      <w:r w:rsidRPr="00274040">
        <w:rPr>
          <w:rStyle w:val="Emphasis"/>
          <w:highlight w:val="cyan"/>
        </w:rPr>
        <w:t>intensify</w:t>
      </w:r>
      <w:r w:rsidRPr="0053262D">
        <w:rPr>
          <w:rStyle w:val="Emphasis"/>
        </w:rPr>
        <w:t xml:space="preserve"> </w:t>
      </w:r>
      <w:r w:rsidRPr="0053262D">
        <w:rPr>
          <w:rStyle w:val="Box"/>
        </w:rPr>
        <w:t xml:space="preserve">geopolitical </w:t>
      </w:r>
      <w:r w:rsidRPr="00274040">
        <w:rPr>
          <w:rStyle w:val="Box"/>
          <w:highlight w:val="cyan"/>
        </w:rPr>
        <w:t>competition</w:t>
      </w:r>
      <w:r w:rsidRPr="00274040">
        <w:rPr>
          <w:rStyle w:val="Emphasis"/>
          <w:highlight w:val="cyan"/>
        </w:rPr>
        <w:t xml:space="preserve"> among </w:t>
      </w:r>
      <w:r w:rsidRPr="00274040">
        <w:rPr>
          <w:rStyle w:val="Box"/>
          <w:highlight w:val="cyan"/>
        </w:rPr>
        <w:t>major powers</w:t>
      </w:r>
      <w:r w:rsidRPr="0053262D">
        <w:rPr>
          <w:sz w:val="14"/>
        </w:rPr>
        <w:t>, increase incentives for local powers to play major powers against one another</w:t>
      </w:r>
      <w:r w:rsidRPr="00274040">
        <w:rPr>
          <w:sz w:val="14"/>
        </w:rPr>
        <w:t xml:space="preserve">, </w:t>
      </w:r>
      <w:r w:rsidRPr="00274040">
        <w:rPr>
          <w:rStyle w:val="TitleChar"/>
        </w:rPr>
        <w:t>and</w:t>
      </w:r>
      <w:r w:rsidRPr="00274040">
        <w:rPr>
          <w:sz w:val="14"/>
        </w:rPr>
        <w:t xml:space="preserve"> undercut our will to preclude or respond to international crises because of the </w:t>
      </w:r>
      <w:r w:rsidRPr="00274040">
        <w:rPr>
          <w:rStyle w:val="Box"/>
        </w:rPr>
        <w:t>higher risk of escalation</w:t>
      </w:r>
      <w:r w:rsidRPr="00274040">
        <w:rPr>
          <w:sz w:val="14"/>
        </w:rPr>
        <w:t>. The stakes are h</w:t>
      </w:r>
      <w:r w:rsidRPr="0053262D">
        <w:rPr>
          <w:sz w:val="14"/>
        </w:rPr>
        <w:t xml:space="preserve">igh. In modern history, </w:t>
      </w:r>
      <w:r w:rsidRPr="00274040">
        <w:rPr>
          <w:rStyle w:val="Emphasis"/>
        </w:rPr>
        <w:t>the longest period of peace among the great powers has been the era of U.S. leadership</w:t>
      </w:r>
      <w:r w:rsidRPr="00274040">
        <w:rPr>
          <w:sz w:val="14"/>
        </w:rPr>
        <w:t xml:space="preserve">. By contrast, </w:t>
      </w:r>
      <w:r w:rsidRPr="00274040">
        <w:rPr>
          <w:rStyle w:val="Emphasis"/>
        </w:rPr>
        <w:t>multi-polar systems have been unstable</w:t>
      </w:r>
      <w:r w:rsidRPr="00274040">
        <w:rPr>
          <w:rStyle w:val="TitleChar"/>
        </w:rPr>
        <w:t>, with</w:t>
      </w:r>
      <w:r w:rsidRPr="00274040">
        <w:rPr>
          <w:sz w:val="14"/>
        </w:rPr>
        <w:t xml:space="preserve"> their </w:t>
      </w:r>
      <w:r w:rsidRPr="00274040">
        <w:rPr>
          <w:rStyle w:val="TitleChar"/>
        </w:rPr>
        <w:t>competitive dynamics resulting in frequent crises and</w:t>
      </w:r>
      <w:r w:rsidRPr="00274040">
        <w:rPr>
          <w:sz w:val="14"/>
        </w:rPr>
        <w:t xml:space="preserve"> </w:t>
      </w:r>
      <w:r w:rsidRPr="00274040">
        <w:rPr>
          <w:rStyle w:val="Box"/>
        </w:rPr>
        <w:t>major wars</w:t>
      </w:r>
      <w:r w:rsidRPr="00274040">
        <w:rPr>
          <w:sz w:val="14"/>
        </w:rPr>
        <w:t xml:space="preserve"> </w:t>
      </w:r>
      <w:r w:rsidRPr="00274040">
        <w:rPr>
          <w:rStyle w:val="TitleChar"/>
        </w:rPr>
        <w:t>among the</w:t>
      </w:r>
      <w:r w:rsidRPr="00274040">
        <w:rPr>
          <w:sz w:val="14"/>
        </w:rPr>
        <w:t xml:space="preserve"> </w:t>
      </w:r>
      <w:r w:rsidRPr="00274040">
        <w:rPr>
          <w:rStyle w:val="Box"/>
        </w:rPr>
        <w:t>great powers</w:t>
      </w:r>
      <w:r w:rsidRPr="00274040">
        <w:rPr>
          <w:sz w:val="14"/>
        </w:rPr>
        <w:t xml:space="preserve">. </w:t>
      </w:r>
      <w:r w:rsidRPr="00274040">
        <w:rPr>
          <w:rStyle w:val="Emphasis"/>
        </w:rPr>
        <w:t>Failures of multi-polar international systems produced both world wars</w:t>
      </w:r>
      <w:r w:rsidRPr="00274040">
        <w:rPr>
          <w:sz w:val="14"/>
        </w:rPr>
        <w:t xml:space="preserve">. </w:t>
      </w:r>
      <w:r w:rsidRPr="00274040">
        <w:rPr>
          <w:rStyle w:val="TitleChar"/>
        </w:rPr>
        <w:t>American retrenchment could have devastating consequences</w:t>
      </w:r>
      <w:r w:rsidRPr="00274040">
        <w:rPr>
          <w:sz w:val="14"/>
        </w:rPr>
        <w:t xml:space="preserve">. Without an American security blanket, </w:t>
      </w:r>
      <w:r w:rsidRPr="00274040">
        <w:rPr>
          <w:rStyle w:val="Emphasis"/>
        </w:rPr>
        <w:t>regional powers could rearm</w:t>
      </w:r>
      <w:r w:rsidRPr="00274040">
        <w:rPr>
          <w:sz w:val="14"/>
        </w:rPr>
        <w:t xml:space="preserve"> in an attempt to balance against emerging threats. Under this scenario, </w:t>
      </w:r>
      <w:r w:rsidRPr="00274040">
        <w:rPr>
          <w:rStyle w:val="TitleChar"/>
        </w:rPr>
        <w:t xml:space="preserve">there would be a heightened possibility of </w:t>
      </w:r>
      <w:r w:rsidRPr="00274040">
        <w:rPr>
          <w:rStyle w:val="Box"/>
        </w:rPr>
        <w:t>arms races</w:t>
      </w:r>
      <w:r w:rsidRPr="00274040">
        <w:rPr>
          <w:rStyle w:val="TitleChar"/>
        </w:rPr>
        <w:t xml:space="preserve">, </w:t>
      </w:r>
      <w:r w:rsidRPr="00274040">
        <w:rPr>
          <w:rStyle w:val="Box"/>
        </w:rPr>
        <w:t>miscalculation</w:t>
      </w:r>
      <w:r w:rsidRPr="00274040">
        <w:rPr>
          <w:rStyle w:val="TitleChar"/>
        </w:rPr>
        <w:t xml:space="preserve">, or </w:t>
      </w:r>
      <w:r w:rsidRPr="00274040">
        <w:rPr>
          <w:rStyle w:val="Emphasis"/>
        </w:rPr>
        <w:t xml:space="preserve">other crises spiraling into </w:t>
      </w:r>
      <w:r w:rsidRPr="00274040">
        <w:rPr>
          <w:rStyle w:val="Box"/>
        </w:rPr>
        <w:t>all-out conflict</w:t>
      </w:r>
      <w:r w:rsidRPr="00274040">
        <w:rPr>
          <w:sz w:val="14"/>
        </w:rPr>
        <w:t xml:space="preserve">. </w:t>
      </w:r>
      <w:r w:rsidRPr="00274040">
        <w:rPr>
          <w:rStyle w:val="TitleChar"/>
        </w:rPr>
        <w:t>Alternatively, in seeking to accommodate the stronger powers, weaker powers may shift their geopolitical posture away from the U</w:t>
      </w:r>
      <w:r w:rsidRPr="00274040">
        <w:rPr>
          <w:sz w:val="14"/>
        </w:rPr>
        <w:t xml:space="preserve">nited </w:t>
      </w:r>
      <w:r w:rsidRPr="00274040">
        <w:rPr>
          <w:rStyle w:val="TitleChar"/>
        </w:rPr>
        <w:t>S</w:t>
      </w:r>
      <w:r w:rsidRPr="00274040">
        <w:rPr>
          <w:sz w:val="14"/>
        </w:rPr>
        <w:t xml:space="preserve">tates. </w:t>
      </w:r>
      <w:r w:rsidRPr="00274040">
        <w:rPr>
          <w:rStyle w:val="TitleChar"/>
        </w:rPr>
        <w:t>Either way</w:t>
      </w:r>
      <w:r w:rsidRPr="00274040">
        <w:rPr>
          <w:sz w:val="14"/>
        </w:rPr>
        <w:t xml:space="preserve">, </w:t>
      </w:r>
      <w:r w:rsidRPr="00274040">
        <w:rPr>
          <w:rStyle w:val="Emphasis"/>
        </w:rPr>
        <w:t>hostile states would be emboldened to make aggressive</w:t>
      </w:r>
      <w:r w:rsidRPr="0053262D">
        <w:rPr>
          <w:rStyle w:val="Emphasis"/>
        </w:rPr>
        <w:t xml:space="preserve"> moves in their regions</w:t>
      </w:r>
      <w:r w:rsidRPr="0053262D">
        <w:rPr>
          <w:sz w:val="14"/>
        </w:rPr>
        <w:t xml:space="preserve">. As rival powers rise, </w:t>
      </w:r>
      <w:r w:rsidRPr="00274040">
        <w:rPr>
          <w:rStyle w:val="TitleChar"/>
          <w:highlight w:val="cyan"/>
        </w:rPr>
        <w:t>Asia</w:t>
      </w:r>
      <w:r w:rsidRPr="0053262D">
        <w:rPr>
          <w:sz w:val="14"/>
        </w:rPr>
        <w:t xml:space="preserve"> in particular </w:t>
      </w:r>
      <w:r w:rsidRPr="00274040">
        <w:rPr>
          <w:rStyle w:val="TitleChar"/>
        </w:rPr>
        <w:t xml:space="preserve">is </w:t>
      </w:r>
      <w:r w:rsidRPr="00274040">
        <w:rPr>
          <w:rStyle w:val="TitleChar"/>
          <w:highlight w:val="cyan"/>
        </w:rPr>
        <w:t>likely to emerge as a zone of great-power competition</w:t>
      </w:r>
      <w:r w:rsidRPr="00274040">
        <w:rPr>
          <w:sz w:val="14"/>
          <w:highlight w:val="cyan"/>
        </w:rPr>
        <w:t xml:space="preserve">. </w:t>
      </w:r>
      <w:r w:rsidRPr="00274040">
        <w:rPr>
          <w:rStyle w:val="Emphasis"/>
          <w:highlight w:val="cyan"/>
        </w:rPr>
        <w:t>Beijing’s economic rise</w:t>
      </w:r>
      <w:r w:rsidRPr="0053262D">
        <w:rPr>
          <w:rStyle w:val="Emphasis"/>
        </w:rPr>
        <w:t xml:space="preserve"> has </w:t>
      </w:r>
      <w:r w:rsidRPr="00274040">
        <w:rPr>
          <w:rStyle w:val="Emphasis"/>
          <w:highlight w:val="cyan"/>
        </w:rPr>
        <w:t>enabled a dramatic military buildup</w:t>
      </w:r>
      <w:r w:rsidRPr="0053262D">
        <w:rPr>
          <w:sz w:val="14"/>
        </w:rPr>
        <w:t xml:space="preserve"> </w:t>
      </w:r>
      <w:r w:rsidRPr="0053262D">
        <w:rPr>
          <w:rStyle w:val="TitleChar"/>
        </w:rPr>
        <w:t>focused on</w:t>
      </w:r>
      <w:r w:rsidRPr="0053262D">
        <w:rPr>
          <w:sz w:val="14"/>
        </w:rPr>
        <w:t xml:space="preserve"> acquisitions of </w:t>
      </w:r>
      <w:r w:rsidRPr="0053262D">
        <w:rPr>
          <w:rStyle w:val="TitleChar"/>
        </w:rPr>
        <w:t>naval, cruise, and ballistic missiles, long-range stealth aircraft, and anti-satellite capabilities.</w:t>
      </w:r>
      <w:r w:rsidRPr="0053262D">
        <w:rPr>
          <w:sz w:val="14"/>
        </w:rPr>
        <w:t xml:space="preserve"> China’s strategic modernization is aimed, ultimately, at denying the United States access to the seas around China. Even as cooperative economic ties in the region have grown, China’s expansive territorial claims — and provocative statements and actions following crises in Korea and incidents at sea — have roiled its relations with South Korea, Japan, India, and Southeast Asian states. Still, </w:t>
      </w:r>
      <w:r w:rsidRPr="00274040">
        <w:rPr>
          <w:rStyle w:val="Emphasis"/>
          <w:highlight w:val="cyan"/>
        </w:rPr>
        <w:t xml:space="preserve">the </w:t>
      </w:r>
      <w:r w:rsidRPr="00274040">
        <w:rPr>
          <w:rStyle w:val="Box"/>
          <w:highlight w:val="cyan"/>
        </w:rPr>
        <w:t>U</w:t>
      </w:r>
      <w:r w:rsidRPr="0053262D">
        <w:rPr>
          <w:sz w:val="14"/>
        </w:rPr>
        <w:t xml:space="preserve">nited </w:t>
      </w:r>
      <w:r w:rsidRPr="00274040">
        <w:rPr>
          <w:rStyle w:val="Box"/>
          <w:highlight w:val="cyan"/>
        </w:rPr>
        <w:t>St</w:t>
      </w:r>
      <w:r w:rsidRPr="0053262D">
        <w:rPr>
          <w:sz w:val="14"/>
        </w:rPr>
        <w:t xml:space="preserve">ates </w:t>
      </w:r>
      <w:r w:rsidRPr="00274040">
        <w:rPr>
          <w:rStyle w:val="Emphasis"/>
          <w:highlight w:val="cyan"/>
        </w:rPr>
        <w:t>is the most significant barrier facing Chinese hegemony and aggression</w:t>
      </w:r>
      <w:r w:rsidRPr="0053262D">
        <w:rPr>
          <w:sz w:val="14"/>
        </w:rPr>
        <w:t xml:space="preserve">. Given the risks, </w:t>
      </w:r>
      <w:r w:rsidRPr="00274040">
        <w:rPr>
          <w:rStyle w:val="Emphasis"/>
          <w:highlight w:val="cyan"/>
        </w:rPr>
        <w:t xml:space="preserve">the </w:t>
      </w:r>
      <w:r w:rsidRPr="00274040">
        <w:rPr>
          <w:rStyle w:val="Box"/>
          <w:highlight w:val="cyan"/>
        </w:rPr>
        <w:t>U</w:t>
      </w:r>
      <w:r w:rsidRPr="0053262D">
        <w:rPr>
          <w:sz w:val="14"/>
        </w:rPr>
        <w:t xml:space="preserve">nited </w:t>
      </w:r>
      <w:r w:rsidRPr="00274040">
        <w:rPr>
          <w:rStyle w:val="Box"/>
          <w:highlight w:val="cyan"/>
        </w:rPr>
        <w:t>S</w:t>
      </w:r>
      <w:r w:rsidRPr="0053262D">
        <w:rPr>
          <w:sz w:val="14"/>
        </w:rPr>
        <w:t xml:space="preserve">tates </w:t>
      </w:r>
      <w:r w:rsidRPr="00274040">
        <w:rPr>
          <w:rStyle w:val="Emphasis"/>
          <w:highlight w:val="cyan"/>
        </w:rPr>
        <w:t>must</w:t>
      </w:r>
      <w:r w:rsidRPr="0053262D">
        <w:rPr>
          <w:rStyle w:val="Emphasis"/>
        </w:rPr>
        <w:t xml:space="preserve"> focus on </w:t>
      </w:r>
      <w:r w:rsidRPr="00274040">
        <w:rPr>
          <w:rStyle w:val="Emphasis"/>
          <w:highlight w:val="cyan"/>
        </w:rPr>
        <w:t>restor</w:t>
      </w:r>
      <w:r w:rsidRPr="0053262D">
        <w:rPr>
          <w:rStyle w:val="Emphasis"/>
        </w:rPr>
        <w:t xml:space="preserve">ing </w:t>
      </w:r>
      <w:r w:rsidRPr="00274040">
        <w:rPr>
          <w:rStyle w:val="Emphasis"/>
          <w:highlight w:val="cyan"/>
        </w:rPr>
        <w:t>its economic</w:t>
      </w:r>
      <w:r w:rsidRPr="0053262D">
        <w:rPr>
          <w:sz w:val="14"/>
        </w:rPr>
        <w:t xml:space="preserve"> and fiscal </w:t>
      </w:r>
      <w:r w:rsidRPr="00274040">
        <w:rPr>
          <w:rStyle w:val="Emphasis"/>
          <w:highlight w:val="cyan"/>
        </w:rPr>
        <w:t>condition</w:t>
      </w:r>
      <w:r w:rsidRPr="0053262D">
        <w:rPr>
          <w:sz w:val="14"/>
        </w:rPr>
        <w:t xml:space="preserve"> while checking and managing the rise of potential adversarial regional powers such as China. While we face significant challenges, the U.S. economy still accounts for over 20 percent of the world’s GDP. American institutions — particularly those providing enforceable rule of law — set it apart from all the rising powers. Social cohesion underwrites political stability. U.S. demographic trends are healthier than those of any other developed country. A culture of innovation, excellent institutions of higher education, and a vital sector of small and medium-sized enterprises propel the U.S. economy in ways difficult to quantify. Historically, Americans have responded pragmatically, and sometimes through trial and error, to work our way through the kind of crisis that we face today. The policy question is how to enhance economic growth and employment while cutting discretionary spending in the near term and curbing the growth of entitlement spending in the out years. Republican members of Congress have outlined a plan. Several think tanks and commissions, including President Obama’s debt commission, have done so as well. Some consensus exists on measures to pare back the recent increases in domestic spending, restrain future growth in defense spending, and reform the tax code (by reducing tax expenditures while lowering individual and corporate rates). These are promising options. The key remaining question is whether the president and leaders of both parties on Capitol Hill have the will to act and the skill to fashion bipartisan solutions. Whether we take the needed actions is a choice, however difficult it might be. It is clearly within our capacity to put our economy on a better trajectory. In garnering political support for cutbacks, the president and members of Congress should point not only to the domestic consequences of inaction — but also to the geopolitical implications. </w:t>
      </w:r>
      <w:r w:rsidRPr="0053262D">
        <w:rPr>
          <w:rStyle w:val="TitleChar"/>
          <w:sz w:val="14"/>
        </w:rPr>
        <w:t>As the United States gets its economic</w:t>
      </w:r>
      <w:r w:rsidRPr="0053262D">
        <w:rPr>
          <w:sz w:val="14"/>
        </w:rPr>
        <w:t xml:space="preserve"> and fiscal house in order, it should take steps to prevent a flare-up in Asia. The United States can do so by signaling that its domestic challenges will not impede its intentions to check Chinese expansionism. This can be done in cost-efficient ways. While China’s economic rise enables its military modernization and international assertiveness, it also frightens rival powers. The Obama administration has wisely moved to strengthen relations with allies and potential partners in the region but more can be done. Some Chinese policies encourage other parties to join with the United States, and the U.S. should not let these opportunities pass. China’s military assertiveness should enable security cooperation with countries on China’s periphery — particularly Japan, India, and Vietnam — in ways that complicate Beijing’s strategic calculus. China’s mercantilist policies and currency manipulation — which harm developing states both in East Asia and elsewhere — should be used to fashion a coalition in favor of a more balanced trade system. Since Beijing’s over-the-top reaction to the awarding of the Nobel Peace Prize to a Chinese democracy activist alienated European leaders, highlighting human-rights questions would not only draw supporters from nearby countries but also embolden reformers within China. Since the end of the Cold War, </w:t>
      </w:r>
      <w:r w:rsidRPr="0053262D">
        <w:rPr>
          <w:rStyle w:val="TitleChar"/>
        </w:rPr>
        <w:t xml:space="preserve">a stable economic </w:t>
      </w:r>
      <w:r w:rsidRPr="0053262D">
        <w:rPr>
          <w:sz w:val="14"/>
        </w:rPr>
        <w:t xml:space="preserve">and financial </w:t>
      </w:r>
      <w:r w:rsidRPr="0053262D">
        <w:rPr>
          <w:rStyle w:val="TitleChar"/>
        </w:rPr>
        <w:t>condition</w:t>
      </w:r>
      <w:r w:rsidRPr="0053262D">
        <w:rPr>
          <w:sz w:val="14"/>
        </w:rPr>
        <w:t xml:space="preserve"> at home has </w:t>
      </w:r>
      <w:r w:rsidRPr="0053262D">
        <w:rPr>
          <w:rStyle w:val="TitleChar"/>
        </w:rPr>
        <w:t xml:space="preserve">enabled America to have an </w:t>
      </w:r>
      <w:r w:rsidRPr="0053262D">
        <w:rPr>
          <w:rStyle w:val="Emphasis"/>
        </w:rPr>
        <w:t>expansive role in the world</w:t>
      </w:r>
      <w:r w:rsidRPr="0053262D">
        <w:rPr>
          <w:sz w:val="14"/>
        </w:rPr>
        <w:t xml:space="preserve">. Today </w:t>
      </w:r>
      <w:r w:rsidRPr="00274040">
        <w:rPr>
          <w:rStyle w:val="Box"/>
        </w:rPr>
        <w:t>we can no longer take this for granted</w:t>
      </w:r>
      <w:r w:rsidRPr="0053262D">
        <w:rPr>
          <w:sz w:val="14"/>
        </w:rPr>
        <w:t xml:space="preserve">. </w:t>
      </w:r>
      <w:r w:rsidRPr="00274040">
        <w:rPr>
          <w:rStyle w:val="TitleChar"/>
          <w:highlight w:val="cyan"/>
        </w:rPr>
        <w:t xml:space="preserve">Unless we </w:t>
      </w:r>
      <w:r w:rsidRPr="00274040">
        <w:rPr>
          <w:rStyle w:val="Emphasis"/>
          <w:highlight w:val="cyan"/>
        </w:rPr>
        <w:t>get our economic house in order</w:t>
      </w:r>
      <w:r w:rsidRPr="0053262D">
        <w:rPr>
          <w:rStyle w:val="Emphasis"/>
        </w:rPr>
        <w:t>,</w:t>
      </w:r>
      <w:r w:rsidRPr="0053262D">
        <w:rPr>
          <w:sz w:val="14"/>
        </w:rPr>
        <w:t xml:space="preserve"> there is a risk that </w:t>
      </w:r>
      <w:r w:rsidRPr="00274040">
        <w:rPr>
          <w:rStyle w:val="Emphasis"/>
          <w:highlight w:val="cyan"/>
        </w:rPr>
        <w:t>domestic stagnation</w:t>
      </w:r>
      <w:r w:rsidRPr="0053262D">
        <w:rPr>
          <w:sz w:val="14"/>
        </w:rPr>
        <w:t xml:space="preserve"> </w:t>
      </w:r>
      <w:r w:rsidRPr="0053262D">
        <w:rPr>
          <w:rStyle w:val="TitleChar"/>
        </w:rPr>
        <w:t xml:space="preserve">in combination with the </w:t>
      </w:r>
      <w:r w:rsidRPr="0053262D">
        <w:rPr>
          <w:rStyle w:val="Emphasis"/>
        </w:rPr>
        <w:t>rise of rival powers</w:t>
      </w:r>
      <w:r w:rsidRPr="0053262D">
        <w:rPr>
          <w:sz w:val="14"/>
        </w:rPr>
        <w:t xml:space="preserve"> </w:t>
      </w:r>
      <w:r w:rsidRPr="00274040">
        <w:rPr>
          <w:rStyle w:val="TitleChar"/>
          <w:highlight w:val="cyan"/>
        </w:rPr>
        <w:t xml:space="preserve">will </w:t>
      </w:r>
      <w:r w:rsidRPr="00274040">
        <w:rPr>
          <w:rStyle w:val="Emphasis"/>
          <w:highlight w:val="cyan"/>
        </w:rPr>
        <w:t>undermine our ability to deal with</w:t>
      </w:r>
      <w:r w:rsidRPr="0053262D">
        <w:rPr>
          <w:rStyle w:val="Emphasis"/>
        </w:rPr>
        <w:t xml:space="preserve"> growing international problems</w:t>
      </w:r>
      <w:r w:rsidRPr="0053262D">
        <w:rPr>
          <w:sz w:val="14"/>
        </w:rPr>
        <w:t xml:space="preserve">. Regional hegemons in Asia could seize the moment, </w:t>
      </w:r>
      <w:r w:rsidRPr="0053262D">
        <w:rPr>
          <w:rStyle w:val="TitleChar"/>
        </w:rPr>
        <w:t xml:space="preserve">leading the world toward a new, </w:t>
      </w:r>
      <w:r w:rsidRPr="0053262D">
        <w:rPr>
          <w:rStyle w:val="Emphasis"/>
        </w:rPr>
        <w:t xml:space="preserve">dangerous era of </w:t>
      </w:r>
      <w:r w:rsidRPr="00274040">
        <w:rPr>
          <w:rStyle w:val="Emphasis"/>
          <w:highlight w:val="cyan"/>
        </w:rPr>
        <w:t>multi-polarity</w:t>
      </w:r>
      <w:r w:rsidRPr="0053262D">
        <w:rPr>
          <w:sz w:val="14"/>
        </w:rPr>
        <w:t>.</w:t>
      </w:r>
    </w:p>
    <w:p w14:paraId="736FBC49" w14:textId="77777777" w:rsidR="00B52F51" w:rsidRDefault="00B52F51" w:rsidP="00B52F51"/>
    <w:p w14:paraId="20973DEC" w14:textId="77777777" w:rsidR="00B52F51" w:rsidRPr="00185C10" w:rsidRDefault="00B52F51" w:rsidP="00B52F51">
      <w:pPr>
        <w:pStyle w:val="Heading4"/>
      </w:pPr>
      <w:r>
        <w:lastRenderedPageBreak/>
        <w:t>L</w:t>
      </w:r>
      <w:r w:rsidRPr="00185C10">
        <w:t xml:space="preserve">oss of economic leadership </w:t>
      </w:r>
      <w:r>
        <w:t xml:space="preserve">turns </w:t>
      </w:r>
      <w:proofErr w:type="spellStart"/>
      <w:r>
        <w:t>heg</w:t>
      </w:r>
      <w:proofErr w:type="spellEnd"/>
    </w:p>
    <w:p w14:paraId="652F54E2" w14:textId="77777777" w:rsidR="00B52F51" w:rsidRDefault="00B52F51" w:rsidP="00B52F51">
      <w:r>
        <w:rPr>
          <w:rStyle w:val="StyleStyleBold12pt"/>
        </w:rPr>
        <w:t xml:space="preserve">Friedberg and </w:t>
      </w:r>
      <w:proofErr w:type="spellStart"/>
      <w:r>
        <w:rPr>
          <w:rStyle w:val="StyleStyleBold12pt"/>
        </w:rPr>
        <w:t>Schoenfeld</w:t>
      </w:r>
      <w:proofErr w:type="spellEnd"/>
      <w:r>
        <w:rPr>
          <w:rStyle w:val="StyleStyleBold12pt"/>
        </w:rPr>
        <w:t xml:space="preserve"> </w:t>
      </w:r>
      <w:r w:rsidRPr="009338F1">
        <w:rPr>
          <w:rStyle w:val="StyleStyleBold12pt"/>
        </w:rPr>
        <w:t>8</w:t>
      </w:r>
      <w:r>
        <w:t xml:space="preserve"> “</w:t>
      </w:r>
      <w:r w:rsidRPr="00185C10">
        <w:t>The Dangers of a Diminished America</w:t>
      </w:r>
      <w:r>
        <w:t>”,</w:t>
      </w:r>
      <w:r w:rsidRPr="00185C10">
        <w:t xml:space="preserve"> AARON FRIEDBERG and GABRIEL SCHOENFELD</w:t>
      </w:r>
      <w:r>
        <w:t xml:space="preserve">, </w:t>
      </w:r>
      <w:r w:rsidRPr="00185C10">
        <w:t xml:space="preserve">Mr. Friedberg is a professor of politics and international relations at Princeton. Mr. </w:t>
      </w:r>
      <w:proofErr w:type="spellStart"/>
      <w:r w:rsidRPr="00185C10">
        <w:t>Schoenfeld</w:t>
      </w:r>
      <w:proofErr w:type="spellEnd"/>
      <w:r w:rsidRPr="00185C10">
        <w:t>, senior editor of Commentary, is a visiting schol</w:t>
      </w:r>
      <w:r>
        <w:t xml:space="preserve">ar at the Witherspoon Institute, </w:t>
      </w:r>
      <w:r w:rsidRPr="00185C10">
        <w:t>October 21, 2008</w:t>
      </w:r>
      <w:r>
        <w:t xml:space="preserve">, </w:t>
      </w:r>
      <w:r w:rsidRPr="00185C10">
        <w:t>http://online.wsj.com/article/SB122455074012352571.html</w:t>
      </w:r>
    </w:p>
    <w:p w14:paraId="63D84D3F" w14:textId="77777777" w:rsidR="00B52F51" w:rsidRDefault="00B52F51" w:rsidP="00B52F51"/>
    <w:p w14:paraId="7C186058" w14:textId="77777777" w:rsidR="00B52F51" w:rsidRPr="009338F1" w:rsidRDefault="00B52F51" w:rsidP="00B52F51">
      <w:pPr>
        <w:rPr>
          <w:sz w:val="14"/>
        </w:rPr>
      </w:pPr>
      <w:r w:rsidRPr="009338F1">
        <w:rPr>
          <w:rStyle w:val="TitleChar"/>
          <w:highlight w:val="cyan"/>
        </w:rPr>
        <w:t>With the</w:t>
      </w:r>
      <w:r w:rsidRPr="00185C10">
        <w:rPr>
          <w:rStyle w:val="TitleChar"/>
        </w:rPr>
        <w:t xml:space="preserve"> global </w:t>
      </w:r>
      <w:r w:rsidRPr="009338F1">
        <w:rPr>
          <w:rStyle w:val="TitleChar"/>
          <w:highlight w:val="cyan"/>
        </w:rPr>
        <w:t>financial system in</w:t>
      </w:r>
      <w:r w:rsidRPr="00185C10">
        <w:rPr>
          <w:rStyle w:val="TitleChar"/>
        </w:rPr>
        <w:t xml:space="preserve"> serious </w:t>
      </w:r>
      <w:r w:rsidRPr="009338F1">
        <w:rPr>
          <w:rStyle w:val="TitleChar"/>
          <w:highlight w:val="cyan"/>
        </w:rPr>
        <w:t>trouble</w:t>
      </w:r>
      <w:r w:rsidRPr="009338F1">
        <w:rPr>
          <w:sz w:val="14"/>
          <w:highlight w:val="cyan"/>
        </w:rPr>
        <w:t>,</w:t>
      </w:r>
      <w:r w:rsidRPr="009338F1">
        <w:rPr>
          <w:sz w:val="14"/>
        </w:rPr>
        <w:t xml:space="preserve"> is </w:t>
      </w:r>
      <w:r w:rsidRPr="009338F1">
        <w:rPr>
          <w:rStyle w:val="TitleChar"/>
          <w:highlight w:val="cyan"/>
        </w:rPr>
        <w:t>America's</w:t>
      </w:r>
      <w:r w:rsidRPr="00185C10">
        <w:rPr>
          <w:rStyle w:val="TitleChar"/>
        </w:rPr>
        <w:t xml:space="preserve"> </w:t>
      </w:r>
      <w:r w:rsidRPr="009338F1">
        <w:rPr>
          <w:sz w:val="14"/>
        </w:rPr>
        <w:t xml:space="preserve">geostrategic </w:t>
      </w:r>
      <w:r w:rsidRPr="009338F1">
        <w:rPr>
          <w:rStyle w:val="TitleChar"/>
          <w:highlight w:val="cyan"/>
        </w:rPr>
        <w:t>dominance</w:t>
      </w:r>
      <w:r w:rsidRPr="00185C10">
        <w:rPr>
          <w:rStyle w:val="TitleChar"/>
        </w:rPr>
        <w:t xml:space="preserve"> </w:t>
      </w:r>
      <w:r w:rsidRPr="009338F1">
        <w:rPr>
          <w:rStyle w:val="Box"/>
          <w:highlight w:val="cyan"/>
        </w:rPr>
        <w:t>likely to diminish</w:t>
      </w:r>
      <w:r w:rsidRPr="009338F1">
        <w:rPr>
          <w:sz w:val="14"/>
        </w:rPr>
        <w:t xml:space="preserve">? If so, what would that mean? </w:t>
      </w:r>
      <w:r w:rsidRPr="001E008E">
        <w:rPr>
          <w:rStyle w:val="TitleChar"/>
        </w:rPr>
        <w:t xml:space="preserve">One </w:t>
      </w:r>
      <w:r w:rsidRPr="009338F1">
        <w:rPr>
          <w:rStyle w:val="Box"/>
          <w:highlight w:val="cyan"/>
        </w:rPr>
        <w:t>immediate implication</w:t>
      </w:r>
      <w:r w:rsidRPr="009338F1">
        <w:rPr>
          <w:sz w:val="14"/>
        </w:rPr>
        <w:t xml:space="preserve"> of the crisis that began on Wall Street and spread across the world </w:t>
      </w:r>
      <w:r w:rsidRPr="00185C10">
        <w:rPr>
          <w:rStyle w:val="TitleChar"/>
        </w:rPr>
        <w:t xml:space="preserve">is that the primary instruments of U.S. </w:t>
      </w:r>
      <w:r w:rsidRPr="009338F1">
        <w:rPr>
          <w:rStyle w:val="TitleChar"/>
          <w:highlight w:val="cyan"/>
        </w:rPr>
        <w:t xml:space="preserve">foreign policy will be </w:t>
      </w:r>
      <w:r w:rsidRPr="009338F1">
        <w:rPr>
          <w:rStyle w:val="Box"/>
          <w:highlight w:val="cyan"/>
        </w:rPr>
        <w:t>crimped</w:t>
      </w:r>
      <w:r w:rsidRPr="009338F1">
        <w:rPr>
          <w:sz w:val="14"/>
          <w:highlight w:val="cyan"/>
        </w:rPr>
        <w:t>.</w:t>
      </w:r>
      <w:r w:rsidRPr="009338F1">
        <w:rPr>
          <w:sz w:val="14"/>
        </w:rPr>
        <w:t xml:space="preserve"> The next president will face an entirely new and adverse fiscal position. Estimates of this year's federal budget deficit already show that it has jumped $237 billion from last year, to $407 billion. With families and businesses hurting, there will be calls for various and expensive domestic relief programs. In the face of this onrushing river of red ink, both Barack Obama and John McCain have been reluctant to lay out what portions of their programmatic wish list they might defer or delete. Only Joe Biden has suggested a possible reduction -- foreign aid. This would be one of the few popular cuts, but in budgetary terms it is a mere grain of sand. Still, Sen. Biden's comment hints at where </w:t>
      </w:r>
      <w:r w:rsidRPr="001E008E">
        <w:rPr>
          <w:rStyle w:val="TitleChar"/>
        </w:rPr>
        <w:t xml:space="preserve">we may be </w:t>
      </w:r>
      <w:r w:rsidRPr="009338F1">
        <w:rPr>
          <w:rStyle w:val="TitleChar"/>
          <w:highlight w:val="cyan"/>
        </w:rPr>
        <w:t>headed: toward</w:t>
      </w:r>
      <w:r w:rsidRPr="009338F1">
        <w:rPr>
          <w:sz w:val="14"/>
        </w:rPr>
        <w:t xml:space="preserve"> a major reduction in America's world role, and perhaps even a new era of financially-induced </w:t>
      </w:r>
      <w:r w:rsidRPr="009338F1">
        <w:rPr>
          <w:rStyle w:val="Box"/>
          <w:highlight w:val="cyan"/>
        </w:rPr>
        <w:t>isolationism.</w:t>
      </w:r>
      <w:r w:rsidRPr="009338F1">
        <w:rPr>
          <w:sz w:val="14"/>
        </w:rPr>
        <w:t xml:space="preserve"> </w:t>
      </w:r>
      <w:r w:rsidRPr="00185C10">
        <w:rPr>
          <w:rStyle w:val="TitleChar"/>
        </w:rPr>
        <w:t>Pressures to cut defense spending,</w:t>
      </w:r>
      <w:r w:rsidRPr="009338F1">
        <w:rPr>
          <w:sz w:val="14"/>
        </w:rPr>
        <w:t xml:space="preserve"> and to dodge the cost of waging two wars, already intense before this crisis, </w:t>
      </w:r>
      <w:r w:rsidRPr="00185C10">
        <w:rPr>
          <w:rStyle w:val="TitleChar"/>
        </w:rPr>
        <w:t>are likely to mount.</w:t>
      </w:r>
      <w:r w:rsidRPr="009338F1">
        <w:rPr>
          <w:sz w:val="14"/>
        </w:rPr>
        <w:t xml:space="preserve"> Despite the success of the surge, the war in Iraq remains deeply unpopular. Precipitous withdrawal -- attractive to a sizable swath of the electorate before the financial implosion -- might well become even more popular with annual war bills running in the hundreds of billions. </w:t>
      </w:r>
      <w:r w:rsidRPr="009338F1">
        <w:rPr>
          <w:rStyle w:val="Box"/>
          <w:highlight w:val="cyan"/>
        </w:rPr>
        <w:t>Protectionist sentiments</w:t>
      </w:r>
      <w:r w:rsidRPr="009338F1">
        <w:rPr>
          <w:rStyle w:val="TitleChar"/>
          <w:highlight w:val="cyan"/>
        </w:rPr>
        <w:t xml:space="preserve"> are sure to grow</w:t>
      </w:r>
      <w:r w:rsidRPr="009338F1">
        <w:rPr>
          <w:sz w:val="14"/>
        </w:rPr>
        <w:t xml:space="preserve"> stronger as jobs disappear in the coming slowdown. Even before our current woes, calls to save jobs by restricting imports had begun to gather support among many Democrats and some Republicans. In a prolonged recession, gale-force winds of protectionism will blow. </w:t>
      </w:r>
      <w:r w:rsidRPr="00185C10">
        <w:rPr>
          <w:rStyle w:val="TitleChar"/>
        </w:rPr>
        <w:t>Then there are</w:t>
      </w:r>
      <w:r w:rsidRPr="009338F1">
        <w:rPr>
          <w:sz w:val="14"/>
        </w:rPr>
        <w:t xml:space="preserve"> the dolorous consequences of </w:t>
      </w:r>
      <w:r w:rsidRPr="00185C10">
        <w:rPr>
          <w:rStyle w:val="TitleChar"/>
        </w:rPr>
        <w:t>a potential collapse of the world's financial architecture</w:t>
      </w:r>
      <w:r w:rsidRPr="009338F1">
        <w:rPr>
          <w:sz w:val="14"/>
        </w:rPr>
        <w:t xml:space="preserve">. </w:t>
      </w:r>
      <w:r w:rsidRPr="009338F1">
        <w:rPr>
          <w:rStyle w:val="TitleChar"/>
        </w:rPr>
        <w:t>For decades</w:t>
      </w:r>
      <w:r w:rsidRPr="009338F1">
        <w:rPr>
          <w:sz w:val="14"/>
        </w:rPr>
        <w:t xml:space="preserve"> now, </w:t>
      </w:r>
      <w:r w:rsidRPr="009338F1">
        <w:rPr>
          <w:rStyle w:val="TitleChar"/>
        </w:rPr>
        <w:t>Americans have enjoyed</w:t>
      </w:r>
      <w:r w:rsidRPr="009338F1">
        <w:rPr>
          <w:sz w:val="14"/>
        </w:rPr>
        <w:t xml:space="preserve"> the advantages of </w:t>
      </w:r>
      <w:r w:rsidRPr="009338F1">
        <w:rPr>
          <w:rStyle w:val="TitleChar"/>
        </w:rPr>
        <w:t>being at the center of</w:t>
      </w:r>
      <w:r w:rsidRPr="00185C10">
        <w:rPr>
          <w:rStyle w:val="TitleChar"/>
        </w:rPr>
        <w:t xml:space="preserve"> that system</w:t>
      </w:r>
      <w:r w:rsidRPr="009338F1">
        <w:rPr>
          <w:sz w:val="14"/>
        </w:rPr>
        <w:t xml:space="preserve">. </w:t>
      </w:r>
      <w:r w:rsidRPr="00434CE2">
        <w:rPr>
          <w:rStyle w:val="TitleChar"/>
        </w:rPr>
        <w:t>The worldwide use of the dollar, and the stability of our economy, among other things, made it easier for us to run huge budget deficits, as we counted on foreigners to pick up the tab by buying dollar-denominated assets as a safe haven</w:t>
      </w:r>
      <w:r w:rsidRPr="009338F1">
        <w:rPr>
          <w:sz w:val="14"/>
        </w:rPr>
        <w:t xml:space="preserve">. Will this be possible in the future? </w:t>
      </w:r>
      <w:r w:rsidRPr="00185C10">
        <w:rPr>
          <w:rStyle w:val="TitleChar"/>
          <w:sz w:val="16"/>
        </w:rPr>
        <w:t>Meanwhile</w:t>
      </w:r>
      <w:r w:rsidRPr="009338F1">
        <w:rPr>
          <w:sz w:val="14"/>
        </w:rPr>
        <w:t xml:space="preserve">, </w:t>
      </w:r>
      <w:r w:rsidRPr="001E008E">
        <w:rPr>
          <w:rStyle w:val="TitleChar"/>
        </w:rPr>
        <w:t xml:space="preserve">traditional </w:t>
      </w:r>
      <w:r w:rsidRPr="009338F1">
        <w:rPr>
          <w:rStyle w:val="TitleChar"/>
          <w:highlight w:val="cyan"/>
        </w:rPr>
        <w:t>foreign-policy challenges are multiplying</w:t>
      </w:r>
      <w:r w:rsidRPr="009338F1">
        <w:rPr>
          <w:sz w:val="14"/>
        </w:rPr>
        <w:t xml:space="preserve">. The threat from </w:t>
      </w:r>
      <w:r w:rsidRPr="001E008E">
        <w:rPr>
          <w:rStyle w:val="TitleChar"/>
        </w:rPr>
        <w:t>al Qaeda and</w:t>
      </w:r>
      <w:r w:rsidRPr="009338F1">
        <w:rPr>
          <w:sz w:val="14"/>
        </w:rPr>
        <w:t xml:space="preserve"> Islamic terrorist </w:t>
      </w:r>
      <w:r w:rsidRPr="001E008E">
        <w:rPr>
          <w:rStyle w:val="TitleChar"/>
        </w:rPr>
        <w:t>affiliates</w:t>
      </w:r>
      <w:r w:rsidRPr="009338F1">
        <w:rPr>
          <w:sz w:val="14"/>
        </w:rPr>
        <w:t xml:space="preserve"> has not been extinguished. </w:t>
      </w:r>
      <w:r w:rsidRPr="001E008E">
        <w:rPr>
          <w:rStyle w:val="TitleChar"/>
        </w:rPr>
        <w:t>Iran and North Korea</w:t>
      </w:r>
      <w:r w:rsidRPr="009338F1">
        <w:rPr>
          <w:sz w:val="14"/>
        </w:rPr>
        <w:t xml:space="preserve"> are continuing on their bellicose paths, while </w:t>
      </w:r>
      <w:r w:rsidRPr="001E008E">
        <w:rPr>
          <w:rStyle w:val="TitleChar"/>
        </w:rPr>
        <w:t>Pakistan and Afghanistan</w:t>
      </w:r>
      <w:r w:rsidRPr="009338F1">
        <w:rPr>
          <w:sz w:val="14"/>
        </w:rPr>
        <w:t xml:space="preserve"> are progressing smartly down the road to chaos. </w:t>
      </w:r>
      <w:r w:rsidRPr="001E008E">
        <w:rPr>
          <w:rStyle w:val="TitleChar"/>
        </w:rPr>
        <w:t>Russia's new militancy and China's seemingly relentless rise also give cause for concern</w:t>
      </w:r>
      <w:r w:rsidRPr="009338F1">
        <w:rPr>
          <w:sz w:val="14"/>
        </w:rPr>
        <w:t xml:space="preserve">. </w:t>
      </w:r>
      <w:r w:rsidRPr="009338F1">
        <w:rPr>
          <w:rStyle w:val="TitleChar"/>
          <w:highlight w:val="cyan"/>
        </w:rPr>
        <w:t>If America</w:t>
      </w:r>
      <w:r w:rsidRPr="00185C10">
        <w:rPr>
          <w:rStyle w:val="TitleChar"/>
        </w:rPr>
        <w:t xml:space="preserve"> now </w:t>
      </w:r>
      <w:r w:rsidRPr="009338F1">
        <w:rPr>
          <w:rStyle w:val="TitleChar"/>
          <w:highlight w:val="cyan"/>
        </w:rPr>
        <w:t>tries to pull back</w:t>
      </w:r>
      <w:r w:rsidRPr="00185C10">
        <w:rPr>
          <w:rStyle w:val="TitleChar"/>
        </w:rPr>
        <w:t xml:space="preserve"> from the world</w:t>
      </w:r>
      <w:r w:rsidRPr="009338F1">
        <w:rPr>
          <w:sz w:val="14"/>
        </w:rPr>
        <w:t xml:space="preserve"> stage, </w:t>
      </w:r>
      <w:r w:rsidRPr="009338F1">
        <w:rPr>
          <w:rStyle w:val="TitleChar"/>
          <w:highlight w:val="cyan"/>
        </w:rPr>
        <w:t xml:space="preserve">it will leave a dangerous </w:t>
      </w:r>
      <w:r w:rsidRPr="009338F1">
        <w:rPr>
          <w:rStyle w:val="Box"/>
          <w:highlight w:val="cyan"/>
        </w:rPr>
        <w:t>power vacuum</w:t>
      </w:r>
      <w:r w:rsidRPr="00185C10">
        <w:rPr>
          <w:rStyle w:val="TitleChar"/>
        </w:rPr>
        <w:t>.</w:t>
      </w:r>
      <w:r w:rsidRPr="009338F1">
        <w:rPr>
          <w:sz w:val="14"/>
        </w:rPr>
        <w:t xml:space="preserve"> </w:t>
      </w:r>
      <w:r w:rsidRPr="009338F1">
        <w:rPr>
          <w:rStyle w:val="TitleChar"/>
        </w:rPr>
        <w:t>The stabilizing effects of our presence in Asia</w:t>
      </w:r>
      <w:r w:rsidRPr="009338F1">
        <w:rPr>
          <w:sz w:val="14"/>
        </w:rPr>
        <w:t xml:space="preserve">, our continuing commitment to </w:t>
      </w:r>
      <w:r w:rsidRPr="009338F1">
        <w:rPr>
          <w:rStyle w:val="TitleChar"/>
        </w:rPr>
        <w:t>Europe</w:t>
      </w:r>
      <w:r w:rsidRPr="009338F1">
        <w:rPr>
          <w:sz w:val="14"/>
        </w:rPr>
        <w:t xml:space="preserve">, and our position as defender of last resort for </w:t>
      </w:r>
      <w:r w:rsidRPr="009338F1">
        <w:rPr>
          <w:rStyle w:val="TitleChar"/>
        </w:rPr>
        <w:t>Middle East</w:t>
      </w:r>
      <w:r w:rsidRPr="009338F1">
        <w:rPr>
          <w:sz w:val="14"/>
        </w:rPr>
        <w:t xml:space="preserve"> energy sources and supply lines </w:t>
      </w:r>
      <w:r w:rsidRPr="009338F1">
        <w:rPr>
          <w:rStyle w:val="TitleChar"/>
        </w:rPr>
        <w:t>could all be placed at risk</w:t>
      </w:r>
      <w:r w:rsidRPr="009338F1">
        <w:rPr>
          <w:sz w:val="14"/>
        </w:rPr>
        <w:t xml:space="preserve">. In such a scenario </w:t>
      </w:r>
      <w:r w:rsidRPr="009338F1">
        <w:rPr>
          <w:rStyle w:val="TitleChar"/>
          <w:highlight w:val="cyan"/>
        </w:rPr>
        <w:t>there are shades of the</w:t>
      </w:r>
      <w:r w:rsidRPr="00185C10">
        <w:rPr>
          <w:rStyle w:val="TitleChar"/>
        </w:rPr>
        <w:t xml:space="preserve"> 19</w:t>
      </w:r>
      <w:r w:rsidRPr="009338F1">
        <w:rPr>
          <w:rStyle w:val="TitleChar"/>
          <w:highlight w:val="cyan"/>
        </w:rPr>
        <w:t>30s</w:t>
      </w:r>
      <w:r w:rsidRPr="00185C10">
        <w:rPr>
          <w:rStyle w:val="TitleChar"/>
        </w:rPr>
        <w:t>,</w:t>
      </w:r>
      <w:r w:rsidRPr="009338F1">
        <w:rPr>
          <w:sz w:val="14"/>
        </w:rPr>
        <w:t xml:space="preserve"> </w:t>
      </w:r>
      <w:r w:rsidRPr="00185C10">
        <w:rPr>
          <w:rStyle w:val="TitleChar"/>
        </w:rPr>
        <w:t>when global trade and finance ground</w:t>
      </w:r>
      <w:r w:rsidRPr="009338F1">
        <w:rPr>
          <w:sz w:val="14"/>
        </w:rPr>
        <w:t xml:space="preserve"> nearly </w:t>
      </w:r>
      <w:r w:rsidRPr="00185C10">
        <w:rPr>
          <w:rStyle w:val="TitleChar"/>
        </w:rPr>
        <w:t xml:space="preserve">to a halt, the peaceful democracies failed to cooperate, and </w:t>
      </w:r>
      <w:r w:rsidRPr="009338F1">
        <w:rPr>
          <w:rStyle w:val="TitleChar"/>
        </w:rPr>
        <w:t>aggressive powers led by the remorseless fanatics who rose up on the crest of economic disaster exploited their divisions</w:t>
      </w:r>
      <w:r w:rsidRPr="009338F1">
        <w:rPr>
          <w:sz w:val="14"/>
        </w:rPr>
        <w:t xml:space="preserve">. </w:t>
      </w:r>
      <w:r w:rsidRPr="009338F1">
        <w:rPr>
          <w:rStyle w:val="TitleChar"/>
        </w:rPr>
        <w:t>Today we run the risk that rogue states may choose to become ever more reckless with their nuclear toys</w:t>
      </w:r>
      <w:r w:rsidRPr="009338F1">
        <w:rPr>
          <w:sz w:val="14"/>
        </w:rPr>
        <w:t xml:space="preserve">, just at our moment of maximum vulnerability. </w:t>
      </w:r>
      <w:r w:rsidRPr="009338F1">
        <w:rPr>
          <w:rStyle w:val="TitleChar"/>
        </w:rPr>
        <w:t>The aftershocks</w:t>
      </w:r>
      <w:r w:rsidRPr="009338F1">
        <w:rPr>
          <w:sz w:val="14"/>
        </w:rPr>
        <w:t xml:space="preserve"> of the financial crisis </w:t>
      </w:r>
      <w:r w:rsidRPr="009338F1">
        <w:rPr>
          <w:rStyle w:val="TitleChar"/>
        </w:rPr>
        <w:t xml:space="preserve">will </w:t>
      </w:r>
      <w:r w:rsidRPr="009338F1">
        <w:rPr>
          <w:sz w:val="14"/>
        </w:rPr>
        <w:t xml:space="preserve">almost certainly </w:t>
      </w:r>
      <w:r w:rsidRPr="009338F1">
        <w:rPr>
          <w:rStyle w:val="TitleChar"/>
        </w:rPr>
        <w:t>rock our principal strategic competitors</w:t>
      </w:r>
      <w:r w:rsidRPr="009338F1">
        <w:rPr>
          <w:sz w:val="14"/>
        </w:rPr>
        <w:t xml:space="preserve"> even </w:t>
      </w:r>
      <w:r w:rsidRPr="009338F1">
        <w:rPr>
          <w:rStyle w:val="TitleChar"/>
        </w:rPr>
        <w:t>harder than they will rock us.</w:t>
      </w:r>
      <w:r w:rsidRPr="009338F1">
        <w:rPr>
          <w:sz w:val="14"/>
        </w:rPr>
        <w:t xml:space="preserve"> The dramatic free fall of the </w:t>
      </w:r>
      <w:r w:rsidRPr="009338F1">
        <w:rPr>
          <w:rStyle w:val="TitleChar"/>
        </w:rPr>
        <w:t>Russian</w:t>
      </w:r>
      <w:r w:rsidRPr="009338F1">
        <w:rPr>
          <w:sz w:val="14"/>
        </w:rPr>
        <w:t xml:space="preserve"> stock market has demonstrated the fragility of a state whose economic performance hinges on high oil prices, now driven down by the global slowdown. </w:t>
      </w:r>
      <w:r w:rsidRPr="00185C10">
        <w:rPr>
          <w:rStyle w:val="TitleChar"/>
        </w:rPr>
        <w:t>China</w:t>
      </w:r>
      <w:r w:rsidRPr="009338F1">
        <w:rPr>
          <w:sz w:val="14"/>
        </w:rPr>
        <w:t xml:space="preserve"> is perhaps even more fragile, its economic growth depending heavily on foreign investment and access to foreign markets. Both will now be constricted, inflicting economic pain and perhaps even sparking unrest in a country where political legitimacy rests on progress in the long march to prosperity. None of this is good news if the authoritarian leaders of these countries seek to divert attention from internal travails with external adventures. As for our democratic friends, the present crisis comes when many European nations are struggling to deal with decades of anemic growth, sclerotic governance and an impending demographic crisis. Despite its past dynamism, Japan faces similar challenges. India is still in the early stages of its emergence as a world economic and geopolitical power. What does this all mean? </w:t>
      </w:r>
      <w:r w:rsidRPr="009338F1">
        <w:rPr>
          <w:rStyle w:val="TitleChar"/>
        </w:rPr>
        <w:t xml:space="preserve">There is </w:t>
      </w:r>
      <w:r w:rsidRPr="009338F1">
        <w:rPr>
          <w:rStyle w:val="TitleChar"/>
          <w:bdr w:val="single" w:sz="4" w:space="0" w:color="auto"/>
        </w:rPr>
        <w:t>no substitute</w:t>
      </w:r>
      <w:r w:rsidRPr="009338F1">
        <w:rPr>
          <w:rStyle w:val="TitleChar"/>
        </w:rPr>
        <w:t xml:space="preserve"> for America on the world stage.</w:t>
      </w:r>
      <w:r w:rsidRPr="009338F1">
        <w:rPr>
          <w:sz w:val="14"/>
        </w:rPr>
        <w:t xml:space="preserve"> The choice we have before us is between the potentially disastrous effects of disengagement and the stiff price tag of continued American leadership. Are we up for the task? </w:t>
      </w:r>
    </w:p>
    <w:p w14:paraId="4E3516D7" w14:textId="77777777" w:rsidR="00B52F51" w:rsidRDefault="00B52F51" w:rsidP="00B52F51"/>
    <w:p w14:paraId="65BA0E25" w14:textId="77777777" w:rsidR="00B52F51" w:rsidRPr="00D52DA2" w:rsidRDefault="00B52F51" w:rsidP="00B52F51">
      <w:pPr>
        <w:pStyle w:val="Heading4"/>
      </w:pPr>
      <w:r w:rsidRPr="00D52DA2">
        <w:t xml:space="preserve">Growth key to US Leadership </w:t>
      </w:r>
    </w:p>
    <w:p w14:paraId="2DBD8BB1" w14:textId="77777777" w:rsidR="00B52F51" w:rsidRPr="00DD5220" w:rsidRDefault="00B52F51" w:rsidP="00B52F51">
      <w:proofErr w:type="spellStart"/>
      <w:r w:rsidRPr="00DD5220">
        <w:rPr>
          <w:rStyle w:val="StyleStyleBold12pt"/>
        </w:rPr>
        <w:t>Rothkopf</w:t>
      </w:r>
      <w:proofErr w:type="spellEnd"/>
      <w:r w:rsidRPr="00DD5220">
        <w:rPr>
          <w:rStyle w:val="StyleStyleBold12pt"/>
        </w:rPr>
        <w:t xml:space="preserve"> 9</w:t>
      </w:r>
      <w:r>
        <w:rPr>
          <w:rStyle w:val="cite"/>
        </w:rPr>
        <w:t xml:space="preserve"> </w:t>
      </w:r>
      <w:r w:rsidRPr="00DD5220">
        <w:t>David, Visiting Fellow @ Carnegie Endowment for Int’l Peace, 3/11/9. CQ Congressional Testimony, Lexis</w:t>
      </w:r>
    </w:p>
    <w:p w14:paraId="5BA4CE81" w14:textId="77777777" w:rsidR="00B52F51" w:rsidRPr="00D52DA2" w:rsidRDefault="00B52F51" w:rsidP="00B52F51">
      <w:pPr>
        <w:rPr>
          <w:rStyle w:val="underline"/>
        </w:rPr>
      </w:pPr>
    </w:p>
    <w:p w14:paraId="5C931675" w14:textId="77777777" w:rsidR="00B52F51" w:rsidRPr="00497A5D" w:rsidRDefault="00B52F51" w:rsidP="00B52F51">
      <w:pPr>
        <w:rPr>
          <w:rStyle w:val="TitleChar"/>
        </w:rPr>
      </w:pPr>
      <w:r w:rsidRPr="00497A5D">
        <w:rPr>
          <w:rStyle w:val="TitleChar"/>
        </w:rPr>
        <w:t>We have</w:t>
      </w:r>
      <w:r w:rsidRPr="00497A5D">
        <w:rPr>
          <w:sz w:val="14"/>
        </w:rPr>
        <w:t xml:space="preserve"> only </w:t>
      </w:r>
      <w:r w:rsidRPr="00497A5D">
        <w:rPr>
          <w:rStyle w:val="TitleChar"/>
        </w:rPr>
        <w:t xml:space="preserve">experienced the first wave of shocks associated with the international </w:t>
      </w:r>
      <w:r w:rsidRPr="00497A5D">
        <w:rPr>
          <w:rStyle w:val="TitleChar"/>
          <w:highlight w:val="cyan"/>
        </w:rPr>
        <w:t>economic collapse</w:t>
      </w:r>
      <w:r w:rsidRPr="00497A5D">
        <w:rPr>
          <w:sz w:val="14"/>
        </w:rPr>
        <w:t xml:space="preserve">. It is still too early to say how long the economic dimensions of the global downturn will continue to challenge leaders and populations worldwide, and while it is impossible to predict how much further conditions will deteriorate before the global economy begins to recover as it inevitably will, one set of consequences of the crisis can be predicted with a high degree of confidence. A crisis of this severity, one that according to the most recent estimate by the World Bank will produce net global contraction in 2009, that has already brought U.S. stock markets to 12 year lows stripping away over half their value, that has deeply eaten into world trade cutting volumes by almost a third and into capital flows and shaken the global financial system to its very foundations, will unavoidably produce a series of political aftershocks. A recent report for the Asian Development Bank suggests the crisis has already obliterated approximately $50 trillion in asset value worldwide - the equivalent of roughly a year of global economic output. We have already seen political reactions in public demonstrations and other violent episodes in a diverse list of countries including Greece, China, Haiti, Latvia, Bolivia, Bulgaria, Russia, Italy, Ireland, Iceland and Lithuania. But these events are just the first rumblings of upsets that almost certainly will ultimately be far more serious and will have important national security consequences for the </w:t>
      </w:r>
      <w:proofErr w:type="gramStart"/>
      <w:r w:rsidRPr="00497A5D">
        <w:rPr>
          <w:sz w:val="14"/>
        </w:rPr>
        <w:t>U.S..</w:t>
      </w:r>
      <w:proofErr w:type="gramEnd"/>
      <w:r w:rsidRPr="00497A5D">
        <w:rPr>
          <w:sz w:val="14"/>
        </w:rPr>
        <w:t xml:space="preserve"> Further, </w:t>
      </w:r>
      <w:r w:rsidRPr="00497A5D">
        <w:rPr>
          <w:rStyle w:val="TitleChar"/>
        </w:rPr>
        <w:t xml:space="preserve">the crisis </w:t>
      </w:r>
      <w:r w:rsidRPr="00497A5D">
        <w:rPr>
          <w:rStyle w:val="TitleChar"/>
          <w:highlight w:val="cyan"/>
        </w:rPr>
        <w:t>may</w:t>
      </w:r>
      <w:r w:rsidRPr="00497A5D">
        <w:rPr>
          <w:rStyle w:val="TitleChar"/>
        </w:rPr>
        <w:t xml:space="preserve"> in the longer run </w:t>
      </w:r>
      <w:r w:rsidRPr="00497A5D">
        <w:rPr>
          <w:rStyle w:val="TitleChar"/>
          <w:highlight w:val="cyan"/>
        </w:rPr>
        <w:t xml:space="preserve">produce </w:t>
      </w:r>
      <w:r w:rsidRPr="00497A5D">
        <w:rPr>
          <w:rStyle w:val="Box"/>
          <w:highlight w:val="cyan"/>
        </w:rPr>
        <w:t>lasting geopolitical shifts</w:t>
      </w:r>
      <w:r w:rsidRPr="00497A5D">
        <w:rPr>
          <w:sz w:val="14"/>
        </w:rPr>
        <w:t xml:space="preserve"> as power is concentrated in the hands of nations with available capital, drawn away from those who are net borrowers, and greater and greater constraints limit the options of nations who are likely to spend years seeking to work down the debts incurred during this time of severe global contraction. This new reality was reflected in the fact that Director of National Intelligence Blair in his February 12, 2009 testimony to the Senate Select Committee on Intelligence on the Intelligence Community's Annual Threat Assessment cited the crisis as the primary driver of concerns in today's world. As he clearly stated, "The primary near-term security concern of the United States is the global economic crisis and its geopolitical implications." In fact, during the past few months, as </w:t>
      </w:r>
      <w:r w:rsidRPr="00497A5D">
        <w:rPr>
          <w:rStyle w:val="TitleChar"/>
        </w:rPr>
        <w:t>the crisis has brought down governments</w:t>
      </w:r>
      <w:r w:rsidRPr="00497A5D">
        <w:rPr>
          <w:sz w:val="14"/>
        </w:rPr>
        <w:t xml:space="preserve"> (Iceland) </w:t>
      </w:r>
      <w:r w:rsidRPr="00497A5D">
        <w:rPr>
          <w:rStyle w:val="TitleChar"/>
        </w:rPr>
        <w:t>and threatened others</w:t>
      </w:r>
      <w:r w:rsidRPr="00497A5D">
        <w:rPr>
          <w:sz w:val="14"/>
        </w:rPr>
        <w:t xml:space="preserve"> (across Eastern Europe), </w:t>
      </w:r>
      <w:r w:rsidRPr="00D52DA2">
        <w:rPr>
          <w:rStyle w:val="underline"/>
        </w:rPr>
        <w:t xml:space="preserve">it </w:t>
      </w:r>
      <w:r w:rsidRPr="00497A5D">
        <w:rPr>
          <w:rStyle w:val="TitleChar"/>
        </w:rPr>
        <w:t xml:space="preserve">has also had more pernicious effects that are harder to see. Greatest of these is certainly </w:t>
      </w:r>
      <w:r w:rsidRPr="00497A5D">
        <w:rPr>
          <w:rStyle w:val="TitleChar"/>
          <w:highlight w:val="cyan"/>
        </w:rPr>
        <w:t>its</w:t>
      </w:r>
      <w:r w:rsidRPr="00497A5D">
        <w:rPr>
          <w:sz w:val="14"/>
        </w:rPr>
        <w:t xml:space="preserve"> impact on the United States, reducing the resources available to this country as well as seemingly </w:t>
      </w:r>
      <w:r w:rsidRPr="00497A5D">
        <w:rPr>
          <w:rStyle w:val="Box"/>
          <w:highlight w:val="cyan"/>
        </w:rPr>
        <w:t>eating away</w:t>
      </w:r>
      <w:r w:rsidRPr="00497A5D">
        <w:rPr>
          <w:rStyle w:val="TitleChar"/>
          <w:highlight w:val="cyan"/>
        </w:rPr>
        <w:t xml:space="preserve"> at the political will that would be required if the U.S. were to play the active</w:t>
      </w:r>
      <w:r w:rsidRPr="00497A5D">
        <w:rPr>
          <w:rStyle w:val="TitleChar"/>
        </w:rPr>
        <w:t xml:space="preserve">, broad-ranging </w:t>
      </w:r>
      <w:r w:rsidRPr="00497A5D">
        <w:rPr>
          <w:rStyle w:val="TitleChar"/>
          <w:highlight w:val="cyan"/>
        </w:rPr>
        <w:t>internationally stabilizing role that has marked our foreign policy</w:t>
      </w:r>
      <w:r w:rsidRPr="00497A5D">
        <w:rPr>
          <w:sz w:val="14"/>
        </w:rPr>
        <w:t xml:space="preserve"> since the end of the Second World War. </w:t>
      </w:r>
      <w:r w:rsidRPr="00497A5D">
        <w:rPr>
          <w:rStyle w:val="TitleChar"/>
          <w:highlight w:val="cyan"/>
        </w:rPr>
        <w:t xml:space="preserve">Adding to this is the </w:t>
      </w:r>
      <w:r w:rsidRPr="00497A5D">
        <w:rPr>
          <w:rStyle w:val="Box"/>
          <w:highlight w:val="cyan"/>
        </w:rPr>
        <w:t>weakening of our core alliances</w:t>
      </w:r>
      <w:r w:rsidRPr="00497A5D">
        <w:rPr>
          <w:sz w:val="14"/>
        </w:rPr>
        <w:t xml:space="preserve">, not in terms of the desire to collaborate, but rather </w:t>
      </w:r>
      <w:r w:rsidRPr="00497A5D">
        <w:rPr>
          <w:rStyle w:val="TitleChar"/>
          <w:highlight w:val="cyan"/>
        </w:rPr>
        <w:t xml:space="preserve">because allies have been </w:t>
      </w:r>
      <w:r w:rsidRPr="00497A5D">
        <w:rPr>
          <w:rStyle w:val="Box"/>
          <w:highlight w:val="cyan"/>
        </w:rPr>
        <w:t>preoccupied by challenges at home</w:t>
      </w:r>
      <w:r w:rsidRPr="00497A5D">
        <w:rPr>
          <w:sz w:val="14"/>
        </w:rPr>
        <w:t xml:space="preserve">. Some leading allies, notably the EU, have in recent weeks seen the viability of their core institutions questioned. </w:t>
      </w:r>
      <w:r w:rsidRPr="00497A5D">
        <w:rPr>
          <w:rStyle w:val="TitleChar"/>
          <w:highlight w:val="cyan"/>
        </w:rPr>
        <w:t xml:space="preserve">The </w:t>
      </w:r>
      <w:r w:rsidRPr="00497A5D">
        <w:rPr>
          <w:rStyle w:val="Box"/>
          <w:highlight w:val="cyan"/>
        </w:rPr>
        <w:t>weakening of international institutions</w:t>
      </w:r>
      <w:r w:rsidRPr="00497A5D">
        <w:rPr>
          <w:sz w:val="14"/>
        </w:rPr>
        <w:t xml:space="preserve"> has been a related consequence of the crisis. Without a degree of financial support and political flexibility for vital organizations like the IMF and the World Bank that seems unlikely at the moment, we may well find ourselves at a true crossroads for the international system. At precisely the instance that the crisis has revealed a need for greater global regulatory oversight and stronger financial institutions to prevent and to respond to crisis, rising nationalism, the political imperative of turning inward, and limited resources threaten existing institutions with irrelevance and needed new ones with being stillborn. </w:t>
      </w:r>
      <w:r w:rsidRPr="00497A5D">
        <w:rPr>
          <w:rStyle w:val="TitleChar"/>
          <w:highlight w:val="cyan"/>
        </w:rPr>
        <w:t>Given other weaknesses in this system,</w:t>
      </w:r>
      <w:r w:rsidRPr="00497A5D">
        <w:rPr>
          <w:rStyle w:val="TitleChar"/>
        </w:rPr>
        <w:t xml:space="preserve"> such as the dubious value- added of much of the United Nations, the unsettling recent track record of the global non-proliferation regime, the troubles at the WTO with the Doha Round and the </w:t>
      </w:r>
      <w:r w:rsidRPr="00497A5D">
        <w:rPr>
          <w:rStyle w:val="TitleChar"/>
        </w:rPr>
        <w:lastRenderedPageBreak/>
        <w:t xml:space="preserve">failure to establish, as yet, a global environmental organization to address climate change, </w:t>
      </w:r>
      <w:r w:rsidRPr="00497A5D">
        <w:rPr>
          <w:rStyle w:val="TitleChar"/>
          <w:highlight w:val="cyan"/>
        </w:rPr>
        <w:t xml:space="preserve">it is possible to see the crisis </w:t>
      </w:r>
      <w:r w:rsidRPr="00497A5D">
        <w:rPr>
          <w:rStyle w:val="Box"/>
          <w:highlight w:val="cyan"/>
        </w:rPr>
        <w:t>neutralizing much of the system</w:t>
      </w:r>
      <w:r w:rsidRPr="00497A5D">
        <w:rPr>
          <w:rStyle w:val="TitleChar"/>
          <w:highlight w:val="cyan"/>
        </w:rPr>
        <w:t xml:space="preserve"> built up since the end of the</w:t>
      </w:r>
      <w:r w:rsidRPr="00497A5D">
        <w:rPr>
          <w:rStyle w:val="TitleChar"/>
        </w:rPr>
        <w:t xml:space="preserve"> </w:t>
      </w:r>
      <w:r w:rsidRPr="00497A5D">
        <w:rPr>
          <w:rStyle w:val="TitleChar"/>
          <w:highlight w:val="cyan"/>
        </w:rPr>
        <w:t>Second World War</w:t>
      </w:r>
      <w:r w:rsidRPr="00497A5D">
        <w:rPr>
          <w:rStyle w:val="TitleChar"/>
        </w:rPr>
        <w:t>.</w:t>
      </w:r>
      <w:r w:rsidRPr="00497A5D">
        <w:rPr>
          <w:sz w:val="14"/>
        </w:rPr>
        <w:t xml:space="preserve"> The challenges the system faces are made all the more complex by the need to rethink the steering committee for this system and recognize the rise of emerging powers and the declining relevance of some established powers. </w:t>
      </w:r>
      <w:r w:rsidRPr="00497A5D">
        <w:rPr>
          <w:rStyle w:val="TitleChar"/>
        </w:rPr>
        <w:t xml:space="preserve">That this </w:t>
      </w:r>
      <w:r w:rsidRPr="00497A5D">
        <w:rPr>
          <w:rStyle w:val="TitleChar"/>
          <w:highlight w:val="cyan"/>
        </w:rPr>
        <w:t>economic crisis has</w:t>
      </w:r>
      <w:r w:rsidRPr="00497A5D">
        <w:rPr>
          <w:rStyle w:val="TitleChar"/>
        </w:rPr>
        <w:t xml:space="preserve"> also </w:t>
      </w:r>
      <w:r w:rsidRPr="00497A5D">
        <w:rPr>
          <w:rStyle w:val="TitleChar"/>
          <w:highlight w:val="cyan"/>
        </w:rPr>
        <w:t xml:space="preserve">produced a </w:t>
      </w:r>
      <w:r w:rsidRPr="00497A5D">
        <w:rPr>
          <w:rStyle w:val="Box"/>
          <w:highlight w:val="cyan"/>
        </w:rPr>
        <w:t>global crisis of confidence</w:t>
      </w:r>
      <w:r w:rsidRPr="00497A5D">
        <w:rPr>
          <w:rStyle w:val="TitleChar"/>
          <w:highlight w:val="cyan"/>
        </w:rPr>
        <w:t xml:space="preserve"> in institutions</w:t>
      </w:r>
      <w:r w:rsidRPr="00497A5D">
        <w:rPr>
          <w:rStyle w:val="TitleChar"/>
        </w:rPr>
        <w:t xml:space="preserve"> </w:t>
      </w:r>
      <w:r w:rsidRPr="00497A5D">
        <w:rPr>
          <w:rStyle w:val="TitleChar"/>
          <w:highlight w:val="cyan"/>
        </w:rPr>
        <w:t>from national governments to financial markets</w:t>
      </w:r>
      <w:r w:rsidRPr="00497A5D">
        <w:rPr>
          <w:rStyle w:val="TitleChar"/>
        </w:rPr>
        <w:t xml:space="preserve">, from international economic coordination mechanisms that have failed to big corporations, only further exacerbates these already daunting challenges. Beyond </w:t>
      </w:r>
      <w:r w:rsidRPr="00497A5D">
        <w:rPr>
          <w:rStyle w:val="Box"/>
          <w:highlight w:val="cyan"/>
        </w:rPr>
        <w:t>threats to stabilizing forces</w:t>
      </w:r>
      <w:r w:rsidRPr="00497A5D">
        <w:rPr>
          <w:rStyle w:val="TitleChar"/>
          <w:highlight w:val="cyan"/>
        </w:rPr>
        <w:t xml:space="preserve"> and the international</w:t>
      </w:r>
      <w:r w:rsidRPr="00497A5D">
        <w:rPr>
          <w:rStyle w:val="TitleChar"/>
        </w:rPr>
        <w:t xml:space="preserve"> </w:t>
      </w:r>
      <w:r w:rsidRPr="00497A5D">
        <w:rPr>
          <w:rStyle w:val="TitleChar"/>
          <w:highlight w:val="cyan"/>
        </w:rPr>
        <w:t xml:space="preserve">system, individual countries and </w:t>
      </w:r>
      <w:r w:rsidRPr="00497A5D">
        <w:rPr>
          <w:rStyle w:val="Box"/>
          <w:highlight w:val="cyan"/>
        </w:rPr>
        <w:t>key regions</w:t>
      </w:r>
      <w:r w:rsidRPr="00497A5D">
        <w:rPr>
          <w:rStyle w:val="TitleChar"/>
          <w:highlight w:val="cyan"/>
        </w:rPr>
        <w:t xml:space="preserve"> are</w:t>
      </w:r>
      <w:r w:rsidRPr="00497A5D">
        <w:rPr>
          <w:rStyle w:val="TitleChar"/>
        </w:rPr>
        <w:t xml:space="preserve"> also </w:t>
      </w:r>
      <w:r w:rsidRPr="00497A5D">
        <w:rPr>
          <w:rStyle w:val="TitleChar"/>
          <w:highlight w:val="cyan"/>
        </w:rPr>
        <w:t xml:space="preserve">likely to see </w:t>
      </w:r>
      <w:r w:rsidRPr="00497A5D">
        <w:rPr>
          <w:rStyle w:val="Box"/>
          <w:highlight w:val="cyan"/>
        </w:rPr>
        <w:t>decline and unrest</w:t>
      </w:r>
      <w:r w:rsidRPr="00497A5D">
        <w:rPr>
          <w:rStyle w:val="TitleChar"/>
        </w:rPr>
        <w:t xml:space="preserve"> brought on by the crisis. Some of </w:t>
      </w:r>
      <w:r w:rsidRPr="00497A5D">
        <w:rPr>
          <w:rStyle w:val="TitleChar"/>
          <w:highlight w:val="cyan"/>
        </w:rPr>
        <w:t>this unrest is</w:t>
      </w:r>
      <w:r w:rsidRPr="00497A5D">
        <w:rPr>
          <w:rStyle w:val="TitleChar"/>
        </w:rPr>
        <w:t xml:space="preserve"> </w:t>
      </w:r>
      <w:r w:rsidRPr="00497A5D">
        <w:rPr>
          <w:rStyle w:val="TitleChar"/>
          <w:highlight w:val="cyan"/>
        </w:rPr>
        <w:t xml:space="preserve">likely to take the form of </w:t>
      </w:r>
      <w:r w:rsidRPr="00497A5D">
        <w:rPr>
          <w:rStyle w:val="Box"/>
          <w:highlight w:val="cyan"/>
        </w:rPr>
        <w:t>regime changes or social instability</w:t>
      </w:r>
      <w:r w:rsidRPr="00497A5D">
        <w:rPr>
          <w:rStyle w:val="TitleChar"/>
        </w:rPr>
        <w:t xml:space="preserve">. Other </w:t>
      </w:r>
      <w:r w:rsidRPr="00497A5D">
        <w:rPr>
          <w:rStyle w:val="TitleChar"/>
          <w:highlight w:val="cyan"/>
        </w:rPr>
        <w:t xml:space="preserve">risks </w:t>
      </w:r>
      <w:r w:rsidRPr="00497A5D">
        <w:rPr>
          <w:rStyle w:val="TitleChar"/>
        </w:rPr>
        <w:t xml:space="preserve">associated </w:t>
      </w:r>
      <w:r w:rsidRPr="00497A5D">
        <w:rPr>
          <w:rStyle w:val="TitleChar"/>
          <w:highlight w:val="cyan"/>
        </w:rPr>
        <w:t>with the crisis</w:t>
      </w:r>
      <w:r w:rsidRPr="00497A5D">
        <w:rPr>
          <w:rStyle w:val="TitleChar"/>
        </w:rPr>
        <w:t xml:space="preserve"> will </w:t>
      </w:r>
      <w:r w:rsidRPr="00497A5D">
        <w:rPr>
          <w:rStyle w:val="TitleChar"/>
          <w:highlight w:val="cyan"/>
        </w:rPr>
        <w:t>come as opportunists</w:t>
      </w:r>
      <w:r w:rsidRPr="00497A5D">
        <w:rPr>
          <w:rStyle w:val="TitleChar"/>
        </w:rPr>
        <w:t xml:space="preserve"> seek </w:t>
      </w:r>
      <w:r w:rsidRPr="00497A5D">
        <w:rPr>
          <w:rStyle w:val="TitleChar"/>
          <w:highlight w:val="cyan"/>
        </w:rPr>
        <w:t>to use anger at</w:t>
      </w:r>
      <w:r w:rsidRPr="00497A5D">
        <w:rPr>
          <w:rStyle w:val="TitleChar"/>
        </w:rPr>
        <w:t xml:space="preserve"> the failures in a system that is closely associated with </w:t>
      </w:r>
      <w:r w:rsidRPr="00497A5D">
        <w:rPr>
          <w:rStyle w:val="TitleChar"/>
          <w:highlight w:val="cyan"/>
        </w:rPr>
        <w:t>the U.S.</w:t>
      </w:r>
      <w:r w:rsidRPr="00497A5D">
        <w:rPr>
          <w:rStyle w:val="TitleChar"/>
        </w:rPr>
        <w:t xml:space="preserve"> to foment hatred, to fuel recruitment </w:t>
      </w:r>
      <w:r w:rsidRPr="00497A5D">
        <w:rPr>
          <w:rStyle w:val="TitleChar"/>
          <w:highlight w:val="cyan"/>
        </w:rPr>
        <w:t>for extremist and</w:t>
      </w:r>
      <w:r w:rsidRPr="00497A5D">
        <w:rPr>
          <w:rStyle w:val="TitleChar"/>
        </w:rPr>
        <w:t xml:space="preserve"> </w:t>
      </w:r>
      <w:r w:rsidRPr="00497A5D">
        <w:rPr>
          <w:rStyle w:val="TitleChar"/>
          <w:highlight w:val="cyan"/>
        </w:rPr>
        <w:t>anti-US organizations</w:t>
      </w:r>
      <w:r w:rsidRPr="00497A5D">
        <w:rPr>
          <w:sz w:val="14"/>
        </w:rPr>
        <w:t xml:space="preserve"> a</w:t>
      </w:r>
      <w:r w:rsidRPr="00497A5D">
        <w:rPr>
          <w:rStyle w:val="TitleChar"/>
        </w:rPr>
        <w:t xml:space="preserve">nd to simply produce distractions from local problems via the time-tested means of identifying foreign or domestic scapegoats and </w:t>
      </w:r>
      <w:r w:rsidRPr="00497A5D">
        <w:rPr>
          <w:rStyle w:val="Box"/>
          <w:highlight w:val="cyan"/>
        </w:rPr>
        <w:t>lashing out</w:t>
      </w:r>
      <w:r w:rsidRPr="00497A5D">
        <w:rPr>
          <w:rStyle w:val="TitleChar"/>
        </w:rPr>
        <w:t xml:space="preserve"> against them.</w:t>
      </w:r>
    </w:p>
    <w:p w14:paraId="11D1806A" w14:textId="77777777" w:rsidR="00B52F51" w:rsidRDefault="00B52F51" w:rsidP="00B52F51"/>
    <w:p w14:paraId="2D382A4A" w14:textId="77777777" w:rsidR="00B52F51" w:rsidRDefault="00B52F51" w:rsidP="00365BD1">
      <w:pPr>
        <w:pStyle w:val="Heading1"/>
      </w:pPr>
      <w:bookmarkStart w:id="28" w:name="_Toc265584468"/>
      <w:r>
        <w:lastRenderedPageBreak/>
        <w:t>Solves Terrorism</w:t>
      </w:r>
      <w:bookmarkEnd w:id="28"/>
    </w:p>
    <w:p w14:paraId="5EBB332B" w14:textId="77777777" w:rsidR="00B52F51" w:rsidRPr="00C17130" w:rsidRDefault="00B52F51" w:rsidP="00B52F51">
      <w:pPr>
        <w:pStyle w:val="Heading4"/>
      </w:pPr>
      <w:r>
        <w:t>Growth solves terrorism</w:t>
      </w:r>
    </w:p>
    <w:p w14:paraId="4EA6F41A" w14:textId="77777777" w:rsidR="00B52F51" w:rsidRPr="00C17130" w:rsidRDefault="00B52F51" w:rsidP="00B52F51">
      <w:proofErr w:type="spellStart"/>
      <w:r w:rsidRPr="00C17130">
        <w:rPr>
          <w:rStyle w:val="StyleStyleBold12pt"/>
        </w:rPr>
        <w:t>Bremmer</w:t>
      </w:r>
      <w:proofErr w:type="spellEnd"/>
      <w:r w:rsidRPr="00C17130">
        <w:rPr>
          <w:rStyle w:val="StyleStyleBold12pt"/>
        </w:rPr>
        <w:t xml:space="preserve"> 9 </w:t>
      </w:r>
      <w:r w:rsidRPr="00C17130">
        <w:t>Ian, president of Eurasia Group, a political-risk consultancy, “Call: Global Recession = More Terrorism,” Foreign Affairs, 3/4/09, http://eurasia.foreignpolicy.com/posts/2009/03/04/the_global_reces</w:t>
      </w:r>
      <w:r>
        <w:t xml:space="preserve">sion_heightens_terrorist_risks </w:t>
      </w:r>
    </w:p>
    <w:p w14:paraId="75EF7078" w14:textId="77777777" w:rsidR="00B52F51" w:rsidRDefault="00B52F51" w:rsidP="00B52F51"/>
    <w:p w14:paraId="7DBAA26D" w14:textId="77777777" w:rsidR="00B52F51" w:rsidRPr="00FA1FCE" w:rsidRDefault="00B52F51" w:rsidP="00B52F51">
      <w:pPr>
        <w:rPr>
          <w:sz w:val="14"/>
        </w:rPr>
      </w:pPr>
      <w:r w:rsidRPr="00FA1FCE">
        <w:rPr>
          <w:sz w:val="14"/>
        </w:rPr>
        <w:t xml:space="preserve">Across Pakistan, suicide bombers killed two people in 2005, six in 2006, 56 in 2007, and 61 in 2008. Suicide attackers killed more people in Pakistan last year than in either Iraq or </w:t>
      </w:r>
      <w:proofErr w:type="spellStart"/>
      <w:r w:rsidRPr="00FA1FCE">
        <w:rPr>
          <w:sz w:val="14"/>
        </w:rPr>
        <w:t>Afghanistan.</w:t>
      </w:r>
      <w:r w:rsidRPr="00C17130">
        <w:rPr>
          <w:rStyle w:val="TitleChar"/>
        </w:rPr>
        <w:t>There</w:t>
      </w:r>
      <w:proofErr w:type="spellEnd"/>
      <w:r w:rsidRPr="00C17130">
        <w:rPr>
          <w:rStyle w:val="TitleChar"/>
        </w:rPr>
        <w:t xml:space="preserve"> are two important reasons why the threat of </w:t>
      </w:r>
      <w:r w:rsidRPr="00FA1FCE">
        <w:rPr>
          <w:rStyle w:val="Box"/>
          <w:highlight w:val="cyan"/>
        </w:rPr>
        <w:t>global terrorism is growing</w:t>
      </w:r>
      <w:r w:rsidRPr="00C17130">
        <w:rPr>
          <w:rStyle w:val="TitleChar"/>
        </w:rPr>
        <w:t xml:space="preserve">. The first is long-term and structural. The second is more </w:t>
      </w:r>
      <w:r w:rsidRPr="00FA1FCE">
        <w:rPr>
          <w:rStyle w:val="Box"/>
          <w:highlight w:val="cyan"/>
        </w:rPr>
        <w:t>directly tied</w:t>
      </w:r>
      <w:r w:rsidRPr="00FA1FCE">
        <w:rPr>
          <w:rStyle w:val="TitleChar"/>
          <w:highlight w:val="cyan"/>
        </w:rPr>
        <w:t xml:space="preserve"> to the global financial crisis</w:t>
      </w:r>
      <w:r w:rsidRPr="00C17130">
        <w:rPr>
          <w:rStyle w:val="TitleChar"/>
        </w:rPr>
        <w:t xml:space="preserve">. </w:t>
      </w:r>
      <w:r w:rsidRPr="00FA1FCE">
        <w:rPr>
          <w:sz w:val="14"/>
        </w:rPr>
        <w:t xml:space="preserve">Both have everything to do with what's happening in Pakistan. First, a report released in December from the U.S. Commission on the Prevention of Weapons of Mass Destruction, Proliferation, and Terrorism hints at both sets of problems. The report notes an increasing supply of nuclear technology and material around the world and warns that "without greater urgency and decisive action by the world community, </w:t>
      </w:r>
      <w:r w:rsidRPr="00C17130">
        <w:rPr>
          <w:rStyle w:val="TitleChar"/>
        </w:rPr>
        <w:t>it is more likely than not that a weapon of mass destruction will be used in a terrorist attack somewhere in the world by the end of 2013."Destructive (and potentially destructive) technologies are now more accessible than at any time in history for small groups and even individuals</w:t>
      </w:r>
      <w:r w:rsidRPr="00FA1FCE">
        <w:rPr>
          <w:sz w:val="14"/>
        </w:rPr>
        <w:t xml:space="preserve">. </w:t>
      </w:r>
      <w:r w:rsidRPr="00C17130">
        <w:rPr>
          <w:rStyle w:val="TitleChar"/>
        </w:rPr>
        <w:t>This will dramatically increase the baseline threat of disruptive violence from non-state actors over time. It's not just biological and nuclear material</w:t>
      </w:r>
      <w:r w:rsidRPr="00FA1FCE">
        <w:rPr>
          <w:sz w:val="14"/>
        </w:rPr>
        <w:t xml:space="preserve">. GPS tracking devices help pirates operating off Somalia's coast venture further from shore and undertake increasingly ambitious attacks on private and commercial </w:t>
      </w:r>
      <w:proofErr w:type="spellStart"/>
      <w:r w:rsidRPr="00FA1FCE">
        <w:rPr>
          <w:sz w:val="14"/>
        </w:rPr>
        <w:t>vessels.Second</w:t>
      </w:r>
      <w:proofErr w:type="spellEnd"/>
      <w:r w:rsidRPr="00C17130">
        <w:rPr>
          <w:rStyle w:val="TitleChar"/>
        </w:rPr>
        <w:t>, it's unlikely that we'll see the "greater urgency and decisive action by the world community</w:t>
      </w:r>
      <w:r w:rsidRPr="00FA1FCE">
        <w:rPr>
          <w:sz w:val="14"/>
        </w:rPr>
        <w:t xml:space="preserve">" called for in the report. For the moment, political leaders around the world are too busy wrestling with the effects of the global financial crisis on their domestic economies (and their political standing) to coordinate action against such a diffuse threat. </w:t>
      </w:r>
      <w:r w:rsidRPr="00C17130">
        <w:rPr>
          <w:rStyle w:val="TitleChar"/>
        </w:rPr>
        <w:t xml:space="preserve">But there's another reason why the </w:t>
      </w:r>
      <w:r w:rsidRPr="00FA1FCE">
        <w:rPr>
          <w:rStyle w:val="TitleChar"/>
          <w:highlight w:val="cyan"/>
        </w:rPr>
        <w:t xml:space="preserve">financial crisis </w:t>
      </w:r>
      <w:r w:rsidRPr="00FA1FCE">
        <w:rPr>
          <w:rStyle w:val="Box"/>
          <w:highlight w:val="cyan"/>
        </w:rPr>
        <w:t>heightens the risk</w:t>
      </w:r>
      <w:r w:rsidRPr="00FA1FCE">
        <w:rPr>
          <w:rStyle w:val="TitleChar"/>
          <w:highlight w:val="cyan"/>
        </w:rPr>
        <w:t xml:space="preserve"> of global terrorism. Militants thrive in places where no one is fully in charge</w:t>
      </w:r>
      <w:r w:rsidRPr="00C17130">
        <w:rPr>
          <w:rStyle w:val="TitleChar"/>
        </w:rPr>
        <w:t xml:space="preserve">. The global </w:t>
      </w:r>
      <w:r w:rsidRPr="00FA1FCE">
        <w:rPr>
          <w:rStyle w:val="TitleChar"/>
          <w:highlight w:val="cyan"/>
        </w:rPr>
        <w:t>recession</w:t>
      </w:r>
      <w:r w:rsidRPr="00C17130">
        <w:rPr>
          <w:rStyle w:val="TitleChar"/>
        </w:rPr>
        <w:t xml:space="preserve"> threatens to </w:t>
      </w:r>
      <w:r w:rsidRPr="00FA1FCE">
        <w:rPr>
          <w:rStyle w:val="TitleChar"/>
          <w:highlight w:val="cyan"/>
        </w:rPr>
        <w:t>create more</w:t>
      </w:r>
      <w:r w:rsidRPr="00C17130">
        <w:rPr>
          <w:rStyle w:val="TitleChar"/>
        </w:rPr>
        <w:t xml:space="preserve"> such </w:t>
      </w:r>
      <w:r w:rsidRPr="00FA1FCE">
        <w:rPr>
          <w:rStyle w:val="TitleChar"/>
          <w:highlight w:val="cyan"/>
        </w:rPr>
        <w:t>places.</w:t>
      </w:r>
      <w:r w:rsidRPr="00C17130">
        <w:rPr>
          <w:rStyle w:val="TitleChar"/>
        </w:rPr>
        <w:t xml:space="preserve"> No matter how cohesive and determined a terrorist organization, it needs a supportive environment in which to flourish</w:t>
      </w:r>
      <w:r w:rsidRPr="00FA1FCE">
        <w:rPr>
          <w:sz w:val="14"/>
        </w:rPr>
        <w:t xml:space="preserve">. That means a location that provides a steady stream of funds and recruits and the support (or at least acceptance) of the local population. Much of the counter-terrorist success we've seen in Iraq's al Anbar province over the past two years is a direct result of an increased willingness of local Iraqis to help the Iraqi army and US troops oust the militants operating there. In part, that's because the area's tribal leaders have their own incentives (including payment in cash and weaponry) for cooperating with occupation forces. But it's also because foreign militants have alienated the </w:t>
      </w:r>
      <w:proofErr w:type="spellStart"/>
      <w:r w:rsidRPr="00FA1FCE">
        <w:rPr>
          <w:sz w:val="14"/>
        </w:rPr>
        <w:t>locals.The</w:t>
      </w:r>
      <w:proofErr w:type="spellEnd"/>
      <w:r w:rsidRPr="00FA1FCE">
        <w:rPr>
          <w:sz w:val="14"/>
        </w:rPr>
        <w:t xml:space="preserve"> security deterioration of the past year in Pakistan and Afghanistan reflects exactly the opposite phenomenon. In the region along both sides of their shared border, local tribal leaders have yet to express much interest in helping Pakistani and NATO soldiers target local or foreign militants. For those with the power to either protect or betray the senior al-Qaeda leaders believed to be hiding in the region, NATO and Pakistani authorities have yet to find either sweet enough carrots or sharp enough sticks to shift allegiances.  The slowdown threatens to slow the progress of a number of developing countries. Most states don't provide ground as fertile for militancy as places like Afghanistan, Somalia, and Yemen. But </w:t>
      </w:r>
      <w:r w:rsidRPr="00C17130">
        <w:rPr>
          <w:rStyle w:val="TitleChar"/>
        </w:rPr>
        <w:t xml:space="preserve">as </w:t>
      </w:r>
      <w:r w:rsidRPr="00FA1FCE">
        <w:rPr>
          <w:rStyle w:val="TitleChar"/>
          <w:highlight w:val="cyan"/>
        </w:rPr>
        <w:t>more people lose their jobs,</w:t>
      </w:r>
      <w:r w:rsidRPr="00C17130">
        <w:rPr>
          <w:rStyle w:val="TitleChar"/>
        </w:rPr>
        <w:t xml:space="preserve"> their homes, and opportunities for prosperity -- in emerging market countries or even within minority communities inside developed states -- it </w:t>
      </w:r>
      <w:r w:rsidRPr="00FA1FCE">
        <w:rPr>
          <w:rStyle w:val="TitleChar"/>
          <w:highlight w:val="cyan"/>
        </w:rPr>
        <w:t xml:space="preserve">becomes easier for local militants to </w:t>
      </w:r>
      <w:r w:rsidRPr="00FA1FCE">
        <w:rPr>
          <w:rStyle w:val="Box"/>
          <w:highlight w:val="cyan"/>
        </w:rPr>
        <w:t>find volunteers</w:t>
      </w:r>
      <w:r w:rsidRPr="00C17130">
        <w:rPr>
          <w:rStyle w:val="TitleChar"/>
        </w:rPr>
        <w:t>. This is why the growing risk of attack from suicide bombers and well-trained gunmen in Pakistan creates risks that extend beyond South Asia.</w:t>
      </w:r>
      <w:r w:rsidRPr="00FA1FCE">
        <w:rPr>
          <w:sz w:val="14"/>
        </w:rPr>
        <w:t xml:space="preserve"> This is a country that is home to lawless regions where </w:t>
      </w:r>
      <w:r w:rsidRPr="00C17130">
        <w:rPr>
          <w:rStyle w:val="TitleChar"/>
        </w:rPr>
        <w:t>local and international militants thrive, nuclear weapons and material, a history of nuclear smuggling, a cash-starved government, and a deteriorating economy.</w:t>
      </w:r>
      <w:r w:rsidRPr="00FA1FCE">
        <w:rPr>
          <w:sz w:val="14"/>
        </w:rPr>
        <w:t xml:space="preserve"> Pakistan is far from the only country in which terrorism threatens to spill across borders </w:t>
      </w:r>
    </w:p>
    <w:p w14:paraId="7BF63318" w14:textId="77777777" w:rsidR="00B52F51" w:rsidRDefault="00B52F51" w:rsidP="00B52F51"/>
    <w:p w14:paraId="2F131788" w14:textId="77777777" w:rsidR="00B52F51" w:rsidRDefault="00B52F51" w:rsidP="00365BD1">
      <w:pPr>
        <w:pStyle w:val="Heading1"/>
      </w:pPr>
      <w:bookmarkStart w:id="29" w:name="_Toc265584469"/>
      <w:r>
        <w:lastRenderedPageBreak/>
        <w:t xml:space="preserve">Solves </w:t>
      </w:r>
      <w:proofErr w:type="spellStart"/>
      <w:r>
        <w:t>Prolif</w:t>
      </w:r>
      <w:bookmarkEnd w:id="29"/>
      <w:proofErr w:type="spellEnd"/>
    </w:p>
    <w:p w14:paraId="0A7A80F8" w14:textId="77777777" w:rsidR="00B52F51" w:rsidRDefault="00B52F51" w:rsidP="00B52F51">
      <w:pPr>
        <w:pStyle w:val="Heading4"/>
        <w:rPr>
          <w:rStyle w:val="cite"/>
          <w:b/>
        </w:rPr>
      </w:pPr>
      <w:r w:rsidRPr="00961090">
        <w:t xml:space="preserve">Economic </w:t>
      </w:r>
      <w:r>
        <w:t>decline causes</w:t>
      </w:r>
      <w:r w:rsidRPr="00961090">
        <w:t xml:space="preserve"> proliferation</w:t>
      </w:r>
    </w:p>
    <w:p w14:paraId="18B2654A" w14:textId="77777777" w:rsidR="00B52F51" w:rsidRPr="00336FC9" w:rsidRDefault="00B52F51" w:rsidP="00B52F51">
      <w:r>
        <w:rPr>
          <w:rStyle w:val="StyleStyleBold12pt"/>
        </w:rPr>
        <w:t>Burrows</w:t>
      </w:r>
      <w:r w:rsidRPr="00DD5220">
        <w:rPr>
          <w:rStyle w:val="StyleStyleBold12pt"/>
        </w:rPr>
        <w:t xml:space="preserve"> and </w:t>
      </w:r>
      <w:proofErr w:type="spellStart"/>
      <w:r w:rsidRPr="00DD5220">
        <w:rPr>
          <w:rStyle w:val="StyleStyleBold12pt"/>
        </w:rPr>
        <w:t>Windram</w:t>
      </w:r>
      <w:proofErr w:type="spellEnd"/>
      <w:r w:rsidRPr="00DD5220">
        <w:rPr>
          <w:rStyle w:val="StyleStyleBold12pt"/>
        </w:rPr>
        <w:t xml:space="preserve"> 94</w:t>
      </w:r>
      <w:r w:rsidRPr="00336FC9">
        <w:t xml:space="preserve"> </w:t>
      </w:r>
      <w:r w:rsidRPr="00DD5220">
        <w:t>William &amp; Robert, Critical Mass, p. 491-492</w:t>
      </w:r>
    </w:p>
    <w:p w14:paraId="0EE48E65" w14:textId="77777777" w:rsidR="00B52F51" w:rsidRDefault="00B52F51" w:rsidP="00B52F51">
      <w:pPr>
        <w:pStyle w:val="card"/>
        <w:rPr>
          <w:rStyle w:val="underline"/>
        </w:rPr>
      </w:pPr>
    </w:p>
    <w:p w14:paraId="7137693E" w14:textId="77777777" w:rsidR="00B52F51" w:rsidRPr="00DD5220" w:rsidRDefault="00B52F51" w:rsidP="00B52F51">
      <w:pPr>
        <w:rPr>
          <w:rStyle w:val="TitleChar"/>
        </w:rPr>
      </w:pPr>
      <w:r w:rsidRPr="00DD5220">
        <w:rPr>
          <w:rStyle w:val="TitleChar"/>
          <w:highlight w:val="cyan"/>
        </w:rPr>
        <w:t>Economics is</w:t>
      </w:r>
      <w:r w:rsidRPr="00DD5220">
        <w:rPr>
          <w:sz w:val="14"/>
        </w:rPr>
        <w:t xml:space="preserve"> in many respects </w:t>
      </w:r>
      <w:r w:rsidRPr="00DD5220">
        <w:rPr>
          <w:rStyle w:val="Box"/>
          <w:highlight w:val="cyan"/>
        </w:rPr>
        <w:t>proliferation’s catalyst</w:t>
      </w:r>
      <w:r w:rsidRPr="00487D70">
        <w:rPr>
          <w:rStyle w:val="underline"/>
        </w:rPr>
        <w:t>.</w:t>
      </w:r>
      <w:r w:rsidRPr="00DD5220">
        <w:rPr>
          <w:sz w:val="14"/>
        </w:rPr>
        <w:t xml:space="preserve"> As we have noted, </w:t>
      </w:r>
      <w:r w:rsidRPr="00DD5220">
        <w:rPr>
          <w:rStyle w:val="TitleChar"/>
          <w:highlight w:val="cyan"/>
        </w:rPr>
        <w:t>economic desperation drives</w:t>
      </w:r>
      <w:r w:rsidRPr="00DD5220">
        <w:rPr>
          <w:sz w:val="14"/>
        </w:rPr>
        <w:t xml:space="preserve"> Russia and some of the former Warsaw Pact </w:t>
      </w:r>
      <w:r w:rsidRPr="00DD5220">
        <w:rPr>
          <w:rStyle w:val="TitleChar"/>
          <w:highlight w:val="cyan"/>
        </w:rPr>
        <w:t>nations to peddle weapons and technology</w:t>
      </w:r>
      <w:r w:rsidRPr="00DD5220">
        <w:rPr>
          <w:sz w:val="14"/>
        </w:rPr>
        <w:t xml:space="preserve">. </w:t>
      </w:r>
      <w:r w:rsidRPr="00DD5220">
        <w:rPr>
          <w:rStyle w:val="TitleChar"/>
        </w:rPr>
        <w:t>The possibility of considerable profits or at least balanced international payments also prompts Third World countries like China, Brazil, and Israel to do the same</w:t>
      </w:r>
      <w:r w:rsidRPr="00DD5220">
        <w:rPr>
          <w:sz w:val="14"/>
        </w:rPr>
        <w:t xml:space="preserve">. </w:t>
      </w:r>
      <w:r w:rsidRPr="00DD5220">
        <w:rPr>
          <w:rStyle w:val="TitleChar"/>
          <w:highlight w:val="cyan"/>
        </w:rPr>
        <w:t>Economics</w:t>
      </w:r>
      <w:r w:rsidRPr="00DD5220">
        <w:rPr>
          <w:rStyle w:val="TitleChar"/>
        </w:rPr>
        <w:t>,</w:t>
      </w:r>
      <w:r w:rsidRPr="00DD5220">
        <w:rPr>
          <w:sz w:val="14"/>
        </w:rPr>
        <w:t xml:space="preserve"> as well as such related issues as overpopulation, </w:t>
      </w:r>
      <w:r w:rsidRPr="00DD5220">
        <w:rPr>
          <w:rStyle w:val="TitleChar"/>
          <w:highlight w:val="cyan"/>
        </w:rPr>
        <w:t>drive proliferation</w:t>
      </w:r>
      <w:r w:rsidRPr="00DD5220">
        <w:rPr>
          <w:rStyle w:val="TitleChar"/>
        </w:rPr>
        <w:t xml:space="preserve"> </w:t>
      </w:r>
      <w:r w:rsidRPr="00DD5220">
        <w:rPr>
          <w:rStyle w:val="Box"/>
          <w:highlight w:val="cyan"/>
        </w:rPr>
        <w:t>just as surely</w:t>
      </w:r>
      <w:r w:rsidRPr="00DD5220">
        <w:rPr>
          <w:rStyle w:val="TitleChar"/>
          <w:highlight w:val="cyan"/>
        </w:rPr>
        <w:t xml:space="preserve"> as</w:t>
      </w:r>
      <w:r w:rsidRPr="00DD5220">
        <w:rPr>
          <w:rStyle w:val="TitleChar"/>
        </w:rPr>
        <w:t xml:space="preserve"> do purely </w:t>
      </w:r>
      <w:r w:rsidRPr="00DD5220">
        <w:rPr>
          <w:rStyle w:val="TitleChar"/>
          <w:highlight w:val="cyan"/>
        </w:rPr>
        <w:t>political motives</w:t>
      </w:r>
      <w:r w:rsidRPr="00DD5220">
        <w:rPr>
          <w:sz w:val="14"/>
        </w:rPr>
        <w:t xml:space="preserve">. Unfortunately, that subject is beyond the scope of this book. Suffice it to say that, all things being equal, well-of, </w:t>
      </w:r>
      <w:r w:rsidRPr="00DD5220">
        <w:rPr>
          <w:rStyle w:val="TitleChar"/>
        </w:rPr>
        <w:t xml:space="preserve">relatively </w:t>
      </w:r>
      <w:r w:rsidRPr="00DD5220">
        <w:rPr>
          <w:rStyle w:val="TitleChar"/>
          <w:highlight w:val="cyan"/>
        </w:rPr>
        <w:t>secure societies</w:t>
      </w:r>
      <w:r w:rsidRPr="00DD5220">
        <w:rPr>
          <w:rStyle w:val="TitleChar"/>
        </w:rPr>
        <w:t xml:space="preserve"> like today’s Japan </w:t>
      </w:r>
      <w:r w:rsidRPr="00DD5220">
        <w:rPr>
          <w:rStyle w:val="TitleChar"/>
          <w:highlight w:val="cyan"/>
        </w:rPr>
        <w:t xml:space="preserve">are </w:t>
      </w:r>
      <w:r w:rsidRPr="00DD5220">
        <w:rPr>
          <w:rStyle w:val="Box"/>
          <w:highlight w:val="cyan"/>
        </w:rPr>
        <w:t>less likely</w:t>
      </w:r>
      <w:r w:rsidRPr="00DD5220">
        <w:rPr>
          <w:rStyle w:val="TitleChar"/>
          <w:highlight w:val="cyan"/>
        </w:rPr>
        <w:t xml:space="preserve"> to buy or sell</w:t>
      </w:r>
      <w:r w:rsidRPr="00DD5220">
        <w:rPr>
          <w:rStyle w:val="TitleChar"/>
        </w:rPr>
        <w:t xml:space="preserve"> </w:t>
      </w:r>
      <w:proofErr w:type="spellStart"/>
      <w:r w:rsidRPr="00DD5220">
        <w:rPr>
          <w:rStyle w:val="TitleChar"/>
        </w:rPr>
        <w:t>super</w:t>
      </w:r>
      <w:r w:rsidRPr="00DD5220">
        <w:rPr>
          <w:rStyle w:val="TitleChar"/>
          <w:highlight w:val="cyan"/>
        </w:rPr>
        <w:t>weapon</w:t>
      </w:r>
      <w:proofErr w:type="spellEnd"/>
      <w:r w:rsidRPr="00DD5220">
        <w:rPr>
          <w:rStyle w:val="TitleChar"/>
        </w:rPr>
        <w:t xml:space="preserve"> </w:t>
      </w:r>
      <w:r w:rsidRPr="00DD5220">
        <w:rPr>
          <w:rStyle w:val="TitleChar"/>
          <w:highlight w:val="cyan"/>
        </w:rPr>
        <w:t>tech</w:t>
      </w:r>
      <w:r w:rsidRPr="00DD5220">
        <w:rPr>
          <w:rStyle w:val="TitleChar"/>
        </w:rPr>
        <w:t xml:space="preserve">nology </w:t>
      </w:r>
      <w:r w:rsidRPr="00DD5220">
        <w:rPr>
          <w:rStyle w:val="TitleChar"/>
          <w:highlight w:val="cyan"/>
        </w:rPr>
        <w:t>than those that are insecure</w:t>
      </w:r>
      <w:r w:rsidRPr="00DD5220">
        <w:rPr>
          <w:rStyle w:val="TitleChar"/>
        </w:rPr>
        <w:t xml:space="preserve">, needy, </w:t>
      </w:r>
      <w:r w:rsidRPr="00DD5220">
        <w:rPr>
          <w:rStyle w:val="TitleChar"/>
          <w:highlight w:val="cyan"/>
        </w:rPr>
        <w:t>or desperate.</w:t>
      </w:r>
      <w:r w:rsidRPr="00DD5220">
        <w:rPr>
          <w:rStyle w:val="TitleChar"/>
        </w:rPr>
        <w:t xml:space="preserve"> Ultimately, </w:t>
      </w:r>
      <w:r w:rsidRPr="00DD5220">
        <w:rPr>
          <w:rStyle w:val="TitleChar"/>
          <w:highlight w:val="cyan"/>
        </w:rPr>
        <w:t>solving economic problems</w:t>
      </w:r>
      <w:r w:rsidRPr="00DD5220">
        <w:rPr>
          <w:rStyle w:val="TitleChar"/>
        </w:rPr>
        <w:t>,</w:t>
      </w:r>
      <w:r w:rsidRPr="00DD5220">
        <w:rPr>
          <w:sz w:val="14"/>
        </w:rPr>
        <w:t xml:space="preserve"> especially as they are driven by population pressure</w:t>
      </w:r>
      <w:r w:rsidRPr="00DD5220">
        <w:rPr>
          <w:sz w:val="14"/>
          <w:highlight w:val="cyan"/>
        </w:rPr>
        <w:t xml:space="preserve">, </w:t>
      </w:r>
      <w:r w:rsidRPr="00DD5220">
        <w:rPr>
          <w:rStyle w:val="TitleChar"/>
          <w:highlight w:val="cyan"/>
        </w:rPr>
        <w:t xml:space="preserve">is the </w:t>
      </w:r>
      <w:r w:rsidRPr="00DD5220">
        <w:rPr>
          <w:rStyle w:val="Box"/>
          <w:highlight w:val="cyan"/>
        </w:rPr>
        <w:t>surest way to defuse proliferation</w:t>
      </w:r>
      <w:r w:rsidRPr="00DD5220">
        <w:rPr>
          <w:rStyle w:val="TitleChar"/>
        </w:rPr>
        <w:t xml:space="preserve"> and enhance true national security.</w:t>
      </w:r>
    </w:p>
    <w:p w14:paraId="75CD6455" w14:textId="77777777" w:rsidR="00B52F51" w:rsidRPr="00503B83" w:rsidRDefault="00B52F51" w:rsidP="00B52F51"/>
    <w:p w14:paraId="3A899899" w14:textId="77777777" w:rsidR="00DB356B" w:rsidRDefault="00DB356B" w:rsidP="00DB356B">
      <w:pPr>
        <w:pStyle w:val="Heading1"/>
      </w:pPr>
    </w:p>
    <w:p w14:paraId="638F17F9" w14:textId="0360FAFE" w:rsidR="00DC2EC8" w:rsidRDefault="00DB356B" w:rsidP="00DB356B">
      <w:pPr>
        <w:pStyle w:val="Heading1"/>
      </w:pPr>
      <w:bookmarkStart w:id="30" w:name="_Toc265584470"/>
      <w:r>
        <w:lastRenderedPageBreak/>
        <w:t>***</w:t>
      </w:r>
      <w:proofErr w:type="spellStart"/>
      <w:r>
        <w:t>Aff</w:t>
      </w:r>
      <w:bookmarkEnd w:id="30"/>
      <w:proofErr w:type="spellEnd"/>
    </w:p>
    <w:p w14:paraId="7766FA0C" w14:textId="6F563F20" w:rsidR="002A4C4A" w:rsidRDefault="002A4C4A" w:rsidP="002A4C4A">
      <w:pPr>
        <w:pStyle w:val="Heading1"/>
      </w:pPr>
      <w:bookmarkStart w:id="31" w:name="_Toc265584471"/>
      <w:r>
        <w:lastRenderedPageBreak/>
        <w:t>***</w:t>
      </w:r>
      <w:proofErr w:type="spellStart"/>
      <w:r>
        <w:t>Unq</w:t>
      </w:r>
      <w:bookmarkEnd w:id="31"/>
      <w:proofErr w:type="spellEnd"/>
    </w:p>
    <w:p w14:paraId="29B592BB" w14:textId="35CAE31B" w:rsidR="002A4C4A" w:rsidRDefault="002A4C4A" w:rsidP="00365BD1">
      <w:pPr>
        <w:pStyle w:val="Heading1"/>
      </w:pPr>
      <w:bookmarkStart w:id="32" w:name="_Toc265584472"/>
      <w:proofErr w:type="spellStart"/>
      <w:r>
        <w:lastRenderedPageBreak/>
        <w:t>Wont</w:t>
      </w:r>
      <w:proofErr w:type="spellEnd"/>
      <w:r>
        <w:t xml:space="preserve"> Pass</w:t>
      </w:r>
      <w:bookmarkEnd w:id="32"/>
    </w:p>
    <w:p w14:paraId="4D3069BB" w14:textId="3A6588F0" w:rsidR="002A4C4A" w:rsidRDefault="002A4C4A" w:rsidP="002A4C4A">
      <w:pPr>
        <w:pStyle w:val="Heading4"/>
      </w:pPr>
      <w:proofErr w:type="spellStart"/>
      <w:r>
        <w:t>Wont</w:t>
      </w:r>
      <w:proofErr w:type="spellEnd"/>
      <w:r>
        <w:t xml:space="preserve"> pass- partisanship</w:t>
      </w:r>
    </w:p>
    <w:p w14:paraId="64433102" w14:textId="5AFB90D3" w:rsidR="002A4C4A" w:rsidRPr="002A4C4A" w:rsidRDefault="002A4C4A" w:rsidP="002A4C4A">
      <w:proofErr w:type="spellStart"/>
      <w:r w:rsidRPr="002A4C4A">
        <w:rPr>
          <w:rStyle w:val="StyleStyleBold12pt"/>
        </w:rPr>
        <w:t>Trottman</w:t>
      </w:r>
      <w:proofErr w:type="spellEnd"/>
      <w:r w:rsidRPr="002A4C4A">
        <w:rPr>
          <w:rStyle w:val="StyleStyleBold12pt"/>
        </w:rPr>
        <w:t xml:space="preserve"> 6/12</w:t>
      </w:r>
      <w:r>
        <w:t xml:space="preserve"> </w:t>
      </w:r>
      <w:r w:rsidRPr="002A4C4A">
        <w:t>Labor Department Moves to Raise Minimum Wage for Federal Contract Workers</w:t>
      </w:r>
      <w:r>
        <w:t xml:space="preserve">, MELANIE TROTTMAN, June 12, 2014, </w:t>
      </w:r>
      <w:r w:rsidRPr="002A4C4A">
        <w:t>http://online.wsj.com/articles/labor-department-moves-to-raise-minimum-wage-for-federal-workers-1402607272</w:t>
      </w:r>
    </w:p>
    <w:p w14:paraId="555509CB" w14:textId="77777777" w:rsidR="002A4C4A" w:rsidRPr="002A4C4A" w:rsidRDefault="002A4C4A" w:rsidP="002A4C4A"/>
    <w:p w14:paraId="43774E1D" w14:textId="3F7A2D80" w:rsidR="002A4C4A" w:rsidRDefault="002A4C4A" w:rsidP="002A4C4A">
      <w:pPr>
        <w:rPr>
          <w:rStyle w:val="StyleBoldUnderline"/>
        </w:rPr>
      </w:pPr>
      <w:r w:rsidRPr="002A4C4A">
        <w:rPr>
          <w:rStyle w:val="StyleBoldUnderline"/>
        </w:rPr>
        <w:t>It is</w:t>
      </w:r>
      <w:r w:rsidRPr="002A4C4A">
        <w:rPr>
          <w:sz w:val="14"/>
        </w:rPr>
        <w:t xml:space="preserve"> also </w:t>
      </w:r>
      <w:r w:rsidRPr="002A4C4A">
        <w:rPr>
          <w:rStyle w:val="Box"/>
        </w:rPr>
        <w:t>questionable</w:t>
      </w:r>
      <w:r w:rsidRPr="002A4C4A">
        <w:rPr>
          <w:sz w:val="14"/>
        </w:rPr>
        <w:t xml:space="preserve"> </w:t>
      </w:r>
      <w:r w:rsidRPr="002A4C4A">
        <w:rPr>
          <w:rStyle w:val="StyleBoldUnderline"/>
        </w:rPr>
        <w:t>whether a minimum-wage increase could win approval from the current Congress.</w:t>
      </w:r>
      <w:r w:rsidRPr="002A4C4A">
        <w:rPr>
          <w:sz w:val="14"/>
        </w:rPr>
        <w:t xml:space="preserve"> When Mr. </w:t>
      </w:r>
      <w:r w:rsidRPr="002A4C4A">
        <w:rPr>
          <w:rStyle w:val="StyleBoldUnderline"/>
        </w:rPr>
        <w:t>Obama</w:t>
      </w:r>
      <w:r w:rsidRPr="002A4C4A">
        <w:rPr>
          <w:sz w:val="14"/>
        </w:rPr>
        <w:t xml:space="preserve"> signed the executive order for contract workers in February, he </w:t>
      </w:r>
      <w:r w:rsidRPr="002A4C4A">
        <w:rPr>
          <w:rStyle w:val="StyleBoldUnderline"/>
        </w:rPr>
        <w:t>urged Congress to raise the minimum wage</w:t>
      </w:r>
      <w:r w:rsidRPr="002A4C4A">
        <w:rPr>
          <w:sz w:val="14"/>
        </w:rPr>
        <w:t xml:space="preserve"> for the entire country because the current federal rate has lagged far behind inflation. Administration officials have since continued to press Congress for action, </w:t>
      </w:r>
      <w:r w:rsidRPr="002A4C4A">
        <w:rPr>
          <w:rStyle w:val="StyleBoldUnderline"/>
        </w:rPr>
        <w:t xml:space="preserve">but lawmakers are </w:t>
      </w:r>
      <w:r w:rsidRPr="002A4C4A">
        <w:rPr>
          <w:rStyle w:val="Box"/>
        </w:rPr>
        <w:t>clashing</w:t>
      </w:r>
      <w:r w:rsidRPr="002A4C4A">
        <w:rPr>
          <w:rStyle w:val="StyleBoldUnderline"/>
        </w:rPr>
        <w:t xml:space="preserve"> over whether an increase would help or hurt the economy.</w:t>
      </w:r>
    </w:p>
    <w:p w14:paraId="6D12AD47" w14:textId="77777777" w:rsidR="00140E22" w:rsidRDefault="00140E22" w:rsidP="002A4C4A">
      <w:pPr>
        <w:rPr>
          <w:rStyle w:val="StyleBoldUnderline"/>
        </w:rPr>
      </w:pPr>
    </w:p>
    <w:p w14:paraId="008E5DC1" w14:textId="70AF6A62" w:rsidR="00140E22" w:rsidRDefault="00140E22" w:rsidP="00140E22">
      <w:pPr>
        <w:pStyle w:val="Heading4"/>
      </w:pPr>
      <w:proofErr w:type="spellStart"/>
      <w:r w:rsidRPr="00140E22">
        <w:t>Wont</w:t>
      </w:r>
      <w:proofErr w:type="spellEnd"/>
      <w:r w:rsidRPr="00140E22">
        <w:t xml:space="preserve"> pass the house</w:t>
      </w:r>
    </w:p>
    <w:p w14:paraId="214AF6D3" w14:textId="77777777" w:rsidR="00140E22" w:rsidRPr="00140E22" w:rsidRDefault="00140E22" w:rsidP="00140E22">
      <w:r w:rsidRPr="00140E22">
        <w:rPr>
          <w:rStyle w:val="StyleStyleBold12pt"/>
        </w:rPr>
        <w:t xml:space="preserve">Morin 6/25 </w:t>
      </w:r>
      <w:r>
        <w:t xml:space="preserve">Minimum-wage battle heats up, REBECCA MORIN, JUNE 25, 2014, </w:t>
      </w:r>
      <w:r w:rsidRPr="00140E22">
        <w:t>http://www.dailyiowan.com/2014/06/25/Metro/38142.html</w:t>
      </w:r>
    </w:p>
    <w:p w14:paraId="3F6E838D" w14:textId="77777777" w:rsidR="00140E22" w:rsidRPr="00140E22" w:rsidRDefault="00140E22" w:rsidP="00140E22"/>
    <w:p w14:paraId="1491376D" w14:textId="1AC2D4E8" w:rsidR="00140E22" w:rsidRDefault="00140E22" w:rsidP="00140E22">
      <w:pPr>
        <w:rPr>
          <w:sz w:val="14"/>
        </w:rPr>
      </w:pPr>
      <w:r w:rsidRPr="00140E22">
        <w:rPr>
          <w:sz w:val="14"/>
        </w:rPr>
        <w:t>“</w:t>
      </w:r>
      <w:r w:rsidRPr="00140E22">
        <w:rPr>
          <w:rStyle w:val="Box"/>
        </w:rPr>
        <w:t>Politics does matter</w:t>
      </w:r>
      <w:r w:rsidRPr="00140E22">
        <w:rPr>
          <w:sz w:val="14"/>
        </w:rPr>
        <w:t xml:space="preserve">, but </w:t>
      </w:r>
      <w:r w:rsidRPr="00140E22">
        <w:rPr>
          <w:rStyle w:val="StyleBoldUnderline"/>
        </w:rPr>
        <w:t>it matters</w:t>
      </w:r>
      <w:r w:rsidRPr="00140E22">
        <w:rPr>
          <w:sz w:val="14"/>
        </w:rPr>
        <w:t xml:space="preserve"> in a sense that </w:t>
      </w:r>
      <w:r w:rsidRPr="00140E22">
        <w:rPr>
          <w:rStyle w:val="StyleBoldUnderline"/>
        </w:rPr>
        <w:t>if you have a Democratic legislature, you’re more likely to see a minimum-wage bill increased across all states</w:t>
      </w:r>
      <w:r w:rsidRPr="00140E22">
        <w:rPr>
          <w:sz w:val="14"/>
        </w:rPr>
        <w:t>,” Larimer said. “But it has no effect on whether or not the bill is actually adopted. “</w:t>
      </w:r>
      <w:r w:rsidRPr="00140E22">
        <w:rPr>
          <w:rStyle w:val="StyleBoldUnderline"/>
        </w:rPr>
        <w:t>As long as Republicans control one chamber, I don’t think we’ll see a minimum-wage bill pass</w:t>
      </w:r>
      <w:r w:rsidRPr="00140E22">
        <w:rPr>
          <w:sz w:val="14"/>
        </w:rPr>
        <w:t>.”</w:t>
      </w:r>
    </w:p>
    <w:p w14:paraId="67494584" w14:textId="77777777" w:rsidR="00A5571B" w:rsidRDefault="00A5571B" w:rsidP="00140E22">
      <w:pPr>
        <w:rPr>
          <w:sz w:val="14"/>
        </w:rPr>
      </w:pPr>
    </w:p>
    <w:p w14:paraId="77DCAF58" w14:textId="683FBF5A" w:rsidR="00DD2E34" w:rsidRDefault="00DD2E34" w:rsidP="00DD2E34">
      <w:pPr>
        <w:pStyle w:val="Heading4"/>
      </w:pPr>
      <w:r>
        <w:t>Republicans are blocking</w:t>
      </w:r>
    </w:p>
    <w:p w14:paraId="6683BCEA" w14:textId="46081462" w:rsidR="00DD2E34" w:rsidRDefault="00DD2E34" w:rsidP="00DD2E34">
      <w:r w:rsidRPr="00DD2E34">
        <w:rPr>
          <w:rStyle w:val="StyleStyleBold12pt"/>
        </w:rPr>
        <w:t>CBS 6/26</w:t>
      </w:r>
      <w:r>
        <w:t xml:space="preserve"> With Congress Stalling, Gap &amp; IKEA Move Ahead To Raise Minimum Wage, June 26, 2014, </w:t>
      </w:r>
      <w:hyperlink r:id="rId18" w:history="1">
        <w:r w:rsidRPr="00C022BE">
          <w:rPr>
            <w:rStyle w:val="Hyperlink"/>
          </w:rPr>
          <w:t>http://pittsburgh.cbslocal.com/2014/06/26/with-congress-stalling-gap-ikea-move-ahead-to-raise-minimum-wage/</w:t>
        </w:r>
      </w:hyperlink>
    </w:p>
    <w:p w14:paraId="1E899FB7" w14:textId="77777777" w:rsidR="00DD2E34" w:rsidRPr="00DD2E34" w:rsidRDefault="00DD2E34" w:rsidP="00DD2E34"/>
    <w:p w14:paraId="709CBE54" w14:textId="222AFEF5" w:rsidR="00DD2E34" w:rsidRDefault="00DD2E34" w:rsidP="00DD2E34">
      <w:pPr>
        <w:rPr>
          <w:rStyle w:val="StyleBoldUnderline"/>
        </w:rPr>
      </w:pPr>
      <w:r w:rsidRPr="00DD2E34">
        <w:rPr>
          <w:rStyle w:val="StyleBoldUnderline"/>
        </w:rPr>
        <w:t>With President Obama’s efforts to increase the minimum wage blocked by Republicans in Congress, some companies are acting on their own.</w:t>
      </w:r>
    </w:p>
    <w:p w14:paraId="3F02C546" w14:textId="77777777" w:rsidR="00DD2E34" w:rsidRDefault="00DD2E34" w:rsidP="00DD2E34">
      <w:pPr>
        <w:rPr>
          <w:rStyle w:val="StyleBoldUnderline"/>
        </w:rPr>
      </w:pPr>
    </w:p>
    <w:p w14:paraId="1D37FEF0" w14:textId="021312D3" w:rsidR="00DD2E34" w:rsidRDefault="00DD2E34" w:rsidP="00DD2E34">
      <w:pPr>
        <w:pStyle w:val="Heading4"/>
      </w:pPr>
      <w:r w:rsidRPr="00DD2E34">
        <w:t xml:space="preserve">Voting record proves </w:t>
      </w:r>
    </w:p>
    <w:p w14:paraId="6DCDB2FC" w14:textId="0C2BF2C0" w:rsidR="00DD2E34" w:rsidRDefault="00DD2E34" w:rsidP="00DD2E34">
      <w:r w:rsidRPr="00DD2E34">
        <w:rPr>
          <w:rStyle w:val="StyleStyleBold12pt"/>
        </w:rPr>
        <w:t>McElroy 6/4</w:t>
      </w:r>
      <w:r>
        <w:t xml:space="preserve"> Politics, not economics, driving minimum wage, Wendy McElroy, contributor, </w:t>
      </w:r>
      <w:r w:rsidRPr="00DD2E34">
        <w:t>June 04, 2014,</w:t>
      </w:r>
      <w:r>
        <w:t xml:space="preserve"> </w:t>
      </w:r>
      <w:r w:rsidRPr="00DD2E34">
        <w:t>http://thehill.com/blogs/pundits-blog/finance/208154-politics-not-economics-driving-minimum-wage</w:t>
      </w:r>
    </w:p>
    <w:p w14:paraId="0758716D" w14:textId="77777777" w:rsidR="00DD2E34" w:rsidRDefault="00DD2E34" w:rsidP="00DD2E34"/>
    <w:p w14:paraId="1A976849" w14:textId="77777777" w:rsidR="00DD2E34" w:rsidRPr="00DD2E34" w:rsidRDefault="00DD2E34" w:rsidP="00DD2E34">
      <w:pPr>
        <w:rPr>
          <w:sz w:val="14"/>
        </w:rPr>
      </w:pPr>
      <w:r w:rsidRPr="00DD2E34">
        <w:rPr>
          <w:sz w:val="14"/>
        </w:rPr>
        <w:t xml:space="preserve">On April 30, the </w:t>
      </w:r>
      <w:r w:rsidRPr="00DD2E34">
        <w:rPr>
          <w:rStyle w:val="StyleBoldUnderline"/>
        </w:rPr>
        <w:t xml:space="preserve">Senate voted 54-42 to end debate on the Minimum Wage Fairness Act and </w:t>
      </w:r>
      <w:r w:rsidRPr="00DD2E34">
        <w:rPr>
          <w:rStyle w:val="Box"/>
        </w:rPr>
        <w:t>effectively shelved</w:t>
      </w:r>
      <w:r w:rsidRPr="00DD2E34">
        <w:rPr>
          <w:rStyle w:val="StyleBoldUnderline"/>
        </w:rPr>
        <w:t xml:space="preserve"> it for the foreseeable future</w:t>
      </w:r>
      <w:r w:rsidRPr="00DD2E34">
        <w:rPr>
          <w:sz w:val="14"/>
        </w:rPr>
        <w:t xml:space="preserve">. </w:t>
      </w:r>
      <w:r w:rsidRPr="00DD2E34">
        <w:rPr>
          <w:rStyle w:val="StyleBoldUnderline"/>
        </w:rPr>
        <w:t>The act would have raised the minimum wage</w:t>
      </w:r>
      <w:r w:rsidRPr="00DD2E34">
        <w:rPr>
          <w:sz w:val="14"/>
        </w:rPr>
        <w:t xml:space="preserve"> of federal workers to $10.10 by 2016 and indexed it to inflation thereafter. </w:t>
      </w:r>
      <w:r w:rsidRPr="00DD2E34">
        <w:rPr>
          <w:rStyle w:val="StyleBoldUnderline"/>
        </w:rPr>
        <w:t xml:space="preserve">Championed by Democrats and </w:t>
      </w:r>
      <w:r w:rsidRPr="00DD2E34">
        <w:rPr>
          <w:rStyle w:val="Box"/>
        </w:rPr>
        <w:t>opposed by Republicans</w:t>
      </w:r>
      <w:r w:rsidRPr="00DD2E34">
        <w:rPr>
          <w:rStyle w:val="StyleBoldUnderline"/>
        </w:rPr>
        <w:t>, minimum wage will be a flash point in the November elections</w:t>
      </w:r>
      <w:r w:rsidRPr="00DD2E34">
        <w:rPr>
          <w:sz w:val="14"/>
        </w:rPr>
        <w:t>. But does minimum wage genuinely help the workers that Democrats claim it benefits: the young, the poor, immigrants and women?</w:t>
      </w:r>
    </w:p>
    <w:p w14:paraId="3D88731D" w14:textId="77777777" w:rsidR="00DD2E34" w:rsidRPr="00DD2E34" w:rsidRDefault="00DD2E34" w:rsidP="00DD2E34">
      <w:pPr>
        <w:rPr>
          <w:rStyle w:val="StyleBoldUnderline"/>
        </w:rPr>
      </w:pPr>
    </w:p>
    <w:p w14:paraId="465A72B9" w14:textId="77777777" w:rsidR="00A5571B" w:rsidRDefault="00A5571B" w:rsidP="00A5571B">
      <w:pPr>
        <w:pStyle w:val="Heading1"/>
      </w:pPr>
    </w:p>
    <w:p w14:paraId="48EC468B" w14:textId="61B3FCE7" w:rsidR="00A5571B" w:rsidRDefault="00A5571B" w:rsidP="00A5571B">
      <w:pPr>
        <w:pStyle w:val="Heading1"/>
      </w:pPr>
      <w:bookmarkStart w:id="33" w:name="_Toc265584473"/>
      <w:r>
        <w:lastRenderedPageBreak/>
        <w:t>***Internal Link</w:t>
      </w:r>
      <w:bookmarkEnd w:id="33"/>
    </w:p>
    <w:p w14:paraId="3854B015" w14:textId="23F3DA1E" w:rsidR="00E51312" w:rsidRDefault="00E51312" w:rsidP="00365BD1">
      <w:pPr>
        <w:pStyle w:val="Heading1"/>
      </w:pPr>
      <w:bookmarkStart w:id="34" w:name="_Toc265584474"/>
      <w:r>
        <w:lastRenderedPageBreak/>
        <w:t>PC low</w:t>
      </w:r>
      <w:bookmarkEnd w:id="34"/>
    </w:p>
    <w:p w14:paraId="0141FE08" w14:textId="24A5057A" w:rsidR="00E51312" w:rsidRDefault="00E51312" w:rsidP="00E51312">
      <w:pPr>
        <w:pStyle w:val="Heading4"/>
      </w:pPr>
      <w:r>
        <w:t>Obama’s influence is on the decline</w:t>
      </w:r>
    </w:p>
    <w:p w14:paraId="69CFE9A4" w14:textId="2984C23F" w:rsidR="00E51312" w:rsidRPr="00E51312" w:rsidRDefault="00E51312" w:rsidP="00E51312">
      <w:r w:rsidRPr="00E51312">
        <w:rPr>
          <w:rStyle w:val="StyleStyleBold12pt"/>
        </w:rPr>
        <w:t>Lederman 6/26</w:t>
      </w:r>
      <w:r>
        <w:t xml:space="preserve"> Facing headwinds, Obama courts 'real America', Jun 26, 2014, </w:t>
      </w:r>
      <w:r w:rsidRPr="00E51312">
        <w:t>JOSH LEDERMAN</w:t>
      </w:r>
      <w:r>
        <w:t xml:space="preserve">, </w:t>
      </w:r>
      <w:r w:rsidRPr="00E51312">
        <w:t>http://www.wncn.com/story/25874600/facing-headwinds-obama-courts-real-america</w:t>
      </w:r>
    </w:p>
    <w:p w14:paraId="5BBB3393" w14:textId="77777777" w:rsidR="00E51312" w:rsidRPr="00E51312" w:rsidRDefault="00E51312" w:rsidP="00E51312"/>
    <w:p w14:paraId="5D03651F" w14:textId="37DF014F" w:rsidR="00E51312" w:rsidRPr="00E51312" w:rsidRDefault="00E51312" w:rsidP="00E51312">
      <w:pPr>
        <w:rPr>
          <w:rStyle w:val="StyleBoldUnderline"/>
        </w:rPr>
      </w:pPr>
      <w:r w:rsidRPr="00E51312">
        <w:rPr>
          <w:sz w:val="14"/>
        </w:rPr>
        <w:t xml:space="preserve">Yet Obama's efforts to show he still relates to everyday American life also put a fine point on the harsh political realities confronting the president. </w:t>
      </w:r>
      <w:r w:rsidRPr="00E51312">
        <w:rPr>
          <w:rStyle w:val="StyleBoldUnderline"/>
        </w:rPr>
        <w:t xml:space="preserve">Nearly two years into his last term, Obama's approval ratings are </w:t>
      </w:r>
      <w:r w:rsidRPr="00E51312">
        <w:rPr>
          <w:rStyle w:val="Box"/>
        </w:rPr>
        <w:t>sagging</w:t>
      </w:r>
      <w:r w:rsidRPr="00E51312">
        <w:rPr>
          <w:sz w:val="14"/>
        </w:rPr>
        <w:t xml:space="preserve">. </w:t>
      </w:r>
      <w:r w:rsidRPr="00E51312">
        <w:rPr>
          <w:rStyle w:val="StyleBoldUnderline"/>
        </w:rPr>
        <w:t xml:space="preserve">His ability to set the agenda is </w:t>
      </w:r>
      <w:r w:rsidRPr="00E51312">
        <w:rPr>
          <w:rStyle w:val="Box"/>
        </w:rPr>
        <w:t>quickly fading</w:t>
      </w:r>
      <w:r w:rsidRPr="00E51312">
        <w:rPr>
          <w:rStyle w:val="StyleBoldUnderline"/>
        </w:rPr>
        <w:t xml:space="preserve"> as Washington</w:t>
      </w:r>
      <w:r w:rsidRPr="00E51312">
        <w:rPr>
          <w:sz w:val="14"/>
        </w:rPr>
        <w:t xml:space="preserve"> </w:t>
      </w:r>
      <w:r w:rsidRPr="00E51312">
        <w:rPr>
          <w:rStyle w:val="StyleBoldUnderline"/>
        </w:rPr>
        <w:t>becomes consumed by the midterm elections and then</w:t>
      </w:r>
      <w:r w:rsidRPr="00E51312">
        <w:rPr>
          <w:sz w:val="14"/>
        </w:rPr>
        <w:t xml:space="preserve">, in 2016, </w:t>
      </w:r>
      <w:r w:rsidRPr="00E51312">
        <w:rPr>
          <w:rStyle w:val="StyleBoldUnderline"/>
        </w:rPr>
        <w:t>the race to replace Obama</w:t>
      </w:r>
      <w:r w:rsidRPr="00E51312">
        <w:rPr>
          <w:sz w:val="14"/>
        </w:rPr>
        <w:t xml:space="preserve">. And </w:t>
      </w:r>
      <w:r w:rsidRPr="00E51312">
        <w:rPr>
          <w:rStyle w:val="StyleBoldUnderline"/>
        </w:rPr>
        <w:t xml:space="preserve">despite a booming Wall Street, the recovery has </w:t>
      </w:r>
      <w:r w:rsidRPr="00E51312">
        <w:rPr>
          <w:rStyle w:val="Box"/>
        </w:rPr>
        <w:t>yet to filter down</w:t>
      </w:r>
      <w:r w:rsidRPr="00E51312">
        <w:rPr>
          <w:rStyle w:val="StyleBoldUnderline"/>
        </w:rPr>
        <w:t xml:space="preserve"> to many of the middle-class families hit hardest by the recession.</w:t>
      </w:r>
      <w:r>
        <w:rPr>
          <w:rStyle w:val="StyleBoldUnderline"/>
        </w:rPr>
        <w:t xml:space="preserve"> </w:t>
      </w:r>
      <w:r w:rsidRPr="00E51312">
        <w:rPr>
          <w:sz w:val="14"/>
        </w:rPr>
        <w:t xml:space="preserve">At the same time, </w:t>
      </w:r>
      <w:r w:rsidRPr="00E51312">
        <w:rPr>
          <w:rStyle w:val="StyleBoldUnderline"/>
        </w:rPr>
        <w:t xml:space="preserve">the speeches, news conferences and White House appearances that used to command primetime coverage are </w:t>
      </w:r>
      <w:r w:rsidRPr="00E51312">
        <w:rPr>
          <w:rStyle w:val="Box"/>
        </w:rPr>
        <w:t>no longer attracting attention</w:t>
      </w:r>
      <w:r w:rsidRPr="00E51312">
        <w:rPr>
          <w:rStyle w:val="StyleBoldUnderline"/>
        </w:rPr>
        <w:t xml:space="preserve"> as interest in Obama wanes.</w:t>
      </w:r>
    </w:p>
    <w:p w14:paraId="50FA1D02" w14:textId="41571F59" w:rsidR="00A5571B" w:rsidRPr="00A5571B" w:rsidRDefault="00A5571B" w:rsidP="00365BD1">
      <w:pPr>
        <w:pStyle w:val="Heading1"/>
      </w:pPr>
      <w:bookmarkStart w:id="35" w:name="_Toc265584475"/>
      <w:r>
        <w:lastRenderedPageBreak/>
        <w:t xml:space="preserve">PC </w:t>
      </w:r>
      <w:proofErr w:type="spellStart"/>
      <w:r>
        <w:t>Cant</w:t>
      </w:r>
      <w:proofErr w:type="spellEnd"/>
      <w:r>
        <w:t xml:space="preserve"> solve</w:t>
      </w:r>
      <w:bookmarkEnd w:id="35"/>
    </w:p>
    <w:p w14:paraId="00FCC215" w14:textId="68CE2EF4" w:rsidR="00A5571B" w:rsidRDefault="00A5571B" w:rsidP="00A5571B">
      <w:pPr>
        <w:pStyle w:val="Heading4"/>
      </w:pPr>
      <w:r>
        <w:t xml:space="preserve">PC </w:t>
      </w:r>
      <w:proofErr w:type="spellStart"/>
      <w:r>
        <w:t>cant</w:t>
      </w:r>
      <w:proofErr w:type="spellEnd"/>
      <w:r>
        <w:t xml:space="preserve"> solve republicans</w:t>
      </w:r>
    </w:p>
    <w:p w14:paraId="0387DE0B" w14:textId="435BEB0A" w:rsidR="00E51312" w:rsidRDefault="00E51312" w:rsidP="00E51312">
      <w:r w:rsidRPr="00E51312">
        <w:rPr>
          <w:rStyle w:val="StyleStyleBold12pt"/>
        </w:rPr>
        <w:t>Wolfgang 6/14</w:t>
      </w:r>
      <w:r>
        <w:t xml:space="preserve"> </w:t>
      </w:r>
      <w:r w:rsidRPr="00E51312">
        <w:t>Obama uses Father’s Day as vehicle to push minimum-wage hike</w:t>
      </w:r>
      <w:r>
        <w:t xml:space="preserve">, Ben Wolfgang, The Washington Times Saturday, June 14, 2014, </w:t>
      </w:r>
      <w:r w:rsidRPr="00E51312">
        <w:t>http://www.washingtontimes.com/news/2014/jun/14/obama-uses-fathers-day-vehicle-push-minimum-wage-h/</w:t>
      </w:r>
    </w:p>
    <w:p w14:paraId="0E5E0971" w14:textId="77777777" w:rsidR="00E51312" w:rsidRDefault="00E51312" w:rsidP="00E51312"/>
    <w:p w14:paraId="3A726652" w14:textId="696ECA91" w:rsidR="00A5571B" w:rsidRPr="00A5571B" w:rsidRDefault="00A5571B" w:rsidP="00A5571B">
      <w:pPr>
        <w:rPr>
          <w:rStyle w:val="StyleBoldUnderline"/>
        </w:rPr>
      </w:pPr>
      <w:r w:rsidRPr="00A5571B">
        <w:rPr>
          <w:sz w:val="14"/>
        </w:rPr>
        <w:t xml:space="preserve">Mr. </w:t>
      </w:r>
      <w:r w:rsidRPr="00A5571B">
        <w:rPr>
          <w:rStyle w:val="StyleBoldUnderline"/>
        </w:rPr>
        <w:t>Obama</w:t>
      </w:r>
      <w:r w:rsidRPr="00A5571B">
        <w:rPr>
          <w:sz w:val="14"/>
        </w:rPr>
        <w:t xml:space="preserve"> and allies in Congress </w:t>
      </w:r>
      <w:r w:rsidRPr="00A5571B">
        <w:rPr>
          <w:rStyle w:val="StyleBoldUnderline"/>
        </w:rPr>
        <w:t>have made an increase in the minimum wage from</w:t>
      </w:r>
      <w:r w:rsidRPr="00A5571B">
        <w:rPr>
          <w:sz w:val="14"/>
        </w:rPr>
        <w:t xml:space="preserve"> $7.25 to $10.10 </w:t>
      </w:r>
      <w:r w:rsidRPr="00A5571B">
        <w:rPr>
          <w:rStyle w:val="StyleBoldUnderline"/>
        </w:rPr>
        <w:t xml:space="preserve">a central theme, but the proposal has </w:t>
      </w:r>
      <w:r w:rsidRPr="00A5571B">
        <w:rPr>
          <w:rStyle w:val="Box"/>
        </w:rPr>
        <w:t>gone nowhere</w:t>
      </w:r>
      <w:r w:rsidRPr="00A5571B">
        <w:rPr>
          <w:rStyle w:val="StyleBoldUnderline"/>
        </w:rPr>
        <w:t xml:space="preserve"> on Capitol Hill.</w:t>
      </w:r>
      <w:r w:rsidRPr="00A5571B">
        <w:rPr>
          <w:sz w:val="14"/>
        </w:rPr>
        <w:t xml:space="preserve"> Still, the White House, aware that the issue could be a political winner for some Democrats facing re-election this fall, uses virtually every opportunity to remind voters that Congress, not the president, is standing in the way of a raise for low-wage workers. “Because no parent who works full-time should have to raise a family in poverty, it’s time for Congress to follow the lead of state after state, get on the bandwagon and give America a raise,” the president said in his weekly address. “Dads work hard. So our country should do what we can to make sure their hard work pays off; to make sure life for them and their families is a little less stressful, and a little more secure, so they can be the dads their kids need them to be. Because there’s nothing more precious in life than the time we spend with our children. There’s no better feeling than knowing that we can be there for them, and provide for them, and help give them every shot at success.” </w:t>
      </w:r>
      <w:r w:rsidRPr="00A5571B">
        <w:rPr>
          <w:rStyle w:val="StyleBoldUnderline"/>
        </w:rPr>
        <w:t xml:space="preserve">Republicans and many business and retail groups </w:t>
      </w:r>
      <w:r w:rsidRPr="00A5571B">
        <w:rPr>
          <w:rStyle w:val="Box"/>
        </w:rPr>
        <w:t>passionately oppose</w:t>
      </w:r>
      <w:r w:rsidRPr="00A5571B">
        <w:rPr>
          <w:rStyle w:val="StyleBoldUnderline"/>
        </w:rPr>
        <w:t xml:space="preserve"> a minimum-wage hike, arguing it will cost jobs and hamper economic growth.</w:t>
      </w:r>
    </w:p>
    <w:p w14:paraId="51CC3B71" w14:textId="77777777" w:rsidR="00A5571B" w:rsidRPr="00A5571B" w:rsidRDefault="00A5571B" w:rsidP="00A5571B">
      <w:pPr>
        <w:rPr>
          <w:sz w:val="14"/>
        </w:rPr>
      </w:pPr>
    </w:p>
    <w:p w14:paraId="23114E38" w14:textId="77777777" w:rsidR="00A5571B" w:rsidRPr="00A5571B" w:rsidRDefault="00A5571B" w:rsidP="00A5571B">
      <w:pPr>
        <w:rPr>
          <w:sz w:val="14"/>
        </w:rPr>
      </w:pPr>
    </w:p>
    <w:p w14:paraId="5AC098DF" w14:textId="77777777" w:rsidR="002A4C4A" w:rsidRPr="002A4C4A" w:rsidRDefault="002A4C4A" w:rsidP="00DB356B">
      <w:pPr>
        <w:pStyle w:val="Heading1"/>
        <w:rPr>
          <w:rStyle w:val="StyleBoldUnderline"/>
        </w:rPr>
      </w:pPr>
    </w:p>
    <w:p w14:paraId="381D9878" w14:textId="3E8FC1F2" w:rsidR="00DB356B" w:rsidRDefault="00DB356B" w:rsidP="00DB356B">
      <w:pPr>
        <w:pStyle w:val="Heading1"/>
      </w:pPr>
      <w:bookmarkStart w:id="36" w:name="_Toc265584476"/>
      <w:r>
        <w:lastRenderedPageBreak/>
        <w:t>***Impact</w:t>
      </w:r>
      <w:bookmarkEnd w:id="36"/>
    </w:p>
    <w:p w14:paraId="724D3CBD" w14:textId="18201EB7" w:rsidR="00296D5F" w:rsidRDefault="00296D5F" w:rsidP="00365BD1">
      <w:pPr>
        <w:pStyle w:val="Heading1"/>
      </w:pPr>
      <w:bookmarkStart w:id="37" w:name="_Toc265584477"/>
      <w:r>
        <w:lastRenderedPageBreak/>
        <w:t>Econ Strong</w:t>
      </w:r>
      <w:bookmarkEnd w:id="37"/>
    </w:p>
    <w:p w14:paraId="59476983" w14:textId="23A7B436" w:rsidR="00296D5F" w:rsidRPr="00296D5F" w:rsidRDefault="00296D5F" w:rsidP="00296D5F">
      <w:pPr>
        <w:pStyle w:val="Heading4"/>
      </w:pPr>
      <w:r>
        <w:t>Econ up- jobs</w:t>
      </w:r>
    </w:p>
    <w:p w14:paraId="1AAC0C76" w14:textId="625B07CF" w:rsidR="00296D5F" w:rsidRDefault="00296D5F" w:rsidP="00296D5F">
      <w:r w:rsidRPr="00296D5F">
        <w:rPr>
          <w:rStyle w:val="StyleStyleBold12pt"/>
        </w:rPr>
        <w:t>AP 6/27</w:t>
      </w:r>
      <w:r>
        <w:t xml:space="preserve"> Steady job growth boosts US consumer confidence despite economy's slowdown, </w:t>
      </w:r>
      <w:r w:rsidRPr="00296D5F">
        <w:t>June 27, 2014</w:t>
      </w:r>
      <w:r>
        <w:t xml:space="preserve">, </w:t>
      </w:r>
      <w:r w:rsidRPr="00296D5F">
        <w:t>Associated Press</w:t>
      </w:r>
      <w:r>
        <w:t xml:space="preserve">, </w:t>
      </w:r>
      <w:r w:rsidRPr="00296D5F">
        <w:t>http://www.foxnews.com/us/2014/06/27/steady-job-growth-boosts-us-consumer-confidence-despite-economy-slowdown/</w:t>
      </w:r>
    </w:p>
    <w:p w14:paraId="5566BC78" w14:textId="77777777" w:rsidR="00296D5F" w:rsidRDefault="00296D5F" w:rsidP="00296D5F"/>
    <w:p w14:paraId="2347164B" w14:textId="59677E9B" w:rsidR="00296D5F" w:rsidRDefault="00296D5F" w:rsidP="00296D5F">
      <w:pPr>
        <w:rPr>
          <w:rStyle w:val="StyleBoldUnderline"/>
        </w:rPr>
      </w:pPr>
      <w:r w:rsidRPr="00296D5F">
        <w:rPr>
          <w:rStyle w:val="Box"/>
        </w:rPr>
        <w:t>Strong job growth</w:t>
      </w:r>
      <w:r w:rsidRPr="00296D5F">
        <w:rPr>
          <w:sz w:val="14"/>
        </w:rPr>
        <w:t xml:space="preserve"> </w:t>
      </w:r>
      <w:r w:rsidRPr="00296D5F">
        <w:rPr>
          <w:rStyle w:val="StyleBoldUnderline"/>
        </w:rPr>
        <w:t>lifted U.S. consumer confidence this month, as Americans looked past the economy's dismal first quarter performance.</w:t>
      </w:r>
      <w:r>
        <w:rPr>
          <w:rStyle w:val="StyleBoldUnderline"/>
        </w:rPr>
        <w:t xml:space="preserve"> </w:t>
      </w:r>
      <w:r w:rsidRPr="00296D5F">
        <w:rPr>
          <w:sz w:val="14"/>
        </w:rPr>
        <w:t xml:space="preserve">The </w:t>
      </w:r>
      <w:r w:rsidRPr="00296D5F">
        <w:rPr>
          <w:rStyle w:val="StyleBoldUnderline"/>
        </w:rPr>
        <w:t>University of Michigan says that its index of consumer sentiment rose slightly to 82.5</w:t>
      </w:r>
      <w:r w:rsidRPr="00296D5F">
        <w:rPr>
          <w:sz w:val="14"/>
        </w:rPr>
        <w:t xml:space="preserve"> in June from 81.9 in May. That is still below April's reading of 84.1, which had been the highest in almost a year. </w:t>
      </w:r>
      <w:r w:rsidRPr="00296D5F">
        <w:rPr>
          <w:rStyle w:val="StyleBoldUnderline"/>
        </w:rPr>
        <w:t xml:space="preserve">The reading suggests consumers </w:t>
      </w:r>
      <w:r w:rsidRPr="00296D5F">
        <w:rPr>
          <w:rStyle w:val="Box"/>
        </w:rPr>
        <w:t>shrugged off</w:t>
      </w:r>
      <w:r w:rsidRPr="00296D5F">
        <w:rPr>
          <w:rStyle w:val="StyleBoldUnderline"/>
        </w:rPr>
        <w:t xml:space="preserve"> the economy's first quarter contraction</w:t>
      </w:r>
      <w:r w:rsidRPr="00296D5F">
        <w:rPr>
          <w:sz w:val="14"/>
        </w:rPr>
        <w:t xml:space="preserve">. Still, the survey was conducted before the government said the economy shrank much more than previously estimated, at an annual rate of 2.9 percent rather than 1 percent. And better confidence hasn't yet translated into more spending. </w:t>
      </w:r>
      <w:r w:rsidRPr="00296D5F">
        <w:rPr>
          <w:rStyle w:val="StyleBoldUnderline"/>
        </w:rPr>
        <w:t>Steady hiring is improving American's finances</w:t>
      </w:r>
      <w:r w:rsidRPr="00296D5F">
        <w:rPr>
          <w:sz w:val="14"/>
        </w:rPr>
        <w:t xml:space="preserve">, the survey found. </w:t>
      </w:r>
      <w:r w:rsidRPr="00296D5F">
        <w:rPr>
          <w:rStyle w:val="StyleBoldUnderline"/>
        </w:rPr>
        <w:t>Forty percent of respondents said their finances had improved in June, the most in seven years.</w:t>
      </w:r>
    </w:p>
    <w:p w14:paraId="73B94B7D" w14:textId="77777777" w:rsidR="00296D5F" w:rsidRDefault="00296D5F" w:rsidP="00296D5F">
      <w:pPr>
        <w:rPr>
          <w:rStyle w:val="StyleBoldUnderline"/>
        </w:rPr>
      </w:pPr>
    </w:p>
    <w:p w14:paraId="3D04F327" w14:textId="4AF13D31" w:rsidR="00296D5F" w:rsidRPr="00296D5F" w:rsidRDefault="00296D5F" w:rsidP="00296D5F">
      <w:pPr>
        <w:pStyle w:val="Heading4"/>
      </w:pPr>
      <w:r>
        <w:t>Econ up- consumer and business confidence</w:t>
      </w:r>
    </w:p>
    <w:p w14:paraId="6D3A2705" w14:textId="588D3A5D" w:rsidR="00296D5F" w:rsidRPr="00296D5F" w:rsidRDefault="00296D5F" w:rsidP="00296D5F">
      <w:proofErr w:type="spellStart"/>
      <w:r w:rsidRPr="00296D5F">
        <w:rPr>
          <w:rStyle w:val="StyleStyleBold12pt"/>
        </w:rPr>
        <w:t>Morici</w:t>
      </w:r>
      <w:proofErr w:type="spellEnd"/>
      <w:r w:rsidRPr="00296D5F">
        <w:rPr>
          <w:rStyle w:val="StyleStyleBold12pt"/>
        </w:rPr>
        <w:t xml:space="preserve"> 6/27</w:t>
      </w:r>
      <w:r>
        <w:t xml:space="preserve"> </w:t>
      </w:r>
      <w:r w:rsidRPr="00296D5F">
        <w:t>U.S. Economy Poised for Stronger Growth</w:t>
      </w:r>
      <w:r>
        <w:t xml:space="preserve">, Peter </w:t>
      </w:r>
      <w:proofErr w:type="spellStart"/>
      <w:r>
        <w:t>Morici</w:t>
      </w:r>
      <w:proofErr w:type="spellEnd"/>
      <w:r>
        <w:t xml:space="preserve">, </w:t>
      </w:r>
      <w:r w:rsidRPr="00296D5F">
        <w:t>economist and business professor at the University of Maryland</w:t>
      </w:r>
      <w:r>
        <w:t>,</w:t>
      </w:r>
      <w:r w:rsidRPr="00296D5F">
        <w:t xml:space="preserve"> Jun 27, 2014</w:t>
      </w:r>
      <w:r>
        <w:t xml:space="preserve">, </w:t>
      </w:r>
      <w:r w:rsidRPr="00296D5F">
        <w:t>http://townhall.com/columnists/petermorici/2014/06/27/us-economy-poised-for-stronger-growth-n1856330</w:t>
      </w:r>
    </w:p>
    <w:p w14:paraId="6AF7DD9B" w14:textId="77777777" w:rsidR="00296D5F" w:rsidRPr="00296D5F" w:rsidRDefault="00296D5F" w:rsidP="00296D5F">
      <w:pPr>
        <w:rPr>
          <w:rStyle w:val="StyleBoldUnderline"/>
        </w:rPr>
      </w:pPr>
    </w:p>
    <w:p w14:paraId="2691EC61" w14:textId="67AEFAEE" w:rsidR="00296D5F" w:rsidRDefault="00296D5F" w:rsidP="00296D5F">
      <w:pPr>
        <w:rPr>
          <w:sz w:val="14"/>
        </w:rPr>
      </w:pPr>
      <w:r w:rsidRPr="00296D5F">
        <w:rPr>
          <w:sz w:val="14"/>
        </w:rPr>
        <w:t xml:space="preserve">The </w:t>
      </w:r>
      <w:r w:rsidRPr="00296D5F">
        <w:rPr>
          <w:rStyle w:val="StyleBoldUnderline"/>
        </w:rPr>
        <w:t xml:space="preserve">U.S. economy is set to </w:t>
      </w:r>
      <w:r w:rsidRPr="00296D5F">
        <w:rPr>
          <w:rStyle w:val="Box"/>
        </w:rPr>
        <w:t>take off</w:t>
      </w:r>
      <w:r w:rsidRPr="00296D5F">
        <w:rPr>
          <w:sz w:val="14"/>
        </w:rPr>
        <w:t xml:space="preserve">. </w:t>
      </w:r>
      <w:r w:rsidRPr="00296D5F">
        <w:rPr>
          <w:rStyle w:val="StyleBoldUnderline"/>
        </w:rPr>
        <w:t>Scarred by the financial crisis but on their feet again, consumers will lead the economy to growth in the range of 3 percent through the end of 2015.</w:t>
      </w:r>
      <w:r w:rsidRPr="00296D5F">
        <w:rPr>
          <w:sz w:val="14"/>
        </w:rPr>
        <w:t xml:space="preserve"> The Commerce Department reported in the first quarter the GDP decreased at a 2.9 percent annual rate, but that dismal showing was from an unlikely confluence of factors not likely to reoccur. Consumer spending, which accounts for the lion’s share of domestic demand, grew only 1 percent—about half the trend established over the previous 3 years. A bitterly cold winter was important but so was simple exhaustion from holiday spending. </w:t>
      </w:r>
      <w:r w:rsidRPr="00296D5F">
        <w:rPr>
          <w:rStyle w:val="StyleBoldUnderline"/>
        </w:rPr>
        <w:t>In the fourth quarter, household spending increased 3.3 percent, and in the first quarter, many consumers rebuilt their savings and curbed credit cards use</w:t>
      </w:r>
      <w:r w:rsidRPr="00296D5F">
        <w:rPr>
          <w:sz w:val="14"/>
        </w:rPr>
        <w:t xml:space="preserve">—the cold weather just made those tasks easier. </w:t>
      </w:r>
      <w:r w:rsidRPr="00296D5F">
        <w:rPr>
          <w:rStyle w:val="StyleBoldUnderline"/>
        </w:rPr>
        <w:t xml:space="preserve">Consumers are now in a </w:t>
      </w:r>
      <w:r w:rsidRPr="00296D5F">
        <w:rPr>
          <w:rStyle w:val="Box"/>
        </w:rPr>
        <w:t>much stronger position</w:t>
      </w:r>
      <w:r w:rsidRPr="00296D5F">
        <w:rPr>
          <w:rStyle w:val="StyleBoldUnderline"/>
        </w:rPr>
        <w:t xml:space="preserve"> than earlier in the economic recovery</w:t>
      </w:r>
      <w:r w:rsidRPr="00296D5F">
        <w:rPr>
          <w:sz w:val="14"/>
        </w:rPr>
        <w:t xml:space="preserve">. </w:t>
      </w:r>
      <w:r w:rsidRPr="00296D5F">
        <w:rPr>
          <w:rStyle w:val="StyleBoldUnderline"/>
        </w:rPr>
        <w:t>Housing values have improved substantially, and most households have managed to significantly deleverage.</w:t>
      </w:r>
      <w:r>
        <w:rPr>
          <w:rStyle w:val="StyleBoldUnderline"/>
        </w:rPr>
        <w:t xml:space="preserve"> </w:t>
      </w:r>
      <w:r w:rsidRPr="00296D5F">
        <w:rPr>
          <w:sz w:val="14"/>
        </w:rPr>
        <w:t xml:space="preserve">For the second and third quarters, consumer spending growth should average more than 3 percent, and average close to that level through the end of 2015. Business investment dived 11.7 percent in first quarter and that simply can’t be attributed to cold weather. According to the Federal Reserve, industrial capacity utilization was 79.1 percent in May and still below the average for the last two decades. However, structural changes and advances in technologies and product designs require new investments in physical assets and software to bring existing plants up to date to accommodate more robust consumer spending. </w:t>
      </w:r>
      <w:r w:rsidRPr="00296D5F">
        <w:rPr>
          <w:rStyle w:val="StyleBoldUnderline"/>
        </w:rPr>
        <w:t>Business outlays will turn around sharply in the second and third quarters</w:t>
      </w:r>
      <w:r w:rsidRPr="00296D5F">
        <w:rPr>
          <w:sz w:val="14"/>
        </w:rPr>
        <w:t xml:space="preserve">. </w:t>
      </w:r>
      <w:r w:rsidRPr="00296D5F">
        <w:rPr>
          <w:rStyle w:val="StyleBoldUnderline"/>
        </w:rPr>
        <w:t xml:space="preserve">Core durable goods orders—those less the volatile defense and aircraft sectors—look solid, and indicate </w:t>
      </w:r>
      <w:r w:rsidRPr="00296D5F">
        <w:rPr>
          <w:rStyle w:val="Box"/>
        </w:rPr>
        <w:t>general business confidence.</w:t>
      </w:r>
      <w:r>
        <w:rPr>
          <w:rStyle w:val="Box"/>
        </w:rPr>
        <w:t xml:space="preserve"> </w:t>
      </w:r>
      <w:r w:rsidRPr="00296D5F">
        <w:rPr>
          <w:rStyle w:val="StyleBoldUnderline"/>
        </w:rPr>
        <w:t>New home sales jumped in May</w:t>
      </w:r>
      <w:r w:rsidRPr="00296D5F">
        <w:rPr>
          <w:sz w:val="14"/>
        </w:rPr>
        <w:t xml:space="preserve">, </w:t>
      </w:r>
      <w:r w:rsidRPr="00296D5F">
        <w:rPr>
          <w:rStyle w:val="StyleBoldUnderline"/>
        </w:rPr>
        <w:t>and residential construction</w:t>
      </w:r>
      <w:r w:rsidRPr="00296D5F">
        <w:rPr>
          <w:sz w:val="14"/>
        </w:rPr>
        <w:t xml:space="preserve">, which has disappointed so far this year, </w:t>
      </w:r>
      <w:r w:rsidRPr="00296D5F">
        <w:rPr>
          <w:rStyle w:val="StyleBoldUnderline"/>
        </w:rPr>
        <w:t>will add significantly to growth going forward</w:t>
      </w:r>
      <w:r w:rsidRPr="00296D5F">
        <w:rPr>
          <w:sz w:val="14"/>
        </w:rPr>
        <w:t xml:space="preserve">. For the first time since the financial crisis, housing starts will exceed 1 million units per year on a continuing basis. </w:t>
      </w:r>
      <w:r w:rsidRPr="00296D5F">
        <w:rPr>
          <w:rStyle w:val="StyleBoldUnderline"/>
        </w:rPr>
        <w:t>Auto sales will continue up as households replace vehicles that grew old during the recession and slow recovery, and take advantage of higher fuel economy offered by carmakers</w:t>
      </w:r>
      <w:r w:rsidRPr="00296D5F">
        <w:rPr>
          <w:sz w:val="14"/>
        </w:rPr>
        <w:t>. Also, it will be a very good year for pickup trucks—those sales at Ford, GM and Chrysler closely track residential construction activity.</w:t>
      </w:r>
    </w:p>
    <w:p w14:paraId="053C8858" w14:textId="77777777" w:rsidR="00296D5F" w:rsidRDefault="00296D5F" w:rsidP="00296D5F">
      <w:pPr>
        <w:rPr>
          <w:sz w:val="14"/>
        </w:rPr>
      </w:pPr>
    </w:p>
    <w:p w14:paraId="03191B76" w14:textId="0BF0D248" w:rsidR="009241C6" w:rsidRPr="009241C6" w:rsidRDefault="009241C6" w:rsidP="009241C6">
      <w:pPr>
        <w:pStyle w:val="Heading4"/>
      </w:pPr>
      <w:r>
        <w:t>Econ is fine despite poor 1</w:t>
      </w:r>
      <w:r w:rsidRPr="009241C6">
        <w:rPr>
          <w:vertAlign w:val="superscript"/>
        </w:rPr>
        <w:t>st</w:t>
      </w:r>
      <w:r>
        <w:t xml:space="preserve"> quarter</w:t>
      </w:r>
    </w:p>
    <w:p w14:paraId="235ED0ED" w14:textId="26902646" w:rsidR="00296D5F" w:rsidRPr="00296D5F" w:rsidRDefault="009241C6" w:rsidP="00296D5F">
      <w:r w:rsidRPr="009241C6">
        <w:rPr>
          <w:rStyle w:val="StyleStyleBold12pt"/>
        </w:rPr>
        <w:t>Ong 6/26</w:t>
      </w:r>
      <w:r>
        <w:t xml:space="preserve"> </w:t>
      </w:r>
      <w:r w:rsidR="00296D5F" w:rsidRPr="00296D5F">
        <w:t>U.S. Economy Set To Do Better This Year Despite First Quarter GDP Contraction</w:t>
      </w:r>
      <w:r w:rsidR="00296D5F">
        <w:t xml:space="preserve">, </w:t>
      </w:r>
      <w:proofErr w:type="spellStart"/>
      <w:r w:rsidR="00296D5F">
        <w:t>Yunita</w:t>
      </w:r>
      <w:proofErr w:type="spellEnd"/>
      <w:r w:rsidR="00296D5F">
        <w:t xml:space="preserve"> Ong, </w:t>
      </w:r>
      <w:r w:rsidR="00296D5F" w:rsidRPr="00296D5F">
        <w:t>6/26/2014</w:t>
      </w:r>
      <w:r w:rsidR="00296D5F">
        <w:t xml:space="preserve">, </w:t>
      </w:r>
      <w:r w:rsidRPr="009241C6">
        <w:t>http://www.forbes.com/sites/yunitaong/2014/06/26/u-s-economy-set-to-do-better-this-year-despite-first-quarter-gdp-contraction/</w:t>
      </w:r>
    </w:p>
    <w:p w14:paraId="0781DA29" w14:textId="77777777" w:rsidR="00296D5F" w:rsidRPr="00296D5F" w:rsidRDefault="00296D5F" w:rsidP="00296D5F">
      <w:pPr>
        <w:rPr>
          <w:sz w:val="14"/>
        </w:rPr>
      </w:pPr>
    </w:p>
    <w:p w14:paraId="520AD1CB" w14:textId="1C2AC444" w:rsidR="00296D5F" w:rsidRPr="00296D5F" w:rsidRDefault="00296D5F" w:rsidP="00296D5F">
      <w:pPr>
        <w:rPr>
          <w:sz w:val="14"/>
        </w:rPr>
      </w:pPr>
      <w:r w:rsidRPr="00296D5F">
        <w:rPr>
          <w:rStyle w:val="StyleBoldUnderline"/>
        </w:rPr>
        <w:t>Despite the gloomy first quarter GDP shrinkage of 2.9%</w:t>
      </w:r>
      <w:r w:rsidRPr="00296D5F">
        <w:rPr>
          <w:sz w:val="14"/>
        </w:rPr>
        <w:t xml:space="preserve"> announced Wednesday morning, Bank of America BAC -0.29% </w:t>
      </w:r>
      <w:r w:rsidRPr="00296D5F">
        <w:rPr>
          <w:rStyle w:val="StyleBoldUnderline"/>
        </w:rPr>
        <w:t xml:space="preserve">Merrill Lynch economists say the U.S. economy is </w:t>
      </w:r>
      <w:r w:rsidRPr="00296D5F">
        <w:rPr>
          <w:rStyle w:val="Box"/>
        </w:rPr>
        <w:t>emerging from the doldrums</w:t>
      </w:r>
      <w:r w:rsidRPr="00296D5F">
        <w:rPr>
          <w:rStyle w:val="StyleBoldUnderline"/>
        </w:rPr>
        <w:t>.</w:t>
      </w:r>
      <w:r>
        <w:rPr>
          <w:rStyle w:val="StyleBoldUnderline"/>
        </w:rPr>
        <w:t xml:space="preserve"> </w:t>
      </w:r>
      <w:r w:rsidRPr="00296D5F">
        <w:rPr>
          <w:rStyle w:val="StyleBoldUnderline"/>
        </w:rPr>
        <w:t>As head of global research Candace Browning was quick to emphasize, “The year’s only halfway over.”</w:t>
      </w:r>
      <w:r w:rsidRPr="00296D5F">
        <w:rPr>
          <w:sz w:val="14"/>
        </w:rPr>
        <w:t xml:space="preserve"> She and other </w:t>
      </w:r>
      <w:proofErr w:type="spellStart"/>
      <w:r w:rsidRPr="00296D5F">
        <w:rPr>
          <w:sz w:val="14"/>
        </w:rPr>
        <w:t>BofA</w:t>
      </w:r>
      <w:proofErr w:type="spellEnd"/>
      <w:r w:rsidRPr="00296D5F">
        <w:rPr>
          <w:sz w:val="14"/>
        </w:rPr>
        <w:t xml:space="preserve"> researchers were sharing their insights on the U.S. economy at a mid-year press conference Wednesday. Ethan Harris HRS +0.3%, co-head of Global Economics Research at Bank of America Merrill Lynch, said </w:t>
      </w:r>
      <w:r w:rsidRPr="00296D5F">
        <w:rPr>
          <w:rStyle w:val="StyleBoldUnderline"/>
        </w:rPr>
        <w:t>there was reason to be optimistic with the improvement with the budget deficit</w:t>
      </w:r>
      <w:r w:rsidRPr="00296D5F">
        <w:rPr>
          <w:sz w:val="14"/>
        </w:rPr>
        <w:t xml:space="preserve"> over the past few years </w:t>
      </w:r>
      <w:r w:rsidRPr="00296D5F">
        <w:rPr>
          <w:rStyle w:val="StyleBoldUnderline"/>
        </w:rPr>
        <w:t>and the tightening of fiscal policy</w:t>
      </w:r>
      <w:r w:rsidRPr="00296D5F">
        <w:rPr>
          <w:sz w:val="14"/>
        </w:rPr>
        <w:t xml:space="preserve">. Brinkmanship in Washington is also becoming a thing of the past, something that would improve business confidence. “It is not that there is something great happening in the economy, but rather we are getting rid of this massive fiscal headwind. And that’s the No. 1 reason for stronger growth,” Harris stressed. In discussing the shock contraction in the economy’s first quarter GDP, the group attributed it to idiosyncratic factors such as the unusually harsh winter, which battered much of the Northeast and hurt job growth early this year. Non-Farm payrolls in December had plunged from 274,000 to just 84,000 in just a month, according to the Bureau of Labor Statistics. It also led to major shocks in the foreign exchange markets, noted David Woo, head of global rates and currencies research. Still, </w:t>
      </w:r>
      <w:r w:rsidRPr="00296D5F">
        <w:rPr>
          <w:rStyle w:val="StyleBoldUnderline"/>
        </w:rPr>
        <w:t>it is hoped that the markets will be able to shake off the winter weather as we move into the heat of summer</w:t>
      </w:r>
      <w:r w:rsidRPr="00296D5F">
        <w:rPr>
          <w:sz w:val="14"/>
        </w:rPr>
        <w:t>.</w:t>
      </w:r>
    </w:p>
    <w:p w14:paraId="409280F8" w14:textId="4F6A87E7" w:rsidR="002A4C4A" w:rsidRDefault="002A4C4A" w:rsidP="00365BD1">
      <w:pPr>
        <w:pStyle w:val="Heading1"/>
      </w:pPr>
      <w:bookmarkStart w:id="38" w:name="_Toc265584478"/>
      <w:r>
        <w:lastRenderedPageBreak/>
        <w:t>States Solve</w:t>
      </w:r>
      <w:bookmarkEnd w:id="38"/>
    </w:p>
    <w:p w14:paraId="0454C683" w14:textId="767D93A0" w:rsidR="002A4C4A" w:rsidRDefault="002A4C4A" w:rsidP="002A4C4A">
      <w:pPr>
        <w:pStyle w:val="Heading4"/>
      </w:pPr>
      <w:r>
        <w:t xml:space="preserve">States are raising wages themselves </w:t>
      </w:r>
    </w:p>
    <w:p w14:paraId="4A95503E" w14:textId="21AF9210" w:rsidR="002A4C4A" w:rsidRPr="002A4C4A" w:rsidRDefault="002A4C4A" w:rsidP="002A4C4A">
      <w:r w:rsidRPr="002A4C4A">
        <w:rPr>
          <w:rStyle w:val="StyleStyleBold12pt"/>
        </w:rPr>
        <w:t>Jean 6/23</w:t>
      </w:r>
      <w:r>
        <w:t xml:space="preserve"> </w:t>
      </w:r>
      <w:r w:rsidRPr="002A4C4A">
        <w:t>Mayors want federal minimum wage hike</w:t>
      </w:r>
      <w:r>
        <w:t xml:space="preserve">, SHERYL JEAN, Staff Writer, 23 June 2014, </w:t>
      </w:r>
      <w:r w:rsidRPr="002A4C4A">
        <w:t>http://www.dallasnews.com/business/headlines/20140623-mayors-want-federal-minimum-wage-hike.ece</w:t>
      </w:r>
    </w:p>
    <w:p w14:paraId="4350313C" w14:textId="77777777" w:rsidR="002A4C4A" w:rsidRPr="002A4C4A" w:rsidRDefault="002A4C4A" w:rsidP="002A4C4A"/>
    <w:p w14:paraId="44EC92A4" w14:textId="144DB63C" w:rsidR="002A4C4A" w:rsidRDefault="002A4C4A" w:rsidP="002A4C4A">
      <w:pPr>
        <w:rPr>
          <w:rStyle w:val="StyleBoldUnderline"/>
        </w:rPr>
      </w:pPr>
      <w:r w:rsidRPr="002A4C4A">
        <w:rPr>
          <w:sz w:val="14"/>
        </w:rPr>
        <w:t xml:space="preserve">The </w:t>
      </w:r>
      <w:r w:rsidRPr="002A4C4A">
        <w:rPr>
          <w:rStyle w:val="StyleBoldUnderline"/>
        </w:rPr>
        <w:t xml:space="preserve">minimum wage debate has taken </w:t>
      </w:r>
      <w:r w:rsidRPr="002A4C4A">
        <w:rPr>
          <w:rStyle w:val="Box"/>
        </w:rPr>
        <w:t>center stage</w:t>
      </w:r>
      <w:r w:rsidRPr="002A4C4A">
        <w:rPr>
          <w:rStyle w:val="StyleBoldUnderline"/>
        </w:rPr>
        <w:t xml:space="preserve"> as leaders of cities big and small across the country look for ways to help fix growing income inequality.</w:t>
      </w:r>
      <w:r>
        <w:rPr>
          <w:rStyle w:val="StyleBoldUnderline"/>
        </w:rPr>
        <w:t xml:space="preserve"> </w:t>
      </w:r>
      <w:r w:rsidRPr="002A4C4A">
        <w:rPr>
          <w:sz w:val="14"/>
        </w:rPr>
        <w:t xml:space="preserve">“The biggest problem in America … is income disparity, and we see it in Dallas,” Rawlings said. He and other mayors have suffered state and federal budget cuts, watched residents’ household incomes decline or flatten and seen many new jobs concentrated in low-paying fields. </w:t>
      </w:r>
      <w:r w:rsidRPr="002A4C4A">
        <w:rPr>
          <w:rStyle w:val="StyleBoldUnderline"/>
        </w:rPr>
        <w:t xml:space="preserve">As a proposal to raise the federal minimum wage from $7.25 to $10.10 an hour languishes in Congress, cities and states are taking </w:t>
      </w:r>
      <w:r w:rsidRPr="002A4C4A">
        <w:rPr>
          <w:rStyle w:val="Box"/>
        </w:rPr>
        <w:t xml:space="preserve">matters into their own hands, </w:t>
      </w:r>
      <w:r w:rsidRPr="002A4C4A">
        <w:rPr>
          <w:rStyle w:val="StyleBoldUnderline"/>
        </w:rPr>
        <w:t xml:space="preserve">creating a patchwork of minimum-wage rates </w:t>
      </w:r>
      <w:r w:rsidRPr="002A4C4A">
        <w:rPr>
          <w:rStyle w:val="Box"/>
        </w:rPr>
        <w:t>across the country</w:t>
      </w:r>
      <w:r w:rsidRPr="002A4C4A">
        <w:rPr>
          <w:rStyle w:val="StyleBoldUnderline"/>
        </w:rPr>
        <w:t>.</w:t>
      </w:r>
    </w:p>
    <w:p w14:paraId="5275ED8B" w14:textId="77777777" w:rsidR="002A4C4A" w:rsidRDefault="002A4C4A" w:rsidP="002A4C4A">
      <w:pPr>
        <w:rPr>
          <w:rStyle w:val="StyleBoldUnderline"/>
        </w:rPr>
      </w:pPr>
    </w:p>
    <w:p w14:paraId="54CA4CE7" w14:textId="29FDB464" w:rsidR="002A4C4A" w:rsidRDefault="002A4C4A" w:rsidP="002A4C4A">
      <w:pPr>
        <w:pStyle w:val="Heading4"/>
      </w:pPr>
      <w:r>
        <w:t xml:space="preserve">Massachusetts proves </w:t>
      </w:r>
    </w:p>
    <w:p w14:paraId="04FE171B" w14:textId="06CFE420" w:rsidR="002A4C4A" w:rsidRPr="002A4C4A" w:rsidRDefault="002A4C4A" w:rsidP="002A4C4A">
      <w:r w:rsidRPr="002A4C4A">
        <w:rPr>
          <w:rStyle w:val="StyleStyleBold12pt"/>
        </w:rPr>
        <w:t>WBUR 6/26</w:t>
      </w:r>
      <w:r>
        <w:t xml:space="preserve"> </w:t>
      </w:r>
      <w:r w:rsidRPr="002A4C4A">
        <w:t>Minimum Wage Effort Gets A Boost</w:t>
      </w:r>
      <w:r>
        <w:t xml:space="preserve">, </w:t>
      </w:r>
      <w:r w:rsidRPr="002A4C4A">
        <w:t>June 26, 2014</w:t>
      </w:r>
      <w:r>
        <w:t xml:space="preserve">, </w:t>
      </w:r>
      <w:r w:rsidRPr="002A4C4A">
        <w:t>http://hereandnow.wbur.org/2014/06/26/afl-cio-richard-trumka</w:t>
      </w:r>
    </w:p>
    <w:p w14:paraId="6FF520F1" w14:textId="77777777" w:rsidR="002A4C4A" w:rsidRDefault="002A4C4A" w:rsidP="002A4C4A">
      <w:pPr>
        <w:rPr>
          <w:rStyle w:val="StyleBoldUnderline"/>
        </w:rPr>
      </w:pPr>
    </w:p>
    <w:p w14:paraId="1126C4DE" w14:textId="706F42EA" w:rsidR="002A4C4A" w:rsidRDefault="002A4C4A" w:rsidP="002A4C4A">
      <w:pPr>
        <w:rPr>
          <w:sz w:val="14"/>
        </w:rPr>
      </w:pPr>
      <w:r w:rsidRPr="002A4C4A">
        <w:rPr>
          <w:rStyle w:val="StyleBoldUnderline"/>
        </w:rPr>
        <w:t>Massachusetts Gov</w:t>
      </w:r>
      <w:r w:rsidRPr="002A4C4A">
        <w:rPr>
          <w:sz w:val="14"/>
        </w:rPr>
        <w:t xml:space="preserve">. </w:t>
      </w:r>
      <w:proofErr w:type="spellStart"/>
      <w:r w:rsidRPr="002A4C4A">
        <w:rPr>
          <w:sz w:val="14"/>
        </w:rPr>
        <w:t>Deval</w:t>
      </w:r>
      <w:proofErr w:type="spellEnd"/>
      <w:r w:rsidRPr="002A4C4A">
        <w:rPr>
          <w:sz w:val="14"/>
        </w:rPr>
        <w:t xml:space="preserve"> Patrick </w:t>
      </w:r>
      <w:r w:rsidRPr="002A4C4A">
        <w:rPr>
          <w:rStyle w:val="Box"/>
        </w:rPr>
        <w:t>signed legislation</w:t>
      </w:r>
      <w:r w:rsidRPr="002A4C4A">
        <w:rPr>
          <w:rStyle w:val="StyleBoldUnderline"/>
        </w:rPr>
        <w:t xml:space="preserve"> today raising the state’s minimum wage to $11 an hour by 2017.</w:t>
      </w:r>
      <w:r>
        <w:rPr>
          <w:rStyle w:val="StyleBoldUnderline"/>
        </w:rPr>
        <w:t xml:space="preserve"> </w:t>
      </w:r>
      <w:r w:rsidRPr="002A4C4A">
        <w:rPr>
          <w:rStyle w:val="StyleBoldUnderline"/>
        </w:rPr>
        <w:t xml:space="preserve">The move in Massachusetts </w:t>
      </w:r>
      <w:r w:rsidRPr="002A4C4A">
        <w:rPr>
          <w:rStyle w:val="Box"/>
        </w:rPr>
        <w:t>comes on the heels of other states</w:t>
      </w:r>
      <w:r w:rsidRPr="002A4C4A">
        <w:rPr>
          <w:sz w:val="14"/>
        </w:rPr>
        <w:t xml:space="preserve"> </w:t>
      </w:r>
      <w:r w:rsidRPr="002A4C4A">
        <w:rPr>
          <w:rStyle w:val="StyleBoldUnderline"/>
        </w:rPr>
        <w:t>that have or will be raising their minimum wages</w:t>
      </w:r>
      <w:r w:rsidRPr="002A4C4A">
        <w:rPr>
          <w:sz w:val="14"/>
        </w:rPr>
        <w:t xml:space="preserve">. </w:t>
      </w:r>
      <w:r w:rsidRPr="002A4C4A">
        <w:rPr>
          <w:rStyle w:val="StyleBoldUnderline"/>
        </w:rPr>
        <w:t>So far this year, 10</w:t>
      </w:r>
      <w:r w:rsidRPr="002A4C4A">
        <w:rPr>
          <w:sz w:val="14"/>
        </w:rPr>
        <w:t xml:space="preserve"> </w:t>
      </w:r>
      <w:r w:rsidRPr="002A4C4A">
        <w:rPr>
          <w:rStyle w:val="StyleBoldUnderline"/>
        </w:rPr>
        <w:t>legislatures have passed minimum wage increases this year, including Vermont</w:t>
      </w:r>
      <w:r w:rsidRPr="002A4C4A">
        <w:rPr>
          <w:sz w:val="14"/>
        </w:rPr>
        <w:t>, which will raise its to $10.50 by 2018.</w:t>
      </w:r>
    </w:p>
    <w:p w14:paraId="2C2CE2A0" w14:textId="77777777" w:rsidR="00140E22" w:rsidRDefault="00140E22" w:rsidP="00140E22"/>
    <w:p w14:paraId="53EBCB7A" w14:textId="7521BB66" w:rsidR="00140E22" w:rsidRDefault="0062178F" w:rsidP="0062178F">
      <w:pPr>
        <w:pStyle w:val="Heading4"/>
      </w:pPr>
      <w:r>
        <w:t>Many states are doing it</w:t>
      </w:r>
    </w:p>
    <w:p w14:paraId="3AB1E6C8" w14:textId="77777777" w:rsidR="0062178F" w:rsidRPr="00140E22" w:rsidRDefault="0062178F" w:rsidP="0062178F">
      <w:r w:rsidRPr="00140E22">
        <w:rPr>
          <w:rStyle w:val="StyleStyleBold12pt"/>
        </w:rPr>
        <w:t xml:space="preserve">Morin 6/25 </w:t>
      </w:r>
      <w:r>
        <w:t xml:space="preserve">Minimum-wage battle heats up, REBECCA MORIN, JUNE 25, 2014, </w:t>
      </w:r>
      <w:r w:rsidRPr="00140E22">
        <w:t>http://www.dailyiowan.com/2014/06/25/Metro/38142.html</w:t>
      </w:r>
    </w:p>
    <w:p w14:paraId="2A1F202B" w14:textId="77777777" w:rsidR="0062178F" w:rsidRPr="0062178F" w:rsidRDefault="0062178F" w:rsidP="0062178F"/>
    <w:p w14:paraId="50FED802" w14:textId="31F708A0" w:rsidR="00140E22" w:rsidRPr="0062178F" w:rsidRDefault="00140E22" w:rsidP="00140E22">
      <w:pPr>
        <w:rPr>
          <w:sz w:val="14"/>
        </w:rPr>
      </w:pPr>
      <w:r w:rsidRPr="0062178F">
        <w:rPr>
          <w:sz w:val="14"/>
        </w:rPr>
        <w:t>“</w:t>
      </w:r>
      <w:r w:rsidRPr="00140E22">
        <w:rPr>
          <w:rStyle w:val="StyleBoldUnderline"/>
        </w:rPr>
        <w:t>Since I asked Congress to raise the minimum wage last year, they’ve been a little slow</w:t>
      </w:r>
      <w:r w:rsidRPr="0062178F">
        <w:rPr>
          <w:sz w:val="14"/>
        </w:rPr>
        <w:t>, shockingly</w:t>
      </w:r>
      <w:r w:rsidRPr="00140E22">
        <w:rPr>
          <w:rStyle w:val="StyleBoldUnderline"/>
        </w:rPr>
        <w:t xml:space="preserve">, but </w:t>
      </w:r>
      <w:r w:rsidRPr="00140E22">
        <w:rPr>
          <w:rStyle w:val="Box"/>
        </w:rPr>
        <w:t>13 states</w:t>
      </w:r>
      <w:r w:rsidRPr="00140E22">
        <w:rPr>
          <w:rStyle w:val="StyleBoldUnderline"/>
        </w:rPr>
        <w:t xml:space="preserve"> have taken steps to raise it on their own</w:t>
      </w:r>
      <w:r w:rsidRPr="0062178F">
        <w:rPr>
          <w:sz w:val="14"/>
        </w:rPr>
        <w:t xml:space="preserve">,” Obama said. “In my State of the Union Address this year, I asked mayors and governors and CEOs — do what you can to raise your workers’ wages, and a lot of them are.  </w:t>
      </w:r>
      <w:r w:rsidRPr="0062178F">
        <w:rPr>
          <w:rStyle w:val="StyleBoldUnderline"/>
        </w:rPr>
        <w:t>A lot of them are doing it</w:t>
      </w:r>
      <w:r w:rsidRPr="0062178F">
        <w:rPr>
          <w:sz w:val="14"/>
        </w:rPr>
        <w:t xml:space="preserve">.” But </w:t>
      </w:r>
      <w:r w:rsidRPr="0062178F">
        <w:rPr>
          <w:rStyle w:val="StyleBoldUnderline"/>
        </w:rPr>
        <w:t>even before Obama’s announcement, a handful</w:t>
      </w:r>
      <w:r w:rsidRPr="0062178F">
        <w:rPr>
          <w:sz w:val="14"/>
        </w:rPr>
        <w:t xml:space="preserve"> </w:t>
      </w:r>
      <w:r w:rsidRPr="0062178F">
        <w:rPr>
          <w:rStyle w:val="StyleBoldUnderline"/>
        </w:rPr>
        <w:t>of states, from Maryland and Massachusetts to cities such as Seattle, have taken a liking to elevating their wage floors.</w:t>
      </w:r>
    </w:p>
    <w:p w14:paraId="626F100E" w14:textId="77777777" w:rsidR="00DB356B" w:rsidRDefault="00DB356B" w:rsidP="00365BD1">
      <w:pPr>
        <w:pStyle w:val="Heading1"/>
      </w:pPr>
      <w:bookmarkStart w:id="39" w:name="_Toc265584479"/>
      <w:r>
        <w:lastRenderedPageBreak/>
        <w:t>Hurts Econ</w:t>
      </w:r>
      <w:bookmarkEnd w:id="39"/>
    </w:p>
    <w:p w14:paraId="59C7C878" w14:textId="77777777" w:rsidR="00DB356B" w:rsidRPr="005B6326" w:rsidRDefault="00DB356B" w:rsidP="00DB356B">
      <w:pPr>
        <w:pStyle w:val="Heading4"/>
      </w:pPr>
      <w:r>
        <w:t>Minimum wage increases causes job loss</w:t>
      </w:r>
    </w:p>
    <w:p w14:paraId="60628633" w14:textId="77777777" w:rsidR="00DB356B" w:rsidRDefault="00DB356B" w:rsidP="00DB356B">
      <w:proofErr w:type="spellStart"/>
      <w:r w:rsidRPr="005B6326">
        <w:rPr>
          <w:rStyle w:val="StyleStyleBold12pt"/>
        </w:rPr>
        <w:t>Fram</w:t>
      </w:r>
      <w:proofErr w:type="spellEnd"/>
      <w:r w:rsidRPr="005B6326">
        <w:rPr>
          <w:rStyle w:val="StyleStyleBold12pt"/>
        </w:rPr>
        <w:t xml:space="preserve"> 2/18</w:t>
      </w:r>
      <w:r>
        <w:t xml:space="preserve"> Minimum Wage Report Puts Democrats on Defensive, </w:t>
      </w:r>
      <w:r w:rsidRPr="005B6326">
        <w:t>February 18, 2014</w:t>
      </w:r>
      <w:r>
        <w:t xml:space="preserve">, </w:t>
      </w:r>
      <w:r w:rsidRPr="005B6326">
        <w:t>ALAN FRAM</w:t>
      </w:r>
      <w:r>
        <w:t>,</w:t>
      </w:r>
      <w:r w:rsidRPr="005B6326">
        <w:t xml:space="preserve"> Associated Press</w:t>
      </w:r>
      <w:r>
        <w:t xml:space="preserve">, </w:t>
      </w:r>
      <w:r w:rsidRPr="005B6326">
        <w:t>http://abcnews.go.com/Politics/wireStory/budget-office-wage-hike-raise-pay-165m-22568466</w:t>
      </w:r>
    </w:p>
    <w:p w14:paraId="3EC32DDE" w14:textId="77777777" w:rsidR="00DB356B" w:rsidRDefault="00DB356B" w:rsidP="00DB356B"/>
    <w:p w14:paraId="60C3613B" w14:textId="77777777" w:rsidR="00DB356B" w:rsidRPr="005B6326" w:rsidRDefault="00DB356B" w:rsidP="00DB356B">
      <w:pPr>
        <w:rPr>
          <w:sz w:val="14"/>
        </w:rPr>
      </w:pPr>
      <w:r w:rsidRPr="005B6326">
        <w:rPr>
          <w:sz w:val="14"/>
        </w:rPr>
        <w:t xml:space="preserve">A </w:t>
      </w:r>
      <w:r w:rsidRPr="005B6326">
        <w:rPr>
          <w:rStyle w:val="StyleBoldUnderline"/>
        </w:rPr>
        <w:t xml:space="preserve">report by Congress' nonpartisan budget analysts seems to have thrown Democrats onto the defensive after it concluded that the party's drive to boost the federal minimum wage could cost a </w:t>
      </w:r>
      <w:r w:rsidRPr="005B6326">
        <w:rPr>
          <w:rStyle w:val="Box"/>
        </w:rPr>
        <w:t xml:space="preserve">half-million jobs </w:t>
      </w:r>
      <w:r w:rsidRPr="005B6326">
        <w:rPr>
          <w:rStyle w:val="StyleBoldUnderline"/>
        </w:rPr>
        <w:t>by 2016.</w:t>
      </w:r>
      <w:r>
        <w:rPr>
          <w:rStyle w:val="StyleBoldUnderline"/>
        </w:rPr>
        <w:t xml:space="preserve"> </w:t>
      </w:r>
      <w:r w:rsidRPr="005B6326">
        <w:rPr>
          <w:sz w:val="14"/>
        </w:rPr>
        <w:t xml:space="preserve">A </w:t>
      </w:r>
      <w:r w:rsidRPr="005B6326">
        <w:rPr>
          <w:rStyle w:val="StyleBoldUnderline"/>
        </w:rPr>
        <w:t>Congressional Budget Office report</w:t>
      </w:r>
      <w:r w:rsidRPr="005B6326">
        <w:rPr>
          <w:sz w:val="14"/>
        </w:rPr>
        <w:t xml:space="preserve"> released Tuesday </w:t>
      </w:r>
      <w:r w:rsidRPr="005B6326">
        <w:rPr>
          <w:rStyle w:val="StyleBoldUnderline"/>
        </w:rPr>
        <w:t>concluded that a gradual increase to $10.10 hourly by that year — which is what</w:t>
      </w:r>
      <w:r w:rsidRPr="005B6326">
        <w:rPr>
          <w:sz w:val="14"/>
        </w:rPr>
        <w:t xml:space="preserve"> President Barack </w:t>
      </w:r>
      <w:r w:rsidRPr="005B6326">
        <w:rPr>
          <w:rStyle w:val="StyleBoldUnderline"/>
        </w:rPr>
        <w:t>Obama and congressional Democrats are seeking — would increase pay for more than 16.5 million people</w:t>
      </w:r>
      <w:r w:rsidRPr="005B6326">
        <w:rPr>
          <w:sz w:val="14"/>
        </w:rPr>
        <w:t xml:space="preserve">, mostly those earning low wages. It also would lift 900,000 people over the federal poverty threshold, the study said. Democrats hailed those findings. But in a congressional election year in which the slow-recovering economy remains a paramount issue, Democrats from the White House to Capitol Hill contested another of the report's conclusions: that </w:t>
      </w:r>
      <w:r w:rsidRPr="005B6326">
        <w:rPr>
          <w:rStyle w:val="StyleBoldUnderline"/>
        </w:rPr>
        <w:t>the increase would reduce jobs in 2016 by roughly 500,000, or 0.3 percent.</w:t>
      </w:r>
      <w:r>
        <w:rPr>
          <w:rStyle w:val="StyleBoldUnderline"/>
        </w:rPr>
        <w:t xml:space="preserve"> </w:t>
      </w:r>
      <w:r w:rsidRPr="005B6326">
        <w:rPr>
          <w:rStyle w:val="StyleBoldUnderline"/>
        </w:rPr>
        <w:t>That figure was the midpoint of a range of job losses the budget office estimated at somewhere from negligible to 1 million eliminated positions.</w:t>
      </w:r>
      <w:r w:rsidRPr="005B6326">
        <w:rPr>
          <w:sz w:val="14"/>
        </w:rPr>
        <w:t xml:space="preserve"> And </w:t>
      </w:r>
      <w:r w:rsidRPr="005B6326">
        <w:rPr>
          <w:rStyle w:val="StyleBoldUnderline"/>
        </w:rPr>
        <w:t xml:space="preserve">it was an </w:t>
      </w:r>
      <w:r w:rsidRPr="005B6326">
        <w:rPr>
          <w:rStyle w:val="Box"/>
        </w:rPr>
        <w:t>unpleasant number for Democrats</w:t>
      </w:r>
      <w:r w:rsidRPr="005B6326">
        <w:rPr>
          <w:sz w:val="14"/>
        </w:rPr>
        <w:t xml:space="preserve">, who plan to make their long-shot effort to raise the minimum wage this campaign year a centerpiece of their focus on correcting income inequity between haves and have-nots. Jason Furman, chairman of the White House's Council of Economic Advisers, and council member Betsey Stevenson referred in a blog post to a statement by more than 600 economists who cited recent academic findings that "increases in the minimum wage have had little or no negative effect on the employment of minimum-wage workers, even during times of weakness in the labor market." "There's some respectful disagreement on the emphasis and certainty around that magnitude of employment loss," Furman told reporters of the CBO estimates. He added, "Zero is a perfectly reasonable estimate of the impact of the minimum wage on employment" based on research by other economists. Among those echoing Furman were Sen. Tom Harkin, D-Iowa, </w:t>
      </w:r>
      <w:proofErr w:type="gramStart"/>
      <w:r w:rsidRPr="005B6326">
        <w:rPr>
          <w:sz w:val="14"/>
        </w:rPr>
        <w:t>author</w:t>
      </w:r>
      <w:proofErr w:type="gramEnd"/>
      <w:r w:rsidRPr="005B6326">
        <w:rPr>
          <w:sz w:val="14"/>
        </w:rPr>
        <w:t xml:space="preserve"> of the minimum wage bill the Senate plans to debate next month. His measure would boost today's $7.25 standard in three steps to $10.10 by 2016, with annual increases reflecting inflation after that. Citing "the newest economic research using the most sophisticated methodologies," Harkin said, "</w:t>
      </w:r>
      <w:proofErr w:type="gramStart"/>
      <w:r w:rsidRPr="005B6326">
        <w:rPr>
          <w:sz w:val="14"/>
        </w:rPr>
        <w:t>since</w:t>
      </w:r>
      <w:proofErr w:type="gramEnd"/>
      <w:r w:rsidRPr="005B6326">
        <w:rPr>
          <w:sz w:val="14"/>
        </w:rPr>
        <w:t xml:space="preserve"> the first minimum wage was enacted more than 75 years ago, opponents have argued that a wage floor would cause job loss. But this is a myth." Republicans, who long have solidly opposed a minimum wage boost as a job killer, wasted no time in using the budget office report to buttress their case. "Today's </w:t>
      </w:r>
      <w:r w:rsidRPr="005B6326">
        <w:rPr>
          <w:rStyle w:val="StyleBoldUnderline"/>
        </w:rPr>
        <w:t xml:space="preserve">CBO report shows that raising the minimum wage could destroy as many as 1 million jobs, a </w:t>
      </w:r>
      <w:r w:rsidRPr="005B6326">
        <w:rPr>
          <w:rStyle w:val="Box"/>
        </w:rPr>
        <w:t>devastating blow</w:t>
      </w:r>
      <w:r w:rsidRPr="005B6326">
        <w:rPr>
          <w:rStyle w:val="StyleBoldUnderline"/>
        </w:rPr>
        <w:t xml:space="preserve"> to the very people that need help most in this economy," </w:t>
      </w:r>
      <w:r w:rsidRPr="005B6326">
        <w:rPr>
          <w:sz w:val="14"/>
        </w:rPr>
        <w:t>Senate Minority Leader Mitch McConnell, R-Ky., said.</w:t>
      </w:r>
    </w:p>
    <w:p w14:paraId="42760E7E" w14:textId="77777777" w:rsidR="00DB356B" w:rsidRDefault="00DB356B" w:rsidP="00DB356B"/>
    <w:p w14:paraId="4616CD7E" w14:textId="77777777" w:rsidR="00DB356B" w:rsidRDefault="00DB356B" w:rsidP="00DB356B">
      <w:pPr>
        <w:pStyle w:val="Heading4"/>
      </w:pPr>
      <w:r>
        <w:t>Would decrease total employment</w:t>
      </w:r>
    </w:p>
    <w:p w14:paraId="73D62CD1" w14:textId="77777777" w:rsidR="00DB356B" w:rsidRDefault="00DB356B" w:rsidP="00DB356B">
      <w:r w:rsidRPr="00746F87">
        <w:rPr>
          <w:rStyle w:val="StyleStyleBold12pt"/>
        </w:rPr>
        <w:t>Miller 2/19</w:t>
      </w:r>
      <w:r>
        <w:t xml:space="preserve"> Budget Official Defends Minimum Wage Analysis, Zeke J Miller, </w:t>
      </w:r>
      <w:r w:rsidRPr="00746F87">
        <w:t>Feb. 19, 2014</w:t>
      </w:r>
      <w:r>
        <w:t xml:space="preserve">, </w:t>
      </w:r>
      <w:r w:rsidRPr="00746F87">
        <w:t>http://swampland.time.com/2014/02/19/minimum-wage-cbo-congress-douglas-elmendorf/</w:t>
      </w:r>
    </w:p>
    <w:p w14:paraId="7A824A27" w14:textId="77777777" w:rsidR="00DB356B" w:rsidRDefault="00DB356B" w:rsidP="00DB356B"/>
    <w:p w14:paraId="7363C0A9" w14:textId="77777777" w:rsidR="00DB356B" w:rsidRPr="00746F87" w:rsidRDefault="00DB356B" w:rsidP="00DB356B">
      <w:pPr>
        <w:rPr>
          <w:sz w:val="14"/>
        </w:rPr>
      </w:pPr>
      <w:r w:rsidRPr="00746F87">
        <w:rPr>
          <w:sz w:val="14"/>
        </w:rPr>
        <w:t xml:space="preserve">Under fire from Democrats, </w:t>
      </w:r>
      <w:r w:rsidRPr="00746F87">
        <w:rPr>
          <w:rStyle w:val="StyleBoldUnderline"/>
        </w:rPr>
        <w:t xml:space="preserve">the leader of the non-partisan Congressional Budget Office is </w:t>
      </w:r>
      <w:r w:rsidRPr="00746F87">
        <w:rPr>
          <w:rStyle w:val="Box"/>
        </w:rPr>
        <w:t>defending his agency’s analysis</w:t>
      </w:r>
      <w:r w:rsidRPr="00746F87">
        <w:rPr>
          <w:rStyle w:val="StyleBoldUnderline"/>
        </w:rPr>
        <w:t xml:space="preserve"> of proposals to raise the federal minimum wage.</w:t>
      </w:r>
      <w:r>
        <w:rPr>
          <w:rStyle w:val="StyleBoldUnderline"/>
        </w:rPr>
        <w:t xml:space="preserve"> </w:t>
      </w:r>
      <w:r w:rsidRPr="00746F87">
        <w:rPr>
          <w:rStyle w:val="StyleBoldUnderline"/>
        </w:rPr>
        <w:t>CBO Director Douglas Elmendorf</w:t>
      </w:r>
      <w:r w:rsidRPr="00746F87">
        <w:rPr>
          <w:sz w:val="14"/>
        </w:rPr>
        <w:t xml:space="preserve"> said Wednesday that the independent budget office stands by its report released this week, which predicted that raising the </w:t>
      </w:r>
      <w:r w:rsidRPr="00746F87">
        <w:rPr>
          <w:rStyle w:val="StyleBoldUnderline"/>
        </w:rPr>
        <w:t xml:space="preserve">minimum wage to $10.10 per hour, as proposed by President Barack Obama and congressional Democrats, would lead to a </w:t>
      </w:r>
      <w:r w:rsidRPr="00746F87">
        <w:rPr>
          <w:rStyle w:val="Box"/>
        </w:rPr>
        <w:t>decrease in total employment</w:t>
      </w:r>
      <w:r w:rsidRPr="00746F87">
        <w:rPr>
          <w:rStyle w:val="StyleBoldUnderline"/>
        </w:rPr>
        <w:t>.</w:t>
      </w:r>
      <w:r>
        <w:rPr>
          <w:rStyle w:val="StyleBoldUnderline"/>
        </w:rPr>
        <w:t xml:space="preserve"> </w:t>
      </w:r>
      <w:r w:rsidRPr="00746F87">
        <w:rPr>
          <w:rStyle w:val="StyleBoldUnderline"/>
        </w:rPr>
        <w:t xml:space="preserve">“I want to be clear that our analysis on the effects of raising the minimum wage is </w:t>
      </w:r>
      <w:r w:rsidRPr="00746F87">
        <w:rPr>
          <w:rStyle w:val="Box"/>
        </w:rPr>
        <w:t>completely consistent</w:t>
      </w:r>
      <w:r w:rsidRPr="00746F87">
        <w:rPr>
          <w:rStyle w:val="StyleBoldUnderline"/>
        </w:rPr>
        <w:t xml:space="preserve"> with the latest thinking in the economic profession</w:t>
      </w:r>
      <w:r w:rsidRPr="00746F87">
        <w:rPr>
          <w:sz w:val="14"/>
        </w:rPr>
        <w:t>,” Elmendorf said at a Christian Science Monitor breakfast for reporters.</w:t>
      </w:r>
    </w:p>
    <w:p w14:paraId="54E31565" w14:textId="77777777" w:rsidR="00DB356B" w:rsidRDefault="00DB356B" w:rsidP="00DB356B"/>
    <w:p w14:paraId="26B8A33A" w14:textId="77777777" w:rsidR="00DB356B" w:rsidRPr="00D626D3" w:rsidRDefault="00DB356B" w:rsidP="00DB356B">
      <w:pPr>
        <w:pStyle w:val="Heading4"/>
      </w:pPr>
      <w:r>
        <w:t>CBO study is correct</w:t>
      </w:r>
    </w:p>
    <w:p w14:paraId="145AB241" w14:textId="77777777" w:rsidR="00DB356B" w:rsidRDefault="00DB356B" w:rsidP="00DB356B">
      <w:r w:rsidRPr="00D626D3">
        <w:rPr>
          <w:rStyle w:val="StyleStyleBold12pt"/>
        </w:rPr>
        <w:t>Cook 2/20</w:t>
      </w:r>
      <w:r>
        <w:t xml:space="preserve"> CBO Is Right: Minimum Wage Hike Can Kill Jobs, Clive Crook</w:t>
      </w:r>
      <w:proofErr w:type="gramStart"/>
      <w:r>
        <w:t>,  Feb</w:t>
      </w:r>
      <w:proofErr w:type="gramEnd"/>
      <w:r>
        <w:t xml:space="preserve"> 20, 2014, </w:t>
      </w:r>
      <w:r w:rsidRPr="00D626D3">
        <w:t>http://www.bloomberg.com/news/2014-02-20/cbo-is-right-minimum-wage-hike-can-kill-jobs.html</w:t>
      </w:r>
    </w:p>
    <w:p w14:paraId="76751458" w14:textId="77777777" w:rsidR="00DB356B" w:rsidRDefault="00DB356B" w:rsidP="00DB356B"/>
    <w:p w14:paraId="049A5EAC" w14:textId="77777777" w:rsidR="00DB356B" w:rsidRPr="00D626D3" w:rsidRDefault="00DB356B" w:rsidP="00DB356B">
      <w:pPr>
        <w:rPr>
          <w:rStyle w:val="StyleBoldUnderline"/>
        </w:rPr>
      </w:pPr>
      <w:r w:rsidRPr="00D626D3">
        <w:rPr>
          <w:sz w:val="14"/>
        </w:rPr>
        <w:t xml:space="preserve">The </w:t>
      </w:r>
      <w:r w:rsidRPr="00D626D3">
        <w:rPr>
          <w:rStyle w:val="StyleBoldUnderline"/>
        </w:rPr>
        <w:t>CBO's non-aligned economists say the proposed increase</w:t>
      </w:r>
      <w:r w:rsidRPr="00D626D3">
        <w:rPr>
          <w:sz w:val="14"/>
        </w:rPr>
        <w:t xml:space="preserve"> to $10.10 would lift around 900,000 people out of poverty, as intended, but </w:t>
      </w:r>
      <w:r w:rsidRPr="00D626D3">
        <w:rPr>
          <w:rStyle w:val="StyleBoldUnderline"/>
        </w:rPr>
        <w:t>might</w:t>
      </w:r>
      <w:r w:rsidRPr="00D626D3">
        <w:rPr>
          <w:sz w:val="14"/>
        </w:rPr>
        <w:t xml:space="preserve"> also </w:t>
      </w:r>
      <w:r w:rsidRPr="00D626D3">
        <w:rPr>
          <w:rStyle w:val="Box"/>
        </w:rPr>
        <w:t>eliminate 500,000 jobs</w:t>
      </w:r>
      <w:r w:rsidRPr="00D626D3">
        <w:rPr>
          <w:sz w:val="14"/>
        </w:rPr>
        <w:t xml:space="preserve">. They stress the wide range of uncertainty around both numbers -- but that's not good enough. The idea that the proposal might not be a free lunch, as most liberal commentators insist, called forth accusations of bad faith. "That CBO Report on Obama's Minimum-Wage Proposal is Remarkably Biased," reads the headline on Mike </w:t>
      </w:r>
      <w:proofErr w:type="spellStart"/>
      <w:r w:rsidRPr="00D626D3">
        <w:rPr>
          <w:sz w:val="14"/>
        </w:rPr>
        <w:t>Konczal's</w:t>
      </w:r>
      <w:proofErr w:type="spellEnd"/>
      <w:r w:rsidRPr="00D626D3">
        <w:rPr>
          <w:sz w:val="14"/>
        </w:rPr>
        <w:t xml:space="preserve"> piece for the New Republic. Not just biased, please note -- remarkably biased. I'd say </w:t>
      </w:r>
      <w:r w:rsidRPr="00D626D3">
        <w:rPr>
          <w:rStyle w:val="StyleBoldUnderline"/>
        </w:rPr>
        <w:t>the CBO deserves to be congratulated</w:t>
      </w:r>
      <w:r w:rsidRPr="00D626D3">
        <w:rPr>
          <w:sz w:val="14"/>
        </w:rPr>
        <w:t xml:space="preserve">, as usual, </w:t>
      </w:r>
      <w:r w:rsidRPr="00D626D3">
        <w:rPr>
          <w:rStyle w:val="StyleBoldUnderline"/>
        </w:rPr>
        <w:t xml:space="preserve">for a </w:t>
      </w:r>
      <w:r w:rsidRPr="00D626D3">
        <w:rPr>
          <w:rStyle w:val="Box"/>
        </w:rPr>
        <w:t>thorough and balanced</w:t>
      </w:r>
      <w:r w:rsidRPr="00D626D3">
        <w:rPr>
          <w:rStyle w:val="StyleBoldUnderline"/>
        </w:rPr>
        <w:t xml:space="preserve"> reading of the evidence</w:t>
      </w:r>
      <w:r w:rsidRPr="00D626D3">
        <w:rPr>
          <w:sz w:val="14"/>
        </w:rPr>
        <w:t xml:space="preserve">. (In this space, "balanced" is a term of approbation. Just so you know.) </w:t>
      </w:r>
      <w:r w:rsidRPr="00D626D3">
        <w:rPr>
          <w:rStyle w:val="StyleBoldUnderline"/>
        </w:rPr>
        <w:t>The report explains the reasoning behind the estimates at length, and I see nothing to quarrel with. The bottom line is entirely plausible: Raising the minimum wage has advantages</w:t>
      </w:r>
      <w:r w:rsidRPr="00D626D3">
        <w:rPr>
          <w:sz w:val="14"/>
        </w:rPr>
        <w:t xml:space="preserve"> (relieving poverty) </w:t>
      </w:r>
      <w:r w:rsidRPr="00D626D3">
        <w:rPr>
          <w:rStyle w:val="StyleBoldUnderline"/>
        </w:rPr>
        <w:t>and disadvantages</w:t>
      </w:r>
      <w:r w:rsidRPr="00D626D3">
        <w:rPr>
          <w:sz w:val="14"/>
        </w:rPr>
        <w:t xml:space="preserve"> (it may reduce employment). Such is the real world. What about the supposed academic consensus on this subject? A letter to Congress supporting the increase was signed by 600 economists. It referred to "the weight of evidence now showing that increases in the minimum wage have had little or no negative effect on the employment of minimum-wage workers, even during times of weakness in the labor market." The White House made a lot of this in responding to the CBO's findings. There are several problems here. First, </w:t>
      </w:r>
      <w:r w:rsidRPr="00D626D3">
        <w:rPr>
          <w:rStyle w:val="StyleBoldUnderline"/>
        </w:rPr>
        <w:t xml:space="preserve">it's a tad </w:t>
      </w:r>
      <w:r w:rsidRPr="00D626D3">
        <w:rPr>
          <w:rStyle w:val="Box"/>
        </w:rPr>
        <w:t>misleading</w:t>
      </w:r>
      <w:r w:rsidRPr="00D626D3">
        <w:rPr>
          <w:rStyle w:val="StyleBoldUnderline"/>
        </w:rPr>
        <w:t xml:space="preserve"> about the nature of the consensus</w:t>
      </w:r>
      <w:r w:rsidRPr="00D626D3">
        <w:rPr>
          <w:sz w:val="14"/>
        </w:rPr>
        <w:t xml:space="preserve">. </w:t>
      </w:r>
      <w:r w:rsidRPr="00D626D3">
        <w:rPr>
          <w:rStyle w:val="StyleBoldUnderline"/>
        </w:rPr>
        <w:t>There's plenty of evidence on both sides of the debate: If there is a consensus, it's weak</w:t>
      </w:r>
      <w:r w:rsidRPr="00D626D3">
        <w:rPr>
          <w:sz w:val="14"/>
        </w:rPr>
        <w:t>. Second, "</w:t>
      </w:r>
      <w:r w:rsidRPr="00D626D3">
        <w:rPr>
          <w:rStyle w:val="StyleBoldUnderline"/>
        </w:rPr>
        <w:t xml:space="preserve">little or no" job loss is </w:t>
      </w:r>
      <w:r w:rsidRPr="00D626D3">
        <w:rPr>
          <w:rStyle w:val="Box"/>
        </w:rPr>
        <w:t>vague</w:t>
      </w:r>
      <w:r w:rsidRPr="00D626D3">
        <w:rPr>
          <w:sz w:val="14"/>
        </w:rPr>
        <w:t xml:space="preserve">. </w:t>
      </w:r>
      <w:r w:rsidRPr="00D626D3">
        <w:rPr>
          <w:rStyle w:val="StyleBoldUnderline"/>
        </w:rPr>
        <w:t>It means, "Don't worry about it." But it doesn't mean zero.</w:t>
      </w:r>
      <w:r w:rsidRPr="00D626D3">
        <w:rPr>
          <w:sz w:val="14"/>
        </w:rPr>
        <w:t xml:space="preserve"> </w:t>
      </w:r>
      <w:r w:rsidRPr="00D626D3">
        <w:rPr>
          <w:rStyle w:val="StyleBoldUnderline"/>
        </w:rPr>
        <w:t>What's the upper bound of "little"? For all I know, some of the 600 would deem a drop of 500,000 jobs as falling below it.</w:t>
      </w:r>
      <w:r w:rsidRPr="00D626D3">
        <w:rPr>
          <w:sz w:val="14"/>
        </w:rPr>
        <w:t xml:space="preserve"> Third, and most important, </w:t>
      </w:r>
      <w:r w:rsidRPr="00D626D3">
        <w:rPr>
          <w:rStyle w:val="StyleBoldUnderline"/>
        </w:rPr>
        <w:t xml:space="preserve">previous increases in the minimum wage -- the increases that form the "weight of evidence" -- have mostly been </w:t>
      </w:r>
      <w:r w:rsidRPr="00D626D3">
        <w:rPr>
          <w:rStyle w:val="Box"/>
        </w:rPr>
        <w:t>smaller</w:t>
      </w:r>
      <w:r w:rsidRPr="00D626D3">
        <w:rPr>
          <w:rStyle w:val="StyleBoldUnderline"/>
        </w:rPr>
        <w:t xml:space="preserve"> than the proposed increase from $7.25 to $10.10. The CBO rightly emphasizes this.</w:t>
      </w:r>
      <w:r>
        <w:rPr>
          <w:rStyle w:val="StyleBoldUnderline"/>
        </w:rPr>
        <w:t xml:space="preserve"> </w:t>
      </w:r>
      <w:r w:rsidRPr="00D626D3">
        <w:rPr>
          <w:rStyle w:val="StyleBoldUnderline"/>
        </w:rPr>
        <w:t>The proposed increase would take the inflation-adjusted minimum wage to its highest level in more than 40 years.</w:t>
      </w:r>
      <w:r w:rsidRPr="00D626D3">
        <w:rPr>
          <w:sz w:val="14"/>
        </w:rPr>
        <w:t xml:space="preserve"> </w:t>
      </w:r>
      <w:r w:rsidRPr="00D626D3">
        <w:rPr>
          <w:rStyle w:val="Box"/>
        </w:rPr>
        <w:t>It would be unusually high</w:t>
      </w:r>
      <w:r w:rsidRPr="00D626D3">
        <w:rPr>
          <w:sz w:val="14"/>
        </w:rPr>
        <w:t xml:space="preserve">, as well, </w:t>
      </w:r>
      <w:r w:rsidRPr="00D626D3">
        <w:rPr>
          <w:rStyle w:val="StyleBoldUnderline"/>
        </w:rPr>
        <w:t>in relation to market incomes</w:t>
      </w:r>
      <w:r w:rsidRPr="00D626D3">
        <w:rPr>
          <w:sz w:val="14"/>
        </w:rPr>
        <w:t>, exceeding the 10th percentile of workers' wages, again for the first time since the 1970s (see chart). In addition</w:t>
      </w:r>
      <w:r w:rsidRPr="00D626D3">
        <w:rPr>
          <w:rStyle w:val="StyleBoldUnderline"/>
        </w:rPr>
        <w:t>, the new rate would be indexed -- hence permanent, unlike all previous increases.</w:t>
      </w:r>
      <w:r w:rsidRPr="00D626D3">
        <w:rPr>
          <w:sz w:val="14"/>
        </w:rPr>
        <w:t xml:space="preserve"> (In purchasing-power terms, by the way, a minimum wage of $10.10 would be among the highest in the advanced economies.) Finally, the 600 talk of little or no effect "even during times of weakness in the labor market." Maybe, but </w:t>
      </w:r>
      <w:r w:rsidRPr="00D626D3">
        <w:rPr>
          <w:rStyle w:val="StyleBoldUnderline"/>
        </w:rPr>
        <w:t>when was the labor market last as weak as this?</w:t>
      </w:r>
      <w:r w:rsidRPr="00D626D3">
        <w:rPr>
          <w:sz w:val="14"/>
        </w:rPr>
        <w:t xml:space="preserve"> </w:t>
      </w:r>
      <w:r w:rsidRPr="00D626D3">
        <w:rPr>
          <w:rStyle w:val="StyleBoldUnderline"/>
        </w:rPr>
        <w:t xml:space="preserve">And when has it ever been both this weak and asked, </w:t>
      </w:r>
      <w:r w:rsidRPr="00D626D3">
        <w:rPr>
          <w:sz w:val="14"/>
        </w:rPr>
        <w:t xml:space="preserve">at the same time, to </w:t>
      </w:r>
      <w:r w:rsidRPr="00D626D3">
        <w:rPr>
          <w:rStyle w:val="StyleBoldUnderline"/>
        </w:rPr>
        <w:t xml:space="preserve">absorb the effects of a </w:t>
      </w:r>
      <w:r w:rsidRPr="00D626D3">
        <w:rPr>
          <w:rStyle w:val="Box"/>
        </w:rPr>
        <w:t>major health-care reform</w:t>
      </w:r>
      <w:r w:rsidRPr="00D626D3">
        <w:rPr>
          <w:rStyle w:val="StyleBoldUnderline"/>
        </w:rPr>
        <w:t xml:space="preserve"> that will raise the cost of labor to at least some employers.</w:t>
      </w:r>
      <w:r>
        <w:rPr>
          <w:rStyle w:val="StyleBoldUnderline"/>
        </w:rPr>
        <w:t xml:space="preserve"> </w:t>
      </w:r>
      <w:r w:rsidRPr="00D626D3">
        <w:rPr>
          <w:sz w:val="14"/>
        </w:rPr>
        <w:t xml:space="preserve">In all these ways, </w:t>
      </w:r>
      <w:r w:rsidRPr="00D626D3">
        <w:rPr>
          <w:rStyle w:val="StyleBoldUnderline"/>
        </w:rPr>
        <w:t>what's proposed is a little out of the ordinary, and the CBO is right to bear this in mind when considering evidence drawn from previous increases.</w:t>
      </w:r>
    </w:p>
    <w:p w14:paraId="312E92C6" w14:textId="77777777" w:rsidR="00DB356B" w:rsidRDefault="00DB356B" w:rsidP="00DB356B"/>
    <w:p w14:paraId="62C188CC" w14:textId="77777777" w:rsidR="00DB356B" w:rsidRDefault="00DB356B" w:rsidP="00DB356B"/>
    <w:p w14:paraId="35A9F644" w14:textId="77777777" w:rsidR="00DB356B" w:rsidRDefault="00DB356B" w:rsidP="00DB356B"/>
    <w:p w14:paraId="545967B8" w14:textId="77777777" w:rsidR="00DB356B" w:rsidRDefault="00DB356B" w:rsidP="00DB356B"/>
    <w:p w14:paraId="04ECCF98" w14:textId="77777777" w:rsidR="00DB356B" w:rsidRDefault="00DB356B" w:rsidP="00DB356B"/>
    <w:p w14:paraId="0BE4B437" w14:textId="77777777" w:rsidR="00DB356B" w:rsidRDefault="00DB356B" w:rsidP="00DB356B">
      <w:pPr>
        <w:pStyle w:val="Heading4"/>
      </w:pPr>
      <w:r>
        <w:t xml:space="preserve">Minimum wage has little effect on economic spending- job creation key </w:t>
      </w:r>
    </w:p>
    <w:p w14:paraId="5FE26C15" w14:textId="77777777" w:rsidR="00DB356B" w:rsidRDefault="00DB356B" w:rsidP="00DB356B">
      <w:proofErr w:type="spellStart"/>
      <w:r w:rsidRPr="005D0344">
        <w:rPr>
          <w:rStyle w:val="StyleStyleBold12pt"/>
        </w:rPr>
        <w:t>Ingbresten</w:t>
      </w:r>
      <w:proofErr w:type="spellEnd"/>
      <w:r w:rsidRPr="005D0344">
        <w:rPr>
          <w:rStyle w:val="StyleStyleBold12pt"/>
        </w:rPr>
        <w:t xml:space="preserve"> 1/28</w:t>
      </w:r>
      <w:r>
        <w:t xml:space="preserve"> (</w:t>
      </w:r>
      <w:r w:rsidRPr="005D0344">
        <w:t xml:space="preserve">Roger </w:t>
      </w:r>
      <w:proofErr w:type="spellStart"/>
      <w:r w:rsidRPr="005D0344">
        <w:t>Ingbretsen</w:t>
      </w:r>
      <w:proofErr w:type="spellEnd"/>
      <w:r w:rsidRPr="005D0344">
        <w:t xml:space="preserve"> "Minimum Wage and Income Inequality" 1/28/2014 mesquitecitizen.com/</w:t>
      </w:r>
      <w:proofErr w:type="spellStart"/>
      <w:r w:rsidRPr="005D0344">
        <w:t>viewnews.php?newsid</w:t>
      </w:r>
      <w:proofErr w:type="spellEnd"/>
      <w:r w:rsidRPr="005D0344">
        <w:t>=6880&amp;id=69</w:t>
      </w:r>
      <w:r>
        <w:t xml:space="preserve"> date accessed: 2/21/14) TM</w:t>
      </w:r>
    </w:p>
    <w:p w14:paraId="0C59541F" w14:textId="77777777" w:rsidR="00DB356B" w:rsidRDefault="00DB356B" w:rsidP="00DB356B"/>
    <w:p w14:paraId="59FCF1B7" w14:textId="77777777" w:rsidR="00DB356B" w:rsidRDefault="00DB356B" w:rsidP="00DB356B">
      <w:r>
        <w:t xml:space="preserve">The </w:t>
      </w:r>
      <w:r w:rsidRPr="004309F5">
        <w:rPr>
          <w:rStyle w:val="StyleBoldUnderline"/>
        </w:rPr>
        <w:t>minimum wage</w:t>
      </w:r>
      <w:r>
        <w:t xml:space="preserve"> and </w:t>
      </w:r>
      <w:r w:rsidRPr="004309F5">
        <w:rPr>
          <w:rStyle w:val="StyleBoldUnderline"/>
        </w:rPr>
        <w:t>income inequality</w:t>
      </w:r>
      <w:r>
        <w:t xml:space="preserve"> </w:t>
      </w:r>
      <w:r w:rsidRPr="004309F5">
        <w:rPr>
          <w:rStyle w:val="StyleBoldUnderline"/>
        </w:rPr>
        <w:t>appears to be</w:t>
      </w:r>
      <w:r>
        <w:t xml:space="preserve"> </w:t>
      </w:r>
      <w:r w:rsidRPr="004309F5">
        <w:rPr>
          <w:rStyle w:val="StyleBoldUnderline"/>
        </w:rPr>
        <w:t>the latest buzzwords in politics these days</w:t>
      </w:r>
      <w:r>
        <w:t>. Once again Americans are being led into a class warfare discussion in the name of “fairness.” It is sad that the focus cannot be centered on developing “family-wage jobs” for the middle-class rather than attempting to pit the entry-level, low skilled employee against the CEO.</w:t>
      </w:r>
      <w:r w:rsidRPr="004309F5">
        <w:rPr>
          <w:sz w:val="12"/>
        </w:rPr>
        <w:t xml:space="preserve">¶ ¶ </w:t>
      </w:r>
      <w:r>
        <w:t xml:space="preserve">Because </w:t>
      </w:r>
      <w:r w:rsidRPr="005D0344">
        <w:rPr>
          <w:rStyle w:val="Emphasis"/>
        </w:rPr>
        <w:t>the economy is not turning around</w:t>
      </w:r>
      <w:r>
        <w:t xml:space="preserve"> and producing good solid jobs, </w:t>
      </w:r>
      <w:r w:rsidRPr="005D0344">
        <w:rPr>
          <w:rStyle w:val="StyleBoldUnderline"/>
        </w:rPr>
        <w:t>the effort is now focused on making low skill, minimum wage, and entry-level jobs into what some in government now want to be the new norm in employment.</w:t>
      </w:r>
      <w:r>
        <w:t xml:space="preserve"> Yes there should be concerns about the disproportionate spread of low-wage jobs in the U.S. economy. But, </w:t>
      </w:r>
      <w:r w:rsidRPr="005D0344">
        <w:rPr>
          <w:rStyle w:val="Emphasis"/>
        </w:rPr>
        <w:t xml:space="preserve">raising the wages </w:t>
      </w:r>
      <w:r>
        <w:t xml:space="preserve">of low skill entry-level jobs </w:t>
      </w:r>
      <w:r w:rsidRPr="005D0344">
        <w:rPr>
          <w:rStyle w:val="StyleBoldUnderline"/>
        </w:rPr>
        <w:t>does not provide people with careers</w:t>
      </w:r>
      <w:r>
        <w:t xml:space="preserve"> </w:t>
      </w:r>
      <w:r w:rsidRPr="005D0344">
        <w:rPr>
          <w:rStyle w:val="Emphasis"/>
        </w:rPr>
        <w:t xml:space="preserve">that will sustain family wage </w:t>
      </w:r>
      <w:proofErr w:type="spellStart"/>
      <w:r w:rsidRPr="005D0344">
        <w:rPr>
          <w:rStyle w:val="Emphasis"/>
        </w:rPr>
        <w:t>incomes.</w:t>
      </w:r>
      <w:r w:rsidRPr="005D0344">
        <w:rPr>
          <w:rStyle w:val="StyleBoldUnderline"/>
        </w:rPr>
        <w:t>There</w:t>
      </w:r>
      <w:proofErr w:type="spellEnd"/>
      <w:r w:rsidRPr="005D0344">
        <w:rPr>
          <w:rStyle w:val="StyleBoldUnderline"/>
        </w:rPr>
        <w:t xml:space="preserve"> has always been</w:t>
      </w:r>
      <w:r>
        <w:t xml:space="preserve"> and will most likely always be </w:t>
      </w:r>
      <w:r w:rsidRPr="005D0344">
        <w:rPr>
          <w:rStyle w:val="StyleBoldUnderline"/>
        </w:rPr>
        <w:t>entry level jobs</w:t>
      </w:r>
      <w:r>
        <w:t xml:space="preserve"> where mainly teenagers, young people and those lacking a basic education will start their first job. The vast majority of entry level of jobs pay what the job is worth, not what someone determines is an “arbitrary fair wage.”</w:t>
      </w:r>
      <w:r w:rsidRPr="004309F5">
        <w:rPr>
          <w:sz w:val="12"/>
        </w:rPr>
        <w:t xml:space="preserve">¶ ¶ </w:t>
      </w:r>
      <w:proofErr w:type="gramStart"/>
      <w:r>
        <w:t>As</w:t>
      </w:r>
      <w:proofErr w:type="gramEnd"/>
      <w:r>
        <w:t xml:space="preserve"> a country </w:t>
      </w:r>
      <w:r w:rsidRPr="005D0344">
        <w:rPr>
          <w:rStyle w:val="Emphasis"/>
        </w:rPr>
        <w:t xml:space="preserve">we should </w:t>
      </w:r>
      <w:r>
        <w:t xml:space="preserve">collectively be engaged in </w:t>
      </w:r>
      <w:r w:rsidRPr="005D0344">
        <w:rPr>
          <w:rStyle w:val="Emphasis"/>
        </w:rPr>
        <w:t>develop</w:t>
      </w:r>
      <w:r>
        <w:t xml:space="preserve">ing </w:t>
      </w:r>
      <w:r w:rsidRPr="005D0344">
        <w:rPr>
          <w:rStyle w:val="Emphasis"/>
        </w:rPr>
        <w:t xml:space="preserve">new industries </w:t>
      </w:r>
      <w:r>
        <w:t xml:space="preserve">and </w:t>
      </w:r>
      <w:r w:rsidRPr="005D0344">
        <w:rPr>
          <w:rStyle w:val="Emphasis"/>
        </w:rPr>
        <w:t>enhancing</w:t>
      </w:r>
      <w:r>
        <w:t xml:space="preserve"> our</w:t>
      </w:r>
      <w:r w:rsidRPr="005D0344">
        <w:rPr>
          <w:rStyle w:val="Emphasis"/>
        </w:rPr>
        <w:t xml:space="preserve"> old tech</w:t>
      </w:r>
      <w:r>
        <w:t xml:space="preserve">nologies </w:t>
      </w:r>
      <w:r w:rsidRPr="005D0344">
        <w:rPr>
          <w:rStyle w:val="Emphasis"/>
        </w:rPr>
        <w:t>so they can</w:t>
      </w:r>
      <w:r>
        <w:t xml:space="preserve"> </w:t>
      </w:r>
      <w:r w:rsidRPr="005D0344">
        <w:rPr>
          <w:rStyle w:val="Emphasis"/>
        </w:rPr>
        <w:t>suppor</w:t>
      </w:r>
      <w:r>
        <w:t xml:space="preserve">t the kind of </w:t>
      </w:r>
      <w:r w:rsidRPr="005D0344">
        <w:rPr>
          <w:rStyle w:val="Emphasis"/>
        </w:rPr>
        <w:t>good paying jobs</w:t>
      </w:r>
      <w:r>
        <w:t xml:space="preserve"> we experienced in past decades. </w:t>
      </w:r>
      <w:r w:rsidRPr="005D0344">
        <w:rPr>
          <w:rStyle w:val="StyleBoldUnderline"/>
        </w:rPr>
        <w:t>We must build an economy that sustains family wage incomes</w:t>
      </w:r>
      <w:r>
        <w:t xml:space="preserve">. </w:t>
      </w:r>
      <w:r w:rsidRPr="005D0344">
        <w:rPr>
          <w:rStyle w:val="StyleBoldUnderline"/>
        </w:rPr>
        <w:t>Then we need to retrain and reskill individuals to meet the employment needs of those well-paying position</w:t>
      </w:r>
      <w:r>
        <w:t>s.</w:t>
      </w:r>
      <w:r w:rsidRPr="004309F5">
        <w:rPr>
          <w:sz w:val="12"/>
        </w:rPr>
        <w:t xml:space="preserve">¶ ¶ </w:t>
      </w:r>
      <w:r w:rsidRPr="005D0344">
        <w:rPr>
          <w:rStyle w:val="StyleBoldUnderline"/>
        </w:rPr>
        <w:t>Increasing the price of a hamburge</w:t>
      </w:r>
      <w:r>
        <w:t xml:space="preserve">r </w:t>
      </w:r>
      <w:r w:rsidRPr="005D0344">
        <w:rPr>
          <w:rStyle w:val="Emphasis"/>
        </w:rPr>
        <w:t>(which will happen</w:t>
      </w:r>
      <w:r>
        <w:t xml:space="preserve">) </w:t>
      </w:r>
      <w:r w:rsidRPr="005D0344">
        <w:rPr>
          <w:rStyle w:val="StyleBoldUnderline"/>
        </w:rPr>
        <w:t xml:space="preserve">to cover the increase in the minimum wage </w:t>
      </w:r>
      <w:r w:rsidRPr="005D0344">
        <w:rPr>
          <w:rStyle w:val="Emphasis"/>
        </w:rPr>
        <w:t>will not put more money in the hands of the average consumer</w:t>
      </w:r>
      <w:r>
        <w:t xml:space="preserve">. </w:t>
      </w:r>
      <w:r w:rsidRPr="005D0344">
        <w:rPr>
          <w:rStyle w:val="StyleBoldUnderline"/>
        </w:rPr>
        <w:t>Increasing the minimum wage</w:t>
      </w:r>
      <w:r>
        <w:t xml:space="preserve"> </w:t>
      </w:r>
      <w:r w:rsidRPr="005D0344">
        <w:rPr>
          <w:rStyle w:val="StyleBoldUnderline"/>
        </w:rPr>
        <w:t>will simply put just a little more money in the hands of that consumer</w:t>
      </w:r>
      <w:r>
        <w:t xml:space="preserve">, </w:t>
      </w:r>
      <w:r w:rsidRPr="005D0344">
        <w:rPr>
          <w:rStyle w:val="Emphasis"/>
        </w:rPr>
        <w:t>which will not spur the kind consumer spending and economic growth required to come out of the present recession.</w:t>
      </w:r>
      <w:r w:rsidRPr="004309F5">
        <w:rPr>
          <w:sz w:val="12"/>
        </w:rPr>
        <w:t xml:space="preserve">¶ ¶ </w:t>
      </w:r>
      <w:proofErr w:type="gramStart"/>
      <w:r w:rsidRPr="005D0344">
        <w:rPr>
          <w:rStyle w:val="StyleBoldUnderline"/>
        </w:rPr>
        <w:t>A</w:t>
      </w:r>
      <w:proofErr w:type="gramEnd"/>
      <w:r w:rsidRPr="005D0344">
        <w:rPr>
          <w:rStyle w:val="StyleBoldUnderline"/>
        </w:rPr>
        <w:t xml:space="preserve"> family</w:t>
      </w:r>
      <w:r>
        <w:t xml:space="preserve"> – whether traditional or single parent – </w:t>
      </w:r>
      <w:r w:rsidRPr="005D0344">
        <w:rPr>
          <w:rStyle w:val="StyleBoldUnderline"/>
        </w:rPr>
        <w:t>should not depend on a minimum wage job to support their needs</w:t>
      </w:r>
      <w:r>
        <w:t xml:space="preserve">. It takes more and always has. </w:t>
      </w:r>
      <w:r w:rsidRPr="005D0344">
        <w:rPr>
          <w:rStyle w:val="StyleBoldUnderline"/>
        </w:rPr>
        <w:t>The focus should be to create and enhance job and career opportunities which can truly support a family</w:t>
      </w:r>
      <w:r>
        <w:t>.</w:t>
      </w:r>
      <w:r w:rsidRPr="004309F5">
        <w:rPr>
          <w:sz w:val="12"/>
        </w:rPr>
        <w:t xml:space="preserve">¶ </w:t>
      </w:r>
    </w:p>
    <w:p w14:paraId="57D1EC1F" w14:textId="77777777" w:rsidR="00DB356B" w:rsidRDefault="00DB356B" w:rsidP="00DB356B"/>
    <w:p w14:paraId="2B5C37A8" w14:textId="77777777" w:rsidR="00DB356B" w:rsidRDefault="00DB356B" w:rsidP="00DB356B"/>
    <w:p w14:paraId="0BCFEC12" w14:textId="77777777" w:rsidR="00DB356B" w:rsidRDefault="00DB356B" w:rsidP="00DB356B">
      <w:pPr>
        <w:pStyle w:val="Heading4"/>
      </w:pPr>
      <w:r>
        <w:t>Studies prove- causes job loss</w:t>
      </w:r>
    </w:p>
    <w:p w14:paraId="42A01F51" w14:textId="77777777" w:rsidR="00DB356B" w:rsidRDefault="00DB356B" w:rsidP="00DB356B">
      <w:r w:rsidRPr="0025527B">
        <w:rPr>
          <w:rStyle w:val="StyleStyleBold12pt"/>
        </w:rPr>
        <w:t>Martin 2/21</w:t>
      </w:r>
      <w:r>
        <w:t xml:space="preserve"> (</w:t>
      </w:r>
      <w:r w:rsidRPr="0025527B">
        <w:t>Aaron Martin "CBO report predicts impact of minimum wage increases" 2/21/14 riponadvance.com/news/cbo-report-predicts-impact-minimum-wage-increases/6683</w:t>
      </w:r>
      <w:r>
        <w:t xml:space="preserve"> date accessed: 2/21/14) TM</w:t>
      </w:r>
    </w:p>
    <w:p w14:paraId="13DE49C9" w14:textId="77777777" w:rsidR="00DB356B" w:rsidRDefault="00DB356B" w:rsidP="00DB356B"/>
    <w:p w14:paraId="51C151F3" w14:textId="77777777" w:rsidR="00DB356B" w:rsidRDefault="00DB356B" w:rsidP="00DB356B">
      <w:r>
        <w:t xml:space="preserve">Sen. Lamar Alexander (R-Tenn.) said on Wednesday that a </w:t>
      </w:r>
      <w:r w:rsidRPr="0025527B">
        <w:rPr>
          <w:rStyle w:val="StyleBoldUnderline"/>
        </w:rPr>
        <w:t>report released by the</w:t>
      </w:r>
      <w:r>
        <w:t xml:space="preserve"> </w:t>
      </w:r>
      <w:r w:rsidRPr="0025527B">
        <w:rPr>
          <w:rStyle w:val="StyleBoldUnderline"/>
        </w:rPr>
        <w:t>C</w:t>
      </w:r>
      <w:r>
        <w:t xml:space="preserve">ongressional </w:t>
      </w:r>
      <w:r w:rsidRPr="0025527B">
        <w:rPr>
          <w:rStyle w:val="StyleBoldUnderline"/>
        </w:rPr>
        <w:t>B</w:t>
      </w:r>
      <w:r>
        <w:t xml:space="preserve">udget </w:t>
      </w:r>
      <w:r w:rsidRPr="0025527B">
        <w:rPr>
          <w:rStyle w:val="StyleBoldUnderline"/>
        </w:rPr>
        <w:t>O</w:t>
      </w:r>
      <w:r>
        <w:t xml:space="preserve">ffice </w:t>
      </w:r>
      <w:r w:rsidRPr="0025527B">
        <w:rPr>
          <w:rStyle w:val="StyleBoldUnderline"/>
        </w:rPr>
        <w:t xml:space="preserve">proves that increasing the minimum wage would lead to fewer jobs and less opportunity for workers.¶ </w:t>
      </w:r>
      <w:proofErr w:type="gramStart"/>
      <w:r w:rsidRPr="0025527B">
        <w:t>Raising</w:t>
      </w:r>
      <w:proofErr w:type="gramEnd"/>
      <w:r w:rsidRPr="0025527B">
        <w:t xml:space="preserve"> the minimum wage to $10.10 in three steps between</w:t>
      </w:r>
      <w:r>
        <w:t xml:space="preserve"> 2014 and 2016 would </w:t>
      </w:r>
      <w:r w:rsidRPr="0025527B">
        <w:rPr>
          <w:rStyle w:val="Emphasis"/>
        </w:rPr>
        <w:t xml:space="preserve">lead to approximately 500,000 </w:t>
      </w:r>
      <w:r w:rsidRPr="0025527B">
        <w:t>lost jobs</w:t>
      </w:r>
      <w:r>
        <w:t xml:space="preserve">, according to the CBO report. The report concluded that there’s a chance the move would lead to anything from “a slight reduction” in employment </w:t>
      </w:r>
      <w:r w:rsidRPr="0025527B">
        <w:rPr>
          <w:rStyle w:val="Emphasis"/>
        </w:rPr>
        <w:t>to 1 million jobs lost.</w:t>
      </w:r>
      <w:r w:rsidRPr="0025527B">
        <w:rPr>
          <w:sz w:val="12"/>
        </w:rPr>
        <w:t xml:space="preserve">¶ </w:t>
      </w:r>
      <w:r>
        <w:t xml:space="preserve">Alexander, the ranking member of the </w:t>
      </w:r>
      <w:r w:rsidRPr="0025527B">
        <w:rPr>
          <w:rStyle w:val="StyleBoldUnderline"/>
        </w:rPr>
        <w:t>Senate Health, Education, Labor and Pensions Committee</w:t>
      </w:r>
      <w:r>
        <w:t xml:space="preserve">, </w:t>
      </w:r>
      <w:r w:rsidRPr="0025527B">
        <w:rPr>
          <w:rStyle w:val="StyleBoldUnderline"/>
        </w:rPr>
        <w:t>called for workforce training and job creation measures rather than a higher minimum wage.</w:t>
      </w:r>
      <w:r w:rsidRPr="0025527B">
        <w:rPr>
          <w:sz w:val="12"/>
        </w:rPr>
        <w:t xml:space="preserve">¶ </w:t>
      </w:r>
      <w:r>
        <w:t xml:space="preserve">“This CBO report reiterates </w:t>
      </w:r>
      <w:r w:rsidRPr="0025527B">
        <w:rPr>
          <w:rStyle w:val="StyleBoldUnderline"/>
        </w:rPr>
        <w:t>a fundamental principle of our free-market economy: increasing the minimum wage eliminates jobs, cuts off the bottom rung of the economic ladder and reduces opportunity,” A</w:t>
      </w:r>
      <w:r>
        <w:t xml:space="preserve">lexander said. “Instead of minimum wages, </w:t>
      </w:r>
      <w:r w:rsidRPr="0025527B">
        <w:rPr>
          <w:rStyle w:val="Emphasis"/>
        </w:rPr>
        <w:t>the goal should be higher family incomes</w:t>
      </w:r>
      <w:r>
        <w:t xml:space="preserve">. To do that, </w:t>
      </w:r>
      <w:r w:rsidRPr="0025527B">
        <w:rPr>
          <w:rStyle w:val="StyleBoldUnderline"/>
        </w:rPr>
        <w:t xml:space="preserve">we should liberate the free enterprise system from Obama regulations and make it easier to create jobs, provide more job training, and offer more choices of good schools to children of low-income parents.”¶ </w:t>
      </w:r>
      <w:proofErr w:type="gramStart"/>
      <w:r w:rsidRPr="0025527B">
        <w:rPr>
          <w:rStyle w:val="StyleBoldUnderline"/>
        </w:rPr>
        <w:t>If</w:t>
      </w:r>
      <w:proofErr w:type="gramEnd"/>
      <w:r>
        <w:t xml:space="preserve"> the minimum wage were raised to $9 by 2016, an estimated 100,000 jobs would be cut. Approximately 7.6 million workers who earn minimum wage would receive more take-home pay, and the move would also lead to higher pay for those who currently make more than minimum wage, according to the CBO report.</w:t>
      </w:r>
    </w:p>
    <w:p w14:paraId="0071BE62" w14:textId="77777777" w:rsidR="00DB356B" w:rsidRDefault="00DB356B" w:rsidP="00365BD1">
      <w:pPr>
        <w:pStyle w:val="Heading1"/>
      </w:pPr>
      <w:bookmarkStart w:id="40" w:name="_Toc265584480"/>
      <w:r>
        <w:lastRenderedPageBreak/>
        <w:t>Not key</w:t>
      </w:r>
      <w:bookmarkEnd w:id="40"/>
      <w:r>
        <w:t xml:space="preserve"> </w:t>
      </w:r>
    </w:p>
    <w:p w14:paraId="26A166AE" w14:textId="77777777" w:rsidR="00DB356B" w:rsidRDefault="00DB356B" w:rsidP="00DB356B">
      <w:pPr>
        <w:pStyle w:val="Heading4"/>
      </w:pPr>
      <w:r>
        <w:t xml:space="preserve">Key Stone XL key to economy </w:t>
      </w:r>
    </w:p>
    <w:p w14:paraId="18ECFA14" w14:textId="77777777" w:rsidR="00DB356B" w:rsidRDefault="00DB356B" w:rsidP="00DB356B">
      <w:r w:rsidRPr="00CA5540">
        <w:rPr>
          <w:rStyle w:val="StyleStyleBold12pt"/>
        </w:rPr>
        <w:t>Howell 2/19</w:t>
      </w:r>
      <w:r>
        <w:t xml:space="preserve"> (</w:t>
      </w:r>
      <w:r w:rsidRPr="00CA5540">
        <w:t xml:space="preserve">Tom Howell- Washington Times "Stimulate job growth with Keystone XL, not minimum-wage hike: Sen. Thune" 2/19/14 </w:t>
      </w:r>
      <w:hyperlink r:id="rId19" w:history="1">
        <w:r w:rsidRPr="00D55339">
          <w:rPr>
            <w:rStyle w:val="Hyperlink"/>
          </w:rPr>
          <w:t>www.washingtontimes.com/news/2014/feb/19/stimulate-job-growth-keystone-xl-not-minimum-wage-/</w:t>
        </w:r>
      </w:hyperlink>
      <w:r>
        <w:t xml:space="preserve"> date accessed: 2/21/14) TM</w:t>
      </w:r>
    </w:p>
    <w:p w14:paraId="5642A094" w14:textId="77777777" w:rsidR="00DB356B" w:rsidRDefault="00DB356B" w:rsidP="00DB356B"/>
    <w:p w14:paraId="55171EA6" w14:textId="77777777" w:rsidR="00DB356B" w:rsidRDefault="00DB356B" w:rsidP="00DB356B">
      <w:pPr>
        <w:rPr>
          <w:rStyle w:val="StyleBoldUnderline"/>
        </w:rPr>
      </w:pPr>
      <w:r>
        <w:t xml:space="preserve">Sen. John Thune said Wednesday </w:t>
      </w:r>
      <w:r w:rsidRPr="00CA5540">
        <w:rPr>
          <w:rStyle w:val="StyleBoldUnderline"/>
        </w:rPr>
        <w:t>there is “low-hanging fruit” to stimulate job growth</w:t>
      </w:r>
      <w:r>
        <w:t xml:space="preserve"> </w:t>
      </w:r>
      <w:r w:rsidRPr="00CA5540">
        <w:t xml:space="preserve">— </w:t>
      </w:r>
      <w:r w:rsidRPr="00CA5540">
        <w:rPr>
          <w:rStyle w:val="Emphasis"/>
        </w:rPr>
        <w:t>the Keystone XL oil pipeline project</w:t>
      </w:r>
      <w:r>
        <w:t xml:space="preserve"> for one </w:t>
      </w:r>
      <w:r w:rsidRPr="00CA5540">
        <w:rPr>
          <w:rStyle w:val="StyleBoldUnderline"/>
        </w:rPr>
        <w:t xml:space="preserve">— that would help Americans climb out of tough economic times </w:t>
      </w:r>
      <w:r w:rsidRPr="00CA5540">
        <w:rPr>
          <w:rStyle w:val="Emphasis"/>
        </w:rPr>
        <w:t xml:space="preserve">without </w:t>
      </w:r>
      <w:r w:rsidRPr="00CA5540">
        <w:rPr>
          <w:rStyle w:val="StyleBoldUnderline"/>
        </w:rPr>
        <w:t xml:space="preserve">accepting a Democrat-led </w:t>
      </w:r>
      <w:r w:rsidRPr="00CA5540">
        <w:rPr>
          <w:rStyle w:val="Emphasis"/>
        </w:rPr>
        <w:t>bid to increase the minimum wage</w:t>
      </w:r>
      <w:r w:rsidRPr="00CA5540">
        <w:rPr>
          <w:highlight w:val="yellow"/>
        </w:rPr>
        <w:t>.</w:t>
      </w:r>
      <w:r w:rsidRPr="00CA5540">
        <w:rPr>
          <w:sz w:val="12"/>
          <w:highlight w:val="yellow"/>
        </w:rPr>
        <w:t>¶</w:t>
      </w:r>
      <w:r w:rsidRPr="00CA5540">
        <w:rPr>
          <w:sz w:val="12"/>
        </w:rPr>
        <w:t xml:space="preserve"> </w:t>
      </w:r>
      <w:r>
        <w:t>“</w:t>
      </w:r>
      <w:r w:rsidRPr="00CA5540">
        <w:rPr>
          <w:rStyle w:val="StyleBoldUnderline"/>
        </w:rPr>
        <w:t>If you want more jobs, you want more employment</w:t>
      </w:r>
      <w:r>
        <w:t xml:space="preserve">, </w:t>
      </w:r>
      <w:r w:rsidRPr="00CA5540">
        <w:rPr>
          <w:rStyle w:val="Emphasis"/>
        </w:rPr>
        <w:t>you don’t raise the price of it,”</w:t>
      </w:r>
      <w:r>
        <w:t xml:space="preserve"> Mr. Thune, South Dakota Republican, told MSNBC’s Morning Joe.</w:t>
      </w:r>
      <w:r w:rsidRPr="00CA5540">
        <w:rPr>
          <w:sz w:val="12"/>
        </w:rPr>
        <w:t xml:space="preserve">¶ </w:t>
      </w:r>
      <w:r>
        <w:t>He was responding to a Congressional Budget Office report released Tuesday that said raising the minimum wage to $10.10 an hour will cost the U.S. economy a half-million jobs by 2016 but will substantially boost wages for most low-income workers.</w:t>
      </w:r>
      <w:r w:rsidRPr="00CA5540">
        <w:rPr>
          <w:sz w:val="12"/>
        </w:rPr>
        <w:t xml:space="preserve">¶ </w:t>
      </w:r>
      <w:r w:rsidRPr="00CA5540">
        <w:rPr>
          <w:rStyle w:val="StyleBoldUnderline"/>
        </w:rPr>
        <w:t>Republicans predicted that the CBO report will bolster opposition on Capitol Hill</w:t>
      </w:r>
      <w:r>
        <w:t xml:space="preserve">, </w:t>
      </w:r>
      <w:r w:rsidRPr="00CA5540">
        <w:rPr>
          <w:rStyle w:val="StyleBoldUnderline"/>
        </w:rPr>
        <w:t>where the issue is likely to come up for votes in the next few weeks.¶ Mr. Thune said projects that directly create jobs would be more effective than a bureaucratic approach out of Washington.</w:t>
      </w:r>
    </w:p>
    <w:p w14:paraId="72FFB665" w14:textId="77777777" w:rsidR="00DB356B" w:rsidRDefault="00DB356B" w:rsidP="00DB356B">
      <w:pPr>
        <w:rPr>
          <w:rStyle w:val="StyleBoldUnderline"/>
        </w:rPr>
      </w:pPr>
    </w:p>
    <w:p w14:paraId="570536B4" w14:textId="77777777" w:rsidR="00DB356B" w:rsidRDefault="00DB356B" w:rsidP="00DB356B">
      <w:pPr>
        <w:rPr>
          <w:rStyle w:val="StyleBoldUnderline"/>
        </w:rPr>
      </w:pPr>
    </w:p>
    <w:p w14:paraId="7E107486" w14:textId="77777777" w:rsidR="00DB356B" w:rsidRDefault="00DB356B" w:rsidP="00365BD1">
      <w:pPr>
        <w:pStyle w:val="Heading1"/>
      </w:pPr>
      <w:bookmarkStart w:id="41" w:name="_Toc265584481"/>
      <w:r w:rsidRPr="00AC4758">
        <w:lastRenderedPageBreak/>
        <w:t>Doesn’t solve</w:t>
      </w:r>
      <w:bookmarkEnd w:id="41"/>
    </w:p>
    <w:p w14:paraId="5853306A" w14:textId="77777777" w:rsidR="00DB356B" w:rsidRPr="00AC4758" w:rsidRDefault="00DB356B" w:rsidP="00DB356B"/>
    <w:p w14:paraId="0A75368A" w14:textId="77777777" w:rsidR="00DB356B" w:rsidRPr="00AC4758" w:rsidRDefault="00DB356B" w:rsidP="00DB356B">
      <w:pPr>
        <w:pStyle w:val="Heading4"/>
      </w:pPr>
      <w:r w:rsidRPr="00AC4758">
        <w:t>Economics prove no impact to economy- studies prove</w:t>
      </w:r>
    </w:p>
    <w:p w14:paraId="4DBA126A" w14:textId="77777777" w:rsidR="00DB356B" w:rsidRPr="00AC4758" w:rsidRDefault="00DB356B" w:rsidP="00DB356B">
      <w:proofErr w:type="spellStart"/>
      <w:r w:rsidRPr="00AC4758">
        <w:rPr>
          <w:rStyle w:val="StyleStyleBold12pt"/>
        </w:rPr>
        <w:t>Pnnuru</w:t>
      </w:r>
      <w:proofErr w:type="spellEnd"/>
      <w:r w:rsidRPr="00AC4758">
        <w:rPr>
          <w:rStyle w:val="StyleStyleBold12pt"/>
        </w:rPr>
        <w:t xml:space="preserve"> 2/18</w:t>
      </w:r>
      <w:r w:rsidRPr="00AC4758">
        <w:t xml:space="preserve"> (Ramesh </w:t>
      </w:r>
      <w:proofErr w:type="spellStart"/>
      <w:r w:rsidRPr="00AC4758">
        <w:t>Ponnuru</w:t>
      </w:r>
      <w:proofErr w:type="spellEnd"/>
      <w:r w:rsidRPr="00AC4758">
        <w:t xml:space="preserve"> is a Bloomberg View columnist, a visiting fellow at the American Enterprise Institute and a senior editor at the National Review, "Raising the minimum wage is still a big mistake 2/18/14 articles.mcall.com/2014-02-18/opinion/mc-minimum-wage-raise-web-20140218_1_minimum-wage-minimum-wage-increases-26-percent date accessed: 2/21/14) TM</w:t>
      </w:r>
    </w:p>
    <w:p w14:paraId="766154E1" w14:textId="77777777" w:rsidR="00DB356B" w:rsidRDefault="00DB356B" w:rsidP="00DB356B">
      <w:pPr>
        <w:rPr>
          <w:rStyle w:val="StyleBoldUnderline"/>
        </w:rPr>
      </w:pPr>
    </w:p>
    <w:p w14:paraId="0F023CEB" w14:textId="77777777" w:rsidR="00DB356B" w:rsidRPr="00AC4758" w:rsidRDefault="00DB356B" w:rsidP="00DB356B">
      <w:r w:rsidRPr="00AC4758">
        <w:rPr>
          <w:rStyle w:val="StyleBoldUnderline"/>
        </w:rPr>
        <w:t>Raising the minimum</w:t>
      </w:r>
      <w:r w:rsidRPr="00AC4758">
        <w:t xml:space="preserve"> wage to $10.10 an hour, as President Barack Obama urged in his State of the Union address last month, is as popular an idea as ever. </w:t>
      </w:r>
      <w:r w:rsidRPr="00AC4758">
        <w:rPr>
          <w:rStyle w:val="Emphasis"/>
        </w:rPr>
        <w:t>It's also a worse idea than ever.¶</w:t>
      </w:r>
      <w:r w:rsidRPr="00AC4758">
        <w:rPr>
          <w:sz w:val="12"/>
        </w:rPr>
        <w:t xml:space="preserve"> </w:t>
      </w:r>
      <w:r w:rsidRPr="00AC4758">
        <w:t xml:space="preserve">Obama presented it as a way to help struggling families: "Americans overwhelmingly agree that no one who works full time should ever have to raise a family in poverty." That comment provides a misleading picture of who minimum-wage earners are. The White House's own graph promoting the idea shows that only </w:t>
      </w:r>
      <w:r w:rsidRPr="00AC4758">
        <w:rPr>
          <w:rStyle w:val="StyleBoldUnderline"/>
        </w:rPr>
        <w:t>26 percent of minimum-wage earners have kids. Thirty percent either have spouses and no kids or are kids themselves</w:t>
      </w:r>
      <w:r w:rsidRPr="00AC4758">
        <w:t xml:space="preserve">. </w:t>
      </w:r>
      <w:r w:rsidRPr="00AC4758">
        <w:rPr>
          <w:rStyle w:val="Emphasis"/>
        </w:rPr>
        <w:t>Raising the minimum wage is not an effective tool against poverty</w:t>
      </w:r>
      <w:r w:rsidRPr="00AC4758">
        <w:t xml:space="preserve">, either. A </w:t>
      </w:r>
      <w:r w:rsidRPr="00AC4758">
        <w:rPr>
          <w:rStyle w:val="StyleBoldUnderline"/>
        </w:rPr>
        <w:t>2010 study found</w:t>
      </w:r>
      <w:r w:rsidRPr="00AC4758">
        <w:t xml:space="preserve"> t</w:t>
      </w:r>
      <w:r w:rsidRPr="00AC4758">
        <w:rPr>
          <w:rStyle w:val="StyleBoldUnderline"/>
        </w:rPr>
        <w:t>hat</w:t>
      </w:r>
      <w:r w:rsidRPr="00AC4758">
        <w:t xml:space="preserve"> </w:t>
      </w:r>
      <w:r w:rsidRPr="00AC4758">
        <w:rPr>
          <w:rStyle w:val="Emphasis"/>
        </w:rPr>
        <w:t>state poverty rates were unaffected by minimum-wage increases</w:t>
      </w:r>
      <w:r w:rsidRPr="00AC4758">
        <w:t xml:space="preserve">. It also found that </w:t>
      </w:r>
      <w:r w:rsidRPr="00AC4758">
        <w:rPr>
          <w:rStyle w:val="StyleBoldUnderline"/>
        </w:rPr>
        <w:t>if the minimum wage were raised to $9.50 an hour from $7.25</w:t>
      </w:r>
      <w:r w:rsidRPr="00AC4758">
        <w:t xml:space="preserve">, </w:t>
      </w:r>
      <w:r w:rsidRPr="00AC4758">
        <w:rPr>
          <w:rStyle w:val="Emphasis"/>
        </w:rPr>
        <w:t>only 11 percent of the beneficiaries would be people who live in poor households</w:t>
      </w:r>
      <w:r w:rsidRPr="00AC4758">
        <w:t xml:space="preserve">. </w:t>
      </w:r>
      <w:r w:rsidRPr="00AC4758">
        <w:rPr>
          <w:rStyle w:val="StyleBoldUnderline"/>
        </w:rPr>
        <w:t xml:space="preserve">Forty-two percent would be people living in households making more than three times the poverty line </w:t>
      </w:r>
      <w:r w:rsidRPr="00AC4758">
        <w:t>(</w:t>
      </w:r>
      <w:r w:rsidRPr="00AC4758">
        <w:rPr>
          <w:rStyle w:val="StyleBoldUnderline"/>
        </w:rPr>
        <w:t>which means they're well above the country's median household income)</w:t>
      </w:r>
      <w:r w:rsidRPr="00AC4758">
        <w:t>.</w:t>
      </w:r>
      <w:r w:rsidRPr="00AC4758">
        <w:rPr>
          <w:sz w:val="12"/>
        </w:rPr>
        <w:t xml:space="preserve">¶ </w:t>
      </w:r>
      <w:r w:rsidRPr="00AC4758">
        <w:t xml:space="preserve">So </w:t>
      </w:r>
      <w:r w:rsidRPr="00AC4758">
        <w:rPr>
          <w:rStyle w:val="StyleBoldUnderline"/>
        </w:rPr>
        <w:t>the benefits of raising the minimum wage are not as large as you might expect.</w:t>
      </w:r>
      <w:r w:rsidRPr="00AC4758">
        <w:t xml:space="preserve"> </w:t>
      </w:r>
      <w:r w:rsidRPr="00AC4758">
        <w:rPr>
          <w:rStyle w:val="StyleBoldUnderline"/>
        </w:rPr>
        <w:t>On to the costs.</w:t>
      </w:r>
      <w:r w:rsidRPr="00AC4758">
        <w:t xml:space="preserve"> For a long time, economists generally agreed that </w:t>
      </w:r>
      <w:r w:rsidRPr="00AC4758">
        <w:rPr>
          <w:rStyle w:val="StyleBoldUnderline"/>
        </w:rPr>
        <w:t>raising the minimum wage</w:t>
      </w:r>
      <w:r w:rsidRPr="00AC4758">
        <w:t xml:space="preserve"> </w:t>
      </w:r>
      <w:r w:rsidRPr="00AC4758">
        <w:rPr>
          <w:rStyle w:val="Emphasis"/>
        </w:rPr>
        <w:t>reduced employment</w:t>
      </w:r>
      <w:r w:rsidRPr="00AC4758">
        <w:t xml:space="preserve">. </w:t>
      </w:r>
      <w:r w:rsidRPr="00AC4758">
        <w:rPr>
          <w:rStyle w:val="Emphasis"/>
        </w:rPr>
        <w:t>The logic is straightforward enough: Raise the price of something, and people will buy less of it even when that "something" is labor</w:t>
      </w:r>
      <w:r w:rsidRPr="00AC4758">
        <w:t>, and the people in question are employers.</w:t>
      </w:r>
      <w:r w:rsidRPr="00AC4758">
        <w:rPr>
          <w:sz w:val="12"/>
        </w:rPr>
        <w:t xml:space="preserve">¶ </w:t>
      </w:r>
      <w:r w:rsidRPr="00AC4758">
        <w:t>In the 1990s, some prominent research caused economists to re-evaluate this issue. It suggested that raising the minimum wage did not lower employment, or at least not that much. Other</w:t>
      </w:r>
      <w:r w:rsidRPr="00AC4758">
        <w:rPr>
          <w:rStyle w:val="StyleBoldUnderline"/>
        </w:rPr>
        <w:t xml:space="preserve"> research</w:t>
      </w:r>
      <w:r w:rsidRPr="00AC4758">
        <w:t>, though</w:t>
      </w:r>
      <w:r w:rsidRPr="00AC4758">
        <w:rPr>
          <w:rStyle w:val="StyleBoldUnderline"/>
        </w:rPr>
        <w:t>, has</w:t>
      </w:r>
      <w:r w:rsidRPr="00AC4758">
        <w:t xml:space="preserve"> </w:t>
      </w:r>
      <w:r w:rsidRPr="00AC4758">
        <w:rPr>
          <w:rStyle w:val="StyleBoldUnderline"/>
        </w:rPr>
        <w:t>continued to suggest that doing so has a negative effect on job growth</w:t>
      </w:r>
      <w:r w:rsidRPr="00AC4758">
        <w:t xml:space="preserve">, </w:t>
      </w:r>
      <w:r w:rsidRPr="00AC4758">
        <w:rPr>
          <w:rStyle w:val="StyleBoldUnderline"/>
        </w:rPr>
        <w:t>especially for "younger workers and in industries with a higher proportion of low-wage workers</w:t>
      </w:r>
      <w:r w:rsidRPr="00AC4758">
        <w:t>."</w:t>
      </w:r>
      <w:r w:rsidRPr="00AC4758">
        <w:rPr>
          <w:sz w:val="12"/>
        </w:rPr>
        <w:t xml:space="preserve">¶ </w:t>
      </w:r>
    </w:p>
    <w:p w14:paraId="4BAFF382" w14:textId="77777777" w:rsidR="00DB356B" w:rsidRDefault="00DB356B" w:rsidP="00DB356B"/>
    <w:p w14:paraId="2C102540" w14:textId="0271D4E8" w:rsidR="00DB356B" w:rsidRDefault="00DB356B" w:rsidP="00365BD1">
      <w:pPr>
        <w:pStyle w:val="Heading1"/>
      </w:pPr>
      <w:bookmarkStart w:id="42" w:name="_Toc265584482"/>
      <w:r>
        <w:lastRenderedPageBreak/>
        <w:t>No war</w:t>
      </w:r>
      <w:bookmarkEnd w:id="42"/>
    </w:p>
    <w:p w14:paraId="7631C593" w14:textId="77777777" w:rsidR="00DB356B" w:rsidRPr="008F2E9A" w:rsidRDefault="00DB356B" w:rsidP="00DB356B">
      <w:pPr>
        <w:pStyle w:val="Heading4"/>
      </w:pPr>
      <w:r>
        <w:t xml:space="preserve">No econ impact </w:t>
      </w:r>
    </w:p>
    <w:p w14:paraId="6E7588F1" w14:textId="77777777" w:rsidR="00DB356B" w:rsidRPr="009A1CBA" w:rsidRDefault="00DB356B" w:rsidP="00DB356B">
      <w:r w:rsidRPr="006C3290">
        <w:rPr>
          <w:rStyle w:val="StyleStyleBold12pt"/>
        </w:rPr>
        <w:t>Jervis 11</w:t>
      </w:r>
      <w:r>
        <w:t xml:space="preserve"> </w:t>
      </w:r>
      <w:r w:rsidRPr="006C3290">
        <w:t xml:space="preserve">Robert </w:t>
      </w:r>
      <w:r>
        <w:t>Jervis</w:t>
      </w:r>
      <w:r w:rsidRPr="006C3290">
        <w:t>, Professor in the Department of Political Science and School of International and Public Affairs at Columbia University, December 2011, “Force in Our Times,” Survival, Vol. 25, No. 4, p. 403-425</w:t>
      </w:r>
    </w:p>
    <w:p w14:paraId="2E137F29" w14:textId="77777777" w:rsidR="00DB356B" w:rsidRDefault="00DB356B" w:rsidP="00DB356B">
      <w:pPr>
        <w:pStyle w:val="cardtext"/>
        <w:ind w:left="0"/>
        <w:rPr>
          <w:sz w:val="12"/>
        </w:rPr>
      </w:pPr>
    </w:p>
    <w:p w14:paraId="3D021A3E" w14:textId="77777777" w:rsidR="00DB356B" w:rsidRPr="006C3290" w:rsidRDefault="00DB356B" w:rsidP="00DB356B">
      <w:pPr>
        <w:rPr>
          <w:sz w:val="14"/>
        </w:rPr>
      </w:pPr>
      <w:r w:rsidRPr="006C3290">
        <w:rPr>
          <w:sz w:val="14"/>
        </w:rPr>
        <w:t xml:space="preserve">Even if war is still seen as evil, the security community could be dissolved if severe conflicts of interest were to arise. Could the more peaceful world generate new interests that would bring </w:t>
      </w:r>
      <w:r w:rsidRPr="002A0052">
        <w:rPr>
          <w:sz w:val="14"/>
        </w:rPr>
        <w:t xml:space="preserve">the members of the community into sharp disputes? 45 A zero-sum sense of status would be one example, perhaps linked to a steep rise in nationalism. More likely would be </w:t>
      </w:r>
      <w:r w:rsidRPr="002A0052">
        <w:rPr>
          <w:rStyle w:val="TitleChar"/>
        </w:rPr>
        <w:t xml:space="preserve">a </w:t>
      </w:r>
      <w:r w:rsidRPr="002A0052">
        <w:rPr>
          <w:rStyle w:val="Box"/>
        </w:rPr>
        <w:t xml:space="preserve">worsening </w:t>
      </w:r>
      <w:r w:rsidRPr="002A0052">
        <w:rPr>
          <w:rStyle w:val="TitleChar"/>
        </w:rPr>
        <w:t>of</w:t>
      </w:r>
      <w:r w:rsidRPr="002A0052">
        <w:rPr>
          <w:sz w:val="14"/>
        </w:rPr>
        <w:t xml:space="preserve"> the </w:t>
      </w:r>
      <w:r w:rsidRPr="002A0052">
        <w:rPr>
          <w:rStyle w:val="TitleChar"/>
        </w:rPr>
        <w:t>current economic difficulties,</w:t>
      </w:r>
      <w:r w:rsidRPr="002A0052">
        <w:rPr>
          <w:sz w:val="14"/>
        </w:rPr>
        <w:t xml:space="preserve"> which </w:t>
      </w:r>
      <w:r w:rsidRPr="002A0052">
        <w:rPr>
          <w:rStyle w:val="TitleChar"/>
        </w:rPr>
        <w:t>could</w:t>
      </w:r>
      <w:r w:rsidRPr="002A0052">
        <w:rPr>
          <w:sz w:val="14"/>
        </w:rPr>
        <w:t xml:space="preserve"> itself </w:t>
      </w:r>
      <w:r w:rsidRPr="002A0052">
        <w:rPr>
          <w:rStyle w:val="TitleChar"/>
        </w:rPr>
        <w:t>produce greater nationalism, undermine democracy and bring back old-fashioned beggar-my-neighbor economic policies</w:t>
      </w:r>
      <w:r w:rsidRPr="002A0052">
        <w:rPr>
          <w:sz w:val="14"/>
        </w:rPr>
        <w:t xml:space="preserve">. </w:t>
      </w:r>
      <w:r w:rsidRPr="002A0052">
        <w:rPr>
          <w:rStyle w:val="TitleChar"/>
        </w:rPr>
        <w:t>While these dangers are real</w:t>
      </w:r>
      <w:r w:rsidRPr="002A0052">
        <w:rPr>
          <w:sz w:val="14"/>
        </w:rPr>
        <w:t xml:space="preserve">, </w:t>
      </w:r>
      <w:r w:rsidRPr="006C3290">
        <w:rPr>
          <w:rStyle w:val="Box"/>
          <w:highlight w:val="cyan"/>
        </w:rPr>
        <w:t>it is hard to believe</w:t>
      </w:r>
      <w:r w:rsidRPr="006C3290">
        <w:rPr>
          <w:rStyle w:val="Box"/>
        </w:rPr>
        <w:t xml:space="preserve"> that the </w:t>
      </w:r>
      <w:r w:rsidRPr="006C3290">
        <w:rPr>
          <w:rStyle w:val="Box"/>
          <w:highlight w:val="cyan"/>
        </w:rPr>
        <w:t>conflicts could be great enough</w:t>
      </w:r>
      <w:r w:rsidRPr="006C3290">
        <w:rPr>
          <w:sz w:val="14"/>
          <w:highlight w:val="cyan"/>
        </w:rPr>
        <w:t xml:space="preserve"> </w:t>
      </w:r>
      <w:r w:rsidRPr="006C3290">
        <w:rPr>
          <w:rStyle w:val="TitleChar"/>
          <w:highlight w:val="cyan"/>
        </w:rPr>
        <w:t>to lead</w:t>
      </w:r>
      <w:r w:rsidRPr="006C3290">
        <w:rPr>
          <w:sz w:val="14"/>
        </w:rPr>
        <w:t xml:space="preserve"> the </w:t>
      </w:r>
      <w:r w:rsidRPr="006C3290">
        <w:rPr>
          <w:rStyle w:val="TitleChar"/>
          <w:highlight w:val="cyan"/>
        </w:rPr>
        <w:t>members of the community to</w:t>
      </w:r>
      <w:r w:rsidRPr="006C3290">
        <w:rPr>
          <w:rStyle w:val="TitleChar"/>
        </w:rPr>
        <w:t xml:space="preserve"> contemplate </w:t>
      </w:r>
      <w:r w:rsidRPr="006C3290">
        <w:rPr>
          <w:rStyle w:val="TitleChar"/>
          <w:highlight w:val="cyan"/>
        </w:rPr>
        <w:t>fighting</w:t>
      </w:r>
      <w:r w:rsidRPr="006C3290">
        <w:rPr>
          <w:rStyle w:val="TitleChar"/>
        </w:rPr>
        <w:t xml:space="preserve"> each other. It is not so much that economic interdependence</w:t>
      </w:r>
      <w:r w:rsidRPr="006C3290">
        <w:rPr>
          <w:sz w:val="14"/>
        </w:rPr>
        <w:t xml:space="preserve"> has proceeded to the point where it </w:t>
      </w:r>
      <w:r w:rsidRPr="006C3290">
        <w:rPr>
          <w:rStyle w:val="TitleChar"/>
        </w:rPr>
        <w:t>could not be reversed</w:t>
      </w:r>
      <w:r w:rsidRPr="006C3290">
        <w:rPr>
          <w:sz w:val="14"/>
        </w:rPr>
        <w:t xml:space="preserve"> – states that were more internally interdependent than anything seen internationally have fought bloody civil wars. </w:t>
      </w:r>
      <w:r w:rsidRPr="006C3290">
        <w:rPr>
          <w:rStyle w:val="TitleChar"/>
        </w:rPr>
        <w:t>Rather it is that</w:t>
      </w:r>
      <w:r w:rsidRPr="006C3290">
        <w:rPr>
          <w:sz w:val="14"/>
        </w:rPr>
        <w:t xml:space="preserve"> </w:t>
      </w:r>
      <w:r w:rsidRPr="006C3290">
        <w:rPr>
          <w:rStyle w:val="StyleBoldUnderline"/>
          <w:highlight w:val="cyan"/>
        </w:rPr>
        <w:t>even if</w:t>
      </w:r>
      <w:r w:rsidRPr="006C3290">
        <w:rPr>
          <w:rStyle w:val="StyleBoldUnderline"/>
        </w:rPr>
        <w:t xml:space="preserve"> the </w:t>
      </w:r>
      <w:r w:rsidRPr="006C3290">
        <w:rPr>
          <w:rStyle w:val="StyleBoldUnderline"/>
          <w:highlight w:val="cyan"/>
        </w:rPr>
        <w:t>more extreme versions</w:t>
      </w:r>
      <w:r w:rsidRPr="006C3290">
        <w:rPr>
          <w:rStyle w:val="StyleBoldUnderline"/>
        </w:rPr>
        <w:t xml:space="preserve"> of free </w:t>
      </w:r>
      <w:r w:rsidRPr="006C3290">
        <w:rPr>
          <w:rStyle w:val="StyleBoldUnderline"/>
          <w:highlight w:val="cyan"/>
        </w:rPr>
        <w:t>trade and</w:t>
      </w:r>
      <w:r w:rsidRPr="006C3290">
        <w:rPr>
          <w:rStyle w:val="StyleBoldUnderline"/>
        </w:rPr>
        <w:t xml:space="preserve"> economic </w:t>
      </w:r>
      <w:r w:rsidRPr="006C3290">
        <w:rPr>
          <w:rStyle w:val="StyleBoldUnderline"/>
          <w:highlight w:val="cyan"/>
        </w:rPr>
        <w:t>liberalism become discredited</w:t>
      </w:r>
      <w:r w:rsidRPr="006C3290">
        <w:rPr>
          <w:sz w:val="14"/>
          <w:highlight w:val="cyan"/>
        </w:rPr>
        <w:t xml:space="preserve">, </w:t>
      </w:r>
      <w:r w:rsidRPr="006C3290">
        <w:rPr>
          <w:rStyle w:val="TitleChar"/>
          <w:highlight w:val="cyan"/>
        </w:rPr>
        <w:t>it is</w:t>
      </w:r>
      <w:r w:rsidRPr="006C3290">
        <w:rPr>
          <w:sz w:val="14"/>
          <w:highlight w:val="cyan"/>
        </w:rPr>
        <w:t xml:space="preserve"> </w:t>
      </w:r>
      <w:r w:rsidRPr="006C3290">
        <w:rPr>
          <w:rStyle w:val="TitleChar"/>
          <w:highlight w:val="cyan"/>
        </w:rPr>
        <w:t>hard to see how</w:t>
      </w:r>
      <w:r w:rsidRPr="006C3290">
        <w:rPr>
          <w:sz w:val="14"/>
        </w:rPr>
        <w:t xml:space="preserve"> without building on a preexisting high level of political conflict </w:t>
      </w:r>
      <w:r w:rsidRPr="006C3290">
        <w:rPr>
          <w:rStyle w:val="TitleChar"/>
          <w:highlight w:val="cyan"/>
        </w:rPr>
        <w:t>leaders and mass opinion would come to believe</w:t>
      </w:r>
      <w:r w:rsidRPr="006C3290">
        <w:rPr>
          <w:rStyle w:val="TitleChar"/>
        </w:rPr>
        <w:t xml:space="preserve"> that their </w:t>
      </w:r>
      <w:r w:rsidRPr="006C3290">
        <w:rPr>
          <w:rStyle w:val="TitleChar"/>
          <w:highlight w:val="cyan"/>
        </w:rPr>
        <w:t>countries could prosper by</w:t>
      </w:r>
      <w:r w:rsidRPr="006C3290">
        <w:rPr>
          <w:rStyle w:val="TitleChar"/>
        </w:rPr>
        <w:t xml:space="preserve"> impoverishing or</w:t>
      </w:r>
      <w:r w:rsidRPr="006C3290">
        <w:rPr>
          <w:sz w:val="14"/>
        </w:rPr>
        <w:t xml:space="preserve"> even </w:t>
      </w:r>
      <w:r w:rsidRPr="006C3290">
        <w:rPr>
          <w:rStyle w:val="TitleChar"/>
          <w:highlight w:val="cyan"/>
        </w:rPr>
        <w:t>attacking others</w:t>
      </w:r>
      <w:r w:rsidRPr="006C3290">
        <w:rPr>
          <w:sz w:val="14"/>
        </w:rPr>
        <w:t xml:space="preserve">. Is it possible that problems will not only become severe, but that people will entertain the thought that they have to be solved by war? </w:t>
      </w:r>
      <w:r w:rsidRPr="006C3290">
        <w:rPr>
          <w:rStyle w:val="TitleChar"/>
        </w:rPr>
        <w:t>While a pessimist could note that this argument does not appear as outlandish as it did before the financial crisis</w:t>
      </w:r>
      <w:r w:rsidRPr="006C3290">
        <w:rPr>
          <w:sz w:val="14"/>
        </w:rPr>
        <w:t xml:space="preserve">, </w:t>
      </w:r>
      <w:r w:rsidRPr="006C3290">
        <w:rPr>
          <w:rStyle w:val="TitleChar"/>
        </w:rPr>
        <w:t>an optimist could reply (correctly</w:t>
      </w:r>
      <w:r w:rsidRPr="006C3290">
        <w:rPr>
          <w:sz w:val="14"/>
        </w:rPr>
        <w:t xml:space="preserve">, in my view) </w:t>
      </w:r>
      <w:r w:rsidRPr="006C3290">
        <w:rPr>
          <w:rStyle w:val="TitleChar"/>
        </w:rPr>
        <w:t xml:space="preserve">that </w:t>
      </w:r>
      <w:r w:rsidRPr="006C3290">
        <w:rPr>
          <w:rStyle w:val="TitleChar"/>
          <w:highlight w:val="cyan"/>
        </w:rPr>
        <w:t>the</w:t>
      </w:r>
      <w:r w:rsidRPr="006C3290">
        <w:rPr>
          <w:rStyle w:val="TitleChar"/>
        </w:rPr>
        <w:t xml:space="preserve"> very </w:t>
      </w:r>
      <w:r w:rsidRPr="006C3290">
        <w:rPr>
          <w:rStyle w:val="TitleChar"/>
          <w:highlight w:val="cyan"/>
        </w:rPr>
        <w:t>fact</w:t>
      </w:r>
      <w:r w:rsidRPr="006C3290">
        <w:rPr>
          <w:rStyle w:val="TitleChar"/>
        </w:rPr>
        <w:t xml:space="preserve"> that </w:t>
      </w:r>
      <w:r w:rsidRPr="006C3290">
        <w:rPr>
          <w:rStyle w:val="TitleChar"/>
          <w:highlight w:val="cyan"/>
        </w:rPr>
        <w:t>we have seen</w:t>
      </w:r>
      <w:r w:rsidRPr="006C3290">
        <w:rPr>
          <w:sz w:val="14"/>
          <w:highlight w:val="cyan"/>
        </w:rPr>
        <w:t xml:space="preserve"> </w:t>
      </w:r>
      <w:r w:rsidRPr="006C3290">
        <w:rPr>
          <w:rStyle w:val="Emphasis"/>
          <w:highlight w:val="cyan"/>
        </w:rPr>
        <w:t xml:space="preserve">such a </w:t>
      </w:r>
      <w:r w:rsidRPr="006C3290">
        <w:rPr>
          <w:rStyle w:val="Box"/>
          <w:highlight w:val="cyan"/>
        </w:rPr>
        <w:t>sharp</w:t>
      </w:r>
      <w:r w:rsidRPr="006C3290">
        <w:rPr>
          <w:rStyle w:val="Box"/>
        </w:rPr>
        <w:t xml:space="preserve"> economic down-</w:t>
      </w:r>
      <w:r w:rsidRPr="006C3290">
        <w:rPr>
          <w:rStyle w:val="Box"/>
          <w:highlight w:val="cyan"/>
        </w:rPr>
        <w:t>turn</w:t>
      </w:r>
      <w:r w:rsidRPr="006C3290">
        <w:rPr>
          <w:sz w:val="14"/>
          <w:highlight w:val="cyan"/>
        </w:rPr>
        <w:t xml:space="preserve"> </w:t>
      </w:r>
      <w:r w:rsidRPr="006C3290">
        <w:rPr>
          <w:rStyle w:val="TitleChar"/>
          <w:highlight w:val="cyan"/>
        </w:rPr>
        <w:t>without</w:t>
      </w:r>
      <w:r w:rsidRPr="006C3290">
        <w:rPr>
          <w:sz w:val="14"/>
          <w:highlight w:val="cyan"/>
        </w:rPr>
        <w:t xml:space="preserve"> </w:t>
      </w:r>
      <w:r w:rsidRPr="006C3290">
        <w:rPr>
          <w:rStyle w:val="Box"/>
          <w:highlight w:val="cyan"/>
        </w:rPr>
        <w:t>anyone</w:t>
      </w:r>
      <w:r w:rsidRPr="006C3290">
        <w:rPr>
          <w:sz w:val="14"/>
          <w:highlight w:val="cyan"/>
        </w:rPr>
        <w:t xml:space="preserve"> </w:t>
      </w:r>
      <w:r w:rsidRPr="006C3290">
        <w:rPr>
          <w:rStyle w:val="TitleChar"/>
          <w:highlight w:val="cyan"/>
        </w:rPr>
        <w:t>suggesting</w:t>
      </w:r>
      <w:r w:rsidRPr="006C3290">
        <w:rPr>
          <w:rStyle w:val="TitleChar"/>
        </w:rPr>
        <w:t xml:space="preserve"> that </w:t>
      </w:r>
      <w:r w:rsidRPr="006C3290">
        <w:rPr>
          <w:rStyle w:val="TitleChar"/>
          <w:highlight w:val="cyan"/>
        </w:rPr>
        <w:t>force</w:t>
      </w:r>
      <w:r w:rsidRPr="006C3290">
        <w:rPr>
          <w:sz w:val="14"/>
        </w:rPr>
        <w:t xml:space="preserve"> of arms </w:t>
      </w:r>
      <w:r w:rsidRPr="006C3290">
        <w:rPr>
          <w:rStyle w:val="TitleChar"/>
        </w:rPr>
        <w:t>is the solution</w:t>
      </w:r>
      <w:r w:rsidRPr="006C3290">
        <w:rPr>
          <w:sz w:val="14"/>
        </w:rPr>
        <w:t xml:space="preserve"> </w:t>
      </w:r>
      <w:r w:rsidRPr="006C3290">
        <w:rPr>
          <w:rStyle w:val="TitleChar"/>
          <w:highlight w:val="cyan"/>
        </w:rPr>
        <w:t>shows</w:t>
      </w:r>
      <w:r w:rsidRPr="006C3290">
        <w:rPr>
          <w:rStyle w:val="TitleChar"/>
        </w:rPr>
        <w:t xml:space="preserve"> that</w:t>
      </w:r>
      <w:r w:rsidRPr="006C3290">
        <w:rPr>
          <w:sz w:val="14"/>
        </w:rPr>
        <w:t xml:space="preserve"> </w:t>
      </w:r>
      <w:r w:rsidRPr="006C3290">
        <w:rPr>
          <w:rStyle w:val="Emphasis"/>
        </w:rPr>
        <w:t xml:space="preserve">even if </w:t>
      </w:r>
      <w:r w:rsidRPr="006C3290">
        <w:rPr>
          <w:rStyle w:val="Emphasis"/>
          <w:highlight w:val="cyan"/>
        </w:rPr>
        <w:t>bad times</w:t>
      </w:r>
      <w:r w:rsidRPr="006C3290">
        <w:rPr>
          <w:rStyle w:val="Emphasis"/>
        </w:rPr>
        <w:t xml:space="preserve"> bring about greater economic conflict</w:t>
      </w:r>
      <w:r w:rsidRPr="006C3290">
        <w:rPr>
          <w:sz w:val="14"/>
        </w:rPr>
        <w:t xml:space="preserve">, </w:t>
      </w:r>
      <w:r w:rsidRPr="006C3290">
        <w:rPr>
          <w:rStyle w:val="Box"/>
        </w:rPr>
        <w:t xml:space="preserve">it </w:t>
      </w:r>
      <w:r w:rsidRPr="006C3290">
        <w:rPr>
          <w:rStyle w:val="Box"/>
          <w:highlight w:val="cyan"/>
        </w:rPr>
        <w:t>will not make war thinkable</w:t>
      </w:r>
      <w:r w:rsidRPr="006C3290">
        <w:rPr>
          <w:sz w:val="14"/>
        </w:rPr>
        <w:t>.</w:t>
      </w:r>
    </w:p>
    <w:p w14:paraId="14B587E7" w14:textId="77777777" w:rsidR="00DB356B" w:rsidRDefault="00DB356B" w:rsidP="00DB356B"/>
    <w:p w14:paraId="132B786C" w14:textId="77777777" w:rsidR="00DB356B" w:rsidRPr="00215CA8" w:rsidRDefault="00DB356B" w:rsidP="00DB356B">
      <w:pPr>
        <w:pStyle w:val="Heading4"/>
      </w:pPr>
      <w:r w:rsidRPr="006F4FFE">
        <w:rPr>
          <w:rFonts w:cs="Arial"/>
        </w:rPr>
        <w:t xml:space="preserve">Studies </w:t>
      </w:r>
      <w:r w:rsidRPr="00215CA8">
        <w:t xml:space="preserve">prove </w:t>
      </w:r>
    </w:p>
    <w:p w14:paraId="05B77000" w14:textId="77777777" w:rsidR="00DB356B" w:rsidRPr="00215CA8" w:rsidRDefault="00DB356B" w:rsidP="00DB356B">
      <w:r>
        <w:rPr>
          <w:rStyle w:val="StyleStyleBold12pt"/>
        </w:rPr>
        <w:t xml:space="preserve">Miller </w:t>
      </w:r>
      <w:r w:rsidRPr="002824B5">
        <w:rPr>
          <w:rStyle w:val="StyleStyleBold12pt"/>
        </w:rPr>
        <w:t>00</w:t>
      </w:r>
      <w:r>
        <w:t xml:space="preserve"> </w:t>
      </w:r>
      <w:r w:rsidRPr="00215CA8">
        <w:t xml:space="preserve">Morris, economist, adjunct professor in the University of Ottawa’s Faculty of Administration, consultant on international development issues, former Executive Director and Senior Economist at the World Bank, Winter, Interdisciplinary Science Reviews, Vol. 25, </w:t>
      </w:r>
      <w:proofErr w:type="spellStart"/>
      <w:r w:rsidRPr="00215CA8">
        <w:t>Iss</w:t>
      </w:r>
      <w:proofErr w:type="spellEnd"/>
      <w:r w:rsidRPr="00215CA8">
        <w:t>. 4, “Poverty a</w:t>
      </w:r>
      <w:r>
        <w:t xml:space="preserve">s a cause of wars?” p. </w:t>
      </w:r>
      <w:proofErr w:type="spellStart"/>
      <w:r>
        <w:t>Proquest</w:t>
      </w:r>
      <w:proofErr w:type="spellEnd"/>
    </w:p>
    <w:p w14:paraId="69505C48" w14:textId="77777777" w:rsidR="00DB356B" w:rsidRDefault="00DB356B" w:rsidP="00DB356B"/>
    <w:p w14:paraId="4AF11D68" w14:textId="77777777" w:rsidR="00DB356B" w:rsidRPr="004F1708" w:rsidRDefault="00DB356B" w:rsidP="00DB356B">
      <w:pPr>
        <w:rPr>
          <w:sz w:val="14"/>
        </w:rPr>
      </w:pPr>
      <w:r w:rsidRPr="004F1708">
        <w:rPr>
          <w:sz w:val="14"/>
        </w:rPr>
        <w:t xml:space="preserve">The question may be reformulated. </w:t>
      </w:r>
      <w:r w:rsidRPr="002824B5">
        <w:rPr>
          <w:highlight w:val="cyan"/>
          <w:u w:val="single"/>
        </w:rPr>
        <w:t>Do wars spring from</w:t>
      </w:r>
      <w:r w:rsidRPr="004F1708">
        <w:rPr>
          <w:sz w:val="14"/>
        </w:rPr>
        <w:t xml:space="preserve"> a popular reaction to a </w:t>
      </w:r>
      <w:r w:rsidRPr="002824B5">
        <w:rPr>
          <w:u w:val="single"/>
        </w:rPr>
        <w:t xml:space="preserve">sudden </w:t>
      </w:r>
      <w:r w:rsidRPr="002824B5">
        <w:rPr>
          <w:highlight w:val="cyan"/>
          <w:u w:val="single"/>
        </w:rPr>
        <w:t>economic crisis</w:t>
      </w:r>
      <w:r w:rsidRPr="004F1708">
        <w:rPr>
          <w:sz w:val="14"/>
        </w:rPr>
        <w:t xml:space="preserve"> that exacerbates poverty and growing disparities in wealth and incomes? Perhaps one could argue, as some scholars do, that it is some dramatic event or sequence of such events leading to the exacerbation of poverty that, in turn, leads to this deplorable denouement. </w:t>
      </w:r>
      <w:r w:rsidRPr="004F1708">
        <w:rPr>
          <w:rFonts w:cs="Arial"/>
          <w:sz w:val="14"/>
        </w:rPr>
        <w:t>This exogenous factor might act as a catalyst for a violent reaction on the part of the people or on the part of the political leadership who would then possibly be tempted to seek a diversion by finding or, if need be, fabricating an enemy</w:t>
      </w:r>
      <w:r w:rsidRPr="004F1708">
        <w:rPr>
          <w:sz w:val="14"/>
        </w:rPr>
        <w:t xml:space="preserve"> and setting in train the process leading to war. </w:t>
      </w:r>
      <w:r w:rsidRPr="002824B5">
        <w:rPr>
          <w:highlight w:val="cyan"/>
          <w:u w:val="single"/>
        </w:rPr>
        <w:t>According to a study</w:t>
      </w:r>
      <w:r w:rsidRPr="004F1708">
        <w:rPr>
          <w:sz w:val="14"/>
        </w:rPr>
        <w:t xml:space="preserve"> undertaken </w:t>
      </w:r>
      <w:r w:rsidRPr="002824B5">
        <w:rPr>
          <w:u w:val="single"/>
        </w:rPr>
        <w:t>by</w:t>
      </w:r>
      <w:r w:rsidRPr="004F1708">
        <w:rPr>
          <w:sz w:val="14"/>
        </w:rPr>
        <w:t xml:space="preserve"> </w:t>
      </w:r>
      <w:proofErr w:type="spellStart"/>
      <w:r w:rsidRPr="004F1708">
        <w:rPr>
          <w:sz w:val="14"/>
        </w:rPr>
        <w:t>Minxin</w:t>
      </w:r>
      <w:proofErr w:type="spellEnd"/>
      <w:r w:rsidRPr="004F1708">
        <w:rPr>
          <w:sz w:val="14"/>
        </w:rPr>
        <w:t xml:space="preserve"> </w:t>
      </w:r>
      <w:r w:rsidRPr="002824B5">
        <w:rPr>
          <w:u w:val="single"/>
        </w:rPr>
        <w:t>Pei</w:t>
      </w:r>
      <w:r w:rsidRPr="004F1708">
        <w:rPr>
          <w:sz w:val="14"/>
        </w:rPr>
        <w:t xml:space="preserve"> and Ariel </w:t>
      </w:r>
      <w:proofErr w:type="spellStart"/>
      <w:r w:rsidRPr="002824B5">
        <w:rPr>
          <w:u w:val="single"/>
        </w:rPr>
        <w:t>Adesnik</w:t>
      </w:r>
      <w:proofErr w:type="spellEnd"/>
      <w:r w:rsidRPr="004F1708">
        <w:rPr>
          <w:sz w:val="14"/>
        </w:rPr>
        <w:t xml:space="preserve"> of the </w:t>
      </w:r>
      <w:r w:rsidRPr="002824B5">
        <w:rPr>
          <w:u w:val="single"/>
        </w:rPr>
        <w:t>Carnegie Endowment</w:t>
      </w:r>
      <w:r w:rsidRPr="004F1708">
        <w:rPr>
          <w:sz w:val="14"/>
        </w:rPr>
        <w:t xml:space="preserve"> for International Peace, </w:t>
      </w:r>
      <w:r w:rsidRPr="002824B5">
        <w:rPr>
          <w:rStyle w:val="StyleBoldUnderline"/>
          <w:highlight w:val="cyan"/>
        </w:rPr>
        <w:t>there would not</w:t>
      </w:r>
      <w:r w:rsidRPr="002824B5">
        <w:rPr>
          <w:rStyle w:val="StyleBoldUnderline"/>
        </w:rPr>
        <w:t xml:space="preserve"> appear to </w:t>
      </w:r>
      <w:r w:rsidRPr="002824B5">
        <w:rPr>
          <w:rStyle w:val="StyleBoldUnderline"/>
          <w:highlight w:val="cyan"/>
        </w:rPr>
        <w:t xml:space="preserve">be any merit in this hypothesis. After studying </w:t>
      </w:r>
      <w:r w:rsidRPr="002824B5">
        <w:rPr>
          <w:rStyle w:val="Box"/>
          <w:highlight w:val="cyan"/>
        </w:rPr>
        <w:t>ninety-three episodes</w:t>
      </w:r>
      <w:r w:rsidRPr="002824B5">
        <w:rPr>
          <w:rStyle w:val="StyleBoldUnderline"/>
        </w:rPr>
        <w:t xml:space="preserve"> of economic crisis in twenty-two countries</w:t>
      </w:r>
      <w:r w:rsidRPr="004F1708">
        <w:rPr>
          <w:rFonts w:cs="Arial"/>
          <w:sz w:val="14"/>
        </w:rPr>
        <w:t xml:space="preserve"> in Latin America and Asia in the years since the Second World War </w:t>
      </w:r>
      <w:r w:rsidRPr="002824B5">
        <w:rPr>
          <w:highlight w:val="cyan"/>
          <w:u w:val="single"/>
        </w:rPr>
        <w:t>they concluded</w:t>
      </w:r>
      <w:r w:rsidRPr="002824B5">
        <w:rPr>
          <w:u w:val="single"/>
        </w:rPr>
        <w:t xml:space="preserve"> that:1</w:t>
      </w:r>
      <w:r w:rsidRPr="004F1708">
        <w:rPr>
          <w:sz w:val="14"/>
        </w:rPr>
        <w:t xml:space="preserve">9 </w:t>
      </w:r>
      <w:r w:rsidRPr="002824B5">
        <w:rPr>
          <w:u w:val="single"/>
        </w:rPr>
        <w:t xml:space="preserve">Much of </w:t>
      </w:r>
      <w:r w:rsidRPr="002824B5">
        <w:rPr>
          <w:rStyle w:val="StyleBoldUnderline"/>
        </w:rPr>
        <w:t xml:space="preserve">the </w:t>
      </w:r>
      <w:r w:rsidRPr="002824B5">
        <w:rPr>
          <w:rStyle w:val="StyleBoldUnderline"/>
          <w:highlight w:val="cyan"/>
        </w:rPr>
        <w:t>conventional wisdom</w:t>
      </w:r>
      <w:r w:rsidRPr="002824B5">
        <w:rPr>
          <w:u w:val="single"/>
        </w:rPr>
        <w:t xml:space="preserve"> about the political impact of economic crises </w:t>
      </w:r>
      <w:r w:rsidRPr="002824B5">
        <w:rPr>
          <w:highlight w:val="cyan"/>
          <w:u w:val="single"/>
        </w:rPr>
        <w:t>may be wrong</w:t>
      </w:r>
      <w:r w:rsidRPr="004F1708">
        <w:rPr>
          <w:sz w:val="14"/>
        </w:rPr>
        <w:t xml:space="preserve"> ... </w:t>
      </w:r>
      <w:r w:rsidRPr="002824B5">
        <w:rPr>
          <w:u w:val="single"/>
        </w:rPr>
        <w:t xml:space="preserve">The </w:t>
      </w:r>
      <w:r w:rsidRPr="002824B5">
        <w:rPr>
          <w:highlight w:val="cyan"/>
          <w:u w:val="single"/>
        </w:rPr>
        <w:t>severity of economic crisis</w:t>
      </w:r>
      <w:r w:rsidRPr="004F1708">
        <w:rPr>
          <w:sz w:val="14"/>
        </w:rPr>
        <w:t xml:space="preserve"> - as measured in terms of inflation and negative growth - </w:t>
      </w:r>
      <w:r w:rsidRPr="002824B5">
        <w:rPr>
          <w:rStyle w:val="Box"/>
          <w:highlight w:val="cyan"/>
        </w:rPr>
        <w:t>bore no relationship</w:t>
      </w:r>
      <w:r w:rsidRPr="002824B5">
        <w:rPr>
          <w:highlight w:val="cyan"/>
          <w:u w:val="single"/>
        </w:rPr>
        <w:t xml:space="preserve"> to</w:t>
      </w:r>
      <w:r w:rsidRPr="002824B5">
        <w:rPr>
          <w:u w:val="single"/>
        </w:rPr>
        <w:t xml:space="preserve"> the collapse of regimes</w:t>
      </w:r>
      <w:r w:rsidRPr="004F1708">
        <w:rPr>
          <w:sz w:val="14"/>
        </w:rPr>
        <w:t xml:space="preserve"> ... (</w:t>
      </w:r>
      <w:r w:rsidRPr="002824B5">
        <w:rPr>
          <w:u w:val="single"/>
        </w:rPr>
        <w:t>or</w:t>
      </w:r>
      <w:r w:rsidRPr="004F1708">
        <w:rPr>
          <w:sz w:val="14"/>
        </w:rPr>
        <w:t xml:space="preserve">, in democratic states, rarely) </w:t>
      </w:r>
      <w:r w:rsidRPr="002824B5">
        <w:rPr>
          <w:u w:val="single"/>
        </w:rPr>
        <w:t xml:space="preserve">to an </w:t>
      </w:r>
      <w:r w:rsidRPr="002824B5">
        <w:rPr>
          <w:highlight w:val="cyan"/>
          <w:u w:val="single"/>
        </w:rPr>
        <w:t>outbreak of violence</w:t>
      </w:r>
      <w:r w:rsidRPr="004F1708">
        <w:rPr>
          <w:sz w:val="14"/>
        </w:rPr>
        <w:t xml:space="preserve"> ... In the cases of dictatorships and </w:t>
      </w:r>
      <w:proofErr w:type="spellStart"/>
      <w:r w:rsidRPr="004F1708">
        <w:rPr>
          <w:sz w:val="14"/>
        </w:rPr>
        <w:t>semidemocracies</w:t>
      </w:r>
      <w:proofErr w:type="spellEnd"/>
      <w:r w:rsidRPr="004F1708">
        <w:rPr>
          <w:sz w:val="14"/>
        </w:rPr>
        <w:t>, the ruling elites responded to crises by increasing repression (thereby using one form of violence to abort another).</w:t>
      </w:r>
    </w:p>
    <w:p w14:paraId="5592A787" w14:textId="77777777" w:rsidR="00DB356B" w:rsidRPr="00DB356B" w:rsidRDefault="00DB356B" w:rsidP="00DB356B"/>
    <w:sectPr w:rsidR="00DB356B" w:rsidRPr="00DB356B" w:rsidSect="0018659A">
      <w:headerReference w:type="even" r:id="rId20"/>
      <w:headerReference w:type="default" r:id="rId21"/>
      <w:pgSz w:w="12240" w:h="15840"/>
      <w:pgMar w:top="1152" w:right="576" w:bottom="1008" w:left="576"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2A8F089" w14:textId="77777777" w:rsidR="00757308" w:rsidRDefault="00757308" w:rsidP="00E46E7E">
      <w:r>
        <w:separator/>
      </w:r>
    </w:p>
  </w:endnote>
  <w:endnote w:type="continuationSeparator" w:id="0">
    <w:p w14:paraId="77A4C030" w14:textId="77777777" w:rsidR="00757308" w:rsidRDefault="00757308"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646BD85" w14:textId="77777777" w:rsidR="00757308" w:rsidRDefault="00757308" w:rsidP="00E46E7E">
      <w:r>
        <w:separator/>
      </w:r>
    </w:p>
  </w:footnote>
  <w:footnote w:type="continuationSeparator" w:id="0">
    <w:p w14:paraId="3BED3228" w14:textId="77777777" w:rsidR="00757308" w:rsidRDefault="00757308" w:rsidP="00E46E7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9081E6" w14:textId="77777777" w:rsidR="00A65DE2" w:rsidRDefault="00757308">
    <w:pPr>
      <w:pStyle w:val="Header"/>
    </w:pPr>
    <w:sdt>
      <w:sdtPr>
        <w:id w:val="171999623"/>
        <w:placeholder>
          <w:docPart w:val="D32D7A3E0BFB174C9E25BE317BE0708A"/>
        </w:placeholder>
        <w:temporary/>
        <w:showingPlcHdr/>
      </w:sdtPr>
      <w:sdtEndPr/>
      <w:sdtContent>
        <w:r w:rsidR="00A65DE2">
          <w:t>[Type text]</w:t>
        </w:r>
      </w:sdtContent>
    </w:sdt>
    <w:r w:rsidR="00A65DE2">
      <w:ptab w:relativeTo="margin" w:alignment="center" w:leader="none"/>
    </w:r>
    <w:sdt>
      <w:sdtPr>
        <w:id w:val="171999624"/>
        <w:placeholder>
          <w:docPart w:val="308861643A138B4C8D664EABBE526D4E"/>
        </w:placeholder>
        <w:temporary/>
        <w:showingPlcHdr/>
      </w:sdtPr>
      <w:sdtEndPr/>
      <w:sdtContent>
        <w:r w:rsidR="00A65DE2">
          <w:t>[Type text]</w:t>
        </w:r>
      </w:sdtContent>
    </w:sdt>
    <w:r w:rsidR="00A65DE2">
      <w:ptab w:relativeTo="margin" w:alignment="right" w:leader="none"/>
    </w:r>
    <w:sdt>
      <w:sdtPr>
        <w:id w:val="171999625"/>
        <w:placeholder>
          <w:docPart w:val="D99BD4E539C5F1479F354EDD193C9069"/>
        </w:placeholder>
        <w:temporary/>
        <w:showingPlcHdr/>
      </w:sdtPr>
      <w:sdtEndPr/>
      <w:sdtContent>
        <w:r w:rsidR="00A65DE2">
          <w:t>[Type text]</w:t>
        </w:r>
      </w:sdtContent>
    </w:sdt>
  </w:p>
  <w:p w14:paraId="55D432BD" w14:textId="77777777" w:rsidR="00A65DE2" w:rsidRDefault="00A65DE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FC88D5" w14:textId="77777777" w:rsidR="00A65DE2" w:rsidRPr="0018659A" w:rsidRDefault="00A65DE2">
    <w:pPr>
      <w:pStyle w:val="Header"/>
      <w:rPr>
        <w:sz w:val="32"/>
        <w:szCs w:val="32"/>
      </w:rPr>
    </w:pPr>
    <w:r w:rsidRPr="0018659A">
      <w:rPr>
        <w:sz w:val="32"/>
        <w:szCs w:val="32"/>
      </w:rPr>
      <w:t>George Mason Debate</w:t>
    </w:r>
  </w:p>
  <w:p w14:paraId="001A3756" w14:textId="04235771" w:rsidR="00A65DE2" w:rsidRPr="0018659A" w:rsidRDefault="00860E55">
    <w:pPr>
      <w:pStyle w:val="Header"/>
      <w:rPr>
        <w:sz w:val="24"/>
      </w:rPr>
    </w:pPr>
    <w:r>
      <w:rPr>
        <w:sz w:val="24"/>
      </w:rPr>
      <w:t>2014-2015</w:t>
    </w:r>
    <w:r w:rsidR="00A65DE2" w:rsidRPr="0018659A">
      <w:rPr>
        <w:sz w:val="24"/>
      </w:rPr>
      <w:ptab w:relativeTo="margin" w:alignment="center" w:leader="none"/>
    </w:r>
    <w:r w:rsidR="00A65DE2" w:rsidRPr="0018659A">
      <w:rPr>
        <w:sz w:val="24"/>
      </w:rPr>
      <w:ptab w:relativeTo="margin" w:alignment="right" w:leader="none"/>
    </w:r>
    <w:r w:rsidR="00A65DE2" w:rsidRPr="0018659A">
      <w:rPr>
        <w:b/>
        <w:sz w:val="24"/>
      </w:rPr>
      <w:t>[</w:t>
    </w:r>
    <w:r>
      <w:rPr>
        <w:b/>
        <w:sz w:val="24"/>
      </w:rPr>
      <w:t>Politics DA-Lastovica/Susko</w:t>
    </w:r>
    <w:r w:rsidR="00A65DE2" w:rsidRPr="0018659A">
      <w:rPr>
        <w:b/>
        <w:sz w:val="24"/>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7"/>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7FD0"/>
    <w:rsid w:val="000140EC"/>
    <w:rsid w:val="00016A35"/>
    <w:rsid w:val="00073397"/>
    <w:rsid w:val="000C16B3"/>
    <w:rsid w:val="001408C0"/>
    <w:rsid w:val="00140E22"/>
    <w:rsid w:val="00143FD7"/>
    <w:rsid w:val="001463FB"/>
    <w:rsid w:val="0018659A"/>
    <w:rsid w:val="00186DB7"/>
    <w:rsid w:val="00187FD0"/>
    <w:rsid w:val="001B5BD5"/>
    <w:rsid w:val="001D7626"/>
    <w:rsid w:val="002613DA"/>
    <w:rsid w:val="00296D5F"/>
    <w:rsid w:val="002A4C4A"/>
    <w:rsid w:val="002B6353"/>
    <w:rsid w:val="002B68C8"/>
    <w:rsid w:val="002F0743"/>
    <w:rsid w:val="002F35F4"/>
    <w:rsid w:val="002F3E28"/>
    <w:rsid w:val="002F40E6"/>
    <w:rsid w:val="00303E5B"/>
    <w:rsid w:val="00313226"/>
    <w:rsid w:val="0031425E"/>
    <w:rsid w:val="00325059"/>
    <w:rsid w:val="00357719"/>
    <w:rsid w:val="00365BD1"/>
    <w:rsid w:val="00374144"/>
    <w:rsid w:val="003B3EC7"/>
    <w:rsid w:val="003F42AF"/>
    <w:rsid w:val="00412F6D"/>
    <w:rsid w:val="0042635A"/>
    <w:rsid w:val="00466B6F"/>
    <w:rsid w:val="004B3188"/>
    <w:rsid w:val="004B3DB3"/>
    <w:rsid w:val="004C63B5"/>
    <w:rsid w:val="004D461E"/>
    <w:rsid w:val="00517479"/>
    <w:rsid w:val="005A0BE5"/>
    <w:rsid w:val="005B33A4"/>
    <w:rsid w:val="005C0E1F"/>
    <w:rsid w:val="005E0D2B"/>
    <w:rsid w:val="005E2C99"/>
    <w:rsid w:val="0062178F"/>
    <w:rsid w:val="00672258"/>
    <w:rsid w:val="0067575B"/>
    <w:rsid w:val="00692C26"/>
    <w:rsid w:val="006F2D3D"/>
    <w:rsid w:val="00700835"/>
    <w:rsid w:val="00726F87"/>
    <w:rsid w:val="007333B9"/>
    <w:rsid w:val="00757308"/>
    <w:rsid w:val="00791B7D"/>
    <w:rsid w:val="007A3515"/>
    <w:rsid w:val="007D7924"/>
    <w:rsid w:val="007E470C"/>
    <w:rsid w:val="007E5F71"/>
    <w:rsid w:val="00821415"/>
    <w:rsid w:val="0083768F"/>
    <w:rsid w:val="00860E55"/>
    <w:rsid w:val="008D36F6"/>
    <w:rsid w:val="008E7F62"/>
    <w:rsid w:val="0091595A"/>
    <w:rsid w:val="009165EA"/>
    <w:rsid w:val="009241C6"/>
    <w:rsid w:val="009829F2"/>
    <w:rsid w:val="00993F61"/>
    <w:rsid w:val="009B0746"/>
    <w:rsid w:val="009C198B"/>
    <w:rsid w:val="009D207E"/>
    <w:rsid w:val="009E5822"/>
    <w:rsid w:val="009E691A"/>
    <w:rsid w:val="00A074CB"/>
    <w:rsid w:val="00A369C4"/>
    <w:rsid w:val="00A47986"/>
    <w:rsid w:val="00A5571B"/>
    <w:rsid w:val="00A65DE2"/>
    <w:rsid w:val="00A91A24"/>
    <w:rsid w:val="00AC0E99"/>
    <w:rsid w:val="00AD1547"/>
    <w:rsid w:val="00AF1E67"/>
    <w:rsid w:val="00AF5046"/>
    <w:rsid w:val="00AF70D4"/>
    <w:rsid w:val="00B0333F"/>
    <w:rsid w:val="00B169A1"/>
    <w:rsid w:val="00B33E0C"/>
    <w:rsid w:val="00B45FE9"/>
    <w:rsid w:val="00B52F51"/>
    <w:rsid w:val="00B55D49"/>
    <w:rsid w:val="00B65E97"/>
    <w:rsid w:val="00B84180"/>
    <w:rsid w:val="00B97636"/>
    <w:rsid w:val="00BE63EA"/>
    <w:rsid w:val="00C42A3C"/>
    <w:rsid w:val="00CD2C6D"/>
    <w:rsid w:val="00CF1A0F"/>
    <w:rsid w:val="00D36252"/>
    <w:rsid w:val="00D4330B"/>
    <w:rsid w:val="00D460F1"/>
    <w:rsid w:val="00D51B44"/>
    <w:rsid w:val="00D6085D"/>
    <w:rsid w:val="00D66D57"/>
    <w:rsid w:val="00D81480"/>
    <w:rsid w:val="00DA2E40"/>
    <w:rsid w:val="00DA5BF8"/>
    <w:rsid w:val="00DB356B"/>
    <w:rsid w:val="00DC2EC8"/>
    <w:rsid w:val="00DC71AA"/>
    <w:rsid w:val="00DD2E34"/>
    <w:rsid w:val="00DD2FAB"/>
    <w:rsid w:val="00DE627C"/>
    <w:rsid w:val="00DF1850"/>
    <w:rsid w:val="00E46E7E"/>
    <w:rsid w:val="00E51312"/>
    <w:rsid w:val="00E95631"/>
    <w:rsid w:val="00F1173B"/>
    <w:rsid w:val="00F45F2E"/>
    <w:rsid w:val="00FA538E"/>
    <w:rsid w:val="00FB3AE4"/>
    <w:rsid w:val="00FC041C"/>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8767FCB"/>
  <w14:defaultImageDpi w14:val="300"/>
  <w15:docId w15:val="{A14B7F0F-2237-494D-B83E-ABB8E68A0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860E55"/>
    <w:rPr>
      <w:rFonts w:ascii="Times New Roman" w:eastAsiaTheme="minorHAnsi" w:hAnsi="Times New Roman" w:cs="Times New Roman"/>
      <w:sz w:val="20"/>
      <w:szCs w:val="22"/>
    </w:rPr>
  </w:style>
  <w:style w:type="paragraph" w:styleId="Heading1">
    <w:name w:val="heading 1"/>
    <w:aliases w:val="Pocket"/>
    <w:basedOn w:val="Normal"/>
    <w:next w:val="Normal"/>
    <w:link w:val="Heading1Char"/>
    <w:autoRedefine/>
    <w:uiPriority w:val="1"/>
    <w:qFormat/>
    <w:rsid w:val="00860E55"/>
    <w:pPr>
      <w:keepNext/>
      <w:keepLines/>
      <w:pageBreakBefore/>
      <w:jc w:val="center"/>
      <w:outlineLvl w:val="0"/>
    </w:pPr>
    <w:rPr>
      <w:rFonts w:eastAsiaTheme="majorEastAsia" w:cstheme="majorBidi"/>
      <w:b/>
      <w:bCs/>
      <w:sz w:val="36"/>
      <w:szCs w:val="28"/>
      <w:u w:val="single"/>
    </w:rPr>
  </w:style>
  <w:style w:type="paragraph" w:styleId="Heading2">
    <w:name w:val="heading 2"/>
    <w:aliases w:val="Hat,Char Char Char Char1,Char2,Heading 2 Char Char1,Heading 2 Char Char Char,Heading 2 Char Char,Heading 2 Char Char Char1 Char,Heading 2 Char Char2 Char,Heading 2 Cha,Ch,T"/>
    <w:basedOn w:val="Normal"/>
    <w:next w:val="Normal"/>
    <w:link w:val="Heading2Char"/>
    <w:autoRedefine/>
    <w:uiPriority w:val="2"/>
    <w:qFormat/>
    <w:rsid w:val="00860E55"/>
    <w:pPr>
      <w:keepNext/>
      <w:keepLines/>
      <w:pageBreakBefore/>
      <w:jc w:val="center"/>
      <w:outlineLvl w:val="1"/>
    </w:pPr>
    <w:rPr>
      <w:rFonts w:eastAsiaTheme="majorEastAsia" w:cstheme="majorBidi"/>
      <w:b/>
      <w:bCs/>
      <w:sz w:val="32"/>
      <w:szCs w:val="26"/>
      <w:u w:val="single"/>
    </w:rPr>
  </w:style>
  <w:style w:type="paragraph" w:styleId="Heading3">
    <w:name w:val="heading 3"/>
    <w:aliases w:val="Block,3: Cite,Heading 3 Char Char,Index Headers,Bold Cite,Heading 3 Char1 Char Char,Citation Char Char Char Char,Citation Char1 Char Char,Text 7,Block Writing,Underline Style,Foldover,Tags v 2,foldover,no"/>
    <w:basedOn w:val="Normal"/>
    <w:next w:val="Normal"/>
    <w:link w:val="Heading3Char"/>
    <w:autoRedefine/>
    <w:uiPriority w:val="3"/>
    <w:qFormat/>
    <w:rsid w:val="00860E55"/>
    <w:pPr>
      <w:keepNext/>
      <w:keepLines/>
      <w:pageBreakBefore/>
      <w:jc w:val="center"/>
      <w:outlineLvl w:val="2"/>
    </w:pPr>
    <w:rPr>
      <w:rFonts w:eastAsiaTheme="majorEastAsia" w:cstheme="majorBidi"/>
      <w:b/>
      <w:bCs/>
      <w:sz w:val="32"/>
      <w:u w:val="single"/>
    </w:rPr>
  </w:style>
  <w:style w:type="paragraph" w:styleId="Heading4">
    <w:name w:val="heading 4"/>
    <w:aliases w:val="Tag,heading 2,Heading 2 Char2 Char, Ch,Heading 2 Char1 Char Char,Heading 2 Char Char Char Char,TAG,Big card,body,small text,Normal Tag,no read,No Spacing211,No Spacing12,No Spacing2111,No Spacing111111,Analytics,No Spacing4,No Spacing21,ta,t"/>
    <w:basedOn w:val="Normal"/>
    <w:next w:val="Normal"/>
    <w:link w:val="Heading4Char"/>
    <w:autoRedefine/>
    <w:uiPriority w:val="4"/>
    <w:qFormat/>
    <w:rsid w:val="00860E55"/>
    <w:pPr>
      <w:keepNext/>
      <w:keepLines/>
      <w:outlineLvl w:val="3"/>
    </w:pPr>
    <w:rPr>
      <w:rFonts w:eastAsiaTheme="majorEastAsia" w:cstheme="majorBidi"/>
      <w:b/>
      <w:bCs/>
      <w:iCs/>
      <w:sz w:val="24"/>
    </w:rPr>
  </w:style>
  <w:style w:type="character" w:default="1" w:styleId="DefaultParagraphFont">
    <w:name w:val="Default Paragraph Font"/>
    <w:uiPriority w:val="1"/>
    <w:semiHidden/>
    <w:unhideWhenUsed/>
    <w:rsid w:val="00860E5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60E55"/>
  </w:style>
  <w:style w:type="character" w:styleId="Emphasis">
    <w:name w:val="Emphasis"/>
    <w:aliases w:val="emphasis in card,tag2,Size 10,Minimized,Underlined,Highlighted,Evidence,minimized,CD Card,ED - Tag,emphasis,Bold Underline,Emphasis!!,small,Qualifications"/>
    <w:basedOn w:val="DefaultParagraphFont"/>
    <w:uiPriority w:val="7"/>
    <w:qFormat/>
    <w:rsid w:val="00860E55"/>
    <w:rPr>
      <w:rFonts w:ascii="Times New Roman" w:hAnsi="Times New Roman" w:cs="Times New Roman"/>
      <w:b/>
      <w:i w:val="0"/>
      <w:iCs/>
      <w:sz w:val="20"/>
      <w:u w:val="single"/>
      <w:bdr w:val="none" w:sz="0" w:space="0" w:color="auto"/>
    </w:rPr>
  </w:style>
  <w:style w:type="character" w:customStyle="1" w:styleId="Heading1Char">
    <w:name w:val="Heading 1 Char"/>
    <w:aliases w:val="Pocket Char"/>
    <w:basedOn w:val="DefaultParagraphFont"/>
    <w:link w:val="Heading1"/>
    <w:uiPriority w:val="1"/>
    <w:rsid w:val="00860E55"/>
    <w:rPr>
      <w:rFonts w:ascii="Times New Roman" w:eastAsiaTheme="majorEastAsia" w:hAnsi="Times New Roman" w:cstheme="majorBidi"/>
      <w:b/>
      <w:bCs/>
      <w:sz w:val="36"/>
      <w:szCs w:val="28"/>
      <w:u w:val="single"/>
    </w:rPr>
  </w:style>
  <w:style w:type="character" w:customStyle="1" w:styleId="Heading2Char">
    <w:name w:val="Heading 2 Char"/>
    <w:aliases w:val="Hat Char,Char Char Char Char1 Char,Char2 Char,Heading 2 Char Char1 Char,Heading 2 Char Char Char Char1,Heading 2 Char Char Char1,Heading 2 Char Char Char1 Char Char,Heading 2 Char Char2 Char Char,Heading 2 Cha Char,Ch Char,T Char"/>
    <w:basedOn w:val="DefaultParagraphFont"/>
    <w:link w:val="Heading2"/>
    <w:uiPriority w:val="2"/>
    <w:rsid w:val="00860E55"/>
    <w:rPr>
      <w:rFonts w:ascii="Times New Roman" w:eastAsiaTheme="majorEastAsia" w:hAnsi="Times New Roman" w:cstheme="majorBidi"/>
      <w:b/>
      <w:bCs/>
      <w:sz w:val="32"/>
      <w:szCs w:val="26"/>
      <w:u w:val="single"/>
    </w:rPr>
  </w:style>
  <w:style w:type="character" w:customStyle="1" w:styleId="Heading3Char">
    <w:name w:val="Heading 3 Char"/>
    <w:aliases w:val="Block Char,emphasis Char,Citation Char,3: Cite Char,Index Headers Char,Heading 3 Char1 Char Char Char,Citation Char Char Char Char Char,Citation Char1 Char Char Char,Heading 3 Char Char1 Char"/>
    <w:basedOn w:val="DefaultParagraphFont"/>
    <w:link w:val="Heading3"/>
    <w:uiPriority w:val="3"/>
    <w:rsid w:val="00860E55"/>
    <w:rPr>
      <w:rFonts w:ascii="Times New Roman" w:eastAsiaTheme="majorEastAsia" w:hAnsi="Times New Roman" w:cstheme="majorBidi"/>
      <w:b/>
      <w:bCs/>
      <w:sz w:val="32"/>
      <w:szCs w:val="22"/>
      <w:u w:val="single"/>
    </w:rPr>
  </w:style>
  <w:style w:type="character" w:customStyle="1" w:styleId="Heading4Char">
    <w:name w:val="Heading 4 Char"/>
    <w:aliases w:val="Tag Char,heading 2 Char,Heading 2 Char2 Char Char, Ch Char,Heading 2 Char1 Char Char Char,Heading 2 Char Char Char Char Char,TAG Char,Big card Char,body Char,small text Char,Normal Tag Char,no read Char,No Spacing211 Char,No Spacing12 Char"/>
    <w:basedOn w:val="DefaultParagraphFont"/>
    <w:link w:val="Heading4"/>
    <w:uiPriority w:val="4"/>
    <w:rsid w:val="00860E55"/>
    <w:rPr>
      <w:rFonts w:ascii="Times New Roman" w:eastAsiaTheme="majorEastAsia" w:hAnsi="Times New Roman" w:cstheme="majorBidi"/>
      <w:b/>
      <w:bCs/>
      <w:iCs/>
      <w:szCs w:val="22"/>
    </w:rPr>
  </w:style>
  <w:style w:type="paragraph" w:styleId="NoSpacing">
    <w:name w:val="No Spacing"/>
    <w:uiPriority w:val="1"/>
    <w:rsid w:val="00FB3AE4"/>
  </w:style>
  <w:style w:type="character" w:customStyle="1" w:styleId="StyleStyleBold12pt">
    <w:name w:val="Style Style Bold + 12 pt"/>
    <w:aliases w:val="Cite,Style Style Bold + 12pt,Style Style Bold,Style Style + 12 pt,Style Style Bo... +,Old Cite,Style Style Bold + 10 pt,Style Style Bold + 13 pt,tagld + 12 pt,Style Style Bold + 11 pt,Style 13 pt Bold"/>
    <w:basedOn w:val="StyleBold"/>
    <w:uiPriority w:val="5"/>
    <w:qFormat/>
    <w:rsid w:val="00860E55"/>
    <w:rPr>
      <w:rFonts w:ascii="Times New Roman" w:hAnsi="Times New Roman"/>
      <w:b/>
      <w:bCs/>
      <w:sz w:val="24"/>
      <w:u w:val="none"/>
    </w:rPr>
  </w:style>
  <w:style w:type="character" w:customStyle="1" w:styleId="StyleBoldUnderline">
    <w:name w:val="Style Bold Underline"/>
    <w:aliases w:val="Underline,Intense Emphasis1,apple-style-span + 6 pt,Bold,Kern at 16 pt,Intense Emphasis11,Intense Emphasis2,HHeading 3 + 12 pt,Cards + Font: 12 pt Char,Style,Underline Char,Bold Cite Char,Citation Char Char Char,ci,c,Bo,B,9.5 pt"/>
    <w:basedOn w:val="DefaultParagraphFont"/>
    <w:uiPriority w:val="6"/>
    <w:qFormat/>
    <w:rsid w:val="00860E55"/>
    <w:rPr>
      <w:rFonts w:ascii="Times New Roman" w:hAnsi="Times New Roman"/>
      <w:b w:val="0"/>
      <w:bCs/>
      <w:sz w:val="20"/>
      <w:u w:val="single"/>
    </w:rPr>
  </w:style>
  <w:style w:type="paragraph" w:styleId="DocumentMap">
    <w:name w:val="Document Map"/>
    <w:basedOn w:val="Normal"/>
    <w:link w:val="DocumentMapChar"/>
    <w:uiPriority w:val="99"/>
    <w:semiHidden/>
    <w:unhideWhenUsed/>
    <w:rsid w:val="00FB3AE4"/>
    <w:rPr>
      <w:rFonts w:ascii="Lucida Grande" w:hAnsi="Lucida Grande" w:cs="Lucida Grande"/>
    </w:rPr>
  </w:style>
  <w:style w:type="character" w:customStyle="1" w:styleId="DocumentMapChar">
    <w:name w:val="Document Map Char"/>
    <w:basedOn w:val="DefaultParagraphFont"/>
    <w:link w:val="DocumentMap"/>
    <w:uiPriority w:val="99"/>
    <w:semiHidden/>
    <w:rsid w:val="00FB3AE4"/>
    <w:rPr>
      <w:rFonts w:ascii="Lucida Grande" w:eastAsia="Calibri" w:hAnsi="Lucida Grande" w:cs="Lucida Grande"/>
      <w:sz w:val="20"/>
      <w:szCs w:val="22"/>
    </w:rPr>
  </w:style>
  <w:style w:type="paragraph" w:styleId="ListParagraph">
    <w:name w:val="List Paragraph"/>
    <w:basedOn w:val="Normal"/>
    <w:uiPriority w:val="34"/>
    <w:rsid w:val="00FB3AE4"/>
    <w:pPr>
      <w:ind w:left="720"/>
      <w:contextualSpacing/>
    </w:pPr>
  </w:style>
  <w:style w:type="paragraph" w:styleId="Header">
    <w:name w:val="header"/>
    <w:basedOn w:val="Normal"/>
    <w:link w:val="HeaderChar"/>
    <w:uiPriority w:val="99"/>
    <w:rsid w:val="00860E55"/>
    <w:pPr>
      <w:tabs>
        <w:tab w:val="center" w:pos="4680"/>
        <w:tab w:val="right" w:pos="9360"/>
      </w:tabs>
    </w:pPr>
  </w:style>
  <w:style w:type="character" w:customStyle="1" w:styleId="HeaderChar">
    <w:name w:val="Header Char"/>
    <w:basedOn w:val="DefaultParagraphFont"/>
    <w:link w:val="Header"/>
    <w:uiPriority w:val="99"/>
    <w:rsid w:val="00860E55"/>
    <w:rPr>
      <w:rFonts w:ascii="Times New Roman" w:eastAsiaTheme="minorHAnsi" w:hAnsi="Times New Roman" w:cs="Times New Roman"/>
      <w:sz w:val="20"/>
      <w:szCs w:val="22"/>
    </w:rPr>
  </w:style>
  <w:style w:type="paragraph" w:styleId="Footer">
    <w:name w:val="footer"/>
    <w:basedOn w:val="Normal"/>
    <w:link w:val="FooterChar"/>
    <w:uiPriority w:val="99"/>
    <w:rsid w:val="00860E55"/>
    <w:pPr>
      <w:tabs>
        <w:tab w:val="center" w:pos="4680"/>
        <w:tab w:val="right" w:pos="9360"/>
      </w:tabs>
    </w:pPr>
  </w:style>
  <w:style w:type="character" w:customStyle="1" w:styleId="FooterChar">
    <w:name w:val="Footer Char"/>
    <w:basedOn w:val="DefaultParagraphFont"/>
    <w:link w:val="Footer"/>
    <w:uiPriority w:val="99"/>
    <w:rsid w:val="00860E55"/>
    <w:rPr>
      <w:rFonts w:ascii="Times New Roman" w:eastAsiaTheme="minorHAnsi" w:hAnsi="Times New Roman" w:cs="Times New Roman"/>
      <w:sz w:val="20"/>
      <w:szCs w:val="22"/>
    </w:rPr>
  </w:style>
  <w:style w:type="character" w:styleId="PageNumber">
    <w:name w:val="page number"/>
    <w:basedOn w:val="DefaultParagraphFont"/>
    <w:uiPriority w:val="99"/>
    <w:semiHidden/>
    <w:unhideWhenUsed/>
    <w:rsid w:val="00FB3AE4"/>
  </w:style>
  <w:style w:type="character" w:styleId="Hyperlink">
    <w:name w:val="Hyperlink"/>
    <w:aliases w:val="heading 1 (block title),Important,Read,Card Text,Internet Link"/>
    <w:basedOn w:val="DefaultParagraphFont"/>
    <w:uiPriority w:val="99"/>
    <w:rsid w:val="00860E55"/>
    <w:rPr>
      <w:color w:val="auto"/>
      <w:u w:val="none"/>
    </w:rPr>
  </w:style>
  <w:style w:type="character" w:customStyle="1" w:styleId="Box">
    <w:name w:val="Box"/>
    <w:aliases w:val="Style1"/>
    <w:basedOn w:val="DefaultParagraphFont"/>
    <w:uiPriority w:val="1"/>
    <w:qFormat/>
    <w:rsid w:val="00860E55"/>
    <w:rPr>
      <w:rFonts w:ascii="Times New Roman" w:hAnsi="Times New Roman"/>
      <w:b/>
      <w:sz w:val="20"/>
      <w:u w:val="single"/>
      <w:bdr w:val="single" w:sz="8" w:space="0" w:color="auto"/>
    </w:rPr>
  </w:style>
  <w:style w:type="character" w:customStyle="1" w:styleId="TitleChar">
    <w:name w:val="Title Char"/>
    <w:aliases w:val="Bold Underlined Char"/>
    <w:basedOn w:val="DefaultParagraphFont"/>
    <w:link w:val="Title"/>
    <w:uiPriority w:val="6"/>
    <w:qFormat/>
    <w:rsid w:val="00B52F51"/>
    <w:rPr>
      <w:rFonts w:ascii="Times New Roman" w:hAnsi="Times New Roman"/>
      <w:sz w:val="20"/>
      <w:u w:val="single"/>
    </w:rPr>
  </w:style>
  <w:style w:type="paragraph" w:styleId="Title">
    <w:name w:val="Title"/>
    <w:aliases w:val="Bold Underlined"/>
    <w:basedOn w:val="Normal"/>
    <w:next w:val="Normal"/>
    <w:link w:val="TitleChar"/>
    <w:uiPriority w:val="6"/>
    <w:qFormat/>
    <w:rsid w:val="00B52F51"/>
    <w:pPr>
      <w:ind w:left="720"/>
      <w:outlineLvl w:val="0"/>
    </w:pPr>
    <w:rPr>
      <w:rFonts w:cstheme="minorBidi"/>
      <w:u w:val="single"/>
    </w:rPr>
  </w:style>
  <w:style w:type="character" w:customStyle="1" w:styleId="TitleChar1">
    <w:name w:val="Title Char1"/>
    <w:basedOn w:val="DefaultParagraphFont"/>
    <w:uiPriority w:val="10"/>
    <w:rsid w:val="00B52F51"/>
    <w:rPr>
      <w:rFonts w:asciiTheme="majorHAnsi" w:eastAsiaTheme="majorEastAsia" w:hAnsiTheme="majorHAnsi" w:cstheme="majorBidi"/>
      <w:color w:val="17365D" w:themeColor="text2" w:themeShade="BF"/>
      <w:spacing w:val="5"/>
      <w:kern w:val="28"/>
      <w:sz w:val="52"/>
      <w:szCs w:val="52"/>
    </w:rPr>
  </w:style>
  <w:style w:type="paragraph" w:styleId="NormalWeb">
    <w:name w:val="Normal (Web)"/>
    <w:basedOn w:val="Normal"/>
    <w:link w:val="NormalWebChar"/>
    <w:unhideWhenUsed/>
    <w:rsid w:val="00B52F51"/>
    <w:pPr>
      <w:spacing w:before="100" w:beforeAutospacing="1" w:after="100" w:afterAutospacing="1"/>
    </w:pPr>
    <w:rPr>
      <w:rFonts w:ascii="Times" w:hAnsi="Times"/>
      <w:szCs w:val="20"/>
    </w:rPr>
  </w:style>
  <w:style w:type="character" w:customStyle="1" w:styleId="NormalWebChar">
    <w:name w:val="Normal (Web) Char"/>
    <w:link w:val="NormalWeb"/>
    <w:rsid w:val="00B52F51"/>
    <w:rPr>
      <w:rFonts w:ascii="Times" w:hAnsi="Times" w:cs="Times New Roman"/>
      <w:sz w:val="20"/>
      <w:szCs w:val="20"/>
    </w:rPr>
  </w:style>
  <w:style w:type="character" w:customStyle="1" w:styleId="author">
    <w:name w:val="author"/>
    <w:basedOn w:val="DefaultParagraphFont"/>
    <w:rsid w:val="00B52F51"/>
  </w:style>
  <w:style w:type="character" w:customStyle="1" w:styleId="apple-converted-space">
    <w:name w:val="apple-converted-space"/>
    <w:basedOn w:val="DefaultParagraphFont"/>
    <w:rsid w:val="00B52F51"/>
  </w:style>
  <w:style w:type="character" w:customStyle="1" w:styleId="underline">
    <w:name w:val="underline"/>
    <w:link w:val="textbold"/>
    <w:qFormat/>
    <w:rsid w:val="00B52F51"/>
    <w:rPr>
      <w:u w:val="single"/>
    </w:rPr>
  </w:style>
  <w:style w:type="paragraph" w:customStyle="1" w:styleId="textbold">
    <w:name w:val="text bold"/>
    <w:basedOn w:val="Normal"/>
    <w:link w:val="underline"/>
    <w:rsid w:val="00B52F51"/>
    <w:pPr>
      <w:ind w:left="720"/>
      <w:jc w:val="both"/>
    </w:pPr>
    <w:rPr>
      <w:rFonts w:asciiTheme="minorHAnsi" w:hAnsiTheme="minorHAnsi" w:cstheme="minorBidi"/>
      <w:sz w:val="24"/>
      <w:u w:val="single"/>
    </w:rPr>
  </w:style>
  <w:style w:type="paragraph" w:customStyle="1" w:styleId="card">
    <w:name w:val="card"/>
    <w:basedOn w:val="Normal"/>
    <w:next w:val="Normal"/>
    <w:link w:val="cardChar"/>
    <w:qFormat/>
    <w:rsid w:val="00B52F51"/>
    <w:pPr>
      <w:ind w:left="288" w:right="288"/>
    </w:pPr>
    <w:rPr>
      <w:rFonts w:ascii="Georgia" w:eastAsia="Times New Roman" w:hAnsi="Georgia"/>
      <w:sz w:val="22"/>
      <w:szCs w:val="20"/>
    </w:rPr>
  </w:style>
  <w:style w:type="character" w:customStyle="1" w:styleId="cardChar">
    <w:name w:val="card Char"/>
    <w:link w:val="card"/>
    <w:rsid w:val="00B52F51"/>
    <w:rPr>
      <w:rFonts w:ascii="Georgia" w:eastAsia="Times New Roman" w:hAnsi="Georgia" w:cs="Times New Roman"/>
      <w:sz w:val="22"/>
      <w:szCs w:val="20"/>
    </w:rPr>
  </w:style>
  <w:style w:type="character" w:customStyle="1" w:styleId="cite">
    <w:name w:val="cite"/>
    <w:aliases w:val="cites Char Char,Heading 3 Char1 Char,Citation Char Char1 Char Char Char Char Char,Underlined Text Char,Block Writing Char,Citation Char Char Char1, Char Char Char,Char Char Char,ALEX Cha,Heading 3 Char Char Char,Heading 3 Char Char1,Read Char Char1"/>
    <w:qFormat/>
    <w:rsid w:val="00B52F51"/>
    <w:rPr>
      <w:rFonts w:ascii="Georgia" w:hAnsi="Georgia"/>
      <w:b/>
      <w:sz w:val="22"/>
      <w:u w:val="none"/>
    </w:rPr>
  </w:style>
  <w:style w:type="character" w:customStyle="1" w:styleId="CiteChar">
    <w:name w:val="Cite Char"/>
    <w:basedOn w:val="Heading4Char"/>
    <w:rsid w:val="00FB3AE4"/>
    <w:rPr>
      <w:rFonts w:ascii="Times New Roman" w:eastAsiaTheme="majorEastAsia" w:hAnsi="Times New Roman" w:cs="Times New Roman"/>
      <w:b/>
      <w:bCs/>
      <w:iCs/>
      <w:sz w:val="24"/>
      <w:szCs w:val="22"/>
    </w:rPr>
  </w:style>
  <w:style w:type="paragraph" w:styleId="TOC1">
    <w:name w:val="toc 1"/>
    <w:basedOn w:val="Normal"/>
    <w:next w:val="Normal"/>
    <w:autoRedefine/>
    <w:uiPriority w:val="39"/>
    <w:unhideWhenUsed/>
    <w:rsid w:val="00B52F51"/>
  </w:style>
  <w:style w:type="paragraph" w:styleId="TOC2">
    <w:name w:val="toc 2"/>
    <w:basedOn w:val="Normal"/>
    <w:next w:val="Normal"/>
    <w:autoRedefine/>
    <w:uiPriority w:val="39"/>
    <w:unhideWhenUsed/>
    <w:rsid w:val="00B52F51"/>
    <w:pPr>
      <w:ind w:left="200"/>
    </w:pPr>
  </w:style>
  <w:style w:type="paragraph" w:styleId="TOC3">
    <w:name w:val="toc 3"/>
    <w:basedOn w:val="Normal"/>
    <w:next w:val="Normal"/>
    <w:autoRedefine/>
    <w:uiPriority w:val="39"/>
    <w:unhideWhenUsed/>
    <w:rsid w:val="00B52F51"/>
    <w:pPr>
      <w:ind w:left="400"/>
    </w:pPr>
  </w:style>
  <w:style w:type="paragraph" w:styleId="TOC4">
    <w:name w:val="toc 4"/>
    <w:basedOn w:val="Normal"/>
    <w:next w:val="Normal"/>
    <w:autoRedefine/>
    <w:uiPriority w:val="39"/>
    <w:unhideWhenUsed/>
    <w:rsid w:val="00B52F51"/>
    <w:pPr>
      <w:ind w:left="600"/>
    </w:pPr>
  </w:style>
  <w:style w:type="paragraph" w:styleId="TOC5">
    <w:name w:val="toc 5"/>
    <w:basedOn w:val="Normal"/>
    <w:next w:val="Normal"/>
    <w:autoRedefine/>
    <w:uiPriority w:val="39"/>
    <w:unhideWhenUsed/>
    <w:rsid w:val="00B52F51"/>
    <w:pPr>
      <w:ind w:left="800"/>
    </w:pPr>
  </w:style>
  <w:style w:type="paragraph" w:styleId="TOC6">
    <w:name w:val="toc 6"/>
    <w:basedOn w:val="Normal"/>
    <w:next w:val="Normal"/>
    <w:autoRedefine/>
    <w:uiPriority w:val="39"/>
    <w:unhideWhenUsed/>
    <w:rsid w:val="00B52F51"/>
    <w:pPr>
      <w:ind w:left="1000"/>
    </w:pPr>
  </w:style>
  <w:style w:type="paragraph" w:styleId="TOC7">
    <w:name w:val="toc 7"/>
    <w:basedOn w:val="Normal"/>
    <w:next w:val="Normal"/>
    <w:autoRedefine/>
    <w:uiPriority w:val="39"/>
    <w:unhideWhenUsed/>
    <w:rsid w:val="00B52F51"/>
    <w:pPr>
      <w:ind w:left="1200"/>
    </w:pPr>
  </w:style>
  <w:style w:type="paragraph" w:styleId="TOC8">
    <w:name w:val="toc 8"/>
    <w:basedOn w:val="Normal"/>
    <w:next w:val="Normal"/>
    <w:autoRedefine/>
    <w:uiPriority w:val="39"/>
    <w:unhideWhenUsed/>
    <w:rsid w:val="00B52F51"/>
    <w:pPr>
      <w:ind w:left="1400"/>
    </w:pPr>
  </w:style>
  <w:style w:type="paragraph" w:styleId="TOC9">
    <w:name w:val="toc 9"/>
    <w:basedOn w:val="Normal"/>
    <w:next w:val="Normal"/>
    <w:autoRedefine/>
    <w:uiPriority w:val="39"/>
    <w:unhideWhenUsed/>
    <w:rsid w:val="00B52F51"/>
    <w:pPr>
      <w:ind w:left="1600"/>
    </w:pPr>
  </w:style>
  <w:style w:type="character" w:customStyle="1" w:styleId="BoldUnderline">
    <w:name w:val="BoldUnderline"/>
    <w:basedOn w:val="DefaultParagraphFont"/>
    <w:uiPriority w:val="1"/>
    <w:qFormat/>
    <w:rsid w:val="00B52F51"/>
    <w:rPr>
      <w:rFonts w:ascii="Arial" w:hAnsi="Arial"/>
      <w:b/>
      <w:sz w:val="20"/>
      <w:u w:val="single"/>
    </w:rPr>
  </w:style>
  <w:style w:type="paragraph" w:customStyle="1" w:styleId="cardtext">
    <w:name w:val="card text"/>
    <w:basedOn w:val="Normal"/>
    <w:link w:val="cardtextChar"/>
    <w:qFormat/>
    <w:rsid w:val="00B52F51"/>
    <w:pPr>
      <w:ind w:left="288" w:right="288"/>
    </w:pPr>
    <w:rPr>
      <w:rFonts w:ascii="Georgia" w:hAnsi="Georgia" w:cs="Calibri"/>
      <w:sz w:val="22"/>
    </w:rPr>
  </w:style>
  <w:style w:type="character" w:customStyle="1" w:styleId="cardtextChar">
    <w:name w:val="card text Char"/>
    <w:basedOn w:val="DefaultParagraphFont"/>
    <w:link w:val="cardtext"/>
    <w:rsid w:val="00B52F51"/>
    <w:rPr>
      <w:rFonts w:ascii="Georgia" w:eastAsiaTheme="minorHAnsi" w:hAnsi="Georgia" w:cs="Calibri"/>
      <w:sz w:val="22"/>
      <w:szCs w:val="22"/>
    </w:rPr>
  </w:style>
  <w:style w:type="paragraph" w:customStyle="1" w:styleId="TagNew">
    <w:name w:val="Tag New"/>
    <w:qFormat/>
    <w:rsid w:val="00B52F51"/>
    <w:rPr>
      <w:rFonts w:ascii="Times New Roman" w:hAnsi="Times New Roman" w:cs="Times New Roman"/>
      <w:b/>
      <w:szCs w:val="20"/>
    </w:rPr>
  </w:style>
  <w:style w:type="paragraph" w:customStyle="1" w:styleId="underlinedcard">
    <w:name w:val="underlined card"/>
    <w:basedOn w:val="Normal"/>
    <w:link w:val="underlinedcardChar"/>
    <w:autoRedefine/>
    <w:rsid w:val="00B52F51"/>
    <w:rPr>
      <w:rFonts w:eastAsia="Times New Roman"/>
      <w:sz w:val="16"/>
      <w:u w:val="single"/>
    </w:rPr>
  </w:style>
  <w:style w:type="character" w:customStyle="1" w:styleId="underlinedcardChar">
    <w:name w:val="underlined card Char"/>
    <w:link w:val="underlinedcard"/>
    <w:rsid w:val="00B52F51"/>
    <w:rPr>
      <w:rFonts w:ascii="Times New Roman" w:eastAsia="Times New Roman" w:hAnsi="Times New Roman" w:cs="Times New Roman"/>
      <w:sz w:val="16"/>
      <w:szCs w:val="22"/>
      <w:u w:val="single"/>
    </w:rPr>
  </w:style>
  <w:style w:type="character" w:customStyle="1" w:styleId="BoldUnderlineChar">
    <w:name w:val="Bold Underline Char"/>
    <w:basedOn w:val="DefaultParagraphFont"/>
    <w:locked/>
    <w:rsid w:val="00B52F51"/>
    <w:rPr>
      <w:rFonts w:ascii="Times New Roman" w:eastAsia="Times New Roman" w:hAnsi="Times New Roman" w:cs="Times New Roman"/>
      <w:b/>
      <w:bCs/>
      <w:sz w:val="20"/>
      <w:u w:val="single"/>
    </w:rPr>
  </w:style>
  <w:style w:type="paragraph" w:customStyle="1" w:styleId="Style8pt">
    <w:name w:val="Style 8 pt"/>
    <w:basedOn w:val="Normal"/>
    <w:qFormat/>
    <w:rsid w:val="00B52F51"/>
    <w:pPr>
      <w:ind w:left="288"/>
    </w:pPr>
    <w:rPr>
      <w:rFonts w:ascii="Calibri" w:hAnsi="Calibri"/>
      <w:sz w:val="16"/>
    </w:rPr>
  </w:style>
  <w:style w:type="character" w:customStyle="1" w:styleId="tagChar">
    <w:name w:val="tag Char"/>
    <w:basedOn w:val="DefaultParagraphFont"/>
    <w:link w:val="tag"/>
    <w:rsid w:val="00B52F51"/>
    <w:rPr>
      <w:rFonts w:ascii="Garamond" w:eastAsia="Times New Roman" w:hAnsi="Garamond"/>
      <w:b/>
      <w:bCs/>
      <w:iCs/>
      <w:sz w:val="26"/>
      <w:szCs w:val="22"/>
    </w:rPr>
  </w:style>
  <w:style w:type="paragraph" w:customStyle="1" w:styleId="tag">
    <w:name w:val="tag"/>
    <w:link w:val="tagChar"/>
    <w:qFormat/>
    <w:rsid w:val="00B52F51"/>
    <w:pPr>
      <w:spacing w:before="200"/>
    </w:pPr>
    <w:rPr>
      <w:rFonts w:ascii="Garamond" w:eastAsia="Times New Roman" w:hAnsi="Garamond"/>
      <w:b/>
      <w:bCs/>
      <w:iCs/>
      <w:sz w:val="26"/>
      <w:szCs w:val="22"/>
    </w:rPr>
  </w:style>
  <w:style w:type="character" w:customStyle="1" w:styleId="UnderlineBold">
    <w:name w:val="Underline + Bold"/>
    <w:basedOn w:val="DefaultParagraphFont"/>
    <w:uiPriority w:val="1"/>
    <w:qFormat/>
    <w:rsid w:val="00B52F51"/>
    <w:rPr>
      <w:rFonts w:ascii="Times New Roman" w:hAnsi="Times New Roman"/>
      <w:b/>
      <w:sz w:val="20"/>
      <w:u w:val="single"/>
    </w:rPr>
  </w:style>
  <w:style w:type="paragraph" w:customStyle="1" w:styleId="Nothing">
    <w:name w:val="Nothing"/>
    <w:link w:val="NothingChar"/>
    <w:qFormat/>
    <w:rsid w:val="00B52F51"/>
    <w:pPr>
      <w:jc w:val="both"/>
    </w:pPr>
    <w:rPr>
      <w:rFonts w:ascii="Times New Roman" w:eastAsia="Times New Roman" w:hAnsi="Times New Roman" w:cs="Times New Roman"/>
      <w:sz w:val="20"/>
    </w:rPr>
  </w:style>
  <w:style w:type="character" w:customStyle="1" w:styleId="NothingChar">
    <w:name w:val="Nothing Char"/>
    <w:link w:val="Nothing"/>
    <w:locked/>
    <w:rsid w:val="00B52F51"/>
    <w:rPr>
      <w:rFonts w:ascii="Times New Roman" w:eastAsia="Times New Roman" w:hAnsi="Times New Roman" w:cs="Times New Roman"/>
      <w:sz w:val="20"/>
    </w:rPr>
  </w:style>
  <w:style w:type="character" w:customStyle="1" w:styleId="entry-date">
    <w:name w:val="entry-date"/>
    <w:rsid w:val="00B52F51"/>
  </w:style>
  <w:style w:type="character" w:customStyle="1" w:styleId="meta-sep">
    <w:name w:val="meta-sep"/>
    <w:rsid w:val="00B52F51"/>
  </w:style>
  <w:style w:type="character" w:customStyle="1" w:styleId="meta-prep">
    <w:name w:val="meta-prep"/>
    <w:rsid w:val="00B52F51"/>
  </w:style>
  <w:style w:type="paragraph" w:customStyle="1" w:styleId="DebateBoldUnderline">
    <w:name w:val="Debate Bold Underline"/>
    <w:basedOn w:val="Normal"/>
    <w:qFormat/>
    <w:rsid w:val="00B52F51"/>
    <w:rPr>
      <w:rFonts w:eastAsia="Times New Roman"/>
      <w:b/>
      <w:sz w:val="24"/>
      <w:u w:val="single"/>
    </w:rPr>
  </w:style>
  <w:style w:type="character" w:styleId="Strong">
    <w:name w:val="Strong"/>
    <w:uiPriority w:val="22"/>
    <w:qFormat/>
    <w:rsid w:val="00B52F51"/>
    <w:rPr>
      <w:b/>
      <w:bCs/>
    </w:rPr>
  </w:style>
  <w:style w:type="paragraph" w:customStyle="1" w:styleId="Cards">
    <w:name w:val="Cards"/>
    <w:next w:val="Normal"/>
    <w:link w:val="CardsChar"/>
    <w:rsid w:val="00B52F51"/>
    <w:pPr>
      <w:widowControl w:val="0"/>
      <w:ind w:left="432" w:right="432"/>
      <w:jc w:val="both"/>
    </w:pPr>
    <w:rPr>
      <w:rFonts w:ascii="Times New Roman" w:eastAsia="Times New Roman" w:hAnsi="Times New Roman" w:cs="Times New Roman"/>
      <w:sz w:val="20"/>
    </w:rPr>
  </w:style>
  <w:style w:type="character" w:customStyle="1" w:styleId="CardsChar">
    <w:name w:val="Cards Char"/>
    <w:link w:val="Cards"/>
    <w:rsid w:val="00B52F51"/>
    <w:rPr>
      <w:rFonts w:ascii="Times New Roman" w:eastAsia="Times New Roman" w:hAnsi="Times New Roman" w:cs="Times New Roman"/>
      <w:sz w:val="20"/>
    </w:rPr>
  </w:style>
  <w:style w:type="character" w:customStyle="1" w:styleId="DebateUnderline">
    <w:name w:val="Debate Underline"/>
    <w:rsid w:val="00B52F51"/>
    <w:rPr>
      <w:rFonts w:ascii="Times New Roman" w:hAnsi="Times New Roman"/>
      <w:sz w:val="24"/>
      <w:u w:val="thick"/>
    </w:rPr>
  </w:style>
  <w:style w:type="character" w:customStyle="1" w:styleId="BalloonTextChar">
    <w:name w:val="Balloon Text Char"/>
    <w:basedOn w:val="DefaultParagraphFont"/>
    <w:link w:val="BalloonText"/>
    <w:uiPriority w:val="99"/>
    <w:semiHidden/>
    <w:rsid w:val="00B52F51"/>
    <w:rPr>
      <w:rFonts w:ascii="Tahoma" w:hAnsi="Tahoma" w:cs="Tahoma"/>
      <w:sz w:val="16"/>
      <w:szCs w:val="16"/>
    </w:rPr>
  </w:style>
  <w:style w:type="paragraph" w:styleId="BalloonText">
    <w:name w:val="Balloon Text"/>
    <w:basedOn w:val="Normal"/>
    <w:link w:val="BalloonTextChar"/>
    <w:uiPriority w:val="99"/>
    <w:semiHidden/>
    <w:rsid w:val="00B52F51"/>
    <w:rPr>
      <w:rFonts w:ascii="Tahoma" w:hAnsi="Tahoma" w:cs="Tahoma"/>
      <w:sz w:val="16"/>
      <w:szCs w:val="16"/>
    </w:rPr>
  </w:style>
  <w:style w:type="character" w:customStyle="1" w:styleId="BalloonTextChar1">
    <w:name w:val="Balloon Text Char1"/>
    <w:basedOn w:val="DefaultParagraphFont"/>
    <w:uiPriority w:val="99"/>
    <w:semiHidden/>
    <w:rsid w:val="00B52F51"/>
    <w:rPr>
      <w:rFonts w:ascii="Lucida Grande" w:hAnsi="Lucida Grande" w:cs="Lucida Grande"/>
      <w:sz w:val="18"/>
      <w:szCs w:val="18"/>
    </w:rPr>
  </w:style>
  <w:style w:type="paragraph" w:customStyle="1" w:styleId="NormalText">
    <w:name w:val="Normal Text"/>
    <w:basedOn w:val="Normal"/>
    <w:autoRedefine/>
    <w:rsid w:val="00B52F51"/>
    <w:pPr>
      <w:jc w:val="both"/>
    </w:pPr>
    <w:rPr>
      <w:rFonts w:eastAsia="Times New Roman"/>
      <w:szCs w:val="26"/>
    </w:rPr>
  </w:style>
  <w:style w:type="paragraph" w:customStyle="1" w:styleId="Citation">
    <w:name w:val="Citation"/>
    <w:basedOn w:val="Normal"/>
    <w:qFormat/>
    <w:rsid w:val="00B52F51"/>
    <w:rPr>
      <w:rFonts w:ascii="Arial" w:hAnsi="Arial"/>
      <w:b/>
      <w:sz w:val="24"/>
      <w:szCs w:val="20"/>
      <w:u w:val="single"/>
    </w:rPr>
  </w:style>
  <w:style w:type="paragraph" w:customStyle="1" w:styleId="StyleStyle411pt">
    <w:name w:val="Style Style4 + 11 pt"/>
    <w:basedOn w:val="Normal"/>
    <w:link w:val="StyleStyle411ptChar"/>
    <w:rsid w:val="00B52F51"/>
    <w:rPr>
      <w:rFonts w:eastAsia="Times New Roman"/>
      <w:u w:val="single"/>
    </w:rPr>
  </w:style>
  <w:style w:type="character" w:customStyle="1" w:styleId="StyleStyle411ptChar">
    <w:name w:val="Style Style4 + 11 pt Char"/>
    <w:link w:val="StyleStyle411pt"/>
    <w:rsid w:val="00B52F51"/>
    <w:rPr>
      <w:rFonts w:ascii="Times New Roman" w:eastAsia="Times New Roman" w:hAnsi="Times New Roman" w:cs="Times New Roman"/>
      <w:sz w:val="20"/>
      <w:szCs w:val="22"/>
      <w:u w:val="single"/>
    </w:rPr>
  </w:style>
  <w:style w:type="paragraph" w:customStyle="1" w:styleId="StyleStyle411ptBold">
    <w:name w:val="Style Style4 + 11 pt Bold"/>
    <w:basedOn w:val="Normal"/>
    <w:link w:val="StyleStyle411ptBoldChar"/>
    <w:rsid w:val="00B52F51"/>
    <w:rPr>
      <w:rFonts w:eastAsia="Times New Roman"/>
      <w:b/>
      <w:bCs/>
      <w:u w:val="single"/>
    </w:rPr>
  </w:style>
  <w:style w:type="character" w:customStyle="1" w:styleId="StyleStyle411ptBoldChar">
    <w:name w:val="Style Style4 + 11 pt Bold Char"/>
    <w:link w:val="StyleStyle411ptBold"/>
    <w:rsid w:val="00B52F51"/>
    <w:rPr>
      <w:rFonts w:ascii="Times New Roman" w:eastAsia="Times New Roman" w:hAnsi="Times New Roman" w:cs="Times New Roman"/>
      <w:b/>
      <w:bCs/>
      <w:sz w:val="20"/>
      <w:szCs w:val="22"/>
      <w:u w:val="single"/>
    </w:rPr>
  </w:style>
  <w:style w:type="character" w:customStyle="1" w:styleId="Style11pt">
    <w:name w:val="Style 11 pt"/>
    <w:rsid w:val="00B52F51"/>
    <w:rPr>
      <w:sz w:val="20"/>
    </w:rPr>
  </w:style>
  <w:style w:type="character" w:customStyle="1" w:styleId="Style1Char">
    <w:name w:val="Style1 Char"/>
    <w:rsid w:val="00B52F51"/>
    <w:rPr>
      <w:rFonts w:ascii="Times New Roman" w:eastAsia="SimSun" w:hAnsi="Times New Roman" w:cs="Times New Roman"/>
      <w:sz w:val="20"/>
      <w:u w:val="single"/>
      <w:lang w:eastAsia="zh-CN"/>
    </w:rPr>
  </w:style>
  <w:style w:type="character" w:customStyle="1" w:styleId="Styleunderline11pt">
    <w:name w:val="Style underline + 11 pt"/>
    <w:rsid w:val="00B52F51"/>
    <w:rPr>
      <w:rFonts w:ascii="Times New Roman" w:hAnsi="Times New Roman"/>
      <w:b/>
      <w:sz w:val="20"/>
      <w:u w:val="single"/>
    </w:rPr>
  </w:style>
  <w:style w:type="character" w:customStyle="1" w:styleId="Styleunderline11ptBold">
    <w:name w:val="Style underline + 11 pt Bold"/>
    <w:rsid w:val="00B52F51"/>
    <w:rPr>
      <w:rFonts w:ascii="Times New Roman" w:hAnsi="Times New Roman"/>
      <w:b/>
      <w:bCs/>
      <w:sz w:val="20"/>
      <w:u w:val="single"/>
    </w:rPr>
  </w:style>
  <w:style w:type="paragraph" w:styleId="PlainText">
    <w:name w:val="Plain Text"/>
    <w:basedOn w:val="Normal"/>
    <w:link w:val="PlainTextChar"/>
    <w:unhideWhenUsed/>
    <w:rsid w:val="00B52F51"/>
    <w:rPr>
      <w:rFonts w:ascii="Consolas" w:hAnsi="Consolas"/>
      <w:sz w:val="21"/>
      <w:szCs w:val="21"/>
    </w:rPr>
  </w:style>
  <w:style w:type="character" w:customStyle="1" w:styleId="PlainTextChar">
    <w:name w:val="Plain Text Char"/>
    <w:basedOn w:val="DefaultParagraphFont"/>
    <w:link w:val="PlainText"/>
    <w:rsid w:val="00B52F51"/>
    <w:rPr>
      <w:rFonts w:ascii="Consolas" w:eastAsia="Calibri" w:hAnsi="Consolas" w:cs="Times New Roman"/>
      <w:sz w:val="21"/>
      <w:szCs w:val="21"/>
    </w:rPr>
  </w:style>
  <w:style w:type="character" w:customStyle="1" w:styleId="StyleBold">
    <w:name w:val="Style Bold"/>
    <w:basedOn w:val="DefaultParagraphFont"/>
    <w:uiPriority w:val="9"/>
    <w:semiHidden/>
    <w:rsid w:val="00860E55"/>
    <w:rPr>
      <w:b/>
      <w:bCs/>
    </w:rPr>
  </w:style>
  <w:style w:type="character" w:styleId="FollowedHyperlink">
    <w:name w:val="FollowedHyperlink"/>
    <w:basedOn w:val="DefaultParagraphFont"/>
    <w:uiPriority w:val="99"/>
    <w:semiHidden/>
    <w:rsid w:val="00860E55"/>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atureworldnews.com/articles/7615/20140617/obama-to-protect-pacific-ocean-from-fishing-and-energy-exploration.htm" TargetMode="External"/><Relationship Id="rId13" Type="http://schemas.openxmlformats.org/officeDocument/2006/relationships/hyperlink" Target="http://energy.nationaljournal.com/2013/01/whats-ahead-in-2013-for-energy.php" TargetMode="External"/><Relationship Id="rId18" Type="http://schemas.openxmlformats.org/officeDocument/2006/relationships/hyperlink" Target="http://pittsburgh.cbslocal.com/2014/06/26/with-congress-stalling-gap-ikea-move-ahead-to-raise-minimum-wage/" TargetMode="Externa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www.eenews.net/public/energywire/2012/04/18/1" TargetMode="External"/><Relationship Id="rId17" Type="http://schemas.openxmlformats.org/officeDocument/2006/relationships/hyperlink" Target="http://www.uni-due.de/in-east/fileadmin/publications/gruen/paper86.pdf" TargetMode="External"/><Relationship Id="rId2" Type="http://schemas.openxmlformats.org/officeDocument/2006/relationships/numbering" Target="numbering.xml"/><Relationship Id="rId16" Type="http://schemas.openxmlformats.org/officeDocument/2006/relationships/hyperlink" Target="http://www.brookings.edu/~/media/Files/rc/articles/2011/04_international_relations_merlini/04_international_relations_merlini.pdf"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nbcdfw.com/news/breaking/BP_spill_clouds_future_of_U_S__oil_drilling-95099234.html"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thehill.com/blogs/e2-wire/e2-wire/90137-drilling-push-shakes-up-climate-fight-" TargetMode="External"/><Relationship Id="rId23" Type="http://schemas.openxmlformats.org/officeDocument/2006/relationships/glossaryDocument" Target="glossary/document.xml"/><Relationship Id="rId10" Type="http://schemas.openxmlformats.org/officeDocument/2006/relationships/hyperlink" Target="http://www.breitbart.com/Big-Government/2012/03/30/Atlantic-Oil-And-Gas" TargetMode="External"/><Relationship Id="rId19" Type="http://schemas.openxmlformats.org/officeDocument/2006/relationships/hyperlink" Target="http://www.washingtontimes.com/news/2014/feb/19/stimulate-job-growth-keystone-xl-not-minimum-wage-/" TargetMode="External"/><Relationship Id="rId4" Type="http://schemas.openxmlformats.org/officeDocument/2006/relationships/settings" Target="settings.xml"/><Relationship Id="rId9" Type="http://schemas.openxmlformats.org/officeDocument/2006/relationships/hyperlink" Target="http://thehill.com/blogs/e2-wire/e2-wire/90137-drilling-push-shakes-up-climate-fight-" TargetMode="External"/><Relationship Id="rId14" Type="http://schemas.openxmlformats.org/officeDocument/2006/relationships/hyperlink" Target="http://www.maritime-executive.com/article/2005-10-20gas-only-drilling-in-offshore-moratori"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ie\AppData\Roaming\Microsoft\Templates\Debate.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32D7A3E0BFB174C9E25BE317BE0708A"/>
        <w:category>
          <w:name w:val="General"/>
          <w:gallery w:val="placeholder"/>
        </w:category>
        <w:types>
          <w:type w:val="bbPlcHdr"/>
        </w:types>
        <w:behaviors>
          <w:behavior w:val="content"/>
        </w:behaviors>
        <w:guid w:val="{434955FE-F423-F849-A4DD-B5643D42E05C}"/>
      </w:docPartPr>
      <w:docPartBody>
        <w:p w:rsidR="007447A3" w:rsidRDefault="007447A3">
          <w:pPr>
            <w:pStyle w:val="D32D7A3E0BFB174C9E25BE317BE0708A"/>
          </w:pPr>
          <w:r>
            <w:t>[Type text]</w:t>
          </w:r>
        </w:p>
      </w:docPartBody>
    </w:docPart>
    <w:docPart>
      <w:docPartPr>
        <w:name w:val="308861643A138B4C8D664EABBE526D4E"/>
        <w:category>
          <w:name w:val="General"/>
          <w:gallery w:val="placeholder"/>
        </w:category>
        <w:types>
          <w:type w:val="bbPlcHdr"/>
        </w:types>
        <w:behaviors>
          <w:behavior w:val="content"/>
        </w:behaviors>
        <w:guid w:val="{22636FF3-349A-5A4E-B68A-AF90C3F10167}"/>
      </w:docPartPr>
      <w:docPartBody>
        <w:p w:rsidR="007447A3" w:rsidRDefault="007447A3">
          <w:pPr>
            <w:pStyle w:val="308861643A138B4C8D664EABBE526D4E"/>
          </w:pPr>
          <w:r>
            <w:t>[Type text]</w:t>
          </w:r>
        </w:p>
      </w:docPartBody>
    </w:docPart>
    <w:docPart>
      <w:docPartPr>
        <w:name w:val="D99BD4E539C5F1479F354EDD193C9069"/>
        <w:category>
          <w:name w:val="General"/>
          <w:gallery w:val="placeholder"/>
        </w:category>
        <w:types>
          <w:type w:val="bbPlcHdr"/>
        </w:types>
        <w:behaviors>
          <w:behavior w:val="content"/>
        </w:behaviors>
        <w:guid w:val="{ABEF52E9-C1B2-9444-BA11-F54BD58E7F32}"/>
      </w:docPartPr>
      <w:docPartBody>
        <w:p w:rsidR="007447A3" w:rsidRDefault="007447A3">
          <w:pPr>
            <w:pStyle w:val="D99BD4E539C5F1479F354EDD193C9069"/>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47A3"/>
    <w:rsid w:val="006B143E"/>
    <w:rsid w:val="006D446D"/>
    <w:rsid w:val="007447A3"/>
    <w:rsid w:val="00773AB3"/>
    <w:rsid w:val="009D50E8"/>
    <w:rsid w:val="00B31C17"/>
    <w:rsid w:val="00E902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32D7A3E0BFB174C9E25BE317BE0708A">
    <w:name w:val="D32D7A3E0BFB174C9E25BE317BE0708A"/>
  </w:style>
  <w:style w:type="paragraph" w:customStyle="1" w:styleId="308861643A138B4C8D664EABBE526D4E">
    <w:name w:val="308861643A138B4C8D664EABBE526D4E"/>
  </w:style>
  <w:style w:type="paragraph" w:customStyle="1" w:styleId="D99BD4E539C5F1479F354EDD193C9069">
    <w:name w:val="D99BD4E539C5F1479F354EDD193C906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B4AEB2-A45B-43C6-B12A-FE328D9FD9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58</Pages>
  <Words>26514</Words>
  <Characters>151130</Characters>
  <Application>Microsoft Office Word</Application>
  <DocSecurity>0</DocSecurity>
  <Lines>1259</Lines>
  <Paragraphs>354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177290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lastovica</dc:creator>
  <cp:keywords/>
  <dc:description/>
  <cp:lastModifiedBy>Jackie Poapst</cp:lastModifiedBy>
  <cp:revision>3</cp:revision>
  <dcterms:created xsi:type="dcterms:W3CDTF">2014-06-29T06:10:00Z</dcterms:created>
  <dcterms:modified xsi:type="dcterms:W3CDTF">2014-06-29T06:25:00Z</dcterms:modified>
</cp:coreProperties>
</file>