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67D" w:rsidRPr="007550D4" w:rsidRDefault="008B067D" w:rsidP="00BE2244">
      <w:pPr>
        <w:pStyle w:val="Heading1"/>
        <w:spacing w:before="0"/>
      </w:pPr>
      <w:r w:rsidRPr="007550D4">
        <w:t>***DESAL NEG</w:t>
      </w:r>
    </w:p>
    <w:p w:rsidR="00612428" w:rsidRDefault="00612428" w:rsidP="00BE2244">
      <w:pPr>
        <w:pStyle w:val="Heading1"/>
        <w:spacing w:before="0"/>
      </w:pPr>
      <w:r>
        <w:t>--solvency</w:t>
      </w:r>
    </w:p>
    <w:p w:rsidR="00355FE7" w:rsidRDefault="00355FE7" w:rsidP="00BE2244">
      <w:pPr>
        <w:spacing w:after="0"/>
        <w:rPr>
          <w:b/>
        </w:rPr>
      </w:pPr>
      <w:r>
        <w:rPr>
          <w:b/>
        </w:rPr>
        <w:t>Regulations inhibit global dispersion</w:t>
      </w:r>
    </w:p>
    <w:p w:rsidR="007550D4" w:rsidRPr="007550D4" w:rsidRDefault="007550D4" w:rsidP="00BE2244">
      <w:pPr>
        <w:spacing w:after="0"/>
      </w:pPr>
      <w:r w:rsidRPr="00355FE7">
        <w:rPr>
          <w:b/>
        </w:rPr>
        <w:t>Hilliard 14</w:t>
      </w:r>
      <w:r w:rsidRPr="007550D4">
        <w:t xml:space="preserve"> – Senior </w:t>
      </w:r>
      <w:r w:rsidR="00617232">
        <w:t>Ho</w:t>
      </w:r>
      <w:r w:rsidRPr="007550D4">
        <w:t xml:space="preserve">nors Thesis at Liberty University (H. </w:t>
      </w:r>
      <w:r>
        <w:t>Grace, “A New Day for Nuclear</w:t>
      </w:r>
      <w:r w:rsidR="00617232">
        <w:t xml:space="preserve"> </w:t>
      </w:r>
      <w:proofErr w:type="gramStart"/>
      <w:r w:rsidR="00617232">
        <w:t>The</w:t>
      </w:r>
      <w:proofErr w:type="gramEnd"/>
      <w:r w:rsidR="00617232">
        <w:t xml:space="preserve"> Impact of Nuclear Energy and Its Effects”, Spring 2014, </w:t>
      </w:r>
      <w:hyperlink r:id="rId7" w:history="1">
        <w:r w:rsidR="00617232" w:rsidRPr="000356FE">
          <w:rPr>
            <w:rStyle w:val="Hyperlink"/>
          </w:rPr>
          <w:t>http://digitalcommons.liberty.edu/cgi/viewcontent.cgi?article=1478&amp;context=honors</w:t>
        </w:r>
      </w:hyperlink>
      <w:r w:rsidR="00617232">
        <w:t xml:space="preserve">, </w:t>
      </w:r>
      <w:proofErr w:type="spellStart"/>
      <w:r w:rsidR="00617232">
        <w:t>RSpec</w:t>
      </w:r>
      <w:proofErr w:type="spellEnd"/>
      <w:r w:rsidR="00617232">
        <w:t>)</w:t>
      </w:r>
    </w:p>
    <w:p w:rsidR="008B067D" w:rsidRPr="00355FE7" w:rsidRDefault="008B067D" w:rsidP="00BE2244">
      <w:pPr>
        <w:spacing w:after="0"/>
        <w:rPr>
          <w:sz w:val="16"/>
        </w:rPr>
      </w:pPr>
      <w:r w:rsidRPr="00355FE7">
        <w:rPr>
          <w:rStyle w:val="StyleUnderline"/>
        </w:rPr>
        <w:t>Commercialization of SMRs could become a problem for the industry</w:t>
      </w:r>
      <w:r w:rsidRPr="00355FE7">
        <w:rPr>
          <w:sz w:val="16"/>
        </w:rPr>
        <w:t>. According</w:t>
      </w:r>
      <w:r w:rsidR="007550D4" w:rsidRPr="00355FE7">
        <w:rPr>
          <w:sz w:val="16"/>
        </w:rPr>
        <w:t xml:space="preserve"> </w:t>
      </w:r>
      <w:r w:rsidRPr="00355FE7">
        <w:rPr>
          <w:sz w:val="16"/>
        </w:rPr>
        <w:t xml:space="preserve">to William </w:t>
      </w:r>
      <w:proofErr w:type="spellStart"/>
      <w:r w:rsidRPr="00355FE7">
        <w:rPr>
          <w:sz w:val="16"/>
        </w:rPr>
        <w:t>Magwood</w:t>
      </w:r>
      <w:proofErr w:type="spellEnd"/>
      <w:r w:rsidRPr="00355FE7">
        <w:rPr>
          <w:sz w:val="16"/>
        </w:rPr>
        <w:t xml:space="preserve"> (2011), an NRC commissioner, SMRs would not be able to</w:t>
      </w:r>
      <w:r w:rsidR="007550D4" w:rsidRPr="00355FE7">
        <w:rPr>
          <w:sz w:val="16"/>
        </w:rPr>
        <w:t xml:space="preserve"> </w:t>
      </w:r>
      <w:r w:rsidRPr="00355FE7">
        <w:rPr>
          <w:sz w:val="16"/>
        </w:rPr>
        <w:t>overcome the poor economic situation of the global economy because many of the</w:t>
      </w:r>
      <w:r w:rsidR="007550D4" w:rsidRPr="00355FE7">
        <w:rPr>
          <w:sz w:val="16"/>
        </w:rPr>
        <w:t xml:space="preserve"> </w:t>
      </w:r>
      <w:r w:rsidRPr="00355FE7">
        <w:rPr>
          <w:sz w:val="16"/>
        </w:rPr>
        <w:t>countries do not have the capital to fund a nuclear program. Empirically, SMRs have</w:t>
      </w:r>
      <w:r w:rsidR="007550D4" w:rsidRPr="00355FE7">
        <w:rPr>
          <w:sz w:val="16"/>
        </w:rPr>
        <w:t xml:space="preserve"> </w:t>
      </w:r>
      <w:r w:rsidRPr="00355FE7">
        <w:rPr>
          <w:sz w:val="16"/>
        </w:rPr>
        <w:t>failed in the past due to the large up-front costs of building such a reactor. They are</w:t>
      </w:r>
      <w:r w:rsidR="007550D4" w:rsidRPr="00355FE7">
        <w:rPr>
          <w:sz w:val="16"/>
        </w:rPr>
        <w:t xml:space="preserve"> </w:t>
      </w:r>
      <w:r w:rsidRPr="00355FE7">
        <w:rPr>
          <w:sz w:val="16"/>
        </w:rPr>
        <w:t>unable to generate enough revenue to cover the costs of its infrastructure like larger</w:t>
      </w:r>
      <w:r w:rsidR="007550D4" w:rsidRPr="00355FE7">
        <w:rPr>
          <w:sz w:val="16"/>
        </w:rPr>
        <w:t xml:space="preserve"> </w:t>
      </w:r>
      <w:r w:rsidRPr="00355FE7">
        <w:rPr>
          <w:sz w:val="16"/>
        </w:rPr>
        <w:t>plants have succeeded in (</w:t>
      </w:r>
      <w:proofErr w:type="spellStart"/>
      <w:r w:rsidRPr="00355FE7">
        <w:rPr>
          <w:sz w:val="16"/>
        </w:rPr>
        <w:t>Magwood</w:t>
      </w:r>
      <w:proofErr w:type="spellEnd"/>
      <w:r w:rsidRPr="00355FE7">
        <w:rPr>
          <w:sz w:val="16"/>
        </w:rPr>
        <w:t xml:space="preserve">). </w:t>
      </w:r>
      <w:r w:rsidRPr="00355FE7">
        <w:rPr>
          <w:rStyle w:val="StyleUnderline"/>
        </w:rPr>
        <w:t>Internationally</w:t>
      </w:r>
      <w:r w:rsidRPr="00355FE7">
        <w:rPr>
          <w:sz w:val="16"/>
        </w:rPr>
        <w:t xml:space="preserve">, </w:t>
      </w:r>
      <w:r w:rsidRPr="00355FE7">
        <w:rPr>
          <w:rStyle w:val="StyleUnderline"/>
        </w:rPr>
        <w:t>the United States would run into</w:t>
      </w:r>
      <w:r w:rsidR="007550D4" w:rsidRPr="00355FE7">
        <w:rPr>
          <w:rStyle w:val="StyleUnderline"/>
        </w:rPr>
        <w:t xml:space="preserve"> </w:t>
      </w:r>
      <w:r w:rsidRPr="00355FE7">
        <w:rPr>
          <w:rStyle w:val="StyleUnderline"/>
        </w:rPr>
        <w:t>problems commercializing SMRs because of the different licensing requirements for</w:t>
      </w:r>
      <w:r w:rsidR="007550D4" w:rsidRPr="00355FE7">
        <w:rPr>
          <w:rStyle w:val="StyleUnderline"/>
        </w:rPr>
        <w:t xml:space="preserve"> </w:t>
      </w:r>
      <w:r w:rsidRPr="00355FE7">
        <w:rPr>
          <w:rStyle w:val="StyleUnderline"/>
        </w:rPr>
        <w:t>different countries. Even if an SMR met all the requirements and got approval in one</w:t>
      </w:r>
      <w:r w:rsidR="007550D4" w:rsidRPr="00355FE7">
        <w:rPr>
          <w:rStyle w:val="StyleUnderline"/>
        </w:rPr>
        <w:t xml:space="preserve"> </w:t>
      </w:r>
      <w:r w:rsidRPr="00355FE7">
        <w:rPr>
          <w:rStyle w:val="StyleUnderline"/>
        </w:rPr>
        <w:t>country, this does not mean that they will receive approval from another market</w:t>
      </w:r>
      <w:r w:rsidRPr="00355FE7">
        <w:rPr>
          <w:sz w:val="16"/>
        </w:rPr>
        <w:t xml:space="preserve"> (ITA, </w:t>
      </w:r>
      <w:r w:rsidR="007550D4" w:rsidRPr="00355FE7">
        <w:rPr>
          <w:sz w:val="16"/>
        </w:rPr>
        <w:t xml:space="preserve">2011). The </w:t>
      </w:r>
      <w:r w:rsidR="007550D4" w:rsidRPr="00355FE7">
        <w:rPr>
          <w:rStyle w:val="StyleUnderline"/>
        </w:rPr>
        <w:t>international licensing standards are a major obstacle in the commercialization for SMRs</w:t>
      </w:r>
      <w:r w:rsidR="007550D4" w:rsidRPr="00355FE7">
        <w:rPr>
          <w:sz w:val="16"/>
        </w:rPr>
        <w:t xml:space="preserve">. </w:t>
      </w:r>
      <w:r w:rsidR="007550D4" w:rsidRPr="00355FE7">
        <w:rPr>
          <w:rStyle w:val="StyleUnderline"/>
        </w:rPr>
        <w:t>Without a global nuclear liability regime as well, there is great concern for getting international approval for SMRs</w:t>
      </w:r>
      <w:r w:rsidR="007550D4" w:rsidRPr="00355FE7">
        <w:rPr>
          <w:sz w:val="16"/>
        </w:rPr>
        <w:t>. The Department of Commerce International Trade Administration or ITA confirms that “</w:t>
      </w:r>
      <w:r w:rsidR="007550D4" w:rsidRPr="00355FE7">
        <w:rPr>
          <w:rStyle w:val="StyleUnderline"/>
        </w:rPr>
        <w:t>U.S. manufacturers face a significant trade barrier in key foreign markets</w:t>
      </w:r>
      <w:r w:rsidR="007550D4" w:rsidRPr="00355FE7">
        <w:rPr>
          <w:sz w:val="16"/>
        </w:rPr>
        <w:t xml:space="preserve">,” (p.5) </w:t>
      </w:r>
      <w:r w:rsidR="007550D4" w:rsidRPr="00355FE7">
        <w:rPr>
          <w:rStyle w:val="StyleUnderline"/>
        </w:rPr>
        <w:t>even though other international suppliers access the United States markets with much greater ease</w:t>
      </w:r>
      <w:r w:rsidR="007550D4" w:rsidRPr="00355FE7">
        <w:rPr>
          <w:sz w:val="16"/>
        </w:rPr>
        <w:t xml:space="preserve">. </w:t>
      </w:r>
      <w:r w:rsidR="007550D4" w:rsidRPr="00355FE7">
        <w:rPr>
          <w:rStyle w:val="StyleUnderline"/>
        </w:rPr>
        <w:t>The United States needs to break into the international market better in order to make a splash in the industry</w:t>
      </w:r>
      <w:r w:rsidR="007550D4" w:rsidRPr="00355FE7">
        <w:rPr>
          <w:sz w:val="16"/>
        </w:rPr>
        <w:t xml:space="preserve">. Emphasis must be placed on the extra safety measures to calm the fears of those who worry about liability issues. </w:t>
      </w:r>
    </w:p>
    <w:p w:rsidR="00D472D9" w:rsidRDefault="00D472D9" w:rsidP="00BE2244">
      <w:pPr>
        <w:pStyle w:val="Heading1"/>
        <w:spacing w:before="0"/>
      </w:pPr>
    </w:p>
    <w:p w:rsidR="00701BDB" w:rsidRDefault="00701BDB" w:rsidP="00BE2244">
      <w:pPr>
        <w:pStyle w:val="Heading1"/>
        <w:spacing w:before="0"/>
      </w:pPr>
      <w:r w:rsidRPr="00846EF2">
        <w:t>***</w:t>
      </w:r>
      <w:proofErr w:type="spellStart"/>
      <w:r w:rsidRPr="00846EF2">
        <w:t>prolif</w:t>
      </w:r>
      <w:proofErr w:type="spellEnd"/>
      <w:r w:rsidRPr="00846EF2">
        <w:t xml:space="preserve"> da</w:t>
      </w:r>
    </w:p>
    <w:p w:rsidR="00C86435" w:rsidRDefault="00C86435" w:rsidP="00BE2244">
      <w:pPr>
        <w:spacing w:after="0"/>
      </w:pPr>
    </w:p>
    <w:p w:rsidR="00C86435" w:rsidRDefault="00C86435" w:rsidP="00BE2244">
      <w:pPr>
        <w:spacing w:after="0"/>
      </w:pPr>
    </w:p>
    <w:p w:rsidR="00C86435" w:rsidRPr="00C86435" w:rsidRDefault="00C86435" w:rsidP="00BE2244">
      <w:pPr>
        <w:pStyle w:val="Heading1"/>
        <w:spacing w:before="0"/>
      </w:pPr>
      <w:r>
        <w:t>--</w:t>
      </w:r>
      <w:proofErr w:type="spellStart"/>
      <w:proofErr w:type="gramStart"/>
      <w:r>
        <w:t>saudi</w:t>
      </w:r>
      <w:proofErr w:type="spellEnd"/>
      <w:proofErr w:type="gramEnd"/>
    </w:p>
    <w:p w:rsidR="00C86435" w:rsidRDefault="00C86435" w:rsidP="00BE2244">
      <w:pPr>
        <w:spacing w:after="0"/>
        <w:rPr>
          <w:b/>
        </w:rPr>
      </w:pPr>
      <w:r>
        <w:rPr>
          <w:b/>
        </w:rPr>
        <w:t xml:space="preserve">The </w:t>
      </w:r>
      <w:proofErr w:type="spellStart"/>
      <w:r>
        <w:rPr>
          <w:b/>
        </w:rPr>
        <w:t>aff</w:t>
      </w:r>
      <w:proofErr w:type="spellEnd"/>
      <w:r>
        <w:rPr>
          <w:b/>
        </w:rPr>
        <w:t xml:space="preserve"> causes Saudi proliferation</w:t>
      </w:r>
    </w:p>
    <w:p w:rsidR="00701BDB" w:rsidRPr="00846EF2" w:rsidRDefault="00846EF2" w:rsidP="00BE2244">
      <w:pPr>
        <w:spacing w:after="0"/>
      </w:pPr>
      <w:r w:rsidRPr="00C86435">
        <w:rPr>
          <w:b/>
        </w:rPr>
        <w:t>Ahmad 13</w:t>
      </w:r>
      <w:r w:rsidRPr="00846EF2">
        <w:t xml:space="preserve">– Doctorate in Nuclear Engineering from Cambridge, </w:t>
      </w:r>
      <w:r>
        <w:t xml:space="preserve">postdoctoral research fellow in nuclear technology policy at Princeton University’s Woodrow Wilson School of Public and International Affairs (Ali, “The Saudi proliferation question”, 12/17/13, </w:t>
      </w:r>
      <w:hyperlink r:id="rId8" w:history="1">
        <w:r w:rsidRPr="00846EF2">
          <w:rPr>
            <w:rStyle w:val="Hyperlink"/>
          </w:rPr>
          <w:t>http://thebulletin.org/saudi-proliferation-question</w:t>
        </w:r>
      </w:hyperlink>
      <w:r w:rsidRPr="00846EF2">
        <w:t xml:space="preserve">, </w:t>
      </w:r>
      <w:proofErr w:type="spellStart"/>
      <w:r w:rsidRPr="00846EF2">
        <w:t>RSpec</w:t>
      </w:r>
      <w:proofErr w:type="spellEnd"/>
      <w:r w:rsidRPr="00846EF2">
        <w:t>)</w:t>
      </w:r>
    </w:p>
    <w:p w:rsidR="00701BDB" w:rsidRPr="00846EF2" w:rsidRDefault="00701BDB" w:rsidP="00BE2244">
      <w:pPr>
        <w:spacing w:after="0"/>
        <w:rPr>
          <w:rStyle w:val="StyleUnderline"/>
        </w:rPr>
      </w:pPr>
      <w:r w:rsidRPr="00846EF2">
        <w:rPr>
          <w:sz w:val="16"/>
        </w:rPr>
        <w:t xml:space="preserve">Although it is unlikely that nuclear weapons sit in Pakistan, waiting to be shipped to </w:t>
      </w:r>
      <w:r w:rsidRPr="00846EF2">
        <w:rPr>
          <w:rStyle w:val="StyleUnderline"/>
        </w:rPr>
        <w:t>Saudi Arabia</w:t>
      </w:r>
      <w:r w:rsidRPr="00846EF2">
        <w:rPr>
          <w:sz w:val="16"/>
        </w:rPr>
        <w:t xml:space="preserve">, the kingdom </w:t>
      </w:r>
      <w:r w:rsidRPr="00846EF2">
        <w:rPr>
          <w:rStyle w:val="StyleUnderline"/>
        </w:rPr>
        <w:t xml:space="preserve">could turn to </w:t>
      </w:r>
      <w:r w:rsidRPr="00C86435">
        <w:rPr>
          <w:rStyle w:val="Emphasis"/>
        </w:rPr>
        <w:t>nuclear power</w:t>
      </w:r>
      <w:r w:rsidRPr="00846EF2">
        <w:rPr>
          <w:rStyle w:val="StyleUnderline"/>
        </w:rPr>
        <w:t xml:space="preserve"> as a path toward </w:t>
      </w:r>
      <w:r w:rsidRPr="00C86435">
        <w:rPr>
          <w:rStyle w:val="Emphasis"/>
        </w:rPr>
        <w:t>nuclear weapons</w:t>
      </w:r>
      <w:r w:rsidRPr="00846EF2">
        <w:rPr>
          <w:sz w:val="16"/>
        </w:rPr>
        <w:t xml:space="preserve">. </w:t>
      </w:r>
      <w:r w:rsidRPr="00846EF2">
        <w:rPr>
          <w:rStyle w:val="StyleUnderline"/>
        </w:rPr>
        <w:t xml:space="preserve">With access to sensitive parts of the nuclear fuel cycle, the kingdom would be able to obtain weapon-grade uranium and plutonium to serve a </w:t>
      </w:r>
      <w:r w:rsidRPr="00C86435">
        <w:rPr>
          <w:rStyle w:val="Emphasis"/>
        </w:rPr>
        <w:t>clandestine nuclear weapon program</w:t>
      </w:r>
      <w:r w:rsidRPr="00846EF2">
        <w:rPr>
          <w:sz w:val="16"/>
        </w:rPr>
        <w:t xml:space="preserve">. Then, the help of </w:t>
      </w:r>
      <w:r w:rsidRPr="00846EF2">
        <w:rPr>
          <w:rStyle w:val="StyleUnderline"/>
        </w:rPr>
        <w:t>Pakistani scientists and engineers would come in handy</w:t>
      </w:r>
      <w:r w:rsidRPr="00846EF2">
        <w:rPr>
          <w:sz w:val="16"/>
        </w:rPr>
        <w:t xml:space="preserve">. Pervez </w:t>
      </w:r>
      <w:proofErr w:type="spellStart"/>
      <w:r w:rsidRPr="00846EF2">
        <w:rPr>
          <w:sz w:val="16"/>
        </w:rPr>
        <w:t>Hoodbhoy</w:t>
      </w:r>
      <w:proofErr w:type="spellEnd"/>
      <w:r w:rsidRPr="00846EF2">
        <w:rPr>
          <w:sz w:val="16"/>
        </w:rPr>
        <w:t>, a renowned Pakistani physicist and defense analyst, argues: “</w:t>
      </w:r>
      <w:r w:rsidRPr="00846EF2">
        <w:rPr>
          <w:rStyle w:val="StyleUnderline"/>
        </w:rPr>
        <w:t xml:space="preserve">Saudi Arabia will likely find </w:t>
      </w:r>
      <w:r w:rsidRPr="00C86435">
        <w:rPr>
          <w:rStyle w:val="Emphasis"/>
        </w:rPr>
        <w:t>engineering and scientific skills</w:t>
      </w:r>
      <w:r w:rsidRPr="00846EF2">
        <w:rPr>
          <w:sz w:val="16"/>
        </w:rPr>
        <w:t xml:space="preserve"> from Pakistan particularly desirable. As Sunni Muslims, Pakistanis would presumably be sympathetic with the kingdom’s larger goals.” </w:t>
      </w:r>
      <w:r w:rsidRPr="00846EF2">
        <w:rPr>
          <w:rStyle w:val="StyleUnderline"/>
        </w:rPr>
        <w:t>Saudi</w:t>
      </w:r>
      <w:r w:rsidRPr="00846EF2">
        <w:rPr>
          <w:sz w:val="16"/>
        </w:rPr>
        <w:t xml:space="preserve"> </w:t>
      </w:r>
      <w:r w:rsidRPr="00846EF2">
        <w:rPr>
          <w:rStyle w:val="StyleUnderline"/>
        </w:rPr>
        <w:t>Arabia has had a longstanding, although limited, interest in nuclear technology.</w:t>
      </w:r>
      <w:r w:rsidRPr="00846EF2">
        <w:rPr>
          <w:sz w:val="16"/>
        </w:rPr>
        <w:t xml:space="preserve"> Over the decades, </w:t>
      </w:r>
      <w:r w:rsidRPr="00846EF2">
        <w:rPr>
          <w:rStyle w:val="StyleUnderline"/>
        </w:rPr>
        <w:t xml:space="preserve">the arguments by nuclear power advocates typically </w:t>
      </w:r>
      <w:r w:rsidRPr="00846EF2">
        <w:rPr>
          <w:rStyle w:val="Emphasis"/>
        </w:rPr>
        <w:t>stressed</w:t>
      </w:r>
      <w:r w:rsidRPr="00846EF2">
        <w:rPr>
          <w:rStyle w:val="StyleUnderline"/>
        </w:rPr>
        <w:t xml:space="preserve"> the country’s growing demand for electricity and </w:t>
      </w:r>
      <w:r w:rsidRPr="00846EF2">
        <w:rPr>
          <w:rStyle w:val="Emphasis"/>
        </w:rPr>
        <w:t>desalinated water</w:t>
      </w:r>
      <w:r w:rsidRPr="00846EF2">
        <w:rPr>
          <w:rStyle w:val="StyleUnderline"/>
        </w:rPr>
        <w:t>.</w:t>
      </w:r>
    </w:p>
    <w:p w:rsidR="008B067D" w:rsidRDefault="008B067D" w:rsidP="00BE2244">
      <w:pPr>
        <w:spacing w:after="0"/>
        <w:rPr>
          <w:rStyle w:val="StyleUnderline"/>
        </w:rPr>
      </w:pPr>
    </w:p>
    <w:p w:rsidR="00F7656F" w:rsidRDefault="008A0B21" w:rsidP="00BE2244">
      <w:pPr>
        <w:spacing w:after="0"/>
        <w:rPr>
          <w:rStyle w:val="StyleUnderline"/>
          <w:b/>
          <w:u w:val="none"/>
        </w:rPr>
      </w:pPr>
      <w:r w:rsidRPr="008A0B21">
        <w:rPr>
          <w:rStyle w:val="StyleUnderline"/>
          <w:b/>
          <w:u w:val="none"/>
        </w:rPr>
        <w:t>Middle Eastern countries are flirting with nu</w:t>
      </w:r>
      <w:bookmarkStart w:id="0" w:name="_GoBack"/>
      <w:bookmarkEnd w:id="0"/>
      <w:r w:rsidRPr="008A0B21">
        <w:rPr>
          <w:rStyle w:val="StyleUnderline"/>
          <w:b/>
          <w:u w:val="none"/>
        </w:rPr>
        <w:t xml:space="preserve">clear energy now – the </w:t>
      </w:r>
      <w:proofErr w:type="spellStart"/>
      <w:r w:rsidRPr="008A0B21">
        <w:rPr>
          <w:rStyle w:val="StyleUnderline"/>
          <w:b/>
          <w:u w:val="none"/>
        </w:rPr>
        <w:t>aff</w:t>
      </w:r>
      <w:proofErr w:type="spellEnd"/>
      <w:r w:rsidRPr="008A0B21">
        <w:rPr>
          <w:rStyle w:val="StyleUnderline"/>
          <w:b/>
          <w:u w:val="none"/>
        </w:rPr>
        <w:t xml:space="preserve"> pushes their interest over the edge which results in nuclear proliferation</w:t>
      </w:r>
    </w:p>
    <w:p w:rsidR="008A0B21" w:rsidRPr="008A0B21" w:rsidRDefault="0015358C" w:rsidP="00BE2244">
      <w:pPr>
        <w:spacing w:after="0"/>
        <w:rPr>
          <w:rStyle w:val="StyleUnderline"/>
          <w:u w:val="none"/>
        </w:rPr>
      </w:pPr>
      <w:proofErr w:type="spellStart"/>
      <w:r>
        <w:rPr>
          <w:rStyle w:val="StyleUnderline"/>
          <w:b/>
          <w:u w:val="none"/>
        </w:rPr>
        <w:t>Thranert</w:t>
      </w:r>
      <w:proofErr w:type="spellEnd"/>
      <w:r w:rsidR="008A0B21">
        <w:rPr>
          <w:rStyle w:val="StyleUnderline"/>
          <w:b/>
          <w:u w:val="none"/>
        </w:rPr>
        <w:t xml:space="preserve"> 9</w:t>
      </w:r>
      <w:r w:rsidR="008A0B21">
        <w:rPr>
          <w:rStyle w:val="StyleUnderline"/>
          <w:u w:val="none"/>
        </w:rPr>
        <w:t xml:space="preserve"> </w:t>
      </w:r>
      <w:r>
        <w:rPr>
          <w:rStyle w:val="StyleUnderline"/>
          <w:u w:val="none"/>
        </w:rPr>
        <w:t xml:space="preserve">– Non-Resident Senior Fellow at the German Institute for International and Security </w:t>
      </w:r>
      <w:proofErr w:type="gramStart"/>
      <w:r>
        <w:rPr>
          <w:rStyle w:val="StyleUnderline"/>
          <w:u w:val="none"/>
        </w:rPr>
        <w:t xml:space="preserve">Affairs  </w:t>
      </w:r>
      <w:r w:rsidR="008A0B21">
        <w:rPr>
          <w:rStyle w:val="StyleUnderline"/>
          <w:u w:val="none"/>
        </w:rPr>
        <w:t>(</w:t>
      </w:r>
      <w:proofErr w:type="gramEnd"/>
      <w:r>
        <w:rPr>
          <w:rStyle w:val="StyleUnderline"/>
          <w:u w:val="none"/>
        </w:rPr>
        <w:t xml:space="preserve">Oliver, </w:t>
      </w:r>
      <w:r w:rsidR="008A0B21">
        <w:rPr>
          <w:rStyle w:val="StyleUnderline"/>
          <w:u w:val="none"/>
        </w:rPr>
        <w:t xml:space="preserve">“THE NEW APPEAL OF NUCLEAR ENERGY AND THE DANGERS OF PROLIFERATION”, No. 57, July, 2009, </w:t>
      </w:r>
      <w:r w:rsidR="008A0B21" w:rsidRPr="008A0B21">
        <w:rPr>
          <w:rStyle w:val="StyleUnderline"/>
          <w:u w:val="none"/>
        </w:rPr>
        <w:t>http://www.swp-berlin.org/fileadmin/contents/products/fachpublikationen/css_analysen_nr57_0709_e_ks.pdf</w:t>
      </w:r>
      <w:r w:rsidR="008A0B21">
        <w:rPr>
          <w:rStyle w:val="StyleUnderline"/>
          <w:u w:val="none"/>
        </w:rPr>
        <w:t>)</w:t>
      </w:r>
    </w:p>
    <w:p w:rsidR="00396C7C" w:rsidRPr="0081370A" w:rsidRDefault="00396C7C" w:rsidP="00BE2244">
      <w:pPr>
        <w:spacing w:after="0"/>
        <w:rPr>
          <w:rStyle w:val="StyleUnderline"/>
        </w:rPr>
      </w:pPr>
      <w:r w:rsidRPr="00583305">
        <w:rPr>
          <w:rStyle w:val="StyleUnderline"/>
          <w:sz w:val="16"/>
          <w:u w:val="none"/>
        </w:rPr>
        <w:t xml:space="preserve">There is a whole range of different motives for the recent development concerning the peaceful use of nuclear energy. These include the temporarily high prices of oil and gas, which triggered a debate on energy security in resource-poor countries in view of their excessive dependency on a few supplier states. But the debate on climate change and the necessity to reduce greenhouse gasses have also played a significant role. Many believe nuclear power plants to be a sensible solution, as their level of emissions is low. However, this does not apply to the mining and processing of uranium, which is indispensable for the operation of reactors. Moreover, </w:t>
      </w:r>
      <w:r w:rsidRPr="0081370A">
        <w:rPr>
          <w:rStyle w:val="StyleUnderline"/>
        </w:rPr>
        <w:t xml:space="preserve">wealthy Middle Eastern countries such as </w:t>
      </w:r>
      <w:r w:rsidRPr="00583305">
        <w:rPr>
          <w:rStyle w:val="Emphasis"/>
        </w:rPr>
        <w:t>Saudi Arabia</w:t>
      </w:r>
      <w:r w:rsidRPr="0081370A">
        <w:rPr>
          <w:rStyle w:val="StyleUnderline"/>
        </w:rPr>
        <w:t xml:space="preserve"> already today want to </w:t>
      </w:r>
      <w:r w:rsidR="0081370A" w:rsidRPr="00583305">
        <w:rPr>
          <w:rStyle w:val="Emphasis"/>
        </w:rPr>
        <w:t>p</w:t>
      </w:r>
      <w:r w:rsidRPr="00583305">
        <w:rPr>
          <w:rStyle w:val="Emphasis"/>
        </w:rPr>
        <w:t>repare against</w:t>
      </w:r>
      <w:r w:rsidRPr="00583305">
        <w:rPr>
          <w:rStyle w:val="StyleUnderline"/>
          <w:sz w:val="16"/>
          <w:u w:val="none"/>
        </w:rPr>
        <w:t xml:space="preserve"> the day when their oil wells begin to dry up. Others such as Egypt wish to continue to cover their own energy requirements using nuclear power in order to be able to sell as much of their oil as possible on the international market. </w:t>
      </w:r>
      <w:r w:rsidR="00200D3F" w:rsidRPr="00583305">
        <w:rPr>
          <w:rStyle w:val="Emphasis"/>
        </w:rPr>
        <w:t>Lack of water</w:t>
      </w:r>
      <w:r w:rsidR="00200D3F" w:rsidRPr="00583305">
        <w:rPr>
          <w:rStyle w:val="StyleUnderline"/>
          <w:sz w:val="16"/>
          <w:u w:val="none"/>
        </w:rPr>
        <w:t xml:space="preserve"> is also an important factor in this region. </w:t>
      </w:r>
      <w:r w:rsidR="00200D3F" w:rsidRPr="0081370A">
        <w:rPr>
          <w:rStyle w:val="StyleUnderline"/>
        </w:rPr>
        <w:t xml:space="preserve">Some countries are </w:t>
      </w:r>
      <w:r w:rsidR="00200D3F" w:rsidRPr="00583305">
        <w:rPr>
          <w:rStyle w:val="Emphasis"/>
        </w:rPr>
        <w:t>flirting</w:t>
      </w:r>
      <w:r w:rsidR="00200D3F" w:rsidRPr="0081370A">
        <w:rPr>
          <w:rStyle w:val="StyleUnderline"/>
        </w:rPr>
        <w:t xml:space="preserve"> with the idea of alleviating this shortage by building </w:t>
      </w:r>
      <w:r w:rsidR="00200D3F" w:rsidRPr="00583305">
        <w:rPr>
          <w:rStyle w:val="Emphasis"/>
        </w:rPr>
        <w:t>nuclear operated desalination plants</w:t>
      </w:r>
      <w:r w:rsidR="00200D3F" w:rsidRPr="0081370A">
        <w:rPr>
          <w:rStyle w:val="StyleUnderline"/>
        </w:rPr>
        <w:t>.</w:t>
      </w:r>
      <w:r w:rsidR="00200D3F" w:rsidRPr="00583305">
        <w:rPr>
          <w:rStyle w:val="StyleUnderline"/>
          <w:sz w:val="16"/>
          <w:u w:val="none"/>
        </w:rPr>
        <w:t xml:space="preserve"> </w:t>
      </w:r>
      <w:r w:rsidR="00200D3F" w:rsidRPr="0081370A">
        <w:rPr>
          <w:rStyle w:val="StyleUnderline"/>
        </w:rPr>
        <w:t xml:space="preserve">Another important factor is the </w:t>
      </w:r>
      <w:r w:rsidR="00200D3F" w:rsidRPr="00583305">
        <w:rPr>
          <w:rStyle w:val="Emphasis"/>
        </w:rPr>
        <w:t>prestige</w:t>
      </w:r>
      <w:r w:rsidR="00200D3F" w:rsidRPr="0081370A">
        <w:rPr>
          <w:rStyle w:val="StyleUnderline"/>
        </w:rPr>
        <w:t xml:space="preserve"> to be derived from </w:t>
      </w:r>
      <w:r w:rsidR="00200D3F" w:rsidRPr="00583305">
        <w:rPr>
          <w:rStyle w:val="Emphasis"/>
        </w:rPr>
        <w:t>mastering</w:t>
      </w:r>
      <w:r w:rsidR="00200D3F" w:rsidRPr="0081370A">
        <w:rPr>
          <w:rStyle w:val="StyleUnderline"/>
        </w:rPr>
        <w:t xml:space="preserve"> what is regarded as a modern technology</w:t>
      </w:r>
      <w:r w:rsidR="00200D3F" w:rsidRPr="00583305">
        <w:rPr>
          <w:rStyle w:val="StyleUnderline"/>
          <w:sz w:val="16"/>
          <w:u w:val="none"/>
        </w:rPr>
        <w:t xml:space="preserve">. </w:t>
      </w:r>
      <w:r w:rsidR="00200D3F" w:rsidRPr="00583305">
        <w:rPr>
          <w:rStyle w:val="StyleUnderline"/>
        </w:rPr>
        <w:t xml:space="preserve">Neither should the </w:t>
      </w:r>
      <w:r w:rsidR="00200D3F" w:rsidRPr="005C3045">
        <w:rPr>
          <w:rStyle w:val="Emphasis"/>
        </w:rPr>
        <w:t>competition among purveyors</w:t>
      </w:r>
      <w:r w:rsidR="00200D3F" w:rsidRPr="00583305">
        <w:rPr>
          <w:rStyle w:val="StyleUnderline"/>
        </w:rPr>
        <w:t xml:space="preserve"> of nuclear power be underestimated</w:t>
      </w:r>
      <w:r w:rsidR="00200D3F" w:rsidRPr="00583305">
        <w:rPr>
          <w:rStyle w:val="StyleUnderline"/>
          <w:sz w:val="16"/>
          <w:u w:val="none"/>
        </w:rPr>
        <w:t xml:space="preserve">; after all, the construction of a nuclear power plants involves high investment of over US $5 billion. This is why solvency customers, including many of the </w:t>
      </w:r>
      <w:r w:rsidR="00200D3F" w:rsidRPr="005C3045">
        <w:rPr>
          <w:rStyle w:val="Emphasis"/>
        </w:rPr>
        <w:t xml:space="preserve">Gulf </w:t>
      </w:r>
      <w:proofErr w:type="gramStart"/>
      <w:r w:rsidR="00200D3F" w:rsidRPr="005C3045">
        <w:rPr>
          <w:rStyle w:val="Emphasis"/>
        </w:rPr>
        <w:t>states</w:t>
      </w:r>
      <w:proofErr w:type="gramEnd"/>
      <w:r w:rsidR="00200D3F" w:rsidRPr="00583305">
        <w:rPr>
          <w:rStyle w:val="StyleUnderline"/>
          <w:sz w:val="16"/>
          <w:u w:val="none"/>
        </w:rPr>
        <w:t xml:space="preserve">, </w:t>
      </w:r>
      <w:r w:rsidR="00200D3F" w:rsidRPr="00583305">
        <w:rPr>
          <w:rStyle w:val="StyleUnderline"/>
        </w:rPr>
        <w:t xml:space="preserve">are </w:t>
      </w:r>
      <w:r w:rsidR="00200D3F" w:rsidRPr="005C3045">
        <w:rPr>
          <w:rStyle w:val="Emphasis"/>
        </w:rPr>
        <w:t>heavily courted</w:t>
      </w:r>
      <w:r w:rsidR="00200D3F" w:rsidRPr="00583305">
        <w:rPr>
          <w:rStyle w:val="StyleUnderline"/>
        </w:rPr>
        <w:t xml:space="preserve"> by the three suppliers</w:t>
      </w:r>
      <w:r w:rsidR="00200D3F" w:rsidRPr="00583305">
        <w:rPr>
          <w:rStyle w:val="StyleUnderline"/>
          <w:sz w:val="16"/>
          <w:u w:val="none"/>
        </w:rPr>
        <w:t xml:space="preserve"> that almost completely dominate the world market – </w:t>
      </w:r>
      <w:r w:rsidR="00200D3F" w:rsidRPr="00583305">
        <w:rPr>
          <w:rStyle w:val="StyleUnderline"/>
        </w:rPr>
        <w:t>Westinghouse/Toshiba</w:t>
      </w:r>
      <w:r w:rsidR="00200D3F" w:rsidRPr="00583305">
        <w:rPr>
          <w:rStyle w:val="StyleUnderline"/>
          <w:sz w:val="16"/>
          <w:u w:val="none"/>
        </w:rPr>
        <w:t xml:space="preserve"> (US/Japan), </w:t>
      </w:r>
      <w:proofErr w:type="spellStart"/>
      <w:r w:rsidR="00200D3F" w:rsidRPr="00583305">
        <w:rPr>
          <w:rStyle w:val="StyleUnderline"/>
        </w:rPr>
        <w:t>Areva</w:t>
      </w:r>
      <w:proofErr w:type="spellEnd"/>
      <w:r w:rsidR="00200D3F" w:rsidRPr="00583305">
        <w:rPr>
          <w:rStyle w:val="StyleUnderline"/>
          <w:sz w:val="16"/>
          <w:u w:val="none"/>
        </w:rPr>
        <w:t xml:space="preserve"> (France), </w:t>
      </w:r>
      <w:r w:rsidR="00200D3F" w:rsidRPr="00583305">
        <w:rPr>
          <w:rStyle w:val="StyleUnderline"/>
        </w:rPr>
        <w:t xml:space="preserve">and </w:t>
      </w:r>
      <w:proofErr w:type="spellStart"/>
      <w:r w:rsidR="00200D3F" w:rsidRPr="00583305">
        <w:rPr>
          <w:rStyle w:val="StyleUnderline"/>
        </w:rPr>
        <w:t>Atomeneroprom</w:t>
      </w:r>
      <w:proofErr w:type="spellEnd"/>
      <w:r w:rsidR="00200D3F" w:rsidRPr="00583305">
        <w:rPr>
          <w:rStyle w:val="StyleUnderline"/>
          <w:sz w:val="16"/>
          <w:u w:val="none"/>
        </w:rPr>
        <w:t xml:space="preserve"> (Russia). Finally, </w:t>
      </w:r>
      <w:r w:rsidR="00200D3F" w:rsidRPr="0081370A">
        <w:rPr>
          <w:rStyle w:val="StyleUnderline"/>
        </w:rPr>
        <w:t xml:space="preserve">in the Middle Eastern region in particular, </w:t>
      </w:r>
      <w:r w:rsidR="00200D3F" w:rsidRPr="005C3045">
        <w:rPr>
          <w:rStyle w:val="Emphasis"/>
        </w:rPr>
        <w:t>security-policy motivations</w:t>
      </w:r>
      <w:r w:rsidR="00200D3F" w:rsidRPr="0081370A">
        <w:rPr>
          <w:rStyle w:val="StyleUnderline"/>
        </w:rPr>
        <w:t xml:space="preserve"> may also help to explain the interest of many countries in nuclear energy</w:t>
      </w:r>
      <w:r w:rsidR="00200D3F" w:rsidRPr="00583305">
        <w:rPr>
          <w:rStyle w:val="StyleUnderline"/>
          <w:sz w:val="16"/>
          <w:u w:val="none"/>
        </w:rPr>
        <w:t xml:space="preserve">. It is believed that in view of a potential Iranian nuclear threat, </w:t>
      </w:r>
      <w:r w:rsidR="00200D3F" w:rsidRPr="0081370A">
        <w:rPr>
          <w:rStyle w:val="StyleUnderline"/>
        </w:rPr>
        <w:t xml:space="preserve">they wish to </w:t>
      </w:r>
      <w:r w:rsidR="00200D3F" w:rsidRPr="005C3045">
        <w:rPr>
          <w:rStyle w:val="Emphasis"/>
          <w:b/>
        </w:rPr>
        <w:t>maintain the option of developing nuclear weapons</w:t>
      </w:r>
      <w:r w:rsidR="00200D3F" w:rsidRPr="0081370A">
        <w:rPr>
          <w:rStyle w:val="StyleUnderline"/>
        </w:rPr>
        <w:t xml:space="preserve"> of their own.</w:t>
      </w:r>
    </w:p>
    <w:p w:rsidR="00396C7C" w:rsidRPr="003C49F0" w:rsidRDefault="003C49F0" w:rsidP="00BE2244">
      <w:pPr>
        <w:pStyle w:val="Heading1"/>
        <w:spacing w:before="0"/>
        <w:rPr>
          <w:rStyle w:val="StyleUnderline"/>
          <w:u w:val="none"/>
        </w:rPr>
      </w:pPr>
      <w:r>
        <w:rPr>
          <w:rStyle w:val="StyleUnderline"/>
          <w:u w:val="none"/>
        </w:rPr>
        <w:t>--</w:t>
      </w:r>
      <w:proofErr w:type="spellStart"/>
      <w:r>
        <w:rPr>
          <w:rStyle w:val="StyleUnderline"/>
          <w:u w:val="none"/>
        </w:rPr>
        <w:t>iaea</w:t>
      </w:r>
      <w:proofErr w:type="spellEnd"/>
    </w:p>
    <w:p w:rsidR="00396C7C" w:rsidRPr="005C3045" w:rsidRDefault="005C3045" w:rsidP="00BE2244">
      <w:pPr>
        <w:spacing w:after="0"/>
        <w:rPr>
          <w:rStyle w:val="StyleUnderline"/>
          <w:b/>
          <w:u w:val="none"/>
        </w:rPr>
      </w:pPr>
      <w:r w:rsidRPr="005C3045">
        <w:rPr>
          <w:rStyle w:val="StyleUnderline"/>
          <w:b/>
          <w:u w:val="none"/>
        </w:rPr>
        <w:t xml:space="preserve">The plan </w:t>
      </w:r>
      <w:r>
        <w:rPr>
          <w:rStyle w:val="StyleUnderline"/>
          <w:b/>
          <w:u w:val="none"/>
        </w:rPr>
        <w:t>causes IAEA overstretch</w:t>
      </w:r>
      <w:r w:rsidRPr="005C3045">
        <w:rPr>
          <w:rStyle w:val="StyleUnderline"/>
          <w:b/>
          <w:u w:val="none"/>
        </w:rPr>
        <w:t xml:space="preserve"> – that results in wildfire </w:t>
      </w:r>
      <w:proofErr w:type="spellStart"/>
      <w:r w:rsidRPr="005C3045">
        <w:rPr>
          <w:rStyle w:val="StyleUnderline"/>
          <w:b/>
          <w:u w:val="none"/>
        </w:rPr>
        <w:t>prolif</w:t>
      </w:r>
      <w:proofErr w:type="spellEnd"/>
    </w:p>
    <w:p w:rsidR="005C3045" w:rsidRPr="007550D4" w:rsidRDefault="005C3045" w:rsidP="00BE2244">
      <w:pPr>
        <w:spacing w:after="0"/>
      </w:pPr>
      <w:r w:rsidRPr="00355FE7">
        <w:rPr>
          <w:b/>
        </w:rPr>
        <w:t>Hilliard 14</w:t>
      </w:r>
      <w:r w:rsidRPr="007550D4">
        <w:t xml:space="preserve"> – Senior </w:t>
      </w:r>
      <w:r>
        <w:t>Ho</w:t>
      </w:r>
      <w:r w:rsidRPr="007550D4">
        <w:t xml:space="preserve">nors Thesis at Liberty University (H. </w:t>
      </w:r>
      <w:r>
        <w:t xml:space="preserve">Grace, “A New Day for Nuclear </w:t>
      </w:r>
      <w:proofErr w:type="gramStart"/>
      <w:r>
        <w:t>The</w:t>
      </w:r>
      <w:proofErr w:type="gramEnd"/>
      <w:r>
        <w:t xml:space="preserve"> Impact of Nuclear Energy and Its Effects”, Spring 2014, </w:t>
      </w:r>
      <w:hyperlink r:id="rId9" w:history="1">
        <w:r w:rsidRPr="000356FE">
          <w:rPr>
            <w:rStyle w:val="Hyperlink"/>
          </w:rPr>
          <w:t>http://digitalcommons.liberty.edu/cgi/viewcontent.cgi?article=1478&amp;context=honors</w:t>
        </w:r>
      </w:hyperlink>
      <w:r>
        <w:t xml:space="preserve">, </w:t>
      </w:r>
      <w:proofErr w:type="spellStart"/>
      <w:r>
        <w:t>RSpec</w:t>
      </w:r>
      <w:proofErr w:type="spellEnd"/>
      <w:r>
        <w:t>)</w:t>
      </w:r>
    </w:p>
    <w:p w:rsidR="008B067D" w:rsidRPr="005C3045" w:rsidRDefault="008B067D" w:rsidP="00BE2244">
      <w:pPr>
        <w:spacing w:after="0"/>
        <w:rPr>
          <w:sz w:val="16"/>
        </w:rPr>
      </w:pPr>
      <w:r w:rsidRPr="005C3045">
        <w:rPr>
          <w:rStyle w:val="StyleUnderline"/>
        </w:rPr>
        <w:t xml:space="preserve">Another negative aspect of SMRs is their possible effect on the </w:t>
      </w:r>
      <w:r w:rsidRPr="00982319">
        <w:rPr>
          <w:rStyle w:val="Emphasis"/>
        </w:rPr>
        <w:t>IAEA</w:t>
      </w:r>
      <w:r w:rsidRPr="005C3045">
        <w:rPr>
          <w:rStyle w:val="StyleUnderline"/>
        </w:rPr>
        <w:t xml:space="preserve"> – the International Atomic Energy Agency. This agency was created to </w:t>
      </w:r>
      <w:r w:rsidRPr="00982319">
        <w:rPr>
          <w:rStyle w:val="Emphasis"/>
        </w:rPr>
        <w:t>license and inspect</w:t>
      </w:r>
      <w:r w:rsidRPr="005C3045">
        <w:rPr>
          <w:rStyle w:val="StyleUnderline"/>
        </w:rPr>
        <w:t xml:space="preserve"> nuclear reactors. With an </w:t>
      </w:r>
      <w:r w:rsidRPr="00982319">
        <w:rPr>
          <w:rStyle w:val="Emphasis"/>
        </w:rPr>
        <w:t>escalation</w:t>
      </w:r>
      <w:r w:rsidRPr="005C3045">
        <w:rPr>
          <w:rStyle w:val="StyleUnderline"/>
        </w:rPr>
        <w:t xml:space="preserve"> of the </w:t>
      </w:r>
      <w:r w:rsidRPr="00982319">
        <w:rPr>
          <w:rStyle w:val="Emphasis"/>
        </w:rPr>
        <w:t>production of small modular reactors</w:t>
      </w:r>
      <w:r w:rsidRPr="005C3045">
        <w:rPr>
          <w:rStyle w:val="StyleUnderline"/>
        </w:rPr>
        <w:t xml:space="preserve">, a </w:t>
      </w:r>
      <w:r w:rsidRPr="00982319">
        <w:rPr>
          <w:rStyle w:val="Emphasis"/>
        </w:rPr>
        <w:t>large strain would</w:t>
      </w:r>
      <w:r w:rsidRPr="005C3045">
        <w:rPr>
          <w:rStyle w:val="StyleUnderline"/>
        </w:rPr>
        <w:t xml:space="preserve"> be placed on the agency in order to be able to inspect and license all of the reactors that would be mass produced.</w:t>
      </w:r>
      <w:r w:rsidRPr="005C3045">
        <w:rPr>
          <w:sz w:val="16"/>
        </w:rPr>
        <w:t xml:space="preserve"> </w:t>
      </w:r>
      <w:r w:rsidRPr="005C3045">
        <w:rPr>
          <w:rStyle w:val="StyleUnderline"/>
        </w:rPr>
        <w:t xml:space="preserve">Since SMRs still use </w:t>
      </w:r>
      <w:r w:rsidRPr="00982319">
        <w:rPr>
          <w:rStyle w:val="Emphasis"/>
        </w:rPr>
        <w:t>radioactive nuclear material</w:t>
      </w:r>
      <w:r w:rsidRPr="005C3045">
        <w:rPr>
          <w:rStyle w:val="StyleUnderline"/>
        </w:rPr>
        <w:t xml:space="preserve">, the reactors </w:t>
      </w:r>
      <w:r w:rsidRPr="00982319">
        <w:rPr>
          <w:rStyle w:val="Emphasis"/>
        </w:rPr>
        <w:t>require</w:t>
      </w:r>
      <w:r w:rsidRPr="005C3045">
        <w:rPr>
          <w:rStyle w:val="StyleUnderline"/>
        </w:rPr>
        <w:t xml:space="preserve"> </w:t>
      </w:r>
      <w:r w:rsidRPr="005C3045">
        <w:rPr>
          <w:sz w:val="16"/>
        </w:rPr>
        <w:t>more</w:t>
      </w:r>
      <w:r w:rsidRPr="005C3045">
        <w:rPr>
          <w:rStyle w:val="StyleUnderline"/>
        </w:rPr>
        <w:t xml:space="preserve"> </w:t>
      </w:r>
      <w:r w:rsidRPr="00982319">
        <w:rPr>
          <w:rStyle w:val="Emphasis"/>
        </w:rPr>
        <w:t>safety and security inspections</w:t>
      </w:r>
      <w:r w:rsidRPr="005C3045">
        <w:rPr>
          <w:sz w:val="16"/>
        </w:rPr>
        <w:t xml:space="preserve"> than any other power generating facilities. </w:t>
      </w:r>
      <w:r w:rsidRPr="005C3045">
        <w:rPr>
          <w:rStyle w:val="StyleUnderline"/>
        </w:rPr>
        <w:t xml:space="preserve">The inspection of the sites where the SMRs would be placed would </w:t>
      </w:r>
      <w:r w:rsidRPr="00982319">
        <w:rPr>
          <w:rStyle w:val="Emphasis"/>
          <w:b/>
        </w:rPr>
        <w:t>over-stretch the IAEA</w:t>
      </w:r>
      <w:r w:rsidRPr="005C3045">
        <w:rPr>
          <w:sz w:val="16"/>
        </w:rPr>
        <w:t xml:space="preserve"> especially if they are placed in remote locations around the world. Lyman (2011), a global security program senior scientist for the Union of Concerned Scientists, states that “</w:t>
      </w:r>
      <w:r w:rsidRPr="005C3045">
        <w:rPr>
          <w:rStyle w:val="StyleUnderline"/>
        </w:rPr>
        <w:t xml:space="preserve">Maintaining </w:t>
      </w:r>
      <w:r w:rsidRPr="00982319">
        <w:rPr>
          <w:rStyle w:val="Emphasis"/>
        </w:rPr>
        <w:t>robust oversight</w:t>
      </w:r>
      <w:r w:rsidRPr="005C3045">
        <w:rPr>
          <w:rStyle w:val="StyleUnderline"/>
        </w:rPr>
        <w:t xml:space="preserve"> over vast networks of SMRs around the world would be </w:t>
      </w:r>
      <w:r w:rsidRPr="00982319">
        <w:rPr>
          <w:rStyle w:val="Emphasis"/>
        </w:rPr>
        <w:t>difficult</w:t>
      </w:r>
      <w:r w:rsidRPr="005C3045">
        <w:rPr>
          <w:rStyle w:val="StyleUnderline"/>
        </w:rPr>
        <w:t>, if even feasible</w:t>
      </w:r>
      <w:r w:rsidRPr="005C3045">
        <w:rPr>
          <w:sz w:val="16"/>
        </w:rPr>
        <w:t xml:space="preserve">” (p. 6-7). </w:t>
      </w:r>
      <w:r w:rsidRPr="005C3045">
        <w:rPr>
          <w:rStyle w:val="StyleUnderline"/>
        </w:rPr>
        <w:t xml:space="preserve">Concern about IAEA overstretch is the possibility that the SMRs could become </w:t>
      </w:r>
      <w:r w:rsidRPr="00982319">
        <w:rPr>
          <w:rStyle w:val="Emphasis"/>
        </w:rPr>
        <w:t>less safe</w:t>
      </w:r>
      <w:r w:rsidRPr="005C3045">
        <w:rPr>
          <w:rStyle w:val="StyleUnderline"/>
        </w:rPr>
        <w:t xml:space="preserve"> than large reactors</w:t>
      </w:r>
      <w:r w:rsidRPr="005C3045">
        <w:rPr>
          <w:sz w:val="16"/>
        </w:rPr>
        <w:t xml:space="preserve">. </w:t>
      </w:r>
      <w:r w:rsidRPr="005C3045">
        <w:rPr>
          <w:rStyle w:val="StyleUnderline"/>
        </w:rPr>
        <w:t xml:space="preserve">If the SMRs are not designed, licensed, or inspected carefully which is the job of the IAEA, then they run the risk of being more of a security threat and have </w:t>
      </w:r>
      <w:r w:rsidRPr="000960F4">
        <w:rPr>
          <w:rStyle w:val="Emphasis"/>
          <w:b/>
        </w:rPr>
        <w:t>greater risk of proliferation</w:t>
      </w:r>
      <w:r w:rsidRPr="005C3045">
        <w:rPr>
          <w:sz w:val="16"/>
        </w:rPr>
        <w:t xml:space="preserve"> than large reactors especially </w:t>
      </w:r>
      <w:r w:rsidRPr="005C3045">
        <w:rPr>
          <w:rStyle w:val="StyleUnderline"/>
        </w:rPr>
        <w:t>when they are</w:t>
      </w:r>
      <w:r w:rsidRPr="005C3045">
        <w:rPr>
          <w:sz w:val="16"/>
        </w:rPr>
        <w:t xml:space="preserve"> being mass produced and </w:t>
      </w:r>
      <w:r w:rsidRPr="000960F4">
        <w:rPr>
          <w:rStyle w:val="Emphasis"/>
          <w:b/>
        </w:rPr>
        <w:t>exported around the world</w:t>
      </w:r>
      <w:r w:rsidRPr="005C3045">
        <w:rPr>
          <w:sz w:val="16"/>
        </w:rPr>
        <w:t xml:space="preserve"> (Lyman, 2011). In order to ensure that SMRs are as safe as possible, more trained personnel needs to be added to the IAEA or the commercialization of SMRs must be slower which would affect their distribution worldwide. </w:t>
      </w:r>
    </w:p>
    <w:p w:rsidR="00701BDB" w:rsidRDefault="00701BDB" w:rsidP="00BE2244">
      <w:pPr>
        <w:pStyle w:val="Heading1"/>
        <w:spacing w:before="0"/>
      </w:pPr>
    </w:p>
    <w:p w:rsidR="007940D2" w:rsidRDefault="007940D2" w:rsidP="00BE2244">
      <w:pPr>
        <w:pStyle w:val="Heading1"/>
        <w:spacing w:before="0"/>
      </w:pPr>
      <w:r>
        <w:t>***water scarcity good</w:t>
      </w:r>
    </w:p>
    <w:p w:rsidR="007940D2" w:rsidRDefault="007940D2" w:rsidP="00BE2244">
      <w:pPr>
        <w:spacing w:after="0"/>
      </w:pPr>
    </w:p>
    <w:p w:rsidR="00AA5F61" w:rsidRDefault="00AA5F61" w:rsidP="00BE2244">
      <w:pPr>
        <w:pStyle w:val="Heading1"/>
        <w:spacing w:before="0"/>
      </w:pPr>
      <w:r>
        <w:t>--</w:t>
      </w:r>
      <w:proofErr w:type="spellStart"/>
      <w:proofErr w:type="gramStart"/>
      <w:r>
        <w:t>nile</w:t>
      </w:r>
      <w:proofErr w:type="spellEnd"/>
      <w:proofErr w:type="gramEnd"/>
      <w:r>
        <w:t xml:space="preserve"> war</w:t>
      </w:r>
    </w:p>
    <w:p w:rsidR="00AE398D" w:rsidRDefault="00AE398D" w:rsidP="00BE2244">
      <w:pPr>
        <w:spacing w:after="0"/>
      </w:pPr>
    </w:p>
    <w:p w:rsidR="00C67920" w:rsidRDefault="00AE398D" w:rsidP="00BE2244">
      <w:pPr>
        <w:spacing w:after="0"/>
        <w:rPr>
          <w:b/>
        </w:rPr>
      </w:pPr>
      <w:r w:rsidRPr="007704C1">
        <w:rPr>
          <w:b/>
        </w:rPr>
        <w:t>Water scarcity is key to cooperation over the Nile</w:t>
      </w:r>
      <w:r w:rsidR="007704C1" w:rsidRPr="007704C1">
        <w:rPr>
          <w:b/>
        </w:rPr>
        <w:t xml:space="preserve"> </w:t>
      </w:r>
      <w:r w:rsidR="00C67920">
        <w:rPr>
          <w:b/>
        </w:rPr>
        <w:t>– promotes dialogue</w:t>
      </w:r>
    </w:p>
    <w:p w:rsidR="007704C1" w:rsidRPr="007704C1" w:rsidRDefault="007704C1" w:rsidP="00BE2244">
      <w:pPr>
        <w:spacing w:after="0"/>
      </w:pPr>
      <w:r>
        <w:rPr>
          <w:b/>
        </w:rPr>
        <w:t>Kolas et al. 13</w:t>
      </w:r>
      <w:r>
        <w:t xml:space="preserve"> (</w:t>
      </w:r>
      <w:proofErr w:type="spellStart"/>
      <w:r>
        <w:t>Ashild</w:t>
      </w:r>
      <w:proofErr w:type="spellEnd"/>
      <w:r>
        <w:t xml:space="preserve"> – </w:t>
      </w:r>
      <w:r w:rsidR="00AC25F0">
        <w:t xml:space="preserve">Ph.D. Social </w:t>
      </w:r>
      <w:proofErr w:type="spellStart"/>
      <w:r w:rsidR="00AC25F0">
        <w:t>Anthopology</w:t>
      </w:r>
      <w:proofErr w:type="spellEnd"/>
      <w:r w:rsidR="00AC25F0">
        <w:t>, Research Professor at Peace Research Institute Oslo,</w:t>
      </w:r>
      <w:r>
        <w:t xml:space="preserve"> Line </w:t>
      </w:r>
      <w:proofErr w:type="spellStart"/>
      <w:r>
        <w:t>Barkved</w:t>
      </w:r>
      <w:proofErr w:type="spellEnd"/>
      <w:r>
        <w:t xml:space="preserve"> –</w:t>
      </w:r>
      <w:r w:rsidR="000F79BA">
        <w:t xml:space="preserve"> M.Sc. Hydrology, Research Scientist at the Norwegian Institute for Water Research</w:t>
      </w:r>
      <w:r>
        <w:t xml:space="preserve">, </w:t>
      </w:r>
      <w:proofErr w:type="spellStart"/>
      <w:r>
        <w:t>Joyeeta</w:t>
      </w:r>
      <w:proofErr w:type="spellEnd"/>
      <w:r>
        <w:t xml:space="preserve"> </w:t>
      </w:r>
      <w:proofErr w:type="spellStart"/>
      <w:r>
        <w:t>Bhattacharjee</w:t>
      </w:r>
      <w:proofErr w:type="spellEnd"/>
      <w:r>
        <w:t xml:space="preserve"> –</w:t>
      </w:r>
      <w:r w:rsidR="005A3E43">
        <w:t xml:space="preserve"> Ph.D., Associate Fellow at the Observer Research Foundation</w:t>
      </w:r>
      <w:r>
        <w:t xml:space="preserve">, Katherine </w:t>
      </w:r>
      <w:proofErr w:type="spellStart"/>
      <w:r>
        <w:t>Edelen</w:t>
      </w:r>
      <w:proofErr w:type="spellEnd"/>
      <w:r>
        <w:t xml:space="preserve">, Kristian </w:t>
      </w:r>
      <w:proofErr w:type="spellStart"/>
      <w:r>
        <w:t>Hoelscher</w:t>
      </w:r>
      <w:proofErr w:type="spellEnd"/>
      <w:r>
        <w:t xml:space="preserve">, </w:t>
      </w:r>
      <w:proofErr w:type="spellStart"/>
      <w:r>
        <w:t>Silje</w:t>
      </w:r>
      <w:proofErr w:type="spellEnd"/>
      <w:r>
        <w:t xml:space="preserve"> </w:t>
      </w:r>
      <w:proofErr w:type="spellStart"/>
      <w:r>
        <w:t>Holen</w:t>
      </w:r>
      <w:proofErr w:type="spellEnd"/>
      <w:r>
        <w:t xml:space="preserve">, </w:t>
      </w:r>
      <w:proofErr w:type="spellStart"/>
      <w:r>
        <w:t>Farzana</w:t>
      </w:r>
      <w:proofErr w:type="spellEnd"/>
      <w:r>
        <w:t xml:space="preserve"> </w:t>
      </w:r>
      <w:proofErr w:type="spellStart"/>
      <w:r>
        <w:t>Jahan</w:t>
      </w:r>
      <w:proofErr w:type="spellEnd"/>
      <w:r>
        <w:t xml:space="preserve">, </w:t>
      </w:r>
      <w:proofErr w:type="spellStart"/>
      <w:r>
        <w:t>Hari</w:t>
      </w:r>
      <w:proofErr w:type="spellEnd"/>
      <w:r>
        <w:t xml:space="preserve"> </w:t>
      </w:r>
      <w:proofErr w:type="spellStart"/>
      <w:r>
        <w:t>Bansh</w:t>
      </w:r>
      <w:proofErr w:type="spellEnd"/>
      <w:r>
        <w:t xml:space="preserve"> </w:t>
      </w:r>
      <w:proofErr w:type="spellStart"/>
      <w:r>
        <w:t>Jha</w:t>
      </w:r>
      <w:proofErr w:type="spellEnd"/>
      <w:r>
        <w:t xml:space="preserve">, Jason </w:t>
      </w:r>
      <w:proofErr w:type="spellStart"/>
      <w:r>
        <w:t>Miklian</w:t>
      </w:r>
      <w:proofErr w:type="spellEnd"/>
      <w:r>
        <w:t xml:space="preserve">, “Water Scarcity in Bangladesh”, Peace Research Institute Oslo Report, 2013, </w:t>
      </w:r>
      <w:hyperlink r:id="rId10" w:history="1">
        <w:r w:rsidRPr="00282B99">
          <w:rPr>
            <w:rStyle w:val="Hyperlink"/>
          </w:rPr>
          <w:t>http://file.prio.no/publication_files/prio/PRIO%20Report%20-%20Water%20Scarcity%20in%20Bangladesh.pdf</w:t>
        </w:r>
      </w:hyperlink>
      <w:r>
        <w:t xml:space="preserve">, </w:t>
      </w:r>
      <w:proofErr w:type="spellStart"/>
      <w:r>
        <w:t>RSpec</w:t>
      </w:r>
      <w:proofErr w:type="spellEnd"/>
      <w:r>
        <w:t>)</w:t>
      </w:r>
    </w:p>
    <w:p w:rsidR="00AE398D" w:rsidRDefault="00AE398D" w:rsidP="00BE2244">
      <w:pPr>
        <w:spacing w:after="0"/>
        <w:rPr>
          <w:sz w:val="16"/>
        </w:rPr>
      </w:pPr>
      <w:r w:rsidRPr="00932337">
        <w:rPr>
          <w:rStyle w:val="StyleUnderline"/>
        </w:rPr>
        <w:t xml:space="preserve">The </w:t>
      </w:r>
      <w:r w:rsidRPr="00C67920">
        <w:rPr>
          <w:rStyle w:val="Emphasis"/>
        </w:rPr>
        <w:t>Nile Basin states</w:t>
      </w:r>
      <w:r w:rsidRPr="00932337">
        <w:rPr>
          <w:sz w:val="16"/>
        </w:rPr>
        <w:t xml:space="preserve"> </w:t>
      </w:r>
      <w:r w:rsidRPr="00932337">
        <w:rPr>
          <w:rStyle w:val="StyleUnderline"/>
        </w:rPr>
        <w:t>recognize that the best way to</w:t>
      </w:r>
      <w:r w:rsidRPr="00932337">
        <w:rPr>
          <w:sz w:val="16"/>
        </w:rPr>
        <w:t xml:space="preserve"> utilize, protect and </w:t>
      </w:r>
      <w:r w:rsidRPr="00932337">
        <w:rPr>
          <w:rStyle w:val="StyleUnderline"/>
        </w:rPr>
        <w:t xml:space="preserve">manage the Nile in an </w:t>
      </w:r>
      <w:r w:rsidRPr="00932337">
        <w:rPr>
          <w:rStyle w:val="Emphasis"/>
        </w:rPr>
        <w:t>integrated and sustainable way</w:t>
      </w:r>
      <w:r w:rsidRPr="00932337">
        <w:rPr>
          <w:rStyle w:val="StyleUnderline"/>
        </w:rPr>
        <w:t xml:space="preserve"> is through close </w:t>
      </w:r>
      <w:r w:rsidRPr="00932337">
        <w:rPr>
          <w:rStyle w:val="Emphasis"/>
          <w:b/>
        </w:rPr>
        <w:t>international co-operation among all the countries</w:t>
      </w:r>
      <w:r w:rsidRPr="00932337">
        <w:rPr>
          <w:sz w:val="16"/>
        </w:rPr>
        <w:t xml:space="preserve"> within the natural, geographical and hydrological unit of the river, </w:t>
      </w:r>
      <w:r w:rsidRPr="00932337">
        <w:rPr>
          <w:rStyle w:val="StyleUnderline"/>
        </w:rPr>
        <w:t xml:space="preserve">whereby </w:t>
      </w:r>
      <w:r w:rsidRPr="00932337">
        <w:rPr>
          <w:rStyle w:val="Emphasis"/>
        </w:rPr>
        <w:t>all interests</w:t>
      </w:r>
      <w:r w:rsidRPr="00932337">
        <w:rPr>
          <w:rStyle w:val="StyleUnderline"/>
        </w:rPr>
        <w:t xml:space="preserve"> of upstream and downstream countries are considered</w:t>
      </w:r>
      <w:r w:rsidRPr="00932337">
        <w:rPr>
          <w:sz w:val="16"/>
        </w:rPr>
        <w:t xml:space="preserve">.102 </w:t>
      </w:r>
      <w:r w:rsidRPr="00932337">
        <w:rPr>
          <w:rStyle w:val="StyleUnderline"/>
        </w:rPr>
        <w:t>It was against this backdrop that</w:t>
      </w:r>
      <w:r w:rsidRPr="00932337">
        <w:rPr>
          <w:sz w:val="16"/>
        </w:rPr>
        <w:t xml:space="preserve"> </w:t>
      </w:r>
      <w:r w:rsidRPr="00932337">
        <w:rPr>
          <w:rStyle w:val="StyleUnderline"/>
        </w:rPr>
        <w:t xml:space="preserve">the </w:t>
      </w:r>
      <w:r w:rsidRPr="00932337">
        <w:rPr>
          <w:rStyle w:val="Emphasis"/>
        </w:rPr>
        <w:t>NBI was established</w:t>
      </w:r>
      <w:r w:rsidRPr="00932337">
        <w:rPr>
          <w:sz w:val="16"/>
        </w:rPr>
        <w:t xml:space="preserve">. </w:t>
      </w:r>
      <w:r w:rsidRPr="00932337">
        <w:rPr>
          <w:rStyle w:val="StyleUnderline"/>
        </w:rPr>
        <w:t xml:space="preserve">The process began with a </w:t>
      </w:r>
      <w:r w:rsidRPr="00932337">
        <w:rPr>
          <w:rStyle w:val="Emphasis"/>
        </w:rPr>
        <w:t>dialogue</w:t>
      </w:r>
      <w:r w:rsidRPr="00932337">
        <w:rPr>
          <w:rStyle w:val="StyleUnderline"/>
        </w:rPr>
        <w:t xml:space="preserve"> among the riparian states, resulting in a </w:t>
      </w:r>
      <w:r w:rsidRPr="00932337">
        <w:rPr>
          <w:rStyle w:val="Emphasis"/>
        </w:rPr>
        <w:t>shared vision</w:t>
      </w:r>
      <w:r w:rsidRPr="00932337">
        <w:rPr>
          <w:rStyle w:val="StyleUnderline"/>
        </w:rPr>
        <w:t xml:space="preserve"> </w:t>
      </w:r>
      <w:r w:rsidRPr="00932337">
        <w:rPr>
          <w:sz w:val="16"/>
        </w:rPr>
        <w:t xml:space="preserve">to achieve sustainable socioeconomic development through the equitable utilization of, and benefit from, the common Nile Basin water resources. From its beginning, NBI was supported by the World Bank and other external partners. The World Bank has a mandate to support the work of the NBI as a leading development partner and administrator of the multi-donor Nile Basin Trust Fund.103 In May </w:t>
      </w:r>
      <w:proofErr w:type="gramStart"/>
      <w:r w:rsidRPr="00932337">
        <w:rPr>
          <w:sz w:val="16"/>
        </w:rPr>
        <w:t>2010,</w:t>
      </w:r>
      <w:proofErr w:type="gramEnd"/>
      <w:r w:rsidRPr="00932337">
        <w:rPr>
          <w:sz w:val="16"/>
        </w:rPr>
        <w:t xml:space="preserve"> five upstream states signed a Cooperative Framework Agreement to seek more water from the Nile, a move strongly opposed by Egypt and Sudan. Ethiopia, Kenya, Uganda, Rwanda and Tanzania were original signatories, while Burundi signed in February 2011. The Democratic Republic of Congo is also expected to sign, while Egypt and Sudan are not expected to do so. Representatives of upstream countries maintain that they are ‘tired of first getting permission from Egypt before using river Nile water for any development project like irrigation’, as required by the 1929 treaty.104</w:t>
      </w:r>
    </w:p>
    <w:p w:rsidR="007419D1" w:rsidRPr="00932337" w:rsidRDefault="007419D1" w:rsidP="00BE2244">
      <w:pPr>
        <w:spacing w:after="0"/>
        <w:rPr>
          <w:sz w:val="16"/>
        </w:rPr>
      </w:pPr>
    </w:p>
    <w:p w:rsidR="00AE398D" w:rsidRPr="00C67920" w:rsidRDefault="00C67920" w:rsidP="00BE2244">
      <w:pPr>
        <w:spacing w:after="0"/>
        <w:rPr>
          <w:b/>
        </w:rPr>
      </w:pPr>
      <w:r w:rsidRPr="00C67920">
        <w:rPr>
          <w:b/>
        </w:rPr>
        <w:t>Absent cooperation, war will erupt</w:t>
      </w:r>
      <w:r w:rsidR="002D25FA">
        <w:rPr>
          <w:b/>
        </w:rPr>
        <w:t xml:space="preserve"> over the Nile</w:t>
      </w:r>
    </w:p>
    <w:p w:rsidR="00AA5F61" w:rsidRDefault="002A629C" w:rsidP="00BE2244">
      <w:pPr>
        <w:spacing w:after="0"/>
      </w:pPr>
      <w:r w:rsidRPr="005A3E43">
        <w:rPr>
          <w:b/>
        </w:rPr>
        <w:t xml:space="preserve">Howe </w:t>
      </w:r>
      <w:r w:rsidR="00AE398D" w:rsidRPr="005A3E43">
        <w:rPr>
          <w:b/>
        </w:rPr>
        <w:t>10</w:t>
      </w:r>
      <w:r w:rsidR="00AE398D">
        <w:t xml:space="preserve"> </w:t>
      </w:r>
      <w:r>
        <w:t>– Undergraduate at Hamilton College, studying Environmental Studies</w:t>
      </w:r>
      <w:r w:rsidR="00AE398D">
        <w:t xml:space="preserve"> (Lauren, “</w:t>
      </w:r>
      <w:proofErr w:type="spellStart"/>
      <w:r w:rsidR="00AE398D">
        <w:t>Hydropolitics</w:t>
      </w:r>
      <w:proofErr w:type="spellEnd"/>
      <w:r w:rsidR="00AE398D">
        <w:t xml:space="preserve"> of the Nile River: Conflict, Policy, and the Future”, Insights, Volume 4, No. 1, </w:t>
      </w:r>
      <w:proofErr w:type="gramStart"/>
      <w:r w:rsidR="00AE398D">
        <w:t>Spring</w:t>
      </w:r>
      <w:proofErr w:type="gramEnd"/>
      <w:r w:rsidR="00AE398D">
        <w:t xml:space="preserve">, 2010, </w:t>
      </w:r>
      <w:proofErr w:type="spellStart"/>
      <w:r w:rsidR="00AE398D">
        <w:t>RSpec</w:t>
      </w:r>
      <w:proofErr w:type="spellEnd"/>
      <w:r w:rsidR="00AE398D">
        <w:t>)</w:t>
      </w:r>
    </w:p>
    <w:p w:rsidR="00AA5F61" w:rsidRPr="00C67920" w:rsidRDefault="00AA5F61" w:rsidP="00BE2244">
      <w:pPr>
        <w:spacing w:after="0"/>
        <w:rPr>
          <w:rStyle w:val="StyleUnderline"/>
        </w:rPr>
      </w:pPr>
      <w:r w:rsidRPr="00C67920">
        <w:rPr>
          <w:sz w:val="16"/>
        </w:rPr>
        <w:t>In 1979, during the signing of the Egypt-Israel peace treaty, former Egyptian President Anwar Sadat said that “</w:t>
      </w:r>
      <w:r w:rsidRPr="002D25FA">
        <w:rPr>
          <w:rStyle w:val="Emphasis"/>
          <w:b/>
        </w:rPr>
        <w:t>the only matter that would take Egypt to war again is water</w:t>
      </w:r>
      <w:r w:rsidRPr="00C67920">
        <w:rPr>
          <w:sz w:val="16"/>
        </w:rPr>
        <w:t>” (</w:t>
      </w:r>
      <w:proofErr w:type="spellStart"/>
      <w:r w:rsidRPr="00C67920">
        <w:rPr>
          <w:sz w:val="16"/>
        </w:rPr>
        <w:t>Darwish</w:t>
      </w:r>
      <w:proofErr w:type="spellEnd"/>
      <w:r w:rsidRPr="00C67920">
        <w:rPr>
          <w:sz w:val="16"/>
        </w:rPr>
        <w:t xml:space="preserve">, 1995). Water scarcity has been a growing problem for many places all over the world, especially along the Nile River, where the arid climate and regional conflict have exacerbated the issue. In this region, overpopulation and rapid urbanization have led to food and power shortages, sanitation issues, and an increased need for irrigation. As these issues put a further strain on existing water supplies, attaining water resources becomes a matter of survival. </w:t>
      </w:r>
      <w:proofErr w:type="gramStart"/>
      <w:r w:rsidRPr="00C67920">
        <w:rPr>
          <w:sz w:val="16"/>
        </w:rPr>
        <w:t xml:space="preserve">According to author and political science professor Michael </w:t>
      </w:r>
      <w:proofErr w:type="spellStart"/>
      <w:r w:rsidRPr="00C67920">
        <w:rPr>
          <w:sz w:val="16"/>
        </w:rPr>
        <w:t>Klare</w:t>
      </w:r>
      <w:proofErr w:type="spellEnd"/>
      <w:r w:rsidRPr="00C67920">
        <w:rPr>
          <w:sz w:val="16"/>
        </w:rPr>
        <w:t xml:space="preserve">, “[f]rom a resource perspective, </w:t>
      </w:r>
      <w:r w:rsidRPr="00C67920">
        <w:rPr>
          <w:rStyle w:val="StyleUnderline"/>
        </w:rPr>
        <w:t>water bears many similarities to oil</w:t>
      </w:r>
      <w:r w:rsidRPr="00C67920">
        <w:rPr>
          <w:sz w:val="16"/>
        </w:rPr>
        <w:t>” (</w:t>
      </w:r>
      <w:proofErr w:type="spellStart"/>
      <w:r w:rsidRPr="00C67920">
        <w:rPr>
          <w:sz w:val="16"/>
        </w:rPr>
        <w:t>Klare</w:t>
      </w:r>
      <w:proofErr w:type="spellEnd"/>
      <w:r w:rsidRPr="00C67920">
        <w:rPr>
          <w:sz w:val="16"/>
        </w:rPr>
        <w:t>, 2001, p. 142).</w:t>
      </w:r>
      <w:proofErr w:type="gramEnd"/>
      <w:r w:rsidRPr="00C67920">
        <w:rPr>
          <w:sz w:val="16"/>
        </w:rPr>
        <w:t xml:space="preserve"> </w:t>
      </w:r>
      <w:r w:rsidRPr="00C67920">
        <w:rPr>
          <w:rStyle w:val="StyleUnderline"/>
        </w:rPr>
        <w:t xml:space="preserve">Water is a </w:t>
      </w:r>
      <w:r w:rsidRPr="002D25FA">
        <w:rPr>
          <w:rStyle w:val="Emphasis"/>
        </w:rPr>
        <w:t>complex issue</w:t>
      </w:r>
      <w:r w:rsidRPr="00C67920">
        <w:rPr>
          <w:rStyle w:val="StyleUnderline"/>
        </w:rPr>
        <w:t xml:space="preserve"> given that it is in </w:t>
      </w:r>
      <w:r w:rsidRPr="002D25FA">
        <w:rPr>
          <w:rStyle w:val="Emphasis"/>
        </w:rPr>
        <w:t>high demand</w:t>
      </w:r>
      <w:r w:rsidRPr="00C67920">
        <w:rPr>
          <w:rStyle w:val="StyleUnderline"/>
        </w:rPr>
        <w:t xml:space="preserve"> and is available in </w:t>
      </w:r>
      <w:r w:rsidRPr="002D25FA">
        <w:rPr>
          <w:rStyle w:val="Emphasis"/>
        </w:rPr>
        <w:t>limited quantities</w:t>
      </w:r>
      <w:r w:rsidRPr="00C67920">
        <w:rPr>
          <w:rStyle w:val="StyleUnderline"/>
        </w:rPr>
        <w:t xml:space="preserve">, and water resources </w:t>
      </w:r>
      <w:proofErr w:type="spellStart"/>
      <w:r w:rsidRPr="002D25FA">
        <w:rPr>
          <w:rStyle w:val="Emphasis"/>
        </w:rPr>
        <w:t>cross</w:t>
      </w:r>
      <w:proofErr w:type="spellEnd"/>
      <w:r w:rsidRPr="002D25FA">
        <w:rPr>
          <w:rStyle w:val="Emphasis"/>
        </w:rPr>
        <w:t xml:space="preserve"> national boundaries</w:t>
      </w:r>
      <w:r w:rsidRPr="00C67920">
        <w:rPr>
          <w:rStyle w:val="StyleUnderline"/>
        </w:rPr>
        <w:t xml:space="preserve">. Tension over water resources between riparian states along the Nile has existed for decades, and modern </w:t>
      </w:r>
      <w:r w:rsidRPr="002D25FA">
        <w:rPr>
          <w:rStyle w:val="Emphasis"/>
        </w:rPr>
        <w:t>political instability</w:t>
      </w:r>
      <w:r w:rsidRPr="00C67920">
        <w:rPr>
          <w:rStyle w:val="StyleUnderline"/>
        </w:rPr>
        <w:t xml:space="preserve">, including the </w:t>
      </w:r>
      <w:r w:rsidRPr="002D25FA">
        <w:rPr>
          <w:rStyle w:val="Emphasis"/>
        </w:rPr>
        <w:t>Sudanese civil war</w:t>
      </w:r>
      <w:r w:rsidRPr="00C67920">
        <w:rPr>
          <w:rStyle w:val="StyleUnderline"/>
        </w:rPr>
        <w:t xml:space="preserve">, has </w:t>
      </w:r>
      <w:r w:rsidRPr="002D25FA">
        <w:rPr>
          <w:rStyle w:val="Emphasis"/>
        </w:rPr>
        <w:t>intensified the conflict</w:t>
      </w:r>
      <w:r w:rsidRPr="00C67920">
        <w:rPr>
          <w:sz w:val="16"/>
        </w:rPr>
        <w:t xml:space="preserve">. Furthermore, while global warming and climate change will very likely cause increased flooding, droughts, and other climate extremes, the magnitude of these effects is uncertain and therefore renders the water situation even more fragile. </w:t>
      </w:r>
      <w:r w:rsidRPr="00C67920">
        <w:rPr>
          <w:rStyle w:val="StyleUnderline"/>
        </w:rPr>
        <w:t xml:space="preserve">This dire situation of water scarcity could very well lead to </w:t>
      </w:r>
      <w:r w:rsidRPr="002D25FA">
        <w:rPr>
          <w:rStyle w:val="Emphasis"/>
          <w:b/>
        </w:rPr>
        <w:t>water wars</w:t>
      </w:r>
      <w:r w:rsidRPr="00C67920">
        <w:rPr>
          <w:rStyle w:val="StyleUnderline"/>
        </w:rPr>
        <w:t xml:space="preserve"> in this already politically unstable area, emphasizing the </w:t>
      </w:r>
      <w:r w:rsidRPr="002D25FA">
        <w:rPr>
          <w:rStyle w:val="Emphasis"/>
        </w:rPr>
        <w:t>need for international cooperation</w:t>
      </w:r>
      <w:r w:rsidRPr="00C67920">
        <w:rPr>
          <w:sz w:val="16"/>
        </w:rPr>
        <w:t xml:space="preserve">. Given that water management is not a zero-sum game, and multiple nations can benefit simultaneously if water is used efficiently, cooperation among basin states is imperative. </w:t>
      </w:r>
      <w:r w:rsidRPr="00C67920">
        <w:rPr>
          <w:rStyle w:val="StyleUnderline"/>
        </w:rPr>
        <w:t>Riparian states</w:t>
      </w:r>
      <w:r w:rsidRPr="00C67920">
        <w:rPr>
          <w:sz w:val="16"/>
        </w:rPr>
        <w:t xml:space="preserve"> (states existing on the bank of a river) </w:t>
      </w:r>
      <w:r w:rsidRPr="00C67920">
        <w:rPr>
          <w:rStyle w:val="StyleUnderline"/>
        </w:rPr>
        <w:t>must increase communication</w:t>
      </w:r>
      <w:r w:rsidRPr="00C67920">
        <w:rPr>
          <w:sz w:val="16"/>
        </w:rPr>
        <w:t xml:space="preserve">, use technology more efficiently, and show a willingness to relinquish some sovereignty in order </w:t>
      </w:r>
      <w:r w:rsidRPr="00C67920">
        <w:rPr>
          <w:rStyle w:val="StyleUnderline"/>
        </w:rPr>
        <w:t xml:space="preserve">to </w:t>
      </w:r>
      <w:r w:rsidRPr="002D25FA">
        <w:rPr>
          <w:rStyle w:val="Emphasis"/>
          <w:b/>
        </w:rPr>
        <w:t>maintain peace in the Nile River basin</w:t>
      </w:r>
      <w:r w:rsidRPr="00C67920">
        <w:rPr>
          <w:rStyle w:val="StyleUnderline"/>
        </w:rPr>
        <w:t>.</w:t>
      </w:r>
    </w:p>
    <w:p w:rsidR="0055798E" w:rsidRDefault="0055798E" w:rsidP="00BE2244">
      <w:pPr>
        <w:spacing w:after="0"/>
      </w:pPr>
    </w:p>
    <w:p w:rsidR="00B6308C" w:rsidRPr="0055798E" w:rsidRDefault="0055798E" w:rsidP="00BE2244">
      <w:pPr>
        <w:spacing w:after="0"/>
        <w:rPr>
          <w:b/>
        </w:rPr>
      </w:pPr>
      <w:r w:rsidRPr="0055798E">
        <w:rPr>
          <w:b/>
        </w:rPr>
        <w:t>That ignites a war in the Middle East – escalates globally</w:t>
      </w:r>
    </w:p>
    <w:p w:rsidR="00B6308C" w:rsidRDefault="00B6308C" w:rsidP="00BE2244">
      <w:pPr>
        <w:spacing w:after="0"/>
      </w:pPr>
      <w:proofErr w:type="spellStart"/>
      <w:r w:rsidRPr="0055798E">
        <w:rPr>
          <w:b/>
        </w:rPr>
        <w:t>Rotberg</w:t>
      </w:r>
      <w:proofErr w:type="spellEnd"/>
      <w:r w:rsidRPr="0055798E">
        <w:rPr>
          <w:b/>
        </w:rPr>
        <w:t xml:space="preserve"> 10</w:t>
      </w:r>
      <w:r>
        <w:t xml:space="preserve"> –</w:t>
      </w:r>
      <w:r w:rsidR="007A2F41">
        <w:t xml:space="preserve"> The Boston Globe </w:t>
      </w:r>
      <w:r>
        <w:t>(Robert, “The threat of a water war”,</w:t>
      </w:r>
      <w:r w:rsidR="007A2F41">
        <w:t xml:space="preserve"> 7/02/10, </w:t>
      </w:r>
      <w:hyperlink r:id="rId11" w:history="1">
        <w:r w:rsidR="007A2F41" w:rsidRPr="00282B99">
          <w:rPr>
            <w:rStyle w:val="Hyperlink"/>
          </w:rPr>
          <w:t>http://www.boston.com/bostonglobe/editorial_opinion/oped/articles/2010/07/02/the_threat_of_a_water_war/</w:t>
        </w:r>
      </w:hyperlink>
      <w:r w:rsidR="007A2F41">
        <w:t xml:space="preserve">, </w:t>
      </w:r>
      <w:proofErr w:type="spellStart"/>
      <w:r w:rsidR="007A2F41">
        <w:t>RSpec</w:t>
      </w:r>
      <w:proofErr w:type="spellEnd"/>
      <w:r w:rsidR="007A2F41">
        <w:t xml:space="preserve">) </w:t>
      </w:r>
      <w:r>
        <w:t xml:space="preserve"> </w:t>
      </w:r>
    </w:p>
    <w:p w:rsidR="00B6308C" w:rsidRPr="00CC7ABE" w:rsidRDefault="00B6308C" w:rsidP="00BE2244">
      <w:pPr>
        <w:spacing w:after="0"/>
        <w:rPr>
          <w:sz w:val="16"/>
        </w:rPr>
      </w:pPr>
      <w:r w:rsidRPr="007A2F41">
        <w:rPr>
          <w:u w:val="single"/>
        </w:rPr>
        <w:t>NATIONS FIGHT over water</w:t>
      </w:r>
      <w:r w:rsidRPr="00CC7ABE">
        <w:rPr>
          <w:sz w:val="16"/>
        </w:rPr>
        <w:t xml:space="preserve">, especially </w:t>
      </w:r>
      <w:r w:rsidRPr="007A2F41">
        <w:rPr>
          <w:u w:val="single"/>
        </w:rPr>
        <w:t>when access is curtailed or threatened</w:t>
      </w:r>
      <w:r w:rsidRPr="00CC7ABE">
        <w:rPr>
          <w:sz w:val="16"/>
        </w:rPr>
        <w:t xml:space="preserve">, and </w:t>
      </w:r>
      <w:r w:rsidRPr="007A2F41">
        <w:rPr>
          <w:rStyle w:val="Emphasis"/>
          <w:b/>
        </w:rPr>
        <w:t>there are the ingredients for a battle over the</w:t>
      </w:r>
      <w:r w:rsidRPr="00CC7ABE">
        <w:rPr>
          <w:sz w:val="16"/>
        </w:rPr>
        <w:t xml:space="preserve"> 4,100-mile long </w:t>
      </w:r>
      <w:r w:rsidRPr="007A2F41">
        <w:rPr>
          <w:rStyle w:val="Emphasis"/>
          <w:b/>
          <w:highlight w:val="cyan"/>
        </w:rPr>
        <w:t>Nile River</w:t>
      </w:r>
      <w:r w:rsidRPr="00CC7ABE">
        <w:rPr>
          <w:sz w:val="16"/>
        </w:rPr>
        <w:t xml:space="preserve">. </w:t>
      </w:r>
      <w:r w:rsidRPr="00CC7ABE">
        <w:rPr>
          <w:rStyle w:val="StyleUnderline"/>
        </w:rPr>
        <w:t>Egypt and Sudan have counted on</w:t>
      </w:r>
      <w:r w:rsidRPr="00CC7ABE">
        <w:rPr>
          <w:sz w:val="16"/>
        </w:rPr>
        <w:t xml:space="preserve"> the abundance of </w:t>
      </w:r>
      <w:r w:rsidRPr="00CC7ABE">
        <w:rPr>
          <w:rStyle w:val="StyleUnderline"/>
        </w:rPr>
        <w:t>the Nile</w:t>
      </w:r>
      <w:r w:rsidRPr="00CC7ABE">
        <w:rPr>
          <w:sz w:val="16"/>
        </w:rPr>
        <w:t xml:space="preserve">’s life-giving flow. Now </w:t>
      </w:r>
      <w:r w:rsidRPr="00CC7ABE">
        <w:rPr>
          <w:rStyle w:val="StyleUnderline"/>
        </w:rPr>
        <w:t xml:space="preserve">upstream nations want to keep more </w:t>
      </w:r>
      <w:r w:rsidRPr="00CC7ABE">
        <w:rPr>
          <w:sz w:val="16"/>
        </w:rPr>
        <w:t xml:space="preserve">of the abundance for themselves. </w:t>
      </w:r>
      <w:r w:rsidRPr="00CC7ABE">
        <w:rPr>
          <w:rStyle w:val="StyleUnderline"/>
        </w:rPr>
        <w:t>Ethiopia, Uganda, Kenya, Tanzania, Congo, Burundi, and Rwanda are asserting their rights</w:t>
      </w:r>
      <w:r w:rsidRPr="00CC7ABE">
        <w:rPr>
          <w:sz w:val="16"/>
        </w:rPr>
        <w:t xml:space="preserve"> to more of the river’s relentless flow. Washington needs to intervene to forestall hostilities between the countries. Britain conquered Uganda and Kenya in the 19th century in part to protect the precious Nile waters from being diverted away from their critical possession of Egypt, the Suez Canal, and the Red Sea route to India. Without the yearly sustaining floods of the Nile, agriculture and settlement in the valley of the river from Luxor to Cairo and Alexandria would have been impossible. When Britain in the 1920s controlled all of the waters of the Nile, bar those sluicing down the Blue Nile from Ethiopia, it signed a pact that gave Egypt and Sudan rights to nearly 75 percent of its annual flow. This 1929 agreement was confirmed in 1959, after Egypt and the Sudan had broken from Britain but while the East African countries were still colonies. A new 2010 Cooperative Framework Agreement, now signed by most of the key upstream abutters, would give all riparian states (including the Congo, where a stream that flows into Lake Tanganyika is the acknowledged Nile source) equal access to the resources of the river. That would give preference to large scale upstream energy and industrial, as well as long-time agricultural and irrigation uses. Egypt and Sudan have refused to sign the new agreement, despite years of discussions and many heated meetings. Given climate change, the drying up of water sources everywhere in Africa and the world, Egypt, which is guaranteed 56 billion of the annual flow of 84 billion cubic meters of Nile water each year, hardly wants to lose even a drop of its allocation. </w:t>
      </w:r>
      <w:proofErr w:type="gramStart"/>
      <w:r w:rsidRPr="00CC7ABE">
        <w:rPr>
          <w:sz w:val="16"/>
        </w:rPr>
        <w:t>Nor does Sudan, guaranteed 15 billion cubic meters.</w:t>
      </w:r>
      <w:proofErr w:type="gramEnd"/>
      <w:r w:rsidRPr="00CC7ABE">
        <w:rPr>
          <w:sz w:val="16"/>
        </w:rPr>
        <w:t xml:space="preserve"> About </w:t>
      </w:r>
      <w:r w:rsidRPr="00CC7ABE">
        <w:rPr>
          <w:rStyle w:val="Emphasis"/>
        </w:rPr>
        <w:t>300 million people</w:t>
      </w:r>
      <w:r w:rsidRPr="00CC7ABE">
        <w:rPr>
          <w:rStyle w:val="StyleUnderline"/>
        </w:rPr>
        <w:t xml:space="preserve"> depend on the waters of the Nile</w:t>
      </w:r>
      <w:r w:rsidRPr="00CC7ABE">
        <w:rPr>
          <w:sz w:val="16"/>
        </w:rPr>
        <w:t xml:space="preserve">. The upstream countries, with still growing populations, believe that their socio-economic development has long been unfairly constrained by Egypt’s colonial-era lock on the river. </w:t>
      </w:r>
      <w:r w:rsidRPr="00CC7ABE">
        <w:rPr>
          <w:rStyle w:val="StyleUnderline"/>
        </w:rPr>
        <w:t>Ethiopia and Uganda have not been able to support agricultural schemes</w:t>
      </w:r>
      <w:r w:rsidRPr="00CC7ABE">
        <w:rPr>
          <w:sz w:val="16"/>
        </w:rPr>
        <w:t xml:space="preserve">. Nor have they been able fully to harness the river or its tributaries for industry and power. Both have suffered from major hydroelectric shortages in recent years. </w:t>
      </w:r>
      <w:r w:rsidRPr="00CC7ABE">
        <w:rPr>
          <w:rStyle w:val="StyleUnderline"/>
        </w:rPr>
        <w:t xml:space="preserve">Egypt has declared the continued surge of the Nile waters a </w:t>
      </w:r>
      <w:r w:rsidRPr="00CC7ABE">
        <w:rPr>
          <w:rStyle w:val="Emphasis"/>
        </w:rPr>
        <w:t>“red line’’</w:t>
      </w:r>
      <w:r w:rsidRPr="00CC7ABE">
        <w:rPr>
          <w:sz w:val="16"/>
        </w:rPr>
        <w:t xml:space="preserve"> that affects its “national security.’’ There is discussion in </w:t>
      </w:r>
      <w:r w:rsidRPr="00CC7ABE">
        <w:rPr>
          <w:rStyle w:val="Emphasis"/>
        </w:rPr>
        <w:t>Egypt</w:t>
      </w:r>
      <w:r w:rsidRPr="00CC7ABE">
        <w:rPr>
          <w:sz w:val="16"/>
        </w:rPr>
        <w:t xml:space="preserve"> about the </w:t>
      </w:r>
      <w:r w:rsidRPr="00CC7ABE">
        <w:rPr>
          <w:rStyle w:val="Emphasis"/>
        </w:rPr>
        <w:t>use</w:t>
      </w:r>
      <w:r w:rsidRPr="00CC7ABE">
        <w:rPr>
          <w:sz w:val="16"/>
        </w:rPr>
        <w:t xml:space="preserve"> of</w:t>
      </w:r>
      <w:r w:rsidRPr="0055798E">
        <w:t xml:space="preserve"> </w:t>
      </w:r>
      <w:r w:rsidRPr="00CC7ABE">
        <w:rPr>
          <w:rStyle w:val="Emphasis"/>
        </w:rPr>
        <w:t>air power</w:t>
      </w:r>
      <w:r w:rsidRPr="00CC7ABE">
        <w:rPr>
          <w:rStyle w:val="StyleUnderline"/>
        </w:rPr>
        <w:t xml:space="preserve"> to threaten upstream offenders</w:t>
      </w:r>
      <w:r w:rsidRPr="00CC7ABE">
        <w:rPr>
          <w:sz w:val="16"/>
        </w:rPr>
        <w:t xml:space="preserve">, especially if Ethiopia becomes too demanding. In theory, Ethiopia could divert much of the Blue Nile to its own uses. Or Ethiopia and others could charge Egypt for water that has largely escaped modern pricing. Egypt is sufficiently disturbed by Ethiopia’s potentially aggressive water designs that it has recently made friends with Eritrea, Ethiopia’s arch enemy. In 1998, Ethiopia and Eritrea went to war over slices of insignificant mountainous territory. Although the shooting ended in 2000, a peace settlement handed down by the World Court in 2006 has still not been observed by both sides. If </w:t>
      </w:r>
      <w:r w:rsidRPr="00CC7ABE">
        <w:rPr>
          <w:rStyle w:val="StyleUnderline"/>
        </w:rPr>
        <w:t>Egypt attacks Ethiopia</w:t>
      </w:r>
      <w:r w:rsidRPr="00CC7ABE">
        <w:rPr>
          <w:sz w:val="16"/>
        </w:rPr>
        <w:t xml:space="preserve">, </w:t>
      </w:r>
      <w:r w:rsidRPr="00CC7ABE">
        <w:rPr>
          <w:rStyle w:val="StyleUnderline"/>
        </w:rPr>
        <w:t>Eritrea might join</w:t>
      </w:r>
      <w:r w:rsidRPr="00CC7ABE">
        <w:rPr>
          <w:sz w:val="16"/>
        </w:rPr>
        <w:t xml:space="preserve"> in. Egyptian generals claim that </w:t>
      </w:r>
      <w:r w:rsidRPr="0055798E">
        <w:rPr>
          <w:rStyle w:val="Emphasis"/>
          <w:b/>
        </w:rPr>
        <w:t>Israel</w:t>
      </w:r>
      <w:r w:rsidRPr="0055798E">
        <w:rPr>
          <w:rStyle w:val="StyleUnderline"/>
          <w:b/>
        </w:rPr>
        <w:t xml:space="preserve"> is on the other side</w:t>
      </w:r>
      <w:r w:rsidRPr="0055798E">
        <w:rPr>
          <w:b/>
          <w:sz w:val="16"/>
        </w:rPr>
        <w:t xml:space="preserve">, </w:t>
      </w:r>
      <w:r w:rsidRPr="0055798E">
        <w:rPr>
          <w:rStyle w:val="StyleUnderline"/>
          <w:b/>
        </w:rPr>
        <w:t xml:space="preserve">helping the upstream nations by </w:t>
      </w:r>
      <w:r w:rsidRPr="0055798E">
        <w:rPr>
          <w:rStyle w:val="Emphasis"/>
          <w:b/>
        </w:rPr>
        <w:t>encouraging their thirst for water</w:t>
      </w:r>
      <w:r w:rsidRPr="00CC7ABE">
        <w:rPr>
          <w:sz w:val="16"/>
        </w:rPr>
        <w:t xml:space="preserve"> and by financing the construction of four hydroelectric projects in Ethiopia. All </w:t>
      </w:r>
      <w:r w:rsidRPr="00CC7ABE">
        <w:rPr>
          <w:rStyle w:val="StyleUnderline"/>
        </w:rPr>
        <w:t xml:space="preserve">these issues provide </w:t>
      </w:r>
      <w:r w:rsidRPr="0055798E">
        <w:rPr>
          <w:rStyle w:val="Emphasis"/>
          <w:b/>
        </w:rPr>
        <w:t>conditions for a war over water</w:t>
      </w:r>
      <w:r w:rsidRPr="00CC7ABE">
        <w:rPr>
          <w:sz w:val="16"/>
        </w:rPr>
        <w:t xml:space="preserve">. Washington, Egypt’s largest </w:t>
      </w:r>
      <w:proofErr w:type="gramStart"/>
      <w:r w:rsidRPr="00CC7ABE">
        <w:rPr>
          <w:sz w:val="16"/>
        </w:rPr>
        <w:t>donor,</w:t>
      </w:r>
      <w:proofErr w:type="gramEnd"/>
      <w:r w:rsidRPr="00CC7ABE">
        <w:rPr>
          <w:sz w:val="16"/>
        </w:rPr>
        <w:t xml:space="preserve"> has significant leverage to de-escalate tensions and mediate between the haves and have-nots. After all, </w:t>
      </w:r>
      <w:r w:rsidRPr="0055798E">
        <w:rPr>
          <w:rStyle w:val="Emphasis"/>
        </w:rPr>
        <w:t>Washington</w:t>
      </w:r>
      <w:r w:rsidRPr="00CC7ABE">
        <w:rPr>
          <w:rStyle w:val="StyleUnderline"/>
        </w:rPr>
        <w:t xml:space="preserve"> supports both Egypt and Ethiopia lavishly and </w:t>
      </w:r>
      <w:r w:rsidRPr="0055798E">
        <w:rPr>
          <w:rStyle w:val="Emphasis"/>
        </w:rPr>
        <w:t>militarily</w:t>
      </w:r>
      <w:r w:rsidRPr="00CC7ABE">
        <w:rPr>
          <w:rStyle w:val="StyleUnderline"/>
        </w:rPr>
        <w:t>.</w:t>
      </w:r>
      <w:r w:rsidRPr="00CC7ABE">
        <w:rPr>
          <w:sz w:val="16"/>
        </w:rPr>
        <w:t xml:space="preserve"> It needs to demand that all sides stand down.</w:t>
      </w:r>
    </w:p>
    <w:p w:rsidR="00282AE1" w:rsidRDefault="00282AE1" w:rsidP="00BE2244">
      <w:pPr>
        <w:pStyle w:val="Heading1"/>
        <w:spacing w:before="0"/>
      </w:pPr>
      <w:r>
        <w:t>--population overshoot</w:t>
      </w:r>
    </w:p>
    <w:p w:rsidR="00282AE1" w:rsidRDefault="00282AE1" w:rsidP="00BE2244">
      <w:pPr>
        <w:spacing w:after="0"/>
      </w:pPr>
    </w:p>
    <w:p w:rsidR="00282AE1" w:rsidRDefault="00282AE1" w:rsidP="00BE2244">
      <w:pPr>
        <w:spacing w:after="0"/>
        <w:rPr>
          <w:b/>
        </w:rPr>
      </w:pPr>
      <w:r w:rsidRPr="00282AE1">
        <w:rPr>
          <w:b/>
        </w:rPr>
        <w:t>Water scarcity prevents population overshoot</w:t>
      </w:r>
    </w:p>
    <w:p w:rsidR="00282AE1" w:rsidRPr="00282AE1" w:rsidRDefault="00282AE1" w:rsidP="00BE2244">
      <w:pPr>
        <w:spacing w:after="0"/>
      </w:pPr>
      <w:proofErr w:type="spellStart"/>
      <w:r>
        <w:rPr>
          <w:b/>
        </w:rPr>
        <w:t>Engleman</w:t>
      </w:r>
      <w:proofErr w:type="spellEnd"/>
      <w:r>
        <w:rPr>
          <w:b/>
        </w:rPr>
        <w:t xml:space="preserve"> 1</w:t>
      </w:r>
      <w:r w:rsidR="003D10CC">
        <w:rPr>
          <w:b/>
        </w:rPr>
        <w:t>1</w:t>
      </w:r>
      <w:r>
        <w:t xml:space="preserve"> –</w:t>
      </w:r>
      <w:r w:rsidR="003D10CC">
        <w:t xml:space="preserve"> Senior Fellow at the </w:t>
      </w:r>
      <w:proofErr w:type="spellStart"/>
      <w:r w:rsidR="003D10CC">
        <w:t>WorldWatch</w:t>
      </w:r>
      <w:proofErr w:type="spellEnd"/>
      <w:r w:rsidR="003D10CC">
        <w:t xml:space="preserve"> Institute, Master’s Degree in Journalism from Colombia</w:t>
      </w:r>
      <w:r>
        <w:t xml:space="preserve"> (Robert, “We’re Beyond Earth’s Carrying Capacity Now. Will Accelerating Climate Change Turn the Population Boom into a Bust?</w:t>
      </w:r>
      <w:proofErr w:type="gramStart"/>
      <w:r>
        <w:t>”,</w:t>
      </w:r>
      <w:proofErr w:type="gramEnd"/>
      <w:r>
        <w:t xml:space="preserve"> </w:t>
      </w:r>
      <w:r w:rsidR="007A0A6E">
        <w:t xml:space="preserve">10/15/11, </w:t>
      </w:r>
      <w:hyperlink r:id="rId12" w:history="1">
        <w:r w:rsidR="007A0A6E" w:rsidRPr="00282B99">
          <w:rPr>
            <w:rStyle w:val="Hyperlink"/>
          </w:rPr>
          <w:t>http://thinkprogress.org/climate/2011/10/15/343264/beyond-earths-carrying-capacity-climate-change-population-boom-bust/</w:t>
        </w:r>
      </w:hyperlink>
      <w:r w:rsidR="007A0A6E">
        <w:t xml:space="preserve">, </w:t>
      </w:r>
      <w:proofErr w:type="spellStart"/>
      <w:r w:rsidR="007A0A6E">
        <w:t>RSpec</w:t>
      </w:r>
      <w:proofErr w:type="spellEnd"/>
      <w:r w:rsidR="007A0A6E">
        <w:t>)</w:t>
      </w:r>
    </w:p>
    <w:p w:rsidR="00282AE1" w:rsidRDefault="00282AE1" w:rsidP="00BE2244">
      <w:pPr>
        <w:spacing w:after="0"/>
        <w:rPr>
          <w:sz w:val="16"/>
        </w:rPr>
      </w:pPr>
      <w:r w:rsidRPr="0001647B">
        <w:rPr>
          <w:sz w:val="16"/>
        </w:rPr>
        <w:t xml:space="preserve">And that’s just climate change, based on the more dramatic end of the range the IPCC and other scientific </w:t>
      </w:r>
      <w:proofErr w:type="gramStart"/>
      <w:r w:rsidRPr="0001647B">
        <w:rPr>
          <w:sz w:val="16"/>
        </w:rPr>
        <w:t>groups</w:t>
      </w:r>
      <w:proofErr w:type="gramEnd"/>
      <w:r w:rsidRPr="0001647B">
        <w:rPr>
          <w:sz w:val="16"/>
        </w:rPr>
        <w:t xml:space="preserve"> project. Yet even if we leave aside the likelihood of a less accommodating climate, </w:t>
      </w:r>
      <w:r w:rsidRPr="00436088">
        <w:rPr>
          <w:rStyle w:val="Emphasis"/>
        </w:rPr>
        <w:t>population growth</w:t>
      </w:r>
      <w:r w:rsidRPr="0001647B">
        <w:rPr>
          <w:rStyle w:val="StyleUnderline"/>
        </w:rPr>
        <w:t xml:space="preserve"> itself </w:t>
      </w:r>
      <w:r w:rsidRPr="00436088">
        <w:rPr>
          <w:rStyle w:val="Emphasis"/>
        </w:rPr>
        <w:t>undermines the basis</w:t>
      </w:r>
      <w:r w:rsidRPr="0001647B">
        <w:rPr>
          <w:rStyle w:val="StyleUnderline"/>
        </w:rPr>
        <w:t xml:space="preserve"> for its own </w:t>
      </w:r>
      <w:r w:rsidRPr="00436088">
        <w:rPr>
          <w:rStyle w:val="Emphasis"/>
        </w:rPr>
        <w:t>continuation</w:t>
      </w:r>
      <w:r w:rsidRPr="0001647B">
        <w:rPr>
          <w:sz w:val="16"/>
        </w:rPr>
        <w:t xml:space="preserve"> in other ways. Since 1900, </w:t>
      </w:r>
      <w:r w:rsidRPr="0001647B">
        <w:rPr>
          <w:rStyle w:val="StyleUnderline"/>
        </w:rPr>
        <w:t>countries</w:t>
      </w:r>
      <w:r w:rsidRPr="0001647B">
        <w:rPr>
          <w:sz w:val="16"/>
        </w:rPr>
        <w:t xml:space="preserve"> home to nearly half the world’s people have </w:t>
      </w:r>
      <w:r w:rsidRPr="0001647B">
        <w:rPr>
          <w:rStyle w:val="StyleUnderline"/>
        </w:rPr>
        <w:t xml:space="preserve">moved into conditions of </w:t>
      </w:r>
      <w:r w:rsidRPr="00436088">
        <w:rPr>
          <w:rStyle w:val="Emphasis"/>
        </w:rPr>
        <w:t>chronic water stress</w:t>
      </w:r>
      <w:r w:rsidRPr="0001647B">
        <w:rPr>
          <w:rStyle w:val="StyleUnderline"/>
        </w:rPr>
        <w:t xml:space="preserve"> or scarcity based on falling per-capita supply of renewable fresh water</w:t>
      </w:r>
      <w:r w:rsidRPr="0001647B">
        <w:rPr>
          <w:sz w:val="16"/>
        </w:rPr>
        <w:t xml:space="preserve">. Levels of </w:t>
      </w:r>
      <w:r w:rsidRPr="0001647B">
        <w:rPr>
          <w:rStyle w:val="StyleUnderline"/>
        </w:rPr>
        <w:t>aquifers</w:t>
      </w:r>
      <w:r w:rsidRPr="0001647B">
        <w:rPr>
          <w:sz w:val="16"/>
        </w:rPr>
        <w:t xml:space="preserve"> </w:t>
      </w:r>
      <w:r w:rsidRPr="0001647B">
        <w:rPr>
          <w:rStyle w:val="StyleUnderline"/>
        </w:rPr>
        <w:t>and</w:t>
      </w:r>
      <w:r w:rsidRPr="0001647B">
        <w:rPr>
          <w:sz w:val="16"/>
        </w:rPr>
        <w:t xml:space="preserve"> even many </w:t>
      </w:r>
      <w:r w:rsidRPr="0001647B">
        <w:rPr>
          <w:rStyle w:val="StyleUnderline"/>
        </w:rPr>
        <w:t>lakes</w:t>
      </w:r>
      <w:r w:rsidRPr="0001647B">
        <w:rPr>
          <w:sz w:val="16"/>
        </w:rPr>
        <w:t xml:space="preserve"> around the world </w:t>
      </w:r>
      <w:r w:rsidRPr="0001647B">
        <w:rPr>
          <w:rStyle w:val="StyleUnderline"/>
        </w:rPr>
        <w:t>are falling</w:t>
      </w:r>
      <w:r w:rsidRPr="0001647B">
        <w:rPr>
          <w:sz w:val="16"/>
        </w:rPr>
        <w:t xml:space="preserve"> as a result. In a mere 14 years, based on median population projections, most of </w:t>
      </w:r>
      <w:r w:rsidRPr="0001647B">
        <w:rPr>
          <w:rStyle w:val="StyleUnderline"/>
        </w:rPr>
        <w:t>North Africa</w:t>
      </w:r>
      <w:r w:rsidRPr="0001647B">
        <w:rPr>
          <w:sz w:val="16"/>
        </w:rPr>
        <w:t xml:space="preserve"> and </w:t>
      </w:r>
      <w:r w:rsidRPr="0001647B">
        <w:rPr>
          <w:rStyle w:val="StyleUnderline"/>
        </w:rPr>
        <w:t>the Middle East</w:t>
      </w:r>
      <w:r w:rsidRPr="0001647B">
        <w:rPr>
          <w:sz w:val="16"/>
        </w:rPr>
        <w:t xml:space="preserve">, plus </w:t>
      </w:r>
      <w:r w:rsidRPr="0001647B">
        <w:rPr>
          <w:rStyle w:val="StyleUnderline"/>
        </w:rPr>
        <w:t>Pakistan</w:t>
      </w:r>
      <w:r w:rsidRPr="0001647B">
        <w:rPr>
          <w:sz w:val="16"/>
        </w:rPr>
        <w:t xml:space="preserve">, South </w:t>
      </w:r>
      <w:r w:rsidRPr="0001647B">
        <w:rPr>
          <w:rStyle w:val="StyleUnderline"/>
        </w:rPr>
        <w:t>Africa</w:t>
      </w:r>
      <w:r w:rsidRPr="0001647B">
        <w:rPr>
          <w:sz w:val="16"/>
        </w:rPr>
        <w:t xml:space="preserve"> and large parts of </w:t>
      </w:r>
      <w:r w:rsidRPr="0001647B">
        <w:rPr>
          <w:rStyle w:val="StyleUnderline"/>
        </w:rPr>
        <w:t>China</w:t>
      </w:r>
      <w:r w:rsidRPr="0001647B">
        <w:rPr>
          <w:sz w:val="16"/>
        </w:rPr>
        <w:t xml:space="preserve"> </w:t>
      </w:r>
      <w:r w:rsidRPr="0001647B">
        <w:rPr>
          <w:rStyle w:val="StyleUnderline"/>
        </w:rPr>
        <w:t>and India</w:t>
      </w:r>
      <w:r w:rsidRPr="0001647B">
        <w:rPr>
          <w:sz w:val="16"/>
        </w:rPr>
        <w:t xml:space="preserve">, </w:t>
      </w:r>
      <w:r w:rsidRPr="0001647B">
        <w:rPr>
          <w:rStyle w:val="StyleUnderline"/>
        </w:rPr>
        <w:t xml:space="preserve">will be driven by water scarcity to </w:t>
      </w:r>
      <w:r w:rsidRPr="00415B93">
        <w:rPr>
          <w:u w:val="single"/>
        </w:rPr>
        <w:t>increasing dependence on food imports</w:t>
      </w:r>
      <w:r w:rsidRPr="0001647B">
        <w:rPr>
          <w:sz w:val="16"/>
        </w:rPr>
        <w:t xml:space="preserve"> “even at high levels of irrigation efficiency,” according to the International Water Management Institute.</w:t>
      </w:r>
    </w:p>
    <w:p w:rsidR="002444DF" w:rsidRDefault="002444DF" w:rsidP="00BE2244">
      <w:pPr>
        <w:spacing w:after="0"/>
        <w:rPr>
          <w:sz w:val="16"/>
        </w:rPr>
      </w:pPr>
    </w:p>
    <w:p w:rsidR="002444DF" w:rsidRDefault="002444DF" w:rsidP="00BE2244">
      <w:pPr>
        <w:spacing w:after="0"/>
        <w:rPr>
          <w:b/>
        </w:rPr>
      </w:pPr>
      <w:r w:rsidRPr="002444DF">
        <w:rPr>
          <w:b/>
        </w:rPr>
        <w:t>Overpopulation causes extinction</w:t>
      </w:r>
    </w:p>
    <w:p w:rsidR="005B3E4D" w:rsidRPr="00014BD3" w:rsidRDefault="00014BD3" w:rsidP="00BE2244">
      <w:pPr>
        <w:spacing w:after="0"/>
      </w:pPr>
      <w:r>
        <w:rPr>
          <w:b/>
        </w:rPr>
        <w:t>Barry 5/17</w:t>
      </w:r>
      <w:r>
        <w:t>/14 – Ph.D. in Land Resources from the Uni</w:t>
      </w:r>
      <w:r w:rsidR="00907E46">
        <w:t xml:space="preserve">versity of Wisconsin-Madison, M.S. </w:t>
      </w:r>
      <w:r>
        <w:t xml:space="preserve">in Conservation Biology and Sustainable Development (Glen, “On Overpopulation and Ecosystem Collapse”, </w:t>
      </w:r>
      <w:hyperlink r:id="rId13" w:history="1">
        <w:r w:rsidRPr="00282B99">
          <w:rPr>
            <w:rStyle w:val="Hyperlink"/>
          </w:rPr>
          <w:t>http://www.ecointernet.org/2014/05/17/on-overpopulation-and-ecosystem-collapse/</w:t>
        </w:r>
      </w:hyperlink>
      <w:r>
        <w:t xml:space="preserve">, </w:t>
      </w:r>
      <w:proofErr w:type="spellStart"/>
      <w:r>
        <w:t>RSpec</w:t>
      </w:r>
      <w:proofErr w:type="spellEnd"/>
      <w:r>
        <w:t>)</w:t>
      </w:r>
    </w:p>
    <w:p w:rsidR="002444DF" w:rsidRPr="005B3E4D" w:rsidRDefault="002444DF" w:rsidP="00BE2244">
      <w:pPr>
        <w:spacing w:after="0"/>
        <w:rPr>
          <w:sz w:val="16"/>
        </w:rPr>
      </w:pPr>
      <w:r w:rsidRPr="005B3E4D">
        <w:rPr>
          <w:rStyle w:val="StyleUnderline"/>
        </w:rPr>
        <w:t>The global ecological system is collapsing</w:t>
      </w:r>
      <w:r w:rsidRPr="005B3E4D">
        <w:rPr>
          <w:sz w:val="16"/>
        </w:rPr>
        <w:t xml:space="preserve"> and dying </w:t>
      </w:r>
      <w:r w:rsidRPr="005B3E4D">
        <w:rPr>
          <w:rStyle w:val="StyleUnderline"/>
        </w:rPr>
        <w:t>under the cumulative filth of 7 billion people</w:t>
      </w:r>
      <w:r w:rsidRPr="005B3E4D">
        <w:rPr>
          <w:sz w:val="16"/>
        </w:rPr>
        <w:t xml:space="preserve"> INEQUITABLY </w:t>
      </w:r>
      <w:r w:rsidRPr="005B3E4D">
        <w:rPr>
          <w:rStyle w:val="StyleUnderline"/>
        </w:rPr>
        <w:t>devouring</w:t>
      </w:r>
      <w:r w:rsidRPr="005B3E4D">
        <w:rPr>
          <w:sz w:val="16"/>
        </w:rPr>
        <w:t xml:space="preserve"> their </w:t>
      </w:r>
      <w:r w:rsidRPr="005B3E4D">
        <w:rPr>
          <w:rStyle w:val="StyleUnderline"/>
        </w:rPr>
        <w:t xml:space="preserve">ecosystem </w:t>
      </w:r>
      <w:r w:rsidRPr="005B3E4D">
        <w:rPr>
          <w:sz w:val="16"/>
        </w:rPr>
        <w:t>habitats. It is impossible to avoid global ecosystem collapse if humanity continues to breed like bunnies; tolerates exorbitant inequality, abject poverty and conspicuous overconsumption; and destroys the ecosystems and climate that – rich or poor – are habitat for all of us. As I have written previously and will write again,</w:t>
      </w:r>
      <w:r w:rsidRPr="005B3E4D">
        <w:rPr>
          <w:rStyle w:val="StyleUnderline"/>
        </w:rPr>
        <w:t xml:space="preserve"> the human family</w:t>
      </w:r>
      <w:r w:rsidRPr="005B3E4D">
        <w:rPr>
          <w:sz w:val="16"/>
        </w:rPr>
        <w:t xml:space="preserve"> either comes together to address converging ecology, rights, and injustice crises – largely brought on by inequitable overpopulation – or </w:t>
      </w:r>
      <w:r w:rsidRPr="005B3E4D">
        <w:rPr>
          <w:rStyle w:val="StyleUnderline"/>
        </w:rPr>
        <w:t>faces</w:t>
      </w:r>
      <w:r w:rsidRPr="005B3E4D">
        <w:rPr>
          <w:sz w:val="16"/>
        </w:rPr>
        <w:t xml:space="preserve"> global ecological collapse and </w:t>
      </w:r>
      <w:r w:rsidRPr="005B3E4D">
        <w:rPr>
          <w:rStyle w:val="StyleUnderline"/>
        </w:rPr>
        <w:t>the end of being</w:t>
      </w:r>
      <w:r w:rsidRPr="005B3E4D">
        <w:rPr>
          <w:sz w:val="16"/>
        </w:rPr>
        <w:t xml:space="preserve">. It is not possible to go from 1 to 7 billion people in 135 years – while still growing exponentially – without profound impacts upon natural ecosystems that provide air, water, food and livelihoods. If you don’t understand this, you are uneducated, dumb, and/or indoctrinated; you need to study ecology and get out and see the world. Or go and look at an overgrazed cow pasture and extrapolate. </w:t>
      </w:r>
      <w:r w:rsidRPr="005B3E4D">
        <w:rPr>
          <w:rStyle w:val="StyleUnderline"/>
        </w:rPr>
        <w:t>Merging climate, food, water, ocean, soil, justice, poverty, and old-growth forest crises</w:t>
      </w:r>
      <w:r w:rsidRPr="005B3E4D">
        <w:rPr>
          <w:sz w:val="16"/>
        </w:rPr>
        <w:t xml:space="preserve"> – all which are to some degree caused by inequitable overpopulation – are destroying ecosystems and </w:t>
      </w:r>
      <w:r w:rsidRPr="005B3E4D">
        <w:rPr>
          <w:rStyle w:val="StyleUnderline"/>
        </w:rPr>
        <w:t>threaten to pull down our one shared biosphere</w:t>
      </w:r>
      <w:r w:rsidRPr="005B3E4D">
        <w:rPr>
          <w:sz w:val="16"/>
        </w:rPr>
        <w:t xml:space="preserve">. </w:t>
      </w:r>
      <w:r w:rsidRPr="005B3E4D">
        <w:rPr>
          <w:rStyle w:val="StyleUnderline"/>
        </w:rPr>
        <w:t>Earth has lost 80% of her old-growth forests, 50% of her soil, 90% of the big fish</w:t>
      </w:r>
      <w:r w:rsidRPr="005B3E4D">
        <w:rPr>
          <w:sz w:val="16"/>
        </w:rPr>
        <w:t xml:space="preserve"> – and many water, land, and ocean ecosystems, as well as atmospheric stability, as human population has soared more than sevenfold. The human family is living far beyond its means, devouring natural capital principal and ravaging its own ecosystem habitats, which can only end in ecological, social and economic collapse. </w:t>
      </w:r>
      <w:r w:rsidRPr="005B3E4D">
        <w:rPr>
          <w:rStyle w:val="StyleUnderline"/>
        </w:rPr>
        <w:t>Earth’s carrying capacity has been exceeded, and we</w:t>
      </w:r>
      <w:r w:rsidRPr="005B3E4D">
        <w:rPr>
          <w:sz w:val="16"/>
        </w:rPr>
        <w:t xml:space="preserve"> must equitably and justly </w:t>
      </w:r>
      <w:r w:rsidRPr="005B3E4D">
        <w:rPr>
          <w:rStyle w:val="StyleUnderline"/>
        </w:rPr>
        <w:t>bring down human population and consumption</w:t>
      </w:r>
      <w:r w:rsidRPr="005B3E4D">
        <w:rPr>
          <w:sz w:val="16"/>
        </w:rPr>
        <w:t xml:space="preserve"> inequity or else face global ecosystem collapse. </w:t>
      </w:r>
      <w:r w:rsidRPr="005B3E4D">
        <w:rPr>
          <w:rStyle w:val="StyleUnderline"/>
        </w:rPr>
        <w:t>We can start the necessary social change or an angry Earth will sort it out herself by killing billions; as we possibly pull down the biosphere with us, ending most or even all life, during a prolonged collapse. Earth is not designed for 7 billion people</w:t>
      </w:r>
      <w:r w:rsidRPr="005B3E4D">
        <w:rPr>
          <w:sz w:val="16"/>
        </w:rPr>
        <w:t xml:space="preserve"> (and growing), some of them destroying ecosystems globally as they live in opulence, others more locally through their grinding poverty and need to survive. Overpopulated, inequitable, unjust human industrial growth ravages ecosystems; destroying all that is natural, indigenous and good, heralding a brief era of opulence for some and abject misery for many, before collapsing the biosphere and causing the end of being for all. Together </w:t>
      </w:r>
      <w:r w:rsidRPr="005B3E4D">
        <w:rPr>
          <w:rStyle w:val="StyleUnderline"/>
        </w:rPr>
        <w:t xml:space="preserve">the human family must find a way to first limit and then reduce human population </w:t>
      </w:r>
      <w:r w:rsidRPr="005B3E4D">
        <w:rPr>
          <w:sz w:val="16"/>
        </w:rPr>
        <w:t xml:space="preserve">to avoid collapsing the biosphere. Infinite economic growth in a finite world is impossible; either we embrace a steady state economy together, </w:t>
      </w:r>
      <w:r w:rsidRPr="005B3E4D">
        <w:rPr>
          <w:rStyle w:val="StyleUnderline"/>
        </w:rPr>
        <w:t>or we die</w:t>
      </w:r>
      <w:r w:rsidRPr="005B3E4D">
        <w:rPr>
          <w:sz w:val="16"/>
        </w:rPr>
        <w:t>.</w:t>
      </w:r>
    </w:p>
    <w:p w:rsidR="00110B1F" w:rsidRDefault="00110B1F" w:rsidP="00BE2244">
      <w:pPr>
        <w:spacing w:after="0"/>
      </w:pPr>
    </w:p>
    <w:p w:rsidR="00BE7E0D" w:rsidRPr="00B911FB" w:rsidRDefault="00BE7E0D" w:rsidP="00BE2244">
      <w:pPr>
        <w:spacing w:after="0"/>
        <w:rPr>
          <w:b/>
        </w:rPr>
      </w:pPr>
      <w:r w:rsidRPr="00B911FB">
        <w:rPr>
          <w:b/>
        </w:rPr>
        <w:t>We need to stop consuming water – the alternative is dramatic population overshoot which magnifies every one of their impacts and causes environmental collapse – extinction</w:t>
      </w:r>
    </w:p>
    <w:p w:rsidR="00BE7E0D" w:rsidRDefault="00BE7E0D" w:rsidP="00BE2244">
      <w:pPr>
        <w:spacing w:after="0"/>
      </w:pPr>
      <w:proofErr w:type="spellStart"/>
      <w:r w:rsidRPr="00B911FB">
        <w:rPr>
          <w:b/>
        </w:rPr>
        <w:t>Emmott</w:t>
      </w:r>
      <w:proofErr w:type="spellEnd"/>
      <w:r w:rsidRPr="00B911FB">
        <w:rPr>
          <w:b/>
        </w:rPr>
        <w:t xml:space="preserve"> 13</w:t>
      </w:r>
      <w:r>
        <w:t xml:space="preserve"> –</w:t>
      </w:r>
      <w:r w:rsidR="00B911FB">
        <w:t xml:space="preserve"> Professor of Computational Science at </w:t>
      </w:r>
      <w:proofErr w:type="gramStart"/>
      <w:r w:rsidR="00B911FB">
        <w:t xml:space="preserve">Oxford </w:t>
      </w:r>
      <w:r>
        <w:t xml:space="preserve"> (</w:t>
      </w:r>
      <w:proofErr w:type="gramEnd"/>
      <w:r w:rsidR="00B911FB">
        <w:t xml:space="preserve">Stephen, “Humans: the real threat to life on Earth”, 6/19/13, </w:t>
      </w:r>
      <w:hyperlink r:id="rId14" w:history="1">
        <w:r w:rsidR="00B911FB" w:rsidRPr="00282B99">
          <w:rPr>
            <w:rStyle w:val="Hyperlink"/>
          </w:rPr>
          <w:t>http://www.theguardian.com/environment/2013/jun/30/stephen-emmott-ten-billion</w:t>
        </w:r>
      </w:hyperlink>
      <w:r w:rsidR="00B911FB">
        <w:t xml:space="preserve">, </w:t>
      </w:r>
      <w:proofErr w:type="spellStart"/>
      <w:r w:rsidR="00B911FB">
        <w:t>RSpec</w:t>
      </w:r>
      <w:proofErr w:type="spellEnd"/>
      <w:r w:rsidR="00B911FB">
        <w:t>)</w:t>
      </w:r>
    </w:p>
    <w:p w:rsidR="00110B1F" w:rsidRPr="00D817D4" w:rsidRDefault="00110B1F" w:rsidP="00BE2244">
      <w:pPr>
        <w:spacing w:after="0"/>
        <w:rPr>
          <w:sz w:val="16"/>
        </w:rPr>
      </w:pPr>
      <w:r w:rsidRPr="00110B1F">
        <w:rPr>
          <w:rStyle w:val="StyleUnderline"/>
        </w:rPr>
        <w:t>Earth is home to millions of species</w:t>
      </w:r>
      <w:r w:rsidRPr="00D817D4">
        <w:rPr>
          <w:sz w:val="16"/>
        </w:rPr>
        <w:t xml:space="preserve">. Just </w:t>
      </w:r>
      <w:r w:rsidRPr="00110B1F">
        <w:rPr>
          <w:rStyle w:val="StyleUnderline"/>
        </w:rPr>
        <w:t xml:space="preserve">one </w:t>
      </w:r>
      <w:r w:rsidRPr="00984944">
        <w:rPr>
          <w:rStyle w:val="Emphasis"/>
        </w:rPr>
        <w:t>dominates it</w:t>
      </w:r>
      <w:r w:rsidRPr="00D817D4">
        <w:rPr>
          <w:sz w:val="16"/>
        </w:rPr>
        <w:t xml:space="preserve">. </w:t>
      </w:r>
      <w:proofErr w:type="gramStart"/>
      <w:r w:rsidRPr="00984944">
        <w:rPr>
          <w:rStyle w:val="Emphasis"/>
          <w:b/>
        </w:rPr>
        <w:t>Us</w:t>
      </w:r>
      <w:r w:rsidRPr="00D817D4">
        <w:rPr>
          <w:sz w:val="16"/>
        </w:rPr>
        <w:t>.</w:t>
      </w:r>
      <w:proofErr w:type="gramEnd"/>
      <w:r w:rsidRPr="00D817D4">
        <w:rPr>
          <w:sz w:val="16"/>
        </w:rPr>
        <w:t xml:space="preserve"> Our cleverness, our inventiveness and </w:t>
      </w:r>
      <w:r w:rsidRPr="00110B1F">
        <w:rPr>
          <w:rStyle w:val="StyleUnderline"/>
        </w:rPr>
        <w:t xml:space="preserve">our activities have modified almost every part of our </w:t>
      </w:r>
      <w:r w:rsidRPr="00984944">
        <w:rPr>
          <w:u w:val="single"/>
        </w:rPr>
        <w:t>planet</w:t>
      </w:r>
      <w:r w:rsidRPr="00D817D4">
        <w:rPr>
          <w:sz w:val="16"/>
        </w:rPr>
        <w:t xml:space="preserve">. In fact, we are having a profound impact on it. Indeed, our cleverness, our inventiveness and </w:t>
      </w:r>
      <w:r w:rsidRPr="00984944">
        <w:rPr>
          <w:rStyle w:val="Emphasis"/>
          <w:b/>
        </w:rPr>
        <w:t>our activities are</w:t>
      </w:r>
      <w:r w:rsidRPr="00D817D4">
        <w:rPr>
          <w:sz w:val="16"/>
        </w:rPr>
        <w:t xml:space="preserve"> now </w:t>
      </w:r>
      <w:r w:rsidRPr="00984944">
        <w:rPr>
          <w:rStyle w:val="Emphasis"/>
          <w:b/>
        </w:rPr>
        <w:t>the drivers of every global problem we face</w:t>
      </w:r>
      <w:r w:rsidRPr="00D817D4">
        <w:rPr>
          <w:sz w:val="16"/>
        </w:rPr>
        <w:t xml:space="preserve">. And </w:t>
      </w:r>
      <w:r w:rsidRPr="00110B1F">
        <w:rPr>
          <w:rStyle w:val="StyleUnderline"/>
        </w:rPr>
        <w:t xml:space="preserve">every one of these problems is </w:t>
      </w:r>
      <w:r w:rsidRPr="00984944">
        <w:rPr>
          <w:rStyle w:val="Emphasis"/>
        </w:rPr>
        <w:t>accelerating</w:t>
      </w:r>
      <w:r w:rsidRPr="00110B1F">
        <w:rPr>
          <w:rStyle w:val="StyleUnderline"/>
        </w:rPr>
        <w:t xml:space="preserve"> as we continue to grow towards a </w:t>
      </w:r>
      <w:r w:rsidRPr="00984944">
        <w:rPr>
          <w:rStyle w:val="Emphasis"/>
        </w:rPr>
        <w:t>global population</w:t>
      </w:r>
      <w:r w:rsidRPr="00110B1F">
        <w:rPr>
          <w:rStyle w:val="StyleUnderline"/>
        </w:rPr>
        <w:t xml:space="preserve"> of 10 billion</w:t>
      </w:r>
      <w:r w:rsidRPr="00D817D4">
        <w:rPr>
          <w:sz w:val="16"/>
        </w:rPr>
        <w:t xml:space="preserve">. In fact, I believe </w:t>
      </w:r>
      <w:r w:rsidRPr="00110B1F">
        <w:rPr>
          <w:rStyle w:val="StyleUnderline"/>
        </w:rPr>
        <w:t>we can rightly call the situation</w:t>
      </w:r>
      <w:r w:rsidRPr="00D817D4">
        <w:rPr>
          <w:sz w:val="16"/>
        </w:rPr>
        <w:t xml:space="preserve"> we're in right now an emergency – </w:t>
      </w:r>
      <w:r w:rsidRPr="00984944">
        <w:rPr>
          <w:rStyle w:val="Emphasis"/>
          <w:b/>
        </w:rPr>
        <w:t>an unprecedented planetary emergency</w:t>
      </w:r>
      <w:r w:rsidRPr="00D817D4">
        <w:rPr>
          <w:sz w:val="16"/>
        </w:rPr>
        <w:t xml:space="preserve">. We humans emerged as a species about 200,000 years ago. In geological time, that is really incredibly recent. Just 10,000 years ago, there were one million of us. By 1800, just over 200 years ago, there were 1 billion of us. By 1960, 50 years ago, there were 3 billion of us. There are now over 7 billion of us. By 2050, your children, or your children's children, will be living on a planet with at least 9 billion other people. </w:t>
      </w:r>
      <w:proofErr w:type="spellStart"/>
      <w:r w:rsidRPr="00D817D4">
        <w:rPr>
          <w:sz w:val="16"/>
        </w:rPr>
        <w:t>Some time</w:t>
      </w:r>
      <w:proofErr w:type="spellEnd"/>
      <w:r w:rsidRPr="00D817D4">
        <w:rPr>
          <w:sz w:val="16"/>
        </w:rPr>
        <w:t xml:space="preserve"> towards the end of this century, there will be at least 10 billion of us. </w:t>
      </w:r>
      <w:proofErr w:type="gramStart"/>
      <w:r w:rsidRPr="00D817D4">
        <w:rPr>
          <w:sz w:val="16"/>
        </w:rPr>
        <w:t>Possibly more.</w:t>
      </w:r>
      <w:proofErr w:type="gramEnd"/>
      <w:r w:rsidRPr="00D817D4">
        <w:rPr>
          <w:sz w:val="16"/>
        </w:rPr>
        <w:t xml:space="preserve"> We got to where we are now through a number of </w:t>
      </w:r>
      <w:proofErr w:type="spellStart"/>
      <w:r w:rsidRPr="00D817D4">
        <w:rPr>
          <w:sz w:val="16"/>
        </w:rPr>
        <w:t>civilisation</w:t>
      </w:r>
      <w:proofErr w:type="spellEnd"/>
      <w:r w:rsidRPr="00D817D4">
        <w:rPr>
          <w:sz w:val="16"/>
        </w:rPr>
        <w:t xml:space="preserve">- and society-shaping "events", most notably the agricultural revolution, the scientific revolution, the industrial revolution and – in the West – the public-health revolution. By 1980, there were 4 billion of us on the planet. Just 10 years later, in 1990, there were 5 billion of us. By this point </w:t>
      </w:r>
      <w:r w:rsidRPr="00110B1F">
        <w:rPr>
          <w:rStyle w:val="StyleUnderline"/>
        </w:rPr>
        <w:t>initial signs of the consequences of our growth were starting to show</w:t>
      </w:r>
      <w:r w:rsidRPr="00D817D4">
        <w:rPr>
          <w:sz w:val="16"/>
        </w:rPr>
        <w:t xml:space="preserve">. Not the least of these was on water. </w:t>
      </w:r>
      <w:r w:rsidRPr="00110B1F">
        <w:rPr>
          <w:rStyle w:val="StyleUnderline"/>
        </w:rPr>
        <w:t xml:space="preserve">Our demand for </w:t>
      </w:r>
      <w:r w:rsidRPr="00DE24ED">
        <w:rPr>
          <w:rStyle w:val="Emphasis"/>
        </w:rPr>
        <w:t>water</w:t>
      </w:r>
      <w:r w:rsidRPr="00D817D4">
        <w:rPr>
          <w:sz w:val="16"/>
        </w:rPr>
        <w:t xml:space="preserve"> – not just the water we drank but the water we needed for food production and to make all the stuff we were consuming – </w:t>
      </w:r>
      <w:r w:rsidRPr="00110B1F">
        <w:rPr>
          <w:rStyle w:val="StyleUnderline"/>
        </w:rPr>
        <w:t xml:space="preserve">was </w:t>
      </w:r>
      <w:r w:rsidRPr="00DE24ED">
        <w:rPr>
          <w:rStyle w:val="Emphasis"/>
        </w:rPr>
        <w:t>going through the roof</w:t>
      </w:r>
      <w:r w:rsidRPr="00D817D4">
        <w:rPr>
          <w:sz w:val="16"/>
        </w:rPr>
        <w:t xml:space="preserve">. But something was starting to happen to water. Back in 1984, journalists reported from Ethiopia about </w:t>
      </w:r>
      <w:r w:rsidRPr="00110B1F">
        <w:rPr>
          <w:rStyle w:val="StyleUnderline"/>
        </w:rPr>
        <w:t xml:space="preserve">a </w:t>
      </w:r>
      <w:r w:rsidRPr="00DE24ED">
        <w:rPr>
          <w:rStyle w:val="Emphasis"/>
        </w:rPr>
        <w:t>famine</w:t>
      </w:r>
      <w:r w:rsidRPr="00110B1F">
        <w:rPr>
          <w:rStyle w:val="StyleUnderline"/>
        </w:rPr>
        <w:t xml:space="preserve"> of biblical proportions caused </w:t>
      </w:r>
      <w:r w:rsidRPr="00D817D4">
        <w:rPr>
          <w:sz w:val="16"/>
        </w:rPr>
        <w:t xml:space="preserve">by </w:t>
      </w:r>
      <w:r w:rsidRPr="00DE24ED">
        <w:rPr>
          <w:rStyle w:val="Emphasis"/>
        </w:rPr>
        <w:t>widespread drought</w:t>
      </w:r>
      <w:r w:rsidRPr="00D817D4">
        <w:rPr>
          <w:sz w:val="16"/>
        </w:rPr>
        <w:t xml:space="preserve">. Unusual drought, and </w:t>
      </w:r>
      <w:r w:rsidRPr="00DE24ED">
        <w:rPr>
          <w:rStyle w:val="Emphasis"/>
        </w:rPr>
        <w:t>unusual flooding</w:t>
      </w:r>
      <w:r w:rsidRPr="00D817D4">
        <w:rPr>
          <w:sz w:val="16"/>
        </w:rPr>
        <w:t xml:space="preserve">, was increasing everywhere: Australia, Asia, the US, Europe. </w:t>
      </w:r>
      <w:r w:rsidRPr="00DE24ED">
        <w:rPr>
          <w:rStyle w:val="Emphasis"/>
          <w:b/>
        </w:rPr>
        <w:t>Water</w:t>
      </w:r>
      <w:r w:rsidRPr="00D817D4">
        <w:rPr>
          <w:sz w:val="16"/>
        </w:rPr>
        <w:t xml:space="preserve">, a vital resource we had thought of as abundant, </w:t>
      </w:r>
      <w:r w:rsidRPr="00DE24ED">
        <w:rPr>
          <w:rStyle w:val="Emphasis"/>
          <w:b/>
        </w:rPr>
        <w:t>was</w:t>
      </w:r>
      <w:r w:rsidRPr="00D817D4">
        <w:rPr>
          <w:sz w:val="16"/>
        </w:rPr>
        <w:t xml:space="preserve"> now suddenly something that had the potential to be </w:t>
      </w:r>
      <w:r w:rsidRPr="00DE24ED">
        <w:rPr>
          <w:rStyle w:val="Emphasis"/>
          <w:b/>
        </w:rPr>
        <w:t>scarce</w:t>
      </w:r>
      <w:r w:rsidRPr="00D817D4">
        <w:rPr>
          <w:sz w:val="16"/>
        </w:rPr>
        <w:t xml:space="preserve">. By 2000 there were 6 billion of us. It was becoming clear to the world's scientific community that </w:t>
      </w:r>
      <w:r w:rsidRPr="00110B1F">
        <w:rPr>
          <w:rStyle w:val="StyleUnderline"/>
        </w:rPr>
        <w:t>the accumulation of</w:t>
      </w:r>
      <w:r w:rsidRPr="00D817D4">
        <w:rPr>
          <w:sz w:val="16"/>
        </w:rPr>
        <w:t xml:space="preserve"> CO2, methane and other </w:t>
      </w:r>
      <w:r w:rsidRPr="00DE24ED">
        <w:rPr>
          <w:rStyle w:val="Emphasis"/>
        </w:rPr>
        <w:t>greenhouse gases</w:t>
      </w:r>
      <w:r w:rsidRPr="00110B1F">
        <w:rPr>
          <w:rStyle w:val="StyleUnderline"/>
        </w:rPr>
        <w:t xml:space="preserve"> in the atmosphere</w:t>
      </w:r>
      <w:r w:rsidRPr="00D817D4">
        <w:rPr>
          <w:sz w:val="16"/>
        </w:rPr>
        <w:t xml:space="preserve"> – </w:t>
      </w:r>
      <w:r w:rsidRPr="00110B1F">
        <w:rPr>
          <w:rStyle w:val="StyleUnderline"/>
        </w:rPr>
        <w:t>as a result of increasing</w:t>
      </w:r>
      <w:r w:rsidRPr="00D817D4">
        <w:rPr>
          <w:sz w:val="16"/>
        </w:rPr>
        <w:t xml:space="preserve"> agriculture, land use and the </w:t>
      </w:r>
      <w:r w:rsidRPr="00110B1F">
        <w:rPr>
          <w:rStyle w:val="StyleUnderline"/>
        </w:rPr>
        <w:t>production</w:t>
      </w:r>
      <w:r w:rsidRPr="00D817D4">
        <w:rPr>
          <w:sz w:val="16"/>
        </w:rPr>
        <w:t xml:space="preserve">, processing and transportation of everything we were consuming – </w:t>
      </w:r>
      <w:r w:rsidRPr="00110B1F">
        <w:rPr>
          <w:rStyle w:val="StyleUnderline"/>
        </w:rPr>
        <w:t>was changing the climate</w:t>
      </w:r>
      <w:r w:rsidRPr="00D817D4">
        <w:rPr>
          <w:sz w:val="16"/>
        </w:rPr>
        <w:t xml:space="preserve">. </w:t>
      </w:r>
      <w:proofErr w:type="gramStart"/>
      <w:r w:rsidRPr="00D817D4">
        <w:rPr>
          <w:sz w:val="16"/>
        </w:rPr>
        <w:t>And that, as a result, we had a serious problem on our hands; 1998 had been the warmest year on record.</w:t>
      </w:r>
      <w:proofErr w:type="gramEnd"/>
      <w:r w:rsidRPr="00D817D4">
        <w:rPr>
          <w:sz w:val="16"/>
        </w:rPr>
        <w:t xml:space="preserve"> The 10 warmest years on record have occurred since 1998. We hear the term "climate" every day, so it is worth thinking about what we actually mean by it. Obviously, "climate" is not the same as weather. </w:t>
      </w:r>
      <w:r w:rsidRPr="00110B1F">
        <w:rPr>
          <w:rStyle w:val="StyleUnderline"/>
        </w:rPr>
        <w:t>The climate is one of the</w:t>
      </w:r>
      <w:r w:rsidRPr="00D817D4">
        <w:rPr>
          <w:sz w:val="16"/>
        </w:rPr>
        <w:t xml:space="preserve"> </w:t>
      </w:r>
      <w:r w:rsidRPr="00110B1F">
        <w:rPr>
          <w:rStyle w:val="StyleUnderline"/>
        </w:rPr>
        <w:t xml:space="preserve">Earth's </w:t>
      </w:r>
      <w:r w:rsidRPr="00DE24ED">
        <w:rPr>
          <w:rStyle w:val="Emphasis"/>
        </w:rPr>
        <w:t>fundamental life support systems</w:t>
      </w:r>
      <w:r w:rsidRPr="00D817D4">
        <w:rPr>
          <w:sz w:val="16"/>
        </w:rPr>
        <w:t xml:space="preserve">, one that </w:t>
      </w:r>
      <w:r w:rsidRPr="00110B1F">
        <w:rPr>
          <w:rStyle w:val="StyleUnderline"/>
        </w:rPr>
        <w:t xml:space="preserve">determines whether or not we </w:t>
      </w:r>
      <w:r w:rsidRPr="00DE24ED">
        <w:rPr>
          <w:rStyle w:val="Emphasis"/>
        </w:rPr>
        <w:t>humans are able to live</w:t>
      </w:r>
      <w:r w:rsidRPr="00110B1F">
        <w:rPr>
          <w:rStyle w:val="StyleUnderline"/>
        </w:rPr>
        <w:t xml:space="preserve"> on this</w:t>
      </w:r>
      <w:r w:rsidRPr="00D817D4">
        <w:rPr>
          <w:sz w:val="16"/>
        </w:rPr>
        <w:t xml:space="preserve"> </w:t>
      </w:r>
      <w:r w:rsidRPr="00110B1F">
        <w:rPr>
          <w:rStyle w:val="StyleUnderline"/>
        </w:rPr>
        <w:t>planet</w:t>
      </w:r>
      <w:r w:rsidRPr="00D817D4">
        <w:rPr>
          <w:sz w:val="16"/>
        </w:rPr>
        <w:t xml:space="preserve">. </w:t>
      </w:r>
      <w:r w:rsidRPr="00110B1F">
        <w:rPr>
          <w:rStyle w:val="StyleUnderline"/>
        </w:rPr>
        <w:t>It is generated by</w:t>
      </w:r>
      <w:r w:rsidRPr="00D817D4">
        <w:rPr>
          <w:sz w:val="16"/>
        </w:rPr>
        <w:t xml:space="preserve"> </w:t>
      </w:r>
      <w:r w:rsidRPr="00110B1F">
        <w:rPr>
          <w:rStyle w:val="StyleUnderline"/>
        </w:rPr>
        <w:t>four components: the atmosphere</w:t>
      </w:r>
      <w:r w:rsidRPr="00D817D4">
        <w:rPr>
          <w:sz w:val="16"/>
        </w:rPr>
        <w:t xml:space="preserve"> </w:t>
      </w:r>
      <w:r w:rsidRPr="00110B1F">
        <w:rPr>
          <w:rStyle w:val="StyleUnderline"/>
        </w:rPr>
        <w:t>(the air we breathe</w:t>
      </w:r>
      <w:r w:rsidRPr="00D817D4">
        <w:rPr>
          <w:sz w:val="16"/>
        </w:rPr>
        <w:t xml:space="preserve">); </w:t>
      </w:r>
      <w:r w:rsidRPr="00DE24ED">
        <w:rPr>
          <w:rStyle w:val="Emphasis"/>
        </w:rPr>
        <w:t>the hydrosphere</w:t>
      </w:r>
      <w:r w:rsidRPr="00D817D4">
        <w:rPr>
          <w:sz w:val="16"/>
        </w:rPr>
        <w:t xml:space="preserve"> (</w:t>
      </w:r>
      <w:r w:rsidRPr="00110B1F">
        <w:rPr>
          <w:rStyle w:val="StyleUnderline"/>
        </w:rPr>
        <w:t xml:space="preserve">the planet's water); the </w:t>
      </w:r>
      <w:proofErr w:type="spellStart"/>
      <w:r w:rsidRPr="00110B1F">
        <w:rPr>
          <w:rStyle w:val="StyleUnderline"/>
        </w:rPr>
        <w:t>cryosphere</w:t>
      </w:r>
      <w:proofErr w:type="spellEnd"/>
      <w:r w:rsidRPr="00110B1F">
        <w:rPr>
          <w:rStyle w:val="StyleUnderline"/>
        </w:rPr>
        <w:t xml:space="preserve"> </w:t>
      </w:r>
      <w:r w:rsidRPr="00D817D4">
        <w:rPr>
          <w:sz w:val="16"/>
        </w:rPr>
        <w:t>(</w:t>
      </w:r>
      <w:r w:rsidRPr="00110B1F">
        <w:rPr>
          <w:rStyle w:val="StyleUnderline"/>
        </w:rPr>
        <w:t>the ice sheets and glaciers</w:t>
      </w:r>
      <w:r w:rsidRPr="00D817D4">
        <w:rPr>
          <w:sz w:val="16"/>
        </w:rPr>
        <w:t xml:space="preserve">); </w:t>
      </w:r>
      <w:r w:rsidRPr="00110B1F">
        <w:rPr>
          <w:rStyle w:val="StyleUnderline"/>
        </w:rPr>
        <w:t>the biosphere (the planet's plants and animals</w:t>
      </w:r>
      <w:r w:rsidRPr="00D817D4">
        <w:rPr>
          <w:sz w:val="16"/>
        </w:rPr>
        <w:t xml:space="preserve">). By now, </w:t>
      </w:r>
      <w:r w:rsidRPr="00110B1F">
        <w:rPr>
          <w:rStyle w:val="StyleUnderline"/>
        </w:rPr>
        <w:t>our activities</w:t>
      </w:r>
      <w:r w:rsidRPr="00D817D4">
        <w:rPr>
          <w:sz w:val="16"/>
        </w:rPr>
        <w:t xml:space="preserve"> had </w:t>
      </w:r>
      <w:r w:rsidRPr="00110B1F">
        <w:rPr>
          <w:rStyle w:val="StyleUnderline"/>
        </w:rPr>
        <w:t xml:space="preserve">started to </w:t>
      </w:r>
      <w:r w:rsidRPr="00DE24ED">
        <w:rPr>
          <w:rStyle w:val="Emphasis"/>
        </w:rPr>
        <w:t>modify every one of these components</w:t>
      </w:r>
      <w:r w:rsidRPr="00D817D4">
        <w:rPr>
          <w:sz w:val="16"/>
        </w:rPr>
        <w:t xml:space="preserve">. Our emissions of CO2 modify our atmosphere. </w:t>
      </w:r>
      <w:r w:rsidRPr="00110B1F">
        <w:rPr>
          <w:rStyle w:val="StyleUnderline"/>
        </w:rPr>
        <w:t xml:space="preserve">Our </w:t>
      </w:r>
      <w:r w:rsidRPr="00DE24ED">
        <w:rPr>
          <w:rStyle w:val="Emphasis"/>
        </w:rPr>
        <w:t>increasing water use</w:t>
      </w:r>
      <w:r w:rsidRPr="00110B1F">
        <w:rPr>
          <w:rStyle w:val="StyleUnderline"/>
        </w:rPr>
        <w:t xml:space="preserve"> had started to modify our hydrosphere</w:t>
      </w:r>
      <w:r w:rsidRPr="00D817D4">
        <w:rPr>
          <w:sz w:val="16"/>
        </w:rPr>
        <w:t xml:space="preserve">. Rising atmospheric and sea-surface temperature had started to modify the </w:t>
      </w:r>
      <w:proofErr w:type="spellStart"/>
      <w:r w:rsidRPr="00D817D4">
        <w:rPr>
          <w:sz w:val="16"/>
        </w:rPr>
        <w:t>cryosphere</w:t>
      </w:r>
      <w:proofErr w:type="spellEnd"/>
      <w:r w:rsidRPr="00D817D4">
        <w:rPr>
          <w:sz w:val="16"/>
        </w:rPr>
        <w:t xml:space="preserve">, most notably in the unexpected shrinking of the Arctic and Greenland ice sheets. Our increasing use of land, for agriculture, cities, roads, mining – as well as all the pollution we were creating – had started to modify our biosphere. Or, to put it another way: we had started to change our climate. There are now more than 7 billion of us on Earth. </w:t>
      </w:r>
      <w:r w:rsidRPr="00110B1F">
        <w:rPr>
          <w:rStyle w:val="StyleUnderline"/>
        </w:rPr>
        <w:t>As our numbers continue to grow</w:t>
      </w:r>
      <w:r w:rsidRPr="00D817D4">
        <w:rPr>
          <w:sz w:val="16"/>
        </w:rPr>
        <w:t xml:space="preserve">, </w:t>
      </w:r>
      <w:r w:rsidRPr="00110B1F">
        <w:rPr>
          <w:rStyle w:val="StyleUnderline"/>
        </w:rPr>
        <w:t>we</w:t>
      </w:r>
      <w:r w:rsidRPr="00D817D4">
        <w:rPr>
          <w:sz w:val="16"/>
        </w:rPr>
        <w:t xml:space="preserve"> continue to </w:t>
      </w:r>
      <w:r w:rsidRPr="00110B1F">
        <w:rPr>
          <w:rStyle w:val="StyleUnderline"/>
        </w:rPr>
        <w:t>increase our need for far more</w:t>
      </w:r>
      <w:r w:rsidRPr="00D817D4">
        <w:rPr>
          <w:sz w:val="16"/>
        </w:rPr>
        <w:t xml:space="preserve"> </w:t>
      </w:r>
      <w:r w:rsidRPr="00110B1F">
        <w:rPr>
          <w:rStyle w:val="StyleUnderline"/>
        </w:rPr>
        <w:t>water</w:t>
      </w:r>
      <w:r w:rsidRPr="00D817D4">
        <w:rPr>
          <w:sz w:val="16"/>
        </w:rPr>
        <w:t xml:space="preserve">, far more food, far more land, far more transport and far more energy. As a result, we are accelerating the rate at which we're changing our climate. In fact, our activities are not only completely interconnected with but now also interact with, the complex system we live on: Earth. It is important to understand how all this is connected. Let's take one important, yet little known, aspect of increasing water use: "hidden water". </w:t>
      </w:r>
      <w:r w:rsidRPr="00DE24ED">
        <w:rPr>
          <w:rStyle w:val="Emphasis"/>
        </w:rPr>
        <w:t>Hidden water</w:t>
      </w:r>
      <w:r w:rsidRPr="00110B1F">
        <w:rPr>
          <w:rStyle w:val="StyleUnderline"/>
        </w:rPr>
        <w:t xml:space="preserve"> is water used to produce things we consume but typically do not think of as containing water. Such things include </w:t>
      </w:r>
      <w:r w:rsidRPr="00DE24ED">
        <w:rPr>
          <w:rStyle w:val="Emphasis"/>
        </w:rPr>
        <w:t>chicken</w:t>
      </w:r>
      <w:r w:rsidRPr="00110B1F">
        <w:rPr>
          <w:rStyle w:val="StyleUnderline"/>
        </w:rPr>
        <w:t xml:space="preserve">, </w:t>
      </w:r>
      <w:r w:rsidRPr="00DE24ED">
        <w:rPr>
          <w:rStyle w:val="Emphasis"/>
        </w:rPr>
        <w:t>beef</w:t>
      </w:r>
      <w:r w:rsidRPr="00110B1F">
        <w:rPr>
          <w:rStyle w:val="StyleUnderline"/>
        </w:rPr>
        <w:t xml:space="preserve">, </w:t>
      </w:r>
      <w:r w:rsidRPr="00DE24ED">
        <w:rPr>
          <w:rStyle w:val="Emphasis"/>
        </w:rPr>
        <w:t>cotton</w:t>
      </w:r>
      <w:r w:rsidRPr="00110B1F">
        <w:rPr>
          <w:rStyle w:val="StyleUnderline"/>
        </w:rPr>
        <w:t xml:space="preserve">, </w:t>
      </w:r>
      <w:r w:rsidRPr="00DE24ED">
        <w:rPr>
          <w:rStyle w:val="Emphasis"/>
        </w:rPr>
        <w:t>cars</w:t>
      </w:r>
      <w:r w:rsidRPr="00110B1F">
        <w:rPr>
          <w:rStyle w:val="StyleUnderline"/>
        </w:rPr>
        <w:t xml:space="preserve">, </w:t>
      </w:r>
      <w:r w:rsidRPr="00DE24ED">
        <w:rPr>
          <w:rStyle w:val="Emphasis"/>
        </w:rPr>
        <w:t>chocolate</w:t>
      </w:r>
      <w:r w:rsidRPr="00110B1F">
        <w:rPr>
          <w:rStyle w:val="StyleUnderline"/>
        </w:rPr>
        <w:t xml:space="preserve"> and </w:t>
      </w:r>
      <w:r w:rsidRPr="00DE24ED">
        <w:rPr>
          <w:rStyle w:val="Emphasis"/>
        </w:rPr>
        <w:t>mobile phones</w:t>
      </w:r>
      <w:r w:rsidRPr="00D817D4">
        <w:rPr>
          <w:sz w:val="16"/>
        </w:rPr>
        <w:t xml:space="preserve">. For example: it takes around 3,000 </w:t>
      </w:r>
      <w:proofErr w:type="spellStart"/>
      <w:r w:rsidRPr="00D817D4">
        <w:rPr>
          <w:sz w:val="16"/>
        </w:rPr>
        <w:t>litres</w:t>
      </w:r>
      <w:proofErr w:type="spellEnd"/>
      <w:r w:rsidRPr="00D817D4">
        <w:rPr>
          <w:sz w:val="16"/>
        </w:rPr>
        <w:t xml:space="preserve"> of water to produce a burger. In 2012 around five billion burgers were consumed in the UK alone. That's 15 trillion </w:t>
      </w:r>
      <w:proofErr w:type="spellStart"/>
      <w:r w:rsidRPr="00D817D4">
        <w:rPr>
          <w:sz w:val="16"/>
        </w:rPr>
        <w:t>litres</w:t>
      </w:r>
      <w:proofErr w:type="spellEnd"/>
      <w:r w:rsidRPr="00D817D4">
        <w:rPr>
          <w:sz w:val="16"/>
        </w:rPr>
        <w:t xml:space="preserve"> of water – on burgers. Just in the UK. Something like 14 billion burgers </w:t>
      </w:r>
      <w:proofErr w:type="gramStart"/>
      <w:r w:rsidRPr="00D817D4">
        <w:rPr>
          <w:sz w:val="16"/>
        </w:rPr>
        <w:t>were</w:t>
      </w:r>
      <w:proofErr w:type="gramEnd"/>
      <w:r w:rsidRPr="00D817D4">
        <w:rPr>
          <w:sz w:val="16"/>
        </w:rPr>
        <w:t xml:space="preserve"> consumed in the United States in 2012. That's around 42 trillion </w:t>
      </w:r>
      <w:proofErr w:type="spellStart"/>
      <w:r w:rsidRPr="00D817D4">
        <w:rPr>
          <w:sz w:val="16"/>
        </w:rPr>
        <w:t>litres</w:t>
      </w:r>
      <w:proofErr w:type="spellEnd"/>
      <w:r w:rsidRPr="00D817D4">
        <w:rPr>
          <w:sz w:val="16"/>
        </w:rPr>
        <w:t xml:space="preserve"> of water. </w:t>
      </w:r>
      <w:proofErr w:type="gramStart"/>
      <w:r w:rsidRPr="00D817D4">
        <w:rPr>
          <w:sz w:val="16"/>
        </w:rPr>
        <w:t>To produce burgers in the US.</w:t>
      </w:r>
      <w:proofErr w:type="gramEnd"/>
      <w:r w:rsidRPr="00D817D4">
        <w:rPr>
          <w:sz w:val="16"/>
        </w:rPr>
        <w:t xml:space="preserve"> In one year. It takes around 9,000 </w:t>
      </w:r>
      <w:proofErr w:type="spellStart"/>
      <w:r w:rsidRPr="00D817D4">
        <w:rPr>
          <w:sz w:val="16"/>
        </w:rPr>
        <w:t>litres</w:t>
      </w:r>
      <w:proofErr w:type="spellEnd"/>
      <w:r w:rsidRPr="00D817D4">
        <w:rPr>
          <w:sz w:val="16"/>
        </w:rPr>
        <w:t xml:space="preserve"> of water to produce a chicken. In the UK alone we consumed around one billion chickens in 2012. It takes around 27,000 </w:t>
      </w:r>
      <w:proofErr w:type="spellStart"/>
      <w:r w:rsidRPr="00D817D4">
        <w:rPr>
          <w:sz w:val="16"/>
        </w:rPr>
        <w:t>litres</w:t>
      </w:r>
      <w:proofErr w:type="spellEnd"/>
      <w:r w:rsidRPr="00D817D4">
        <w:rPr>
          <w:sz w:val="16"/>
        </w:rPr>
        <w:t xml:space="preserve"> of water to produce one kilogram of chocolate. That's roughly 2,700 </w:t>
      </w:r>
      <w:proofErr w:type="spellStart"/>
      <w:r w:rsidRPr="00D817D4">
        <w:rPr>
          <w:sz w:val="16"/>
        </w:rPr>
        <w:t>litres</w:t>
      </w:r>
      <w:proofErr w:type="spellEnd"/>
      <w:r w:rsidRPr="00D817D4">
        <w:rPr>
          <w:sz w:val="16"/>
        </w:rPr>
        <w:t xml:space="preserve"> of water per bar of chocolate. This should surely be something to think about while you're curled up on the sofa eating it in your </w:t>
      </w:r>
      <w:proofErr w:type="spellStart"/>
      <w:r w:rsidRPr="00D817D4">
        <w:rPr>
          <w:sz w:val="16"/>
        </w:rPr>
        <w:t>pyjamas</w:t>
      </w:r>
      <w:proofErr w:type="spellEnd"/>
      <w:r w:rsidRPr="00D817D4">
        <w:rPr>
          <w:sz w:val="16"/>
        </w:rPr>
        <w:t xml:space="preserve">. But I have bad news about </w:t>
      </w:r>
      <w:proofErr w:type="spellStart"/>
      <w:r w:rsidRPr="00D817D4">
        <w:rPr>
          <w:sz w:val="16"/>
        </w:rPr>
        <w:t>pyjamas</w:t>
      </w:r>
      <w:proofErr w:type="spellEnd"/>
      <w:r w:rsidRPr="00D817D4">
        <w:rPr>
          <w:sz w:val="16"/>
        </w:rPr>
        <w:t xml:space="preserve">. Because I'm afraid your cotton </w:t>
      </w:r>
      <w:proofErr w:type="spellStart"/>
      <w:r w:rsidRPr="00D817D4">
        <w:rPr>
          <w:sz w:val="16"/>
        </w:rPr>
        <w:t>pyjamas</w:t>
      </w:r>
      <w:proofErr w:type="spellEnd"/>
      <w:r w:rsidRPr="00D817D4">
        <w:rPr>
          <w:sz w:val="16"/>
        </w:rPr>
        <w:t xml:space="preserve"> take 9,000 </w:t>
      </w:r>
      <w:proofErr w:type="spellStart"/>
      <w:r w:rsidRPr="00D817D4">
        <w:rPr>
          <w:sz w:val="16"/>
        </w:rPr>
        <w:t>litres</w:t>
      </w:r>
      <w:proofErr w:type="spellEnd"/>
      <w:r w:rsidRPr="00D817D4">
        <w:rPr>
          <w:sz w:val="16"/>
        </w:rPr>
        <w:t xml:space="preserve"> of water to produce. And it takes 100 </w:t>
      </w:r>
      <w:proofErr w:type="spellStart"/>
      <w:r w:rsidRPr="00D817D4">
        <w:rPr>
          <w:sz w:val="16"/>
        </w:rPr>
        <w:t>litres</w:t>
      </w:r>
      <w:proofErr w:type="spellEnd"/>
      <w:r w:rsidRPr="00D817D4">
        <w:rPr>
          <w:sz w:val="16"/>
        </w:rPr>
        <w:t xml:space="preserve"> of water to produce a cup of coffee. And that's before any water has actually been added to your coffee. We probably drank about 20 billion cups of coffee last year in the UK. And – irony of ironies – it takes something like four </w:t>
      </w:r>
      <w:proofErr w:type="spellStart"/>
      <w:r w:rsidRPr="00D817D4">
        <w:rPr>
          <w:sz w:val="16"/>
        </w:rPr>
        <w:t>litres</w:t>
      </w:r>
      <w:proofErr w:type="spellEnd"/>
      <w:r w:rsidRPr="00D817D4">
        <w:rPr>
          <w:sz w:val="16"/>
        </w:rPr>
        <w:t xml:space="preserve"> of water to produce a one-</w:t>
      </w:r>
      <w:proofErr w:type="spellStart"/>
      <w:r w:rsidRPr="00D817D4">
        <w:rPr>
          <w:sz w:val="16"/>
        </w:rPr>
        <w:t>litre</w:t>
      </w:r>
      <w:proofErr w:type="spellEnd"/>
      <w:r w:rsidRPr="00D817D4">
        <w:rPr>
          <w:sz w:val="16"/>
        </w:rPr>
        <w:t xml:space="preserve"> plastic bottle of water. Last year, in the UK alone, we bought, drank and threw away nine billion plastic water bottles. That is 36 billion </w:t>
      </w:r>
      <w:proofErr w:type="spellStart"/>
      <w:r w:rsidRPr="00D817D4">
        <w:rPr>
          <w:sz w:val="16"/>
        </w:rPr>
        <w:t>litres</w:t>
      </w:r>
      <w:proofErr w:type="spellEnd"/>
      <w:r w:rsidRPr="00D817D4">
        <w:rPr>
          <w:sz w:val="16"/>
        </w:rPr>
        <w:t xml:space="preserve"> of water, used completely unnecessarily. Water wasted to produce bottles – for water. And it takes around 72,000 </w:t>
      </w:r>
      <w:proofErr w:type="spellStart"/>
      <w:r w:rsidRPr="00D817D4">
        <w:rPr>
          <w:sz w:val="16"/>
        </w:rPr>
        <w:t>litres</w:t>
      </w:r>
      <w:proofErr w:type="spellEnd"/>
      <w:r w:rsidRPr="00D817D4">
        <w:rPr>
          <w:sz w:val="16"/>
        </w:rPr>
        <w:t xml:space="preserve"> of water to produce one of the 'chips' that typically powers your laptop, Sat </w:t>
      </w:r>
      <w:proofErr w:type="spellStart"/>
      <w:r w:rsidRPr="00D817D4">
        <w:rPr>
          <w:sz w:val="16"/>
        </w:rPr>
        <w:t>Nav</w:t>
      </w:r>
      <w:proofErr w:type="spellEnd"/>
      <w:r w:rsidRPr="00D817D4">
        <w:rPr>
          <w:sz w:val="16"/>
        </w:rPr>
        <w:t xml:space="preserve">, phone, iPad and your car. There were over two billion such chips produced in 2012. That is at least 145 trillion </w:t>
      </w:r>
      <w:proofErr w:type="spellStart"/>
      <w:r w:rsidRPr="00D817D4">
        <w:rPr>
          <w:sz w:val="16"/>
        </w:rPr>
        <w:t>litres</w:t>
      </w:r>
      <w:proofErr w:type="spellEnd"/>
      <w:r w:rsidRPr="00D817D4">
        <w:rPr>
          <w:sz w:val="16"/>
        </w:rPr>
        <w:t xml:space="preserve"> of water. </w:t>
      </w:r>
      <w:proofErr w:type="gramStart"/>
      <w:r w:rsidRPr="00D817D4">
        <w:rPr>
          <w:sz w:val="16"/>
        </w:rPr>
        <w:t>On semiconductor chips.</w:t>
      </w:r>
      <w:proofErr w:type="gramEnd"/>
      <w:r w:rsidRPr="00D817D4">
        <w:rPr>
          <w:sz w:val="16"/>
        </w:rPr>
        <w:t xml:space="preserve"> In short, we're consuming water, like food, at a rate that is completely unsustainable. Demand for land for food is going to double – at least – by 2050, and triple – at least – by the end of this century. </w:t>
      </w:r>
      <w:r w:rsidRPr="00110B1F">
        <w:rPr>
          <w:rStyle w:val="StyleUnderline"/>
        </w:rPr>
        <w:t xml:space="preserve">This means that pressure to clear many of the world's remaining </w:t>
      </w:r>
      <w:r w:rsidRPr="008E6F63">
        <w:rPr>
          <w:rStyle w:val="Emphasis"/>
        </w:rPr>
        <w:t>tropical rainforests</w:t>
      </w:r>
      <w:r w:rsidRPr="00110B1F">
        <w:rPr>
          <w:rStyle w:val="StyleUnderline"/>
        </w:rPr>
        <w:t xml:space="preserve"> for human use is going to </w:t>
      </w:r>
      <w:r w:rsidRPr="008E6F63">
        <w:rPr>
          <w:rStyle w:val="Emphasis"/>
        </w:rPr>
        <w:t>intensify</w:t>
      </w:r>
      <w:r w:rsidRPr="00110B1F">
        <w:rPr>
          <w:rStyle w:val="StyleUnderline"/>
        </w:rPr>
        <w:t xml:space="preserve"> every decade</w:t>
      </w:r>
      <w:r w:rsidRPr="00D817D4">
        <w:rPr>
          <w:sz w:val="16"/>
        </w:rPr>
        <w:t xml:space="preserve">, because this is predominantly the only available land that is left for expanding agriculture at scale. Unless Siberia thaws out before we finish deforestation. By 2050, </w:t>
      </w:r>
      <w:proofErr w:type="gramStart"/>
      <w:r w:rsidRPr="00D817D4">
        <w:rPr>
          <w:sz w:val="16"/>
        </w:rPr>
        <w:t>1bn hectares of land is</w:t>
      </w:r>
      <w:proofErr w:type="gramEnd"/>
      <w:r w:rsidRPr="00D817D4">
        <w:rPr>
          <w:sz w:val="16"/>
        </w:rPr>
        <w:t xml:space="preserve"> likely to be cleared to meet rising food demands from a growing population. This is an area greater than the US. And accompanying this will be three </w:t>
      </w:r>
      <w:proofErr w:type="spellStart"/>
      <w:r w:rsidRPr="00D817D4">
        <w:rPr>
          <w:sz w:val="16"/>
        </w:rPr>
        <w:t>gigatons</w:t>
      </w:r>
      <w:proofErr w:type="spellEnd"/>
      <w:r w:rsidRPr="00D817D4">
        <w:rPr>
          <w:sz w:val="16"/>
        </w:rPr>
        <w:t xml:space="preserve"> per year extra CO2 </w:t>
      </w:r>
      <w:proofErr w:type="spellStart"/>
      <w:r w:rsidRPr="00D817D4">
        <w:rPr>
          <w:sz w:val="16"/>
        </w:rPr>
        <w:t>emissions.If</w:t>
      </w:r>
      <w:proofErr w:type="spellEnd"/>
      <w:r w:rsidRPr="00D817D4">
        <w:rPr>
          <w:sz w:val="16"/>
        </w:rPr>
        <w:t xml:space="preserve"> Siberia does thaw out before we finish our deforestation, it would result in a vast amount of new land being available for agriculture, as well as opening up a very rich source of minerals, metals, oil and gas. In the process this would almost certainly completely change global geopolitics. Siberia thawing would turn Russia into a remarkable economic and political force this century because of its newly uncovered mineral, agricultural and energy resources. It would also inevitably be accompanied by vast stores of methane – currently sealed under the Siberian permafrost tundra – being released, greatly accelerating our climate problem even further. Amazon rainforest cleared for cattle pasture Amazon rainforest </w:t>
      </w:r>
      <w:proofErr w:type="spellStart"/>
      <w:r w:rsidRPr="00D817D4">
        <w:rPr>
          <w:sz w:val="16"/>
        </w:rPr>
        <w:t>smoulders</w:t>
      </w:r>
      <w:proofErr w:type="spellEnd"/>
      <w:r w:rsidRPr="00D817D4">
        <w:rPr>
          <w:sz w:val="16"/>
        </w:rPr>
        <w:t xml:space="preserve"> after being cleared for cattle pasture in Brazil. Photograph: Michael Nichols/Getty Images Meanwhile, another 3 billion people are going to need somewhere to live. By 2050, 70% of us are going to be living in cities. This century will see the rapid expansion of cities, as well as the emergence of entirely new cities that do not yet exist. It's worth mentioning that of the 19 Brazilian cities that have doubled in population in the past decade, 10 are in the Amazon. All this is going to use yet more land. We currently have no known means of being able to feed 10 billion of us at our current rate of consumption and with our current agricultural system. Indeed, simply to feed ourselves in the next 40 years, we will need to produce more food than the entire agricultural output of the past 10,000 years combined. Yet </w:t>
      </w:r>
      <w:r w:rsidRPr="008E6F63">
        <w:rPr>
          <w:rStyle w:val="Emphasis"/>
        </w:rPr>
        <w:t>food productivity</w:t>
      </w:r>
      <w:r w:rsidRPr="00110B1F">
        <w:rPr>
          <w:rStyle w:val="StyleUnderline"/>
        </w:rPr>
        <w:t xml:space="preserve"> is set to </w:t>
      </w:r>
      <w:r w:rsidRPr="008E6F63">
        <w:rPr>
          <w:rStyle w:val="Emphasis"/>
        </w:rPr>
        <w:t>decline</w:t>
      </w:r>
      <w:r w:rsidRPr="00D817D4">
        <w:rPr>
          <w:sz w:val="16"/>
        </w:rPr>
        <w:t xml:space="preserve">, possibly very sharply, over the coming decades due to: climate change; soil degradation and desertification – both of which are increasing rapidly in many parts of the world; and water stress. By the end of this century, large parts of the planet will not have any usable water. At the same time, the global shipping and airline sectors are projected to continue to expand rapidly every year, transporting more of us, and more of the stuff we want to consume, around the planet year on year. That is going to cause enormous problems for us in terms of more CO2 emissions, more black carbon, and more pollution from mining and processing to make all this stuff. But think about this. In transporting us and our stuff all over the planet, we are also creating a highly efficient network for the global spread of potentially catastrophic diseases. There was a global pandemic just 95 years ago – the Spanish flu pandemic, which is now estimated to have killed up to 100 million people. And that's before one of our more questionable innovations – the budget airline – was invented. The combination of millions of people travelling around the world every day, plus millions more people living in extremely close proximity to pigs and poultry – often in the same room, making a new virus jumping the species barrier more likely – means we are increasing, significantly, the probability of a new global pandemic. So no wonder then that epidemiologists increasingly agree that a new global pandemic is now a matter of "when" not "if". We are going to have to triple – at least – energy production by the end of this century to meet expected demand. To meet that demand, we will need to build, roughly speaking, something like: 1,800 of the world's largest dams, or 23,000 nuclear power stations, 14m wind turbines, 36bn solar panels, or just keep going with predominantly oil, coal and gas – and build the 36,000 new power stations that means we will </w:t>
      </w:r>
      <w:proofErr w:type="spellStart"/>
      <w:r w:rsidRPr="00D817D4">
        <w:rPr>
          <w:sz w:val="16"/>
        </w:rPr>
        <w:t>need.Our</w:t>
      </w:r>
      <w:proofErr w:type="spellEnd"/>
      <w:r w:rsidRPr="00D817D4">
        <w:rPr>
          <w:sz w:val="16"/>
        </w:rPr>
        <w:t xml:space="preserve"> existing oil, coal and gas reserves alone are worth trillions of dollars. Are governments and the world's major oil, coal and gas companies – some of the most influential corporations on Earth – really going to decide to leave the money in the ground, as demand for energy increases relentlessly? I doubt it. Meanwhile the emerging climate problem is on an entirely different scale. The problem is that we may well be heading towards a number of critical "</w:t>
      </w:r>
      <w:r w:rsidRPr="008E6F63">
        <w:rPr>
          <w:rStyle w:val="Emphasis"/>
        </w:rPr>
        <w:t>tipping points</w:t>
      </w:r>
      <w:r w:rsidRPr="00D817D4">
        <w:rPr>
          <w:sz w:val="16"/>
        </w:rPr>
        <w:t xml:space="preserve">" in the global climate system. There is a politically agreed global target – driven by the Intergovernmental Panel on Climate Change (IPCC) – to limit the global average temperature rise to 2C. The rationale for this target is that a rise above 2C carries a significant risk of catastrophic climate change that would almost certainly lead to irreversible planetary "tipping points", caused by events such as the melting of the Greenland ice shelf, the release of frozen methane deposits from Arctic tundra, or dieback of the Amazon. In fact, the first two are happening now – at below the 2C threshold. As for the third, we're not waiting for climate change to do this: we're doing it right now through deforestation. And recent research shows that we look certain to be heading for a larger rise in global average temperatures than 2C – a far larger rise. It is now very likely that we are looking at a future global average rise of 4C – and we can't rule out a rise of 6C. This will be absolutely catastrophic. It will lead to runaway climate change, capable of tipping the planet into an entirely different state, rapidly. Earth will become a hellhole. In the decades along the way, we </w:t>
      </w:r>
      <w:r w:rsidRPr="00110B1F">
        <w:rPr>
          <w:rStyle w:val="StyleUnderline"/>
        </w:rPr>
        <w:t>will witness</w:t>
      </w:r>
      <w:r w:rsidRPr="00D817D4">
        <w:rPr>
          <w:sz w:val="16"/>
        </w:rPr>
        <w:t xml:space="preserve"> unprecedented extremes in weather, </w:t>
      </w:r>
      <w:r w:rsidRPr="008E6F63">
        <w:rPr>
          <w:rStyle w:val="Emphasis"/>
        </w:rPr>
        <w:t>fires</w:t>
      </w:r>
      <w:r w:rsidRPr="00110B1F">
        <w:rPr>
          <w:rStyle w:val="StyleUnderline"/>
        </w:rPr>
        <w:t xml:space="preserve">, </w:t>
      </w:r>
      <w:r w:rsidRPr="008E6F63">
        <w:rPr>
          <w:rStyle w:val="Emphasis"/>
        </w:rPr>
        <w:t>floods</w:t>
      </w:r>
      <w:r w:rsidRPr="00110B1F">
        <w:rPr>
          <w:rStyle w:val="StyleUnderline"/>
        </w:rPr>
        <w:t xml:space="preserve">, </w:t>
      </w:r>
      <w:r w:rsidRPr="008E6F63">
        <w:rPr>
          <w:rStyle w:val="Emphasis"/>
        </w:rPr>
        <w:t>heatwaves</w:t>
      </w:r>
      <w:r w:rsidRPr="008E6F63">
        <w:rPr>
          <w:u w:val="single"/>
        </w:rPr>
        <w:t>,</w:t>
      </w:r>
      <w:r w:rsidRPr="00110B1F">
        <w:rPr>
          <w:rStyle w:val="StyleUnderline"/>
        </w:rPr>
        <w:t xml:space="preserve"> </w:t>
      </w:r>
      <w:r w:rsidRPr="008E6F63">
        <w:rPr>
          <w:rStyle w:val="Emphasis"/>
        </w:rPr>
        <w:t>loss of crops and forests</w:t>
      </w:r>
      <w:r w:rsidRPr="00110B1F">
        <w:rPr>
          <w:rStyle w:val="StyleUnderline"/>
        </w:rPr>
        <w:t xml:space="preserve">, </w:t>
      </w:r>
      <w:r w:rsidRPr="008E6F63">
        <w:rPr>
          <w:rStyle w:val="Emphasis"/>
        </w:rPr>
        <w:t>water stress</w:t>
      </w:r>
      <w:r w:rsidRPr="00110B1F">
        <w:rPr>
          <w:rStyle w:val="StyleUnderline"/>
        </w:rPr>
        <w:t xml:space="preserve"> and </w:t>
      </w:r>
      <w:r w:rsidRPr="008E6F63">
        <w:rPr>
          <w:rStyle w:val="Emphasis"/>
        </w:rPr>
        <w:t>catastrophic sea-level rises</w:t>
      </w:r>
      <w:r w:rsidRPr="00D817D4">
        <w:rPr>
          <w:sz w:val="16"/>
        </w:rPr>
        <w:t xml:space="preserve">. Large parts of Africa will become permanent disaster areas. </w:t>
      </w:r>
      <w:r w:rsidRPr="00110B1F">
        <w:rPr>
          <w:rStyle w:val="StyleUnderline"/>
        </w:rPr>
        <w:t>The Amazon could be turned into savannah or even desert.</w:t>
      </w:r>
      <w:r w:rsidRPr="00D817D4">
        <w:rPr>
          <w:sz w:val="16"/>
        </w:rPr>
        <w:t xml:space="preserve"> And the entire agricultural system will be faced with an unprecedented threat. More "fortunate" countries, such as </w:t>
      </w:r>
      <w:r w:rsidRPr="00110B1F">
        <w:rPr>
          <w:rStyle w:val="StyleUnderline"/>
        </w:rPr>
        <w:t>the UK</w:t>
      </w:r>
      <w:r w:rsidRPr="00D817D4">
        <w:rPr>
          <w:sz w:val="16"/>
        </w:rPr>
        <w:t xml:space="preserve">, </w:t>
      </w:r>
      <w:r w:rsidRPr="00110B1F">
        <w:rPr>
          <w:rStyle w:val="StyleUnderline"/>
        </w:rPr>
        <w:t>the US</w:t>
      </w:r>
      <w:r w:rsidRPr="00D817D4">
        <w:rPr>
          <w:sz w:val="16"/>
        </w:rPr>
        <w:t xml:space="preserve"> </w:t>
      </w:r>
      <w:r w:rsidRPr="00110B1F">
        <w:rPr>
          <w:rStyle w:val="StyleUnderline"/>
        </w:rPr>
        <w:t>and</w:t>
      </w:r>
      <w:r w:rsidRPr="00D817D4">
        <w:rPr>
          <w:sz w:val="16"/>
        </w:rPr>
        <w:t xml:space="preserve"> most of </w:t>
      </w:r>
      <w:r w:rsidRPr="00110B1F">
        <w:rPr>
          <w:rStyle w:val="StyleUnderline"/>
        </w:rPr>
        <w:t>Europe</w:t>
      </w:r>
      <w:r w:rsidRPr="00D817D4">
        <w:rPr>
          <w:sz w:val="16"/>
        </w:rPr>
        <w:t xml:space="preserve">, </w:t>
      </w:r>
      <w:r w:rsidRPr="00110B1F">
        <w:rPr>
          <w:rStyle w:val="StyleUnderline"/>
        </w:rPr>
        <w:t>may</w:t>
      </w:r>
      <w:r w:rsidRPr="00D817D4">
        <w:rPr>
          <w:sz w:val="16"/>
        </w:rPr>
        <w:t xml:space="preserve"> well </w:t>
      </w:r>
      <w:r w:rsidRPr="00110B1F">
        <w:rPr>
          <w:rStyle w:val="StyleUnderline"/>
        </w:rPr>
        <w:t xml:space="preserve">look like </w:t>
      </w:r>
      <w:r w:rsidRPr="00D817D4">
        <w:rPr>
          <w:sz w:val="16"/>
        </w:rPr>
        <w:t xml:space="preserve">something approaching </w:t>
      </w:r>
      <w:proofErr w:type="spellStart"/>
      <w:r w:rsidRPr="008E6F63">
        <w:rPr>
          <w:rStyle w:val="Emphasis"/>
        </w:rPr>
        <w:t>militarised</w:t>
      </w:r>
      <w:proofErr w:type="spellEnd"/>
      <w:r w:rsidRPr="008E6F63">
        <w:rPr>
          <w:rStyle w:val="Emphasis"/>
        </w:rPr>
        <w:t xml:space="preserve"> countries</w:t>
      </w:r>
      <w:r w:rsidRPr="00D817D4">
        <w:rPr>
          <w:sz w:val="16"/>
        </w:rPr>
        <w:t xml:space="preserve">, with heavily defended border controls designed to prevent millions of people from entering, people who are on the move because their own country is no longer habitable, or has insufficient water or food, or is </w:t>
      </w:r>
      <w:r w:rsidRPr="00D817D4">
        <w:rPr>
          <w:rStyle w:val="StyleUnderline"/>
        </w:rPr>
        <w:t xml:space="preserve">experiencing </w:t>
      </w:r>
      <w:r w:rsidRPr="008E6F63">
        <w:rPr>
          <w:rStyle w:val="Emphasis"/>
        </w:rPr>
        <w:t>conflict</w:t>
      </w:r>
      <w:r w:rsidRPr="00D817D4">
        <w:rPr>
          <w:rStyle w:val="StyleUnderline"/>
        </w:rPr>
        <w:t xml:space="preserve"> over increasingly </w:t>
      </w:r>
      <w:r w:rsidRPr="008E6F63">
        <w:rPr>
          <w:rStyle w:val="Emphasis"/>
        </w:rPr>
        <w:t>scarce resources</w:t>
      </w:r>
      <w:r w:rsidRPr="00D817D4">
        <w:rPr>
          <w:sz w:val="16"/>
        </w:rPr>
        <w:t xml:space="preserve">. These people will be "climate migrants". The term "climate migrants" is one we will increasingly have to get used to. Indeed, anyone who thinks that the emerging global state of affairs does not have great potential for civil and international conflict is deluding themselves. It is no coincidence that almost every scientific conference that I go to about climate change now has a new type of attendee: the military. Every which way you look at it, a planet of 10 billion looks like a nightmare. What, then, are our options? </w:t>
      </w:r>
      <w:r w:rsidRPr="00D817D4">
        <w:rPr>
          <w:rStyle w:val="StyleUnderline"/>
        </w:rPr>
        <w:t xml:space="preserve">The only solution left to us is to change our </w:t>
      </w:r>
      <w:proofErr w:type="spellStart"/>
      <w:r w:rsidRPr="00D817D4">
        <w:rPr>
          <w:rStyle w:val="StyleUnderline"/>
        </w:rPr>
        <w:t>behaviour</w:t>
      </w:r>
      <w:proofErr w:type="spellEnd"/>
      <w:r w:rsidRPr="00D817D4">
        <w:rPr>
          <w:sz w:val="16"/>
        </w:rPr>
        <w:t xml:space="preserve">, radically and globally, on every level. In short, </w:t>
      </w:r>
      <w:r w:rsidRPr="008E6F63">
        <w:rPr>
          <w:rStyle w:val="Emphasis"/>
          <w:b/>
        </w:rPr>
        <w:t>we urgently need to consume less</w:t>
      </w:r>
      <w:r w:rsidRPr="00D817D4">
        <w:rPr>
          <w:sz w:val="16"/>
        </w:rPr>
        <w:t xml:space="preserve">. </w:t>
      </w:r>
      <w:proofErr w:type="gramStart"/>
      <w:r w:rsidRPr="00D817D4">
        <w:rPr>
          <w:sz w:val="16"/>
        </w:rPr>
        <w:t>A lot less.</w:t>
      </w:r>
      <w:proofErr w:type="gramEnd"/>
      <w:r w:rsidRPr="00D817D4">
        <w:rPr>
          <w:sz w:val="16"/>
        </w:rPr>
        <w:t xml:space="preserve"> </w:t>
      </w:r>
      <w:proofErr w:type="gramStart"/>
      <w:r w:rsidRPr="008E6F63">
        <w:rPr>
          <w:rStyle w:val="Emphasis"/>
          <w:b/>
        </w:rPr>
        <w:t>Radically less</w:t>
      </w:r>
      <w:r w:rsidRPr="00D817D4">
        <w:rPr>
          <w:rStyle w:val="StyleUnderline"/>
        </w:rPr>
        <w:t>.</w:t>
      </w:r>
      <w:proofErr w:type="gramEnd"/>
      <w:r w:rsidRPr="00D817D4">
        <w:rPr>
          <w:sz w:val="16"/>
        </w:rPr>
        <w:t xml:space="preserve"> And </w:t>
      </w:r>
      <w:r w:rsidRPr="008E6F63">
        <w:rPr>
          <w:rStyle w:val="Emphasis"/>
          <w:b/>
        </w:rPr>
        <w:t xml:space="preserve">we need to conserve more. </w:t>
      </w:r>
      <w:proofErr w:type="gramStart"/>
      <w:r w:rsidRPr="008E6F63">
        <w:rPr>
          <w:rStyle w:val="Emphasis"/>
          <w:b/>
        </w:rPr>
        <w:t>A lot more</w:t>
      </w:r>
      <w:r w:rsidRPr="00D817D4">
        <w:rPr>
          <w:sz w:val="16"/>
        </w:rPr>
        <w:t>.</w:t>
      </w:r>
      <w:proofErr w:type="gramEnd"/>
      <w:r w:rsidRPr="00D817D4">
        <w:rPr>
          <w:sz w:val="16"/>
        </w:rPr>
        <w:t xml:space="preserve"> To accomplish such a radical change in </w:t>
      </w:r>
      <w:proofErr w:type="spellStart"/>
      <w:r w:rsidRPr="00D817D4">
        <w:rPr>
          <w:sz w:val="16"/>
        </w:rPr>
        <w:t>behaviour</w:t>
      </w:r>
      <w:proofErr w:type="spellEnd"/>
      <w:r w:rsidRPr="00D817D4">
        <w:rPr>
          <w:sz w:val="16"/>
        </w:rPr>
        <w:t xml:space="preserve"> would also need radical government action. But as far as this kind of change is concerned, politicians are currently part of the problem, not part of the solution, because the decisions that need to be taken to implement significant </w:t>
      </w:r>
      <w:proofErr w:type="spellStart"/>
      <w:r w:rsidRPr="00D817D4">
        <w:rPr>
          <w:sz w:val="16"/>
        </w:rPr>
        <w:t>behaviour</w:t>
      </w:r>
      <w:proofErr w:type="spellEnd"/>
      <w:r w:rsidRPr="00D817D4">
        <w:rPr>
          <w:sz w:val="16"/>
        </w:rPr>
        <w:t xml:space="preserve"> change inevitably make politicians very unpopular – as they are all too aware. So what politicians have opted for instead is failed diplomacy. For example: The UN Framework Convention on Climate Change, whose job it has been for 20 years to ensure the </w:t>
      </w:r>
      <w:proofErr w:type="spellStart"/>
      <w:r w:rsidRPr="00D817D4">
        <w:rPr>
          <w:sz w:val="16"/>
        </w:rPr>
        <w:t>stabilisation</w:t>
      </w:r>
      <w:proofErr w:type="spellEnd"/>
      <w:r w:rsidRPr="00D817D4">
        <w:rPr>
          <w:sz w:val="16"/>
        </w:rPr>
        <w:t xml:space="preserve"> of greenhouse gases in the Earth's atmosphere: Failed. The UN Convention to Combat Desertification, whose job it's been for 20 years to stop land degrading and becoming desert: Failed. The Convention on Biological Diversity, whose job it's been for 20 years to reduce the rate of biodiversity loss: Failed. Those are only three examples of failed global initiatives. The list is a depressingly long one. And the way governments justify this level of inaction is by exploiting public opinion and scientific uncertainty. It used to be a case of, "We need to wait for science to prove climate change is happening". This is now beyond doubt. So now it's, "We need to wait for scientists to be able to tell us what the impact will be and the costs". And, "We need to wait for public opinion to get behind action". But climate models will never be free from uncertainties. And as for public opinion, politicians feel remarkably free to ignore it when it suits them – wars, bankers' bonuses and healthcare reforms, to give just three examples. What politicians and governments say about their commitment to tackling climate change is completely different from what they are doing about it. What about business? In 2008 a group of highly respected economists and scientists led by </w:t>
      </w:r>
      <w:proofErr w:type="spellStart"/>
      <w:r w:rsidRPr="00D817D4">
        <w:rPr>
          <w:sz w:val="16"/>
        </w:rPr>
        <w:t>Pavan</w:t>
      </w:r>
      <w:proofErr w:type="spellEnd"/>
      <w:r w:rsidRPr="00D817D4">
        <w:rPr>
          <w:sz w:val="16"/>
        </w:rPr>
        <w:t xml:space="preserve"> </w:t>
      </w:r>
      <w:proofErr w:type="spellStart"/>
      <w:r w:rsidRPr="00D817D4">
        <w:rPr>
          <w:sz w:val="16"/>
        </w:rPr>
        <w:t>Sukhdev</w:t>
      </w:r>
      <w:proofErr w:type="spellEnd"/>
      <w:r w:rsidRPr="00D817D4">
        <w:rPr>
          <w:sz w:val="16"/>
        </w:rPr>
        <w:t xml:space="preserve">, then a senior Deutsche Bank </w:t>
      </w:r>
      <w:proofErr w:type="gramStart"/>
      <w:r w:rsidRPr="00D817D4">
        <w:rPr>
          <w:sz w:val="16"/>
        </w:rPr>
        <w:t>economist,</w:t>
      </w:r>
      <w:proofErr w:type="gramEnd"/>
      <w:r w:rsidRPr="00D817D4">
        <w:rPr>
          <w:sz w:val="16"/>
        </w:rPr>
        <w:t xml:space="preserve"> conducted an authoritative economic analysis of the value of biodiversity. </w:t>
      </w:r>
      <w:proofErr w:type="gramStart"/>
      <w:r w:rsidRPr="00D817D4">
        <w:rPr>
          <w:sz w:val="16"/>
        </w:rPr>
        <w:t>Their conclusion?</w:t>
      </w:r>
      <w:proofErr w:type="gramEnd"/>
      <w:r w:rsidRPr="00D817D4">
        <w:rPr>
          <w:sz w:val="16"/>
        </w:rPr>
        <w:t xml:space="preserve"> The cost of the business activities of the world's 3,000 largest corporations in loss or damage to nature and the environment now stands at $2.2tn per year. </w:t>
      </w:r>
      <w:proofErr w:type="gramStart"/>
      <w:r w:rsidRPr="00D817D4">
        <w:rPr>
          <w:sz w:val="16"/>
        </w:rPr>
        <w:t>And rising.</w:t>
      </w:r>
      <w:proofErr w:type="gramEnd"/>
      <w:r w:rsidRPr="00D817D4">
        <w:rPr>
          <w:sz w:val="16"/>
        </w:rPr>
        <w:t xml:space="preserve"> These costs will have to be paid for in the future. </w:t>
      </w:r>
      <w:proofErr w:type="gramStart"/>
      <w:r w:rsidRPr="00D817D4">
        <w:rPr>
          <w:sz w:val="16"/>
        </w:rPr>
        <w:t>By your children and your grandchildren.</w:t>
      </w:r>
      <w:proofErr w:type="gramEnd"/>
      <w:r w:rsidRPr="00D817D4">
        <w:rPr>
          <w:sz w:val="16"/>
        </w:rPr>
        <w:t xml:space="preserve"> To quote </w:t>
      </w:r>
      <w:proofErr w:type="spellStart"/>
      <w:r w:rsidRPr="00D817D4">
        <w:rPr>
          <w:sz w:val="16"/>
        </w:rPr>
        <w:t>Sukhdev</w:t>
      </w:r>
      <w:proofErr w:type="spellEnd"/>
      <w:r w:rsidRPr="00D817D4">
        <w:rPr>
          <w:sz w:val="16"/>
        </w:rPr>
        <w:t xml:space="preserve">: "The rules of business urgently need to be changed, so corporations compete on the basis of innovation, resource conservation and satisfaction of multiple stakeholder demands, rather than on the basis of who is most effective in influencing government regulation, avoiding taxes and obtaining subsidies for harmful activities to </w:t>
      </w:r>
      <w:proofErr w:type="spellStart"/>
      <w:r w:rsidRPr="00D817D4">
        <w:rPr>
          <w:sz w:val="16"/>
        </w:rPr>
        <w:t>maximise</w:t>
      </w:r>
      <w:proofErr w:type="spellEnd"/>
      <w:r w:rsidRPr="00D817D4">
        <w:rPr>
          <w:sz w:val="16"/>
        </w:rPr>
        <w:t xml:space="preserve"> the return for shareholders." Do I think that will happen? No. What about us? I confess I used to find it amusing, but I am now sick of reading in the weekend papers about some celebrity saying, "I gave up my 4×4 and now I've bought a Prius. Aren't I doing my bit for the environment?" They are not doing their bit for the environment. But it's not their fault. The fact is that they – we – are not being well informed. And that's part of the problem. We're not getting the information we need. The scale and the nature of the problem </w:t>
      </w:r>
      <w:proofErr w:type="gramStart"/>
      <w:r w:rsidRPr="00D817D4">
        <w:rPr>
          <w:sz w:val="16"/>
        </w:rPr>
        <w:t>is</w:t>
      </w:r>
      <w:proofErr w:type="gramEnd"/>
      <w:r w:rsidRPr="00D817D4">
        <w:rPr>
          <w:sz w:val="16"/>
        </w:rPr>
        <w:t xml:space="preserve"> simply not being communicated to us. And when we are advised to do something, it barely makes a dent in the problem. Here are some of the changes we've been asked to make recently, by celebrities who like to pronounce on this sort of thing, and by governments, who should know better than to give out this kind of nonsense as 'solutions': Switch off your mobile phone charger; wee in the shower (my </w:t>
      </w:r>
      <w:proofErr w:type="spellStart"/>
      <w:r w:rsidRPr="00D817D4">
        <w:rPr>
          <w:sz w:val="16"/>
        </w:rPr>
        <w:t>favourite</w:t>
      </w:r>
      <w:proofErr w:type="spellEnd"/>
      <w:r w:rsidRPr="00D817D4">
        <w:rPr>
          <w:sz w:val="16"/>
        </w:rPr>
        <w:t xml:space="preserve">); buy an electric car (no, don't); use two sheets of loo roll rather than three. All of these are token gestures that miss the fundamental fact that the scale and nature of the problems we face are immense, unprecedented and possibly unsolvable. The </w:t>
      </w:r>
      <w:proofErr w:type="spellStart"/>
      <w:r w:rsidRPr="00D817D4">
        <w:rPr>
          <w:sz w:val="16"/>
        </w:rPr>
        <w:t>behavioural</w:t>
      </w:r>
      <w:proofErr w:type="spellEnd"/>
      <w:r w:rsidRPr="00D817D4">
        <w:rPr>
          <w:sz w:val="16"/>
        </w:rPr>
        <w:t xml:space="preserve"> changes that are required of us are so fundamental that no one wants to make them. What are they? We need to consume less. </w:t>
      </w:r>
      <w:proofErr w:type="gramStart"/>
      <w:r w:rsidRPr="00D817D4">
        <w:rPr>
          <w:sz w:val="16"/>
        </w:rPr>
        <w:t>A lot less.</w:t>
      </w:r>
      <w:proofErr w:type="gramEnd"/>
      <w:r w:rsidRPr="00D817D4">
        <w:rPr>
          <w:sz w:val="16"/>
        </w:rPr>
        <w:t xml:space="preserve"> </w:t>
      </w:r>
      <w:proofErr w:type="gramStart"/>
      <w:r w:rsidRPr="00D817D4">
        <w:rPr>
          <w:sz w:val="16"/>
        </w:rPr>
        <w:t>Less food, less energy, less stuff.</w:t>
      </w:r>
      <w:proofErr w:type="gramEnd"/>
      <w:r w:rsidRPr="00D817D4">
        <w:rPr>
          <w:sz w:val="16"/>
        </w:rPr>
        <w:t xml:space="preserve"> Fewer cars, electric cars, cotton T-shirts, laptops, mobile phone upgrades. Far </w:t>
      </w:r>
      <w:proofErr w:type="spellStart"/>
      <w:r w:rsidRPr="00D817D4">
        <w:rPr>
          <w:sz w:val="16"/>
        </w:rPr>
        <w:t>fewer.And</w:t>
      </w:r>
      <w:proofErr w:type="spellEnd"/>
      <w:r w:rsidRPr="00D817D4">
        <w:rPr>
          <w:sz w:val="16"/>
        </w:rPr>
        <w:t xml:space="preserve"> here it is worth pointing out that "we" refers to the people who live in the west and the north of the globe. There are currently almost 3 billion people in the world who urgently need to consume more: more water, more food, </w:t>
      </w:r>
      <w:proofErr w:type="gramStart"/>
      <w:r w:rsidRPr="00D817D4">
        <w:rPr>
          <w:sz w:val="16"/>
        </w:rPr>
        <w:t>more</w:t>
      </w:r>
      <w:proofErr w:type="gramEnd"/>
      <w:r w:rsidRPr="00D817D4">
        <w:rPr>
          <w:sz w:val="16"/>
        </w:rPr>
        <w:t xml:space="preserve"> energy. Saying "Don't have children" is utterly ridiculous. It contradicts every genetically coded piece of information we contain, and one of the most important (and fun) impulses we have. That said</w:t>
      </w:r>
      <w:proofErr w:type="gramStart"/>
      <w:r w:rsidRPr="00D817D4">
        <w:rPr>
          <w:sz w:val="16"/>
        </w:rPr>
        <w:t>,</w:t>
      </w:r>
      <w:proofErr w:type="gramEnd"/>
      <w:r w:rsidRPr="00D817D4">
        <w:rPr>
          <w:sz w:val="16"/>
        </w:rPr>
        <w:t xml:space="preserve"> the worst thing we can continue to do – globally – is have children at the current rate. If the current global rate of reproduction continues, by the end of this century there will not be 10 billion of us. According to the United Nations, Zambia's population is projected to increase by 941% by the end of this century. The population of Nigeria is projected to grow by 349% – to 730 million people. </w:t>
      </w:r>
      <w:proofErr w:type="gramStart"/>
      <w:r w:rsidRPr="00D817D4">
        <w:rPr>
          <w:sz w:val="16"/>
        </w:rPr>
        <w:t>Afghanistan by 242%.</w:t>
      </w:r>
      <w:proofErr w:type="gramEnd"/>
      <w:r w:rsidRPr="00D817D4">
        <w:rPr>
          <w:sz w:val="16"/>
        </w:rPr>
        <w:t xml:space="preserve"> </w:t>
      </w:r>
      <w:proofErr w:type="gramStart"/>
      <w:r w:rsidRPr="00D817D4">
        <w:rPr>
          <w:sz w:val="16"/>
        </w:rPr>
        <w:t>Democratic Republic of Congo 213%.</w:t>
      </w:r>
      <w:proofErr w:type="gramEnd"/>
      <w:r w:rsidRPr="00D817D4">
        <w:rPr>
          <w:sz w:val="16"/>
        </w:rPr>
        <w:t xml:space="preserve"> </w:t>
      </w:r>
      <w:proofErr w:type="gramStart"/>
      <w:r w:rsidRPr="00D817D4">
        <w:rPr>
          <w:sz w:val="16"/>
        </w:rPr>
        <w:t>Gambia by 242%.</w:t>
      </w:r>
      <w:proofErr w:type="gramEnd"/>
      <w:r w:rsidRPr="00D817D4">
        <w:rPr>
          <w:sz w:val="16"/>
        </w:rPr>
        <w:t xml:space="preserve"> </w:t>
      </w:r>
      <w:proofErr w:type="gramStart"/>
      <w:r w:rsidRPr="00D817D4">
        <w:rPr>
          <w:sz w:val="16"/>
        </w:rPr>
        <w:t>Guatemala by 369%.</w:t>
      </w:r>
      <w:proofErr w:type="gramEnd"/>
      <w:r w:rsidRPr="00D817D4">
        <w:rPr>
          <w:sz w:val="16"/>
        </w:rPr>
        <w:t xml:space="preserve"> </w:t>
      </w:r>
      <w:proofErr w:type="gramStart"/>
      <w:r w:rsidRPr="00D817D4">
        <w:rPr>
          <w:sz w:val="16"/>
        </w:rPr>
        <w:t>Iraq by 344%.</w:t>
      </w:r>
      <w:proofErr w:type="gramEnd"/>
      <w:r w:rsidRPr="00D817D4">
        <w:rPr>
          <w:sz w:val="16"/>
        </w:rPr>
        <w:t xml:space="preserve"> </w:t>
      </w:r>
      <w:proofErr w:type="gramStart"/>
      <w:r w:rsidRPr="00D817D4">
        <w:rPr>
          <w:sz w:val="16"/>
        </w:rPr>
        <w:t>Kenya by 284%.</w:t>
      </w:r>
      <w:proofErr w:type="gramEnd"/>
      <w:r w:rsidRPr="00D817D4">
        <w:rPr>
          <w:sz w:val="16"/>
        </w:rPr>
        <w:t xml:space="preserve"> </w:t>
      </w:r>
      <w:proofErr w:type="gramStart"/>
      <w:r w:rsidRPr="00D817D4">
        <w:rPr>
          <w:sz w:val="16"/>
        </w:rPr>
        <w:t>Liberia by 300%.</w:t>
      </w:r>
      <w:proofErr w:type="gramEnd"/>
      <w:r w:rsidRPr="00D817D4">
        <w:rPr>
          <w:sz w:val="16"/>
        </w:rPr>
        <w:t xml:space="preserve"> </w:t>
      </w:r>
      <w:proofErr w:type="gramStart"/>
      <w:r w:rsidRPr="00D817D4">
        <w:rPr>
          <w:sz w:val="16"/>
        </w:rPr>
        <w:t>Malawi by 741%.</w:t>
      </w:r>
      <w:proofErr w:type="gramEnd"/>
      <w:r w:rsidRPr="00D817D4">
        <w:rPr>
          <w:sz w:val="16"/>
        </w:rPr>
        <w:t xml:space="preserve"> </w:t>
      </w:r>
      <w:proofErr w:type="spellStart"/>
      <w:proofErr w:type="gramStart"/>
      <w:r w:rsidRPr="00D817D4">
        <w:rPr>
          <w:sz w:val="16"/>
        </w:rPr>
        <w:t>Mali</w:t>
      </w:r>
      <w:proofErr w:type="spellEnd"/>
      <w:r w:rsidRPr="00D817D4">
        <w:rPr>
          <w:sz w:val="16"/>
        </w:rPr>
        <w:t xml:space="preserve"> by 408%.</w:t>
      </w:r>
      <w:proofErr w:type="gramEnd"/>
      <w:r w:rsidRPr="00D817D4">
        <w:rPr>
          <w:sz w:val="16"/>
        </w:rPr>
        <w:t xml:space="preserve"> </w:t>
      </w:r>
      <w:proofErr w:type="gramStart"/>
      <w:r w:rsidRPr="00D817D4">
        <w:rPr>
          <w:sz w:val="16"/>
        </w:rPr>
        <w:t>Niger by 766%.</w:t>
      </w:r>
      <w:proofErr w:type="gramEnd"/>
      <w:r w:rsidRPr="00D817D4">
        <w:rPr>
          <w:sz w:val="16"/>
        </w:rPr>
        <w:t xml:space="preserve"> </w:t>
      </w:r>
      <w:proofErr w:type="gramStart"/>
      <w:r w:rsidRPr="00D817D4">
        <w:rPr>
          <w:sz w:val="16"/>
        </w:rPr>
        <w:t>Somalia by 663%.</w:t>
      </w:r>
      <w:proofErr w:type="gramEnd"/>
      <w:r w:rsidRPr="00D817D4">
        <w:rPr>
          <w:sz w:val="16"/>
        </w:rPr>
        <w:t xml:space="preserve"> </w:t>
      </w:r>
      <w:proofErr w:type="gramStart"/>
      <w:r w:rsidRPr="00D817D4">
        <w:rPr>
          <w:sz w:val="16"/>
        </w:rPr>
        <w:t>Uganda by 396%.</w:t>
      </w:r>
      <w:proofErr w:type="gramEnd"/>
      <w:r w:rsidRPr="00D817D4">
        <w:rPr>
          <w:sz w:val="16"/>
        </w:rPr>
        <w:t xml:space="preserve"> </w:t>
      </w:r>
      <w:proofErr w:type="gramStart"/>
      <w:r w:rsidRPr="00D817D4">
        <w:rPr>
          <w:sz w:val="16"/>
        </w:rPr>
        <w:t>Yemen by 299%.</w:t>
      </w:r>
      <w:proofErr w:type="gramEnd"/>
      <w:r w:rsidRPr="00D817D4">
        <w:rPr>
          <w:sz w:val="16"/>
        </w:rPr>
        <w:t xml:space="preserve"> Even the United States' population is projected to grow by 54% by 2100, from 315 million in 2012 to 478 million. I do just want to point out that if the current global rate of reproduction continues, by the end of this century there will not be 10 billion of us – there will be 28 billion of us. Where does this leave us? Let's look at it like this. If we discovered tomorrow that there was an asteroid on a collision course with Earth and – because physics is a fairly simple science – we were able to calculate that it was going to hit Earth on 3 June 2072, and we knew that its impact was going to wipe out 70% of all life on Earth, governments worldwide would marshal the entire planet into unprecedented action. Every scientist, engineer, university and business would be enlisted: half to find a way of stopping it, the other half to find a way for our species to survive and rebuild if the first option proved unsuccessful. We are in almost precisely that situation now, except that there isn't a specific date and there isn't an asteroid. The problem is us. Why are we not doing more about the situation we're in – given the scale of the problem and the urgency needed – I simply cannot understand. We're spending €8bn at </w:t>
      </w:r>
      <w:proofErr w:type="spellStart"/>
      <w:r w:rsidRPr="00D817D4">
        <w:rPr>
          <w:sz w:val="16"/>
        </w:rPr>
        <w:t>Cern</w:t>
      </w:r>
      <w:proofErr w:type="spellEnd"/>
      <w:r w:rsidRPr="00D817D4">
        <w:rPr>
          <w:sz w:val="16"/>
        </w:rPr>
        <w:t xml:space="preserve"> to discover evidence of a particle called the Higgs boson, which may or may not eventually explain mass and provide a partial thumbs-up for the standard model of particle physics. And </w:t>
      </w:r>
      <w:proofErr w:type="spellStart"/>
      <w:r w:rsidRPr="00D817D4">
        <w:rPr>
          <w:sz w:val="16"/>
        </w:rPr>
        <w:t>Cern's</w:t>
      </w:r>
      <w:proofErr w:type="spellEnd"/>
      <w:r w:rsidRPr="00D817D4">
        <w:rPr>
          <w:sz w:val="16"/>
        </w:rPr>
        <w:t xml:space="preserve"> physicists are keen to tell us it is the biggest, most important experiment on Earth. It isn't. The biggest and most important experiment on Earth is the one we're all conducting, right now, on Earth itself. Only an idiot would deny that </w:t>
      </w:r>
      <w:r w:rsidRPr="00984944">
        <w:rPr>
          <w:rStyle w:val="StyleUnderline"/>
          <w:b/>
        </w:rPr>
        <w:t xml:space="preserve">there is a </w:t>
      </w:r>
      <w:r w:rsidRPr="00984944">
        <w:rPr>
          <w:rStyle w:val="Emphasis"/>
          <w:b/>
        </w:rPr>
        <w:t>limit</w:t>
      </w:r>
      <w:r w:rsidRPr="00984944">
        <w:rPr>
          <w:rStyle w:val="StyleUnderline"/>
          <w:b/>
        </w:rPr>
        <w:t xml:space="preserve"> to how many people our </w:t>
      </w:r>
      <w:r w:rsidRPr="00984944">
        <w:rPr>
          <w:rStyle w:val="Emphasis"/>
          <w:b/>
        </w:rPr>
        <w:t>Earth can support</w:t>
      </w:r>
      <w:r w:rsidRPr="00D817D4">
        <w:rPr>
          <w:sz w:val="16"/>
        </w:rPr>
        <w:t>. The question is, is it seven billion (our current population), 10 billion or 28 billion? I think we've already gone past it. Well past it.</w:t>
      </w:r>
    </w:p>
    <w:p w:rsidR="00D92DB6" w:rsidRDefault="00D92DB6" w:rsidP="00BE2244">
      <w:pPr>
        <w:pStyle w:val="Heading1"/>
        <w:spacing w:before="0"/>
      </w:pPr>
      <w:r>
        <w:t>--</w:t>
      </w:r>
      <w:proofErr w:type="spellStart"/>
      <w:r>
        <w:t>africa</w:t>
      </w:r>
      <w:proofErr w:type="spellEnd"/>
      <w:r w:rsidR="00AA5F61">
        <w:t>/us-</w:t>
      </w:r>
      <w:proofErr w:type="spellStart"/>
      <w:r w:rsidR="00AA5F61">
        <w:t>sino</w:t>
      </w:r>
      <w:proofErr w:type="spellEnd"/>
      <w:r w:rsidR="00AA5F61">
        <w:t xml:space="preserve"> war</w:t>
      </w:r>
    </w:p>
    <w:p w:rsidR="00D92DB6" w:rsidRDefault="00D92DB6" w:rsidP="00BE2244">
      <w:pPr>
        <w:spacing w:after="0"/>
      </w:pPr>
    </w:p>
    <w:p w:rsidR="0066057E" w:rsidRPr="0066057E" w:rsidRDefault="0066057E" w:rsidP="00BE2244">
      <w:pPr>
        <w:spacing w:after="0"/>
        <w:rPr>
          <w:b/>
        </w:rPr>
      </w:pPr>
      <w:r w:rsidRPr="0066057E">
        <w:rPr>
          <w:b/>
        </w:rPr>
        <w:t>Water scarcity fosters African cooperation and stability</w:t>
      </w:r>
    </w:p>
    <w:p w:rsidR="00325B5C" w:rsidRDefault="00325B5C" w:rsidP="00BE2244">
      <w:pPr>
        <w:spacing w:after="0"/>
      </w:pPr>
      <w:proofErr w:type="spellStart"/>
      <w:r w:rsidRPr="00B41604">
        <w:rPr>
          <w:b/>
        </w:rPr>
        <w:t>Majdalani</w:t>
      </w:r>
      <w:proofErr w:type="spellEnd"/>
      <w:r w:rsidRPr="00B41604">
        <w:rPr>
          <w:b/>
        </w:rPr>
        <w:t xml:space="preserve"> and </w:t>
      </w:r>
      <w:proofErr w:type="spellStart"/>
      <w:r w:rsidRPr="00B41604">
        <w:rPr>
          <w:b/>
        </w:rPr>
        <w:t>Comairl</w:t>
      </w:r>
      <w:proofErr w:type="spellEnd"/>
      <w:r w:rsidRPr="00B41604">
        <w:rPr>
          <w:b/>
        </w:rPr>
        <w:t xml:space="preserve"> 1/3</w:t>
      </w:r>
      <w:r>
        <w:t>/14 – The Daily Star (</w:t>
      </w:r>
      <w:proofErr w:type="spellStart"/>
      <w:r>
        <w:t>Rola</w:t>
      </w:r>
      <w:proofErr w:type="spellEnd"/>
      <w:r>
        <w:t xml:space="preserve"> and Joelle, “Water cooperation in the Arab world: myth or reality?</w:t>
      </w:r>
      <w:proofErr w:type="gramStart"/>
      <w:r w:rsidR="00B41604">
        <w:t>”,</w:t>
      </w:r>
      <w:proofErr w:type="gramEnd"/>
      <w:r w:rsidR="00B41604">
        <w:t xml:space="preserve"> </w:t>
      </w:r>
      <w:hyperlink r:id="rId15" w:anchor="axzz38VTapebE" w:history="1">
        <w:r w:rsidR="00B41604" w:rsidRPr="00E46239">
          <w:rPr>
            <w:rStyle w:val="Hyperlink"/>
          </w:rPr>
          <w:t>http://www.dailystar.com.lb/Business/Lebanon/2014/Jan-03/242949-water-cooperation-in-the-arab-world-myth-or-reality.ashx#axzz38VTapebE</w:t>
        </w:r>
      </w:hyperlink>
      <w:r w:rsidR="00B41604">
        <w:t xml:space="preserve">, </w:t>
      </w:r>
      <w:proofErr w:type="spellStart"/>
      <w:r w:rsidR="00B41604">
        <w:t>RSpec</w:t>
      </w:r>
      <w:proofErr w:type="spellEnd"/>
      <w:r w:rsidR="00B41604">
        <w:t>)</w:t>
      </w:r>
    </w:p>
    <w:p w:rsidR="00325B5C" w:rsidRPr="0066057E" w:rsidRDefault="00325B5C" w:rsidP="00BE2244">
      <w:pPr>
        <w:spacing w:after="0"/>
        <w:rPr>
          <w:sz w:val="16"/>
        </w:rPr>
      </w:pPr>
      <w:r w:rsidRPr="0066057E">
        <w:rPr>
          <w:sz w:val="16"/>
        </w:rPr>
        <w:t xml:space="preserve">Reaching a common understanding on the use and ultimately the joint </w:t>
      </w:r>
      <w:r w:rsidRPr="0066057E">
        <w:rPr>
          <w:rStyle w:val="StyleUnderline"/>
        </w:rPr>
        <w:t>management of shared basins</w:t>
      </w:r>
      <w:r w:rsidRPr="0066057E">
        <w:rPr>
          <w:sz w:val="16"/>
        </w:rPr>
        <w:t xml:space="preserve">, particularly when supported with sound and objective information, clear international or regional legal instruments and an effective institutional setup for knowledge sharing and cooperation, can actually be a game changer. It </w:t>
      </w:r>
      <w:r w:rsidRPr="0066057E">
        <w:rPr>
          <w:rStyle w:val="StyleUnderline"/>
        </w:rPr>
        <w:t xml:space="preserve">can dispel mistrust among </w:t>
      </w:r>
      <w:proofErr w:type="spellStart"/>
      <w:r w:rsidRPr="0066057E">
        <w:rPr>
          <w:rStyle w:val="StyleUnderline"/>
        </w:rPr>
        <w:t>riparians</w:t>
      </w:r>
      <w:proofErr w:type="spellEnd"/>
      <w:r w:rsidRPr="0066057E">
        <w:rPr>
          <w:rStyle w:val="StyleUnderline"/>
        </w:rPr>
        <w:t xml:space="preserve"> and bring them to the negotiating table in order to formulate a shared vision for a shared precious resource</w:t>
      </w:r>
      <w:r w:rsidRPr="0066057E">
        <w:rPr>
          <w:sz w:val="16"/>
        </w:rPr>
        <w:t xml:space="preserve">. While historically </w:t>
      </w:r>
      <w:proofErr w:type="spellStart"/>
      <w:r w:rsidRPr="0066057E">
        <w:rPr>
          <w:sz w:val="16"/>
        </w:rPr>
        <w:t>transboundary</w:t>
      </w:r>
      <w:proofErr w:type="spellEnd"/>
      <w:r w:rsidRPr="0066057E">
        <w:rPr>
          <w:sz w:val="16"/>
        </w:rPr>
        <w:t xml:space="preserve"> water cooperation has not been easy, several </w:t>
      </w:r>
      <w:r w:rsidRPr="0066057E">
        <w:rPr>
          <w:rStyle w:val="StyleUnderline"/>
        </w:rPr>
        <w:t>examples</w:t>
      </w:r>
      <w:r w:rsidRPr="0066057E">
        <w:rPr>
          <w:sz w:val="16"/>
        </w:rPr>
        <w:t xml:space="preserve"> from across the globe </w:t>
      </w:r>
      <w:r w:rsidRPr="0066057E">
        <w:rPr>
          <w:rStyle w:val="StyleUnderline"/>
        </w:rPr>
        <w:t>demonstrate that shared waters can support political dialogue on broader issues</w:t>
      </w:r>
      <w:r w:rsidRPr="0066057E">
        <w:rPr>
          <w:sz w:val="16"/>
        </w:rPr>
        <w:t xml:space="preserve">, such as economic integration and sustainable development. One example is </w:t>
      </w:r>
      <w:r w:rsidRPr="0066057E">
        <w:rPr>
          <w:rStyle w:val="StyleUnderline"/>
        </w:rPr>
        <w:t>the Southern African Development Community</w:t>
      </w:r>
      <w:r w:rsidRPr="0066057E">
        <w:rPr>
          <w:sz w:val="16"/>
        </w:rPr>
        <w:t xml:space="preserve"> that </w:t>
      </w:r>
      <w:r w:rsidRPr="0066057E">
        <w:rPr>
          <w:rStyle w:val="StyleUnderline"/>
        </w:rPr>
        <w:t xml:space="preserve">coordinates </w:t>
      </w:r>
      <w:proofErr w:type="spellStart"/>
      <w:r w:rsidRPr="0066057E">
        <w:rPr>
          <w:rStyle w:val="StyleUnderline"/>
        </w:rPr>
        <w:t>transboundary</w:t>
      </w:r>
      <w:proofErr w:type="spellEnd"/>
      <w:r w:rsidRPr="0066057E">
        <w:rPr>
          <w:rStyle w:val="StyleUnderline"/>
        </w:rPr>
        <w:t xml:space="preserve"> water cooperation for 15 basins</w:t>
      </w:r>
      <w:r w:rsidRPr="0066057E">
        <w:rPr>
          <w:sz w:val="16"/>
        </w:rPr>
        <w:t xml:space="preserve"> across Southern Africa. </w:t>
      </w:r>
      <w:r w:rsidRPr="0066057E">
        <w:rPr>
          <w:rStyle w:val="StyleUnderline"/>
        </w:rPr>
        <w:t>The SADC regional approach has shown great success in facilitating negotiations on river management</w:t>
      </w:r>
      <w:r w:rsidRPr="0066057E">
        <w:rPr>
          <w:sz w:val="16"/>
        </w:rPr>
        <w:t xml:space="preserve">, following a protocol that fosters cooperation in the protection and utilization of shared watercourses </w:t>
      </w:r>
      <w:r w:rsidRPr="0066057E">
        <w:rPr>
          <w:rStyle w:val="StyleUnderline"/>
        </w:rPr>
        <w:t>and has</w:t>
      </w:r>
      <w:r w:rsidRPr="0066057E">
        <w:rPr>
          <w:sz w:val="16"/>
        </w:rPr>
        <w:t xml:space="preserve"> mostly </w:t>
      </w:r>
      <w:r w:rsidRPr="0066057E">
        <w:rPr>
          <w:rStyle w:val="StyleUnderline"/>
        </w:rPr>
        <w:t>lead to win-win settlements and contributed to greater regional integration and poverty</w:t>
      </w:r>
      <w:r w:rsidRPr="0066057E">
        <w:rPr>
          <w:sz w:val="16"/>
        </w:rPr>
        <w:t xml:space="preserve"> alleviation. Another </w:t>
      </w:r>
      <w:proofErr w:type="gramStart"/>
      <w:r w:rsidRPr="0066057E">
        <w:rPr>
          <w:sz w:val="16"/>
        </w:rPr>
        <w:t>examples</w:t>
      </w:r>
      <w:proofErr w:type="gramEnd"/>
      <w:r w:rsidRPr="0066057E">
        <w:rPr>
          <w:sz w:val="16"/>
        </w:rPr>
        <w:t xml:space="preserve"> is the Mekong River Commission in Southeast Asia, which has led to decades of cooperation on river basin management among the lower Mekong countries. In Europe as well, degrading water quality and </w:t>
      </w:r>
      <w:proofErr w:type="spellStart"/>
      <w:r w:rsidRPr="0066057E">
        <w:rPr>
          <w:sz w:val="16"/>
        </w:rPr>
        <w:t>transboundary</w:t>
      </w:r>
      <w:proofErr w:type="spellEnd"/>
      <w:r w:rsidRPr="0066057E">
        <w:rPr>
          <w:sz w:val="16"/>
        </w:rPr>
        <w:t xml:space="preserve"> pollution prompted a move toward greater cooperation over the Danube River Basin.</w:t>
      </w:r>
    </w:p>
    <w:p w:rsidR="009503E8" w:rsidRDefault="009503E8" w:rsidP="00BE2244">
      <w:pPr>
        <w:spacing w:after="0"/>
        <w:rPr>
          <w:b/>
        </w:rPr>
      </w:pPr>
    </w:p>
    <w:p w:rsidR="009503E8" w:rsidRDefault="009503E8" w:rsidP="00BE2244">
      <w:pPr>
        <w:spacing w:after="0"/>
        <w:rPr>
          <w:b/>
        </w:rPr>
      </w:pPr>
      <w:r>
        <w:rPr>
          <w:b/>
        </w:rPr>
        <w:t>African conflict causes U.S.-China intervention and conflict</w:t>
      </w:r>
    </w:p>
    <w:p w:rsidR="009E6ABD" w:rsidRPr="009E6ABD" w:rsidRDefault="009E6ABD" w:rsidP="00BE2244">
      <w:pPr>
        <w:spacing w:after="0"/>
      </w:pPr>
      <w:proofErr w:type="spellStart"/>
      <w:r>
        <w:rPr>
          <w:b/>
        </w:rPr>
        <w:t>Yeisley</w:t>
      </w:r>
      <w:proofErr w:type="spellEnd"/>
      <w:r>
        <w:rPr>
          <w:b/>
        </w:rPr>
        <w:t xml:space="preserve"> 11</w:t>
      </w:r>
      <w:r>
        <w:t xml:space="preserve"> – </w:t>
      </w:r>
      <w:r w:rsidR="00325B5C">
        <w:t xml:space="preserve">Ph.D. Political Science from Duke, </w:t>
      </w:r>
      <w:r>
        <w:t xml:space="preserve">Lieutenant Colonel in the United States Air Force (Mark, “Bipolarity, Proxy Wars, and the Rise of China”, Strategic Studies Quarterly, </w:t>
      </w:r>
      <w:proofErr w:type="gramStart"/>
      <w:r>
        <w:t>Winter</w:t>
      </w:r>
      <w:proofErr w:type="gramEnd"/>
      <w:r>
        <w:t xml:space="preserve">, 2011, </w:t>
      </w:r>
      <w:hyperlink r:id="rId16" w:history="1">
        <w:r w:rsidRPr="00E46239">
          <w:rPr>
            <w:rStyle w:val="Hyperlink"/>
          </w:rPr>
          <w:t>http://www.au.af.mil/au/ssq/2011/winter/yeisley.pdf</w:t>
        </w:r>
      </w:hyperlink>
      <w:r>
        <w:t xml:space="preserve">, </w:t>
      </w:r>
      <w:proofErr w:type="spellStart"/>
      <w:r>
        <w:t>RSpec</w:t>
      </w:r>
      <w:proofErr w:type="spellEnd"/>
      <w:r>
        <w:t>)</w:t>
      </w:r>
    </w:p>
    <w:p w:rsidR="00D92DB6" w:rsidRPr="007F6642" w:rsidRDefault="00D92DB6" w:rsidP="00BE2244">
      <w:pPr>
        <w:spacing w:after="0"/>
        <w:rPr>
          <w:sz w:val="16"/>
        </w:rPr>
      </w:pPr>
      <w:r w:rsidRPr="007F6642">
        <w:rPr>
          <w:rStyle w:val="StyleUnderline"/>
        </w:rPr>
        <w:t>Africa is thus a vital foreign interest for the Chinese and</w:t>
      </w:r>
      <w:r w:rsidRPr="007F6642">
        <w:rPr>
          <w:sz w:val="16"/>
        </w:rPr>
        <w:t xml:space="preserve"> must be for</w:t>
      </w:r>
      <w:r w:rsidR="000409F9" w:rsidRPr="007F6642">
        <w:rPr>
          <w:sz w:val="16"/>
        </w:rPr>
        <w:t xml:space="preserve"> </w:t>
      </w:r>
      <w:r w:rsidRPr="007F6642">
        <w:rPr>
          <w:sz w:val="16"/>
        </w:rPr>
        <w:t xml:space="preserve">the </w:t>
      </w:r>
      <w:r w:rsidRPr="007F6642">
        <w:rPr>
          <w:rStyle w:val="StyleUnderline"/>
        </w:rPr>
        <w:t>United States</w:t>
      </w:r>
      <w:r w:rsidRPr="007F6642">
        <w:rPr>
          <w:sz w:val="16"/>
        </w:rPr>
        <w:t xml:space="preserve">; </w:t>
      </w:r>
      <w:r w:rsidRPr="007F6642">
        <w:rPr>
          <w:rStyle w:val="StyleUnderline"/>
        </w:rPr>
        <w:t>access to its mineral and petroleum wealth is crucial</w:t>
      </w:r>
      <w:r w:rsidR="000409F9" w:rsidRPr="007F6642">
        <w:rPr>
          <w:rStyle w:val="StyleUnderline"/>
        </w:rPr>
        <w:t xml:space="preserve"> </w:t>
      </w:r>
      <w:r w:rsidRPr="007F6642">
        <w:rPr>
          <w:rStyle w:val="StyleUnderline"/>
        </w:rPr>
        <w:t>to the survival of each</w:t>
      </w:r>
      <w:r w:rsidRPr="007F6642">
        <w:rPr>
          <w:sz w:val="16"/>
        </w:rPr>
        <w:t>.57 Although the US and Chinese economies are</w:t>
      </w:r>
      <w:r w:rsidR="000409F9" w:rsidRPr="007F6642">
        <w:rPr>
          <w:sz w:val="16"/>
        </w:rPr>
        <w:t xml:space="preserve"> </w:t>
      </w:r>
      <w:r w:rsidRPr="007F6642">
        <w:rPr>
          <w:sz w:val="16"/>
        </w:rPr>
        <w:t>tightly interconnected, the nonrenewable nature of these assets means</w:t>
      </w:r>
      <w:r w:rsidR="000409F9" w:rsidRPr="007F6642">
        <w:rPr>
          <w:sz w:val="16"/>
        </w:rPr>
        <w:t xml:space="preserve"> </w:t>
      </w:r>
      <w:r w:rsidRPr="007F6642">
        <w:rPr>
          <w:sz w:val="16"/>
        </w:rPr>
        <w:t xml:space="preserve">competition will remain a zero-sum game. Nearly all </w:t>
      </w:r>
      <w:r w:rsidRPr="007F6642">
        <w:rPr>
          <w:rStyle w:val="StyleUnderline"/>
        </w:rPr>
        <w:t>African states have been independent entities for less than 50 years; consolidating robust domestic</w:t>
      </w:r>
      <w:r w:rsidR="000409F9" w:rsidRPr="007F6642">
        <w:rPr>
          <w:rStyle w:val="StyleUnderline"/>
        </w:rPr>
        <w:t xml:space="preserve"> </w:t>
      </w:r>
      <w:r w:rsidRPr="007F6642">
        <w:rPr>
          <w:rStyle w:val="StyleUnderline"/>
        </w:rPr>
        <w:t>state institutions and stable governments remains problematic</w:t>
      </w:r>
      <w:r w:rsidRPr="007F6642">
        <w:rPr>
          <w:sz w:val="16"/>
        </w:rPr>
        <w:t>.58</w:t>
      </w:r>
      <w:r w:rsidR="000409F9" w:rsidRPr="007F6642">
        <w:rPr>
          <w:sz w:val="16"/>
        </w:rPr>
        <w:t xml:space="preserve"> </w:t>
      </w:r>
      <w:r w:rsidRPr="007F6642">
        <w:rPr>
          <w:sz w:val="16"/>
        </w:rPr>
        <w:t xml:space="preserve">Studies have shown that </w:t>
      </w:r>
      <w:r w:rsidRPr="007F6642">
        <w:rPr>
          <w:rStyle w:val="StyleUnderline"/>
        </w:rPr>
        <w:t>weak governments are often prime targets for</w:t>
      </w:r>
      <w:r w:rsidR="000409F9" w:rsidRPr="007F6642">
        <w:rPr>
          <w:rStyle w:val="StyleUnderline"/>
        </w:rPr>
        <w:t xml:space="preserve"> </w:t>
      </w:r>
      <w:r w:rsidRPr="007F6642">
        <w:rPr>
          <w:rStyle w:val="StyleUnderline"/>
        </w:rPr>
        <w:t>civil conflicts that prove costly to control</w:t>
      </w:r>
      <w:r w:rsidRPr="007F6642">
        <w:rPr>
          <w:sz w:val="16"/>
        </w:rPr>
        <w:t xml:space="preserve">.59 Many </w:t>
      </w:r>
      <w:r w:rsidRPr="007F6642">
        <w:rPr>
          <w:rStyle w:val="StyleUnderline"/>
        </w:rPr>
        <w:t>African nations possess</w:t>
      </w:r>
      <w:r w:rsidR="000409F9" w:rsidRPr="007F6642">
        <w:rPr>
          <w:rStyle w:val="StyleUnderline"/>
        </w:rPr>
        <w:t xml:space="preserve"> </w:t>
      </w:r>
      <w:r w:rsidRPr="007F6642">
        <w:rPr>
          <w:rStyle w:val="StyleUnderline"/>
        </w:rPr>
        <w:t>both strategic resources and weak regimes, making them vulnerable to</w:t>
      </w:r>
      <w:r w:rsidR="000409F9" w:rsidRPr="007F6642">
        <w:rPr>
          <w:rStyle w:val="StyleUnderline"/>
        </w:rPr>
        <w:t xml:space="preserve"> </w:t>
      </w:r>
      <w:r w:rsidRPr="007F6642">
        <w:rPr>
          <w:rStyle w:val="StyleUnderline"/>
        </w:rPr>
        <w:t>internal conflict and thus valuable candidates for assistance from China or</w:t>
      </w:r>
      <w:r w:rsidR="000409F9" w:rsidRPr="007F6642">
        <w:rPr>
          <w:rStyle w:val="StyleUnderline"/>
        </w:rPr>
        <w:t xml:space="preserve"> </w:t>
      </w:r>
      <w:r w:rsidRPr="007F6642">
        <w:rPr>
          <w:rStyle w:val="StyleUnderline"/>
        </w:rPr>
        <w:t>the United States</w:t>
      </w:r>
      <w:r w:rsidRPr="007F6642">
        <w:rPr>
          <w:sz w:val="16"/>
        </w:rPr>
        <w:t xml:space="preserve"> to help settle their domestic grievances. With access to</w:t>
      </w:r>
      <w:r w:rsidR="000409F9" w:rsidRPr="007F6642">
        <w:rPr>
          <w:sz w:val="16"/>
        </w:rPr>
        <w:t xml:space="preserve"> </w:t>
      </w:r>
      <w:r w:rsidRPr="007F6642">
        <w:rPr>
          <w:sz w:val="16"/>
        </w:rPr>
        <w:t xml:space="preserve">African resources of vital strategic interest to each side, </w:t>
      </w:r>
      <w:r w:rsidRPr="007F6642">
        <w:rPr>
          <w:rStyle w:val="StyleUnderline"/>
        </w:rPr>
        <w:t>competition could</w:t>
      </w:r>
      <w:r w:rsidR="000409F9" w:rsidRPr="007F6642">
        <w:rPr>
          <w:rStyle w:val="StyleUnderline"/>
        </w:rPr>
        <w:t xml:space="preserve"> </w:t>
      </w:r>
      <w:r w:rsidRPr="007F6642">
        <w:rPr>
          <w:rStyle w:val="StyleUnderline"/>
        </w:rPr>
        <w:t>likely occur by proxy via diplomatic, economic, or military assistance to</w:t>
      </w:r>
      <w:r w:rsidR="000409F9" w:rsidRPr="007F6642">
        <w:rPr>
          <w:rStyle w:val="StyleUnderline"/>
        </w:rPr>
        <w:t xml:space="preserve"> </w:t>
      </w:r>
      <w:r w:rsidRPr="007F6642">
        <w:rPr>
          <w:rStyle w:val="StyleUnderline"/>
        </w:rPr>
        <w:t xml:space="preserve">one (or both) of the parties involved. </w:t>
      </w:r>
      <w:r w:rsidR="000409F9" w:rsidRPr="007F6642">
        <w:rPr>
          <w:rStyle w:val="StyleUnderline"/>
        </w:rPr>
        <w:t>Realist</w:t>
      </w:r>
      <w:r w:rsidR="000409F9" w:rsidRPr="007F6642">
        <w:rPr>
          <w:sz w:val="16"/>
        </w:rPr>
        <w:t xml:space="preserve"> claims that focusing on third-world issues is misplaced are thus fallacious; war in a future US-China bipolar system remains as costly as it was during the Cold War. </w:t>
      </w:r>
      <w:r w:rsidR="000409F9" w:rsidRPr="007F6642">
        <w:rPr>
          <w:rStyle w:val="StyleUnderline"/>
        </w:rPr>
        <w:t xml:space="preserve">Because of the fragile nature of many African regimes, domestic grievances are more prone to result in conflict; </w:t>
      </w:r>
      <w:proofErr w:type="gramStart"/>
      <w:r w:rsidR="000409F9" w:rsidRPr="007F6642">
        <w:rPr>
          <w:rStyle w:val="StyleUnderline"/>
        </w:rPr>
        <w:t>US</w:t>
      </w:r>
      <w:proofErr w:type="gramEnd"/>
      <w:r w:rsidR="000409F9" w:rsidRPr="007F6642">
        <w:rPr>
          <w:rStyle w:val="StyleUnderline"/>
        </w:rPr>
        <w:t xml:space="preserve"> and Chinese strategic interests will dictate an intrusive foreign policy to be both prudent and vital. US-Sino proxy conflicts over control of African resources will likely become necessary</w:t>
      </w:r>
      <w:r w:rsidR="000409F9" w:rsidRPr="007F6642">
        <w:rPr>
          <w:sz w:val="16"/>
        </w:rPr>
        <w:t xml:space="preserve"> if these great powers are to sustain their national security postures, especially in terms of strategic defense.60 </w:t>
      </w:r>
      <w:proofErr w:type="gramStart"/>
      <w:r w:rsidR="000409F9" w:rsidRPr="007F6642">
        <w:rPr>
          <w:sz w:val="16"/>
        </w:rPr>
        <w:t>What</w:t>
      </w:r>
      <w:proofErr w:type="gramEnd"/>
      <w:r w:rsidR="000409F9" w:rsidRPr="007F6642">
        <w:rPr>
          <w:sz w:val="16"/>
        </w:rPr>
        <w:t xml:space="preserve"> does this mean for the future of US grand and military strategy, foreign policy prescriptions, future defense acquisition priorities, and military doctrine and training? </w:t>
      </w:r>
    </w:p>
    <w:p w:rsidR="00325B5C" w:rsidRDefault="00325B5C" w:rsidP="00BE2244">
      <w:pPr>
        <w:spacing w:after="0"/>
      </w:pPr>
    </w:p>
    <w:p w:rsidR="00974605" w:rsidRDefault="00974605" w:rsidP="00BE2244">
      <w:pPr>
        <w:spacing w:after="0"/>
        <w:rPr>
          <w:b/>
        </w:rPr>
      </w:pPr>
      <w:r w:rsidRPr="00974605">
        <w:rPr>
          <w:b/>
        </w:rPr>
        <w:t>Accidental launch ensures full-scale nuclear war</w:t>
      </w:r>
    </w:p>
    <w:p w:rsidR="00974605" w:rsidRPr="00974605" w:rsidRDefault="00974605" w:rsidP="00BE2244">
      <w:pPr>
        <w:spacing w:after="0"/>
      </w:pPr>
      <w:r>
        <w:rPr>
          <w:b/>
        </w:rPr>
        <w:t>Fisher 11</w:t>
      </w:r>
      <w:r>
        <w:t xml:space="preserve"> – </w:t>
      </w:r>
      <w:r w:rsidR="009503E8">
        <w:t xml:space="preserve">The Atlantic </w:t>
      </w:r>
      <w:r>
        <w:t xml:space="preserve">(Max, “5 Most Likely Ways the U.S. and China Could Spark Accidental Nuclear War”, </w:t>
      </w:r>
      <w:hyperlink r:id="rId17" w:history="1">
        <w:r w:rsidR="009503E8" w:rsidRPr="00E46239">
          <w:rPr>
            <w:rStyle w:val="Hyperlink"/>
          </w:rPr>
          <w:t>http://www.theatlantic.com/international/archive/2011/10/5-most-likely-ways-the-us-and-china-could-spark-accidental-nuclear-war/247616/</w:t>
        </w:r>
      </w:hyperlink>
      <w:r w:rsidR="009503E8">
        <w:t xml:space="preserve">, </w:t>
      </w:r>
      <w:proofErr w:type="spellStart"/>
      <w:r w:rsidR="009503E8">
        <w:t>RSpec</w:t>
      </w:r>
      <w:proofErr w:type="spellEnd"/>
      <w:r w:rsidR="009503E8">
        <w:t>)</w:t>
      </w:r>
    </w:p>
    <w:p w:rsidR="00325B5C" w:rsidRPr="009503E8" w:rsidRDefault="00974605" w:rsidP="00BE2244">
      <w:pPr>
        <w:spacing w:after="0"/>
        <w:rPr>
          <w:sz w:val="16"/>
        </w:rPr>
      </w:pPr>
      <w:r w:rsidRPr="009503E8">
        <w:rPr>
          <w:rStyle w:val="StyleUnderline"/>
        </w:rPr>
        <w:t>After 10 years</w:t>
      </w:r>
      <w:r w:rsidRPr="009503E8">
        <w:rPr>
          <w:sz w:val="16"/>
        </w:rPr>
        <w:t xml:space="preserve"> </w:t>
      </w:r>
      <w:r w:rsidRPr="009503E8">
        <w:rPr>
          <w:rStyle w:val="StyleUnderline"/>
        </w:rPr>
        <w:t>of</w:t>
      </w:r>
      <w:r w:rsidRPr="009503E8">
        <w:rPr>
          <w:sz w:val="16"/>
        </w:rPr>
        <w:t xml:space="preserve"> close but </w:t>
      </w:r>
      <w:r w:rsidRPr="009503E8">
        <w:rPr>
          <w:rStyle w:val="StyleUnderline"/>
        </w:rPr>
        <w:t>unproductive talks</w:t>
      </w:r>
      <w:r w:rsidRPr="009503E8">
        <w:rPr>
          <w:sz w:val="16"/>
        </w:rPr>
        <w:t xml:space="preserve">, </w:t>
      </w:r>
      <w:r w:rsidRPr="009503E8">
        <w:rPr>
          <w:rStyle w:val="StyleUnderline"/>
        </w:rPr>
        <w:t>the U.S. and China still fail to understand one another's nuclear weapons policies</w:t>
      </w:r>
      <w:r w:rsidRPr="009503E8">
        <w:rPr>
          <w:sz w:val="16"/>
        </w:rPr>
        <w:t xml:space="preserve">, according to a disturbing report by Global Security Newswire. In other words, neither </w:t>
      </w:r>
      <w:r w:rsidRPr="009503E8">
        <w:rPr>
          <w:rStyle w:val="StyleUnderline"/>
        </w:rPr>
        <w:t>the U.S. nor China knows when the other will or will not use a nuclear weapon against the othe</w:t>
      </w:r>
      <w:r w:rsidRPr="009503E8">
        <w:rPr>
          <w:sz w:val="16"/>
        </w:rPr>
        <w:t xml:space="preserve">r. That's not due to hostility, secrecy, or deliberate foreign policy -- </w:t>
      </w:r>
      <w:r w:rsidRPr="009503E8">
        <w:rPr>
          <w:rStyle w:val="StyleUnderline"/>
        </w:rPr>
        <w:t>it's a combination of mistrus</w:t>
      </w:r>
      <w:r w:rsidRPr="009503E8">
        <w:rPr>
          <w:sz w:val="16"/>
        </w:rPr>
        <w:t xml:space="preserve">t between individual negotiators and poor communication; at times, something as simple as a shoddy translation has prevented the two major powers from coming together. </w:t>
      </w:r>
      <w:r w:rsidRPr="009503E8">
        <w:rPr>
          <w:rStyle w:val="StyleUnderline"/>
        </w:rPr>
        <w:t>Though nuclear war</w:t>
      </w:r>
      <w:r w:rsidRPr="009503E8">
        <w:rPr>
          <w:sz w:val="16"/>
        </w:rPr>
        <w:t xml:space="preserve"> between the U.S. and China </w:t>
      </w:r>
      <w:r w:rsidRPr="009503E8">
        <w:rPr>
          <w:rStyle w:val="StyleUnderline"/>
        </w:rPr>
        <w:t>is</w:t>
      </w:r>
      <w:r w:rsidRPr="009503E8">
        <w:rPr>
          <w:sz w:val="16"/>
        </w:rPr>
        <w:t xml:space="preserve"> still extremely </w:t>
      </w:r>
      <w:r w:rsidRPr="009503E8">
        <w:rPr>
          <w:rStyle w:val="StyleUnderline"/>
        </w:rPr>
        <w:t>unlikely</w:t>
      </w:r>
      <w:r w:rsidRPr="009503E8">
        <w:rPr>
          <w:sz w:val="16"/>
        </w:rPr>
        <w:t xml:space="preserve">, because the two countries do not fully understand when the other will and will not deploy nuclear weapons, </w:t>
      </w:r>
      <w:r w:rsidRPr="009503E8">
        <w:rPr>
          <w:rStyle w:val="StyleUnderline"/>
        </w:rPr>
        <w:t>the odds of starting an accidental nuclear conflict are</w:t>
      </w:r>
      <w:r w:rsidRPr="009503E8">
        <w:rPr>
          <w:sz w:val="16"/>
        </w:rPr>
        <w:t xml:space="preserve"> much </w:t>
      </w:r>
      <w:r w:rsidRPr="009503E8">
        <w:rPr>
          <w:rStyle w:val="StyleUnderline"/>
        </w:rPr>
        <w:t>high</w:t>
      </w:r>
      <w:r w:rsidRPr="009503E8">
        <w:rPr>
          <w:sz w:val="16"/>
        </w:rPr>
        <w:t>er.</w:t>
      </w:r>
      <w:r w:rsidR="009503E8" w:rsidRPr="009503E8">
        <w:rPr>
          <w:sz w:val="16"/>
        </w:rPr>
        <w:t xml:space="preserve"> </w:t>
      </w:r>
      <w:r w:rsidRPr="009503E8">
        <w:rPr>
          <w:sz w:val="16"/>
        </w:rPr>
        <w:t xml:space="preserve">Neither the U.S. nor China has any interest in any kind of war with one other, nuclear or non-nuclear. </w:t>
      </w:r>
      <w:r w:rsidRPr="009503E8">
        <w:rPr>
          <w:rStyle w:val="StyleUnderline"/>
        </w:rPr>
        <w:t>The greater risk is an accident</w:t>
      </w:r>
      <w:r w:rsidRPr="009503E8">
        <w:rPr>
          <w:sz w:val="16"/>
        </w:rPr>
        <w:t xml:space="preserve">. Here's how it would happen. </w:t>
      </w:r>
      <w:proofErr w:type="gramStart"/>
      <w:r w:rsidRPr="009503E8">
        <w:rPr>
          <w:sz w:val="16"/>
        </w:rPr>
        <w:t xml:space="preserve">First, </w:t>
      </w:r>
      <w:r w:rsidRPr="009503E8">
        <w:rPr>
          <w:rStyle w:val="StyleUnderline"/>
        </w:rPr>
        <w:t>an unforeseen event</w:t>
      </w:r>
      <w:r w:rsidRPr="009503E8">
        <w:rPr>
          <w:sz w:val="16"/>
        </w:rPr>
        <w:t xml:space="preserve"> that </w:t>
      </w:r>
      <w:r w:rsidRPr="009503E8">
        <w:rPr>
          <w:rStyle w:val="StyleUnderline"/>
        </w:rPr>
        <w:t>sparks a small conflict</w:t>
      </w:r>
      <w:r w:rsidRPr="009503E8">
        <w:rPr>
          <w:sz w:val="16"/>
        </w:rPr>
        <w:t xml:space="preserve"> or threat of conflict.</w:t>
      </w:r>
      <w:proofErr w:type="gramEnd"/>
      <w:r w:rsidRPr="009503E8">
        <w:rPr>
          <w:sz w:val="16"/>
        </w:rPr>
        <w:t xml:space="preserve"> Second, </w:t>
      </w:r>
      <w:r w:rsidRPr="009503E8">
        <w:rPr>
          <w:rStyle w:val="StyleUnderline"/>
        </w:rPr>
        <w:t>a rapid escalation</w:t>
      </w:r>
      <w:r w:rsidRPr="009503E8">
        <w:rPr>
          <w:sz w:val="16"/>
        </w:rPr>
        <w:t xml:space="preserve"> that </w:t>
      </w:r>
      <w:r w:rsidRPr="009503E8">
        <w:rPr>
          <w:rStyle w:val="StyleUnderline"/>
        </w:rPr>
        <w:t>moves too fast for either side to defuse</w:t>
      </w:r>
      <w:r w:rsidRPr="009503E8">
        <w:rPr>
          <w:sz w:val="16"/>
        </w:rPr>
        <w:t xml:space="preserve">. </w:t>
      </w:r>
      <w:proofErr w:type="gramStart"/>
      <w:r w:rsidRPr="009503E8">
        <w:rPr>
          <w:rStyle w:val="StyleUnderline"/>
        </w:rPr>
        <w:t>And</w:t>
      </w:r>
      <w:r w:rsidRPr="009503E8">
        <w:rPr>
          <w:sz w:val="16"/>
        </w:rPr>
        <w:t xml:space="preserve">, third, a mutual </w:t>
      </w:r>
      <w:r w:rsidRPr="009503E8">
        <w:rPr>
          <w:rStyle w:val="StyleUnderline"/>
        </w:rPr>
        <w:t>misunderstanding of one another's intentions</w:t>
      </w:r>
      <w:r w:rsidRPr="009503E8">
        <w:rPr>
          <w:sz w:val="16"/>
        </w:rPr>
        <w:t>.</w:t>
      </w:r>
      <w:proofErr w:type="gramEnd"/>
    </w:p>
    <w:p w:rsidR="00325B5C" w:rsidRPr="00D92DB6" w:rsidRDefault="00325B5C" w:rsidP="00BE2244">
      <w:pPr>
        <w:spacing w:after="0"/>
      </w:pPr>
    </w:p>
    <w:p w:rsidR="009521AC" w:rsidRDefault="009521AC" w:rsidP="00BE2244">
      <w:pPr>
        <w:pStyle w:val="Heading1"/>
        <w:spacing w:before="0"/>
      </w:pPr>
      <w:r>
        <w:t xml:space="preserve">--middle </w:t>
      </w:r>
      <w:proofErr w:type="gramStart"/>
      <w:r>
        <w:t>east</w:t>
      </w:r>
      <w:proofErr w:type="gramEnd"/>
    </w:p>
    <w:p w:rsidR="009521AC" w:rsidRDefault="009521AC" w:rsidP="00BE2244">
      <w:pPr>
        <w:spacing w:after="0"/>
      </w:pPr>
    </w:p>
    <w:p w:rsidR="009521AC" w:rsidRDefault="009521AC" w:rsidP="00BE2244">
      <w:pPr>
        <w:spacing w:after="0"/>
        <w:rPr>
          <w:b/>
        </w:rPr>
      </w:pPr>
      <w:r w:rsidRPr="009521AC">
        <w:rPr>
          <w:b/>
        </w:rPr>
        <w:t>Water scarcity fosters Middle Eastern cooperation – that prevents water wars and creates stability</w:t>
      </w:r>
    </w:p>
    <w:p w:rsidR="009521AC" w:rsidRPr="009521AC" w:rsidRDefault="009521AC" w:rsidP="00BE2244">
      <w:pPr>
        <w:spacing w:after="0"/>
      </w:pPr>
      <w:r>
        <w:rPr>
          <w:b/>
        </w:rPr>
        <w:t>Koch 13</w:t>
      </w:r>
      <w:r>
        <w:t xml:space="preserve"> </w:t>
      </w:r>
      <w:r w:rsidR="00444981">
        <w:t xml:space="preserve">– Master’s Candidate in Security Policy at the George Washington University’s School of International Affairs </w:t>
      </w:r>
      <w:r>
        <w:t xml:space="preserve">(Paula, “Water Scarcity in the Middle East”, </w:t>
      </w:r>
      <w:r w:rsidR="00444981">
        <w:t xml:space="preserve">4/29/13, </w:t>
      </w:r>
      <w:hyperlink r:id="rId18" w:history="1">
        <w:r w:rsidR="00444981" w:rsidRPr="00E46239">
          <w:rPr>
            <w:rStyle w:val="Hyperlink"/>
          </w:rPr>
          <w:t>http://www.yourmiddleeast.com/features/water-scarcity-in-the-middle-east_5865</w:t>
        </w:r>
      </w:hyperlink>
      <w:r w:rsidR="00444981">
        <w:t xml:space="preserve">, </w:t>
      </w:r>
      <w:proofErr w:type="spellStart"/>
      <w:r w:rsidR="00444981">
        <w:t>RSpec</w:t>
      </w:r>
      <w:proofErr w:type="spellEnd"/>
      <w:r w:rsidR="00444981">
        <w:t>)</w:t>
      </w:r>
    </w:p>
    <w:p w:rsidR="009521AC" w:rsidRPr="00627D3A" w:rsidRDefault="009521AC" w:rsidP="00BE2244">
      <w:pPr>
        <w:spacing w:after="0"/>
        <w:rPr>
          <w:sz w:val="16"/>
        </w:rPr>
      </w:pPr>
      <w:r w:rsidRPr="00627D3A">
        <w:rPr>
          <w:rStyle w:val="StyleUnderline"/>
        </w:rPr>
        <w:t>Water scarcity</w:t>
      </w:r>
      <w:r w:rsidRPr="00627D3A">
        <w:rPr>
          <w:sz w:val="16"/>
        </w:rPr>
        <w:t xml:space="preserve"> issues, however, </w:t>
      </w:r>
      <w:r w:rsidRPr="00627D3A">
        <w:rPr>
          <w:rStyle w:val="StyleUnderline"/>
        </w:rPr>
        <w:t>offer states the opportunity to collaborate and strengthen bilateral and multilateral ties</w:t>
      </w:r>
      <w:r w:rsidRPr="00627D3A">
        <w:rPr>
          <w:sz w:val="16"/>
        </w:rPr>
        <w:t xml:space="preserve">, an opportunity downplayed by the intelligence estimate. Appropriate </w:t>
      </w:r>
      <w:r w:rsidRPr="00627D3A">
        <w:rPr>
          <w:rStyle w:val="StyleUnderline"/>
        </w:rPr>
        <w:t>management of</w:t>
      </w:r>
      <w:r w:rsidRPr="00627D3A">
        <w:rPr>
          <w:sz w:val="16"/>
        </w:rPr>
        <w:t xml:space="preserve"> available </w:t>
      </w:r>
      <w:r w:rsidRPr="00627D3A">
        <w:rPr>
          <w:rStyle w:val="StyleUnderline"/>
        </w:rPr>
        <w:t>water</w:t>
      </w:r>
      <w:r w:rsidRPr="00627D3A">
        <w:rPr>
          <w:sz w:val="16"/>
        </w:rPr>
        <w:t xml:space="preserve"> resources in the region </w:t>
      </w:r>
      <w:r w:rsidRPr="00627D3A">
        <w:rPr>
          <w:rStyle w:val="StyleUnderline"/>
        </w:rPr>
        <w:t xml:space="preserve">will be crucial in avoiding negative </w:t>
      </w:r>
      <w:hyperlink r:id="rId19" w:history="1">
        <w:r w:rsidRPr="00627D3A">
          <w:rPr>
            <w:rStyle w:val="StyleUnderline"/>
          </w:rPr>
          <w:t>externalities</w:t>
        </w:r>
      </w:hyperlink>
      <w:r w:rsidRPr="00627D3A">
        <w:rPr>
          <w:sz w:val="16"/>
        </w:rPr>
        <w:t xml:space="preserve"> associated with decreasing water supplies. </w:t>
      </w:r>
      <w:r w:rsidRPr="00627D3A">
        <w:rPr>
          <w:rStyle w:val="StyleUnderline"/>
        </w:rPr>
        <w:t>The</w:t>
      </w:r>
      <w:r w:rsidRPr="00627D3A">
        <w:rPr>
          <w:sz w:val="16"/>
        </w:rPr>
        <w:t xml:space="preserve"> transnational </w:t>
      </w:r>
      <w:r w:rsidRPr="00627D3A">
        <w:rPr>
          <w:rStyle w:val="StyleUnderline"/>
        </w:rPr>
        <w:t>nature of major Arab water sources requires inter-state cooperation</w:t>
      </w:r>
      <w:r w:rsidRPr="00627D3A">
        <w:rPr>
          <w:sz w:val="16"/>
        </w:rPr>
        <w:t xml:space="preserve">. </w:t>
      </w:r>
      <w:r w:rsidRPr="00627D3A">
        <w:rPr>
          <w:rStyle w:val="StyleUnderline"/>
        </w:rPr>
        <w:t>The water flowing from the Tigris and Euphrates rivers is crucial for Turkey, Syria and Iraq</w:t>
      </w:r>
      <w:r w:rsidRPr="00627D3A">
        <w:rPr>
          <w:sz w:val="16"/>
        </w:rPr>
        <w:t xml:space="preserve">. Syria obtains approximately 80% of its renewable water resources from the Euphrates while nearly all of Iraq’s renewable water resources come from those rivers. However, before reaching either country, Turkey’s ongoing Southeast Anatolia Project (GAP), a series of 22 dams and 19 hydropower plants, extracts water from both rivers to augment its arable land and agricultural output and provide electricity for the nation. Water that does make it downstream to Syria and Iraq is higher in salinity due to prior upstream usage. To date, water sharing between the three neighbors has been dealt with bilaterally and has caused tensions over the supply and quality of water in the Euphrates basin. Any sustainable solution will necessitate multilateral action that recognizes the importance of the water source to all three riparian nations. </w:t>
      </w:r>
      <w:r w:rsidRPr="00627D3A">
        <w:rPr>
          <w:rStyle w:val="StyleUnderline"/>
        </w:rPr>
        <w:t xml:space="preserve">Cooperation between Jordan and Saudi Arabia is necessary to manage water withdrawals from the </w:t>
      </w:r>
      <w:proofErr w:type="spellStart"/>
      <w:r w:rsidRPr="00627D3A">
        <w:rPr>
          <w:rStyle w:val="StyleUnderline"/>
        </w:rPr>
        <w:t>Disi</w:t>
      </w:r>
      <w:proofErr w:type="spellEnd"/>
      <w:r w:rsidRPr="00627D3A">
        <w:rPr>
          <w:sz w:val="16"/>
        </w:rPr>
        <w:t xml:space="preserve"> (</w:t>
      </w:r>
      <w:proofErr w:type="spellStart"/>
      <w:r w:rsidRPr="00627D3A">
        <w:rPr>
          <w:sz w:val="16"/>
        </w:rPr>
        <w:t>Saq</w:t>
      </w:r>
      <w:proofErr w:type="spellEnd"/>
      <w:r w:rsidRPr="00627D3A">
        <w:rPr>
          <w:sz w:val="16"/>
        </w:rPr>
        <w:t xml:space="preserve">) </w:t>
      </w:r>
      <w:r w:rsidRPr="00627D3A">
        <w:rPr>
          <w:rStyle w:val="StyleUnderline"/>
        </w:rPr>
        <w:t>aquifer</w:t>
      </w:r>
      <w:r w:rsidRPr="00627D3A">
        <w:rPr>
          <w:sz w:val="16"/>
        </w:rPr>
        <w:t xml:space="preserve"> that straddles the Saudi-Jordanian border. There is little communication between the two states regarding the amount of water being drawn from the aquifer. Jordan’s </w:t>
      </w:r>
      <w:proofErr w:type="spellStart"/>
      <w:r w:rsidRPr="00627D3A">
        <w:rPr>
          <w:sz w:val="16"/>
        </w:rPr>
        <w:t>Disi</w:t>
      </w:r>
      <w:proofErr w:type="spellEnd"/>
      <w:r w:rsidRPr="00627D3A">
        <w:rPr>
          <w:sz w:val="16"/>
        </w:rPr>
        <w:t xml:space="preserve"> Water Conveyance Project will pump water from the shared aquifer to its capital, Amman. Proper management of the aquifer’s water supply requires the close cooperation of both Jordan and Saudi Arabia</w:t>
      </w:r>
      <w:r w:rsidRPr="00627D3A">
        <w:rPr>
          <w:rStyle w:val="StyleUnderline"/>
        </w:rPr>
        <w:t xml:space="preserve">. Similar opportunities for cooperation exist for Jordan and Israel to </w:t>
      </w:r>
      <w:hyperlink r:id="rId20" w:history="1">
        <w:r w:rsidRPr="00627D3A">
          <w:rPr>
            <w:rStyle w:val="StyleUnderline"/>
          </w:rPr>
          <w:t>address</w:t>
        </w:r>
      </w:hyperlink>
      <w:r w:rsidRPr="00627D3A">
        <w:rPr>
          <w:rStyle w:val="StyleUnderline"/>
        </w:rPr>
        <w:t xml:space="preserve"> the declining Dead Sea water level</w:t>
      </w:r>
      <w:r w:rsidRPr="00627D3A">
        <w:rPr>
          <w:sz w:val="16"/>
        </w:rPr>
        <w:t xml:space="preserve">. </w:t>
      </w:r>
      <w:r w:rsidRPr="00627D3A">
        <w:rPr>
          <w:rStyle w:val="StyleUnderline"/>
        </w:rPr>
        <w:t xml:space="preserve">The resources of the mountain aquifer in </w:t>
      </w:r>
      <w:hyperlink r:id="rId21" w:history="1">
        <w:r w:rsidRPr="00627D3A">
          <w:rPr>
            <w:rStyle w:val="StyleUnderline"/>
          </w:rPr>
          <w:t>the West Bank</w:t>
        </w:r>
      </w:hyperlink>
      <w:r w:rsidRPr="00627D3A">
        <w:rPr>
          <w:rStyle w:val="StyleUnderline"/>
        </w:rPr>
        <w:t xml:space="preserve"> offer Israelis and Palestinians a chance to work jointly to moderate withdrawals from the aquifer.</w:t>
      </w:r>
      <w:r w:rsidRPr="00627D3A">
        <w:rPr>
          <w:sz w:val="16"/>
        </w:rPr>
        <w:t xml:space="preserve"> Water scarcity in the Middle East will undoubtedly persist and even worsen in the coming decades. Ineffectual management of shared water resources could lead to an escalation of tensions in the region. However, with proper resolve and foresight, </w:t>
      </w:r>
      <w:r w:rsidRPr="00627D3A">
        <w:rPr>
          <w:rStyle w:val="StyleUnderline"/>
        </w:rPr>
        <w:t>wars waged over water can be avoided. Regional and international cooperation efforts can mitigate tensions</w:t>
      </w:r>
      <w:r w:rsidRPr="00627D3A">
        <w:rPr>
          <w:sz w:val="16"/>
        </w:rPr>
        <w:t xml:space="preserve"> caused by the increasing demand and dwindling supply of water in addition to securing water resources for future generations. </w:t>
      </w:r>
    </w:p>
    <w:p w:rsidR="009521AC" w:rsidRDefault="009521AC" w:rsidP="00BE2244">
      <w:pPr>
        <w:spacing w:after="0"/>
      </w:pPr>
    </w:p>
    <w:p w:rsidR="00DB39CD" w:rsidRPr="00A5151B" w:rsidRDefault="00DB39CD" w:rsidP="00BE2244">
      <w:pPr>
        <w:spacing w:after="0"/>
        <w:rPr>
          <w:b/>
        </w:rPr>
      </w:pPr>
      <w:r w:rsidRPr="00A5151B">
        <w:rPr>
          <w:b/>
        </w:rPr>
        <w:t>Nuclear war</w:t>
      </w:r>
    </w:p>
    <w:p w:rsidR="00DB39CD" w:rsidRDefault="00DB39CD" w:rsidP="00BE2244">
      <w:pPr>
        <w:spacing w:after="0"/>
      </w:pPr>
      <w:proofErr w:type="spellStart"/>
      <w:r w:rsidRPr="00A5151B">
        <w:rPr>
          <w:b/>
        </w:rPr>
        <w:t>Hilsman</w:t>
      </w:r>
      <w:proofErr w:type="spellEnd"/>
      <w:r w:rsidRPr="00A5151B">
        <w:rPr>
          <w:b/>
        </w:rPr>
        <w:t xml:space="preserve"> 99</w:t>
      </w:r>
      <w:r w:rsidR="009C2363">
        <w:t xml:space="preserve"> – Ph.D. Political Science, Major in </w:t>
      </w:r>
      <w:r w:rsidR="00A5151B">
        <w:t xml:space="preserve">Army </w:t>
      </w:r>
      <w:r>
        <w:t>(</w:t>
      </w:r>
      <w:r w:rsidR="009C2363">
        <w:t xml:space="preserve">Roger, </w:t>
      </w:r>
      <w:r>
        <w:t xml:space="preserve">“From Nuclear Military Strategy to a World </w:t>
      </w:r>
      <w:proofErr w:type="gramStart"/>
      <w:r>
        <w:t>Without</w:t>
      </w:r>
      <w:proofErr w:type="gramEnd"/>
      <w:r>
        <w:t xml:space="preserve"> War: A History and a Proposal”, Google Books, pg. 281, </w:t>
      </w:r>
      <w:proofErr w:type="spellStart"/>
      <w:r>
        <w:t>RSpec</w:t>
      </w:r>
      <w:proofErr w:type="spellEnd"/>
      <w:r>
        <w:t>)</w:t>
      </w:r>
    </w:p>
    <w:p w:rsidR="00DB39CD" w:rsidRPr="00A5151B" w:rsidRDefault="00DB39CD" w:rsidP="00BE2244">
      <w:pPr>
        <w:spacing w:after="0"/>
        <w:rPr>
          <w:sz w:val="16"/>
        </w:rPr>
      </w:pPr>
      <w:r w:rsidRPr="00A5151B">
        <w:rPr>
          <w:rStyle w:val="StyleUnderline"/>
        </w:rPr>
        <w:t>In the Middle East</w:t>
      </w:r>
      <w:r w:rsidRPr="00A5151B">
        <w:rPr>
          <w:sz w:val="16"/>
        </w:rPr>
        <w:t xml:space="preserve">, </w:t>
      </w:r>
      <w:r w:rsidRPr="00A5151B">
        <w:rPr>
          <w:rStyle w:val="StyleUnderline"/>
        </w:rPr>
        <w:t xml:space="preserve">Israel has </w:t>
      </w:r>
      <w:r w:rsidR="00A5151B">
        <w:rPr>
          <w:rStyle w:val="StyleUnderline"/>
        </w:rPr>
        <w:t>a</w:t>
      </w:r>
      <w:r w:rsidRPr="00A5151B">
        <w:rPr>
          <w:sz w:val="16"/>
        </w:rPr>
        <w:t xml:space="preserve"> </w:t>
      </w:r>
      <w:r w:rsidRPr="00A5151B">
        <w:rPr>
          <w:rStyle w:val="StyleUnderline"/>
        </w:rPr>
        <w:t>stockpile</w:t>
      </w:r>
      <w:r w:rsidRPr="00A5151B">
        <w:rPr>
          <w:sz w:val="16"/>
        </w:rPr>
        <w:t xml:space="preserve"> </w:t>
      </w:r>
      <w:r w:rsidRPr="00A5151B">
        <w:rPr>
          <w:rStyle w:val="StyleUnderline"/>
        </w:rPr>
        <w:t>of</w:t>
      </w:r>
      <w:r w:rsidRPr="00A5151B">
        <w:rPr>
          <w:sz w:val="16"/>
        </w:rPr>
        <w:t xml:space="preserve"> both </w:t>
      </w:r>
      <w:r w:rsidRPr="00A5151B">
        <w:rPr>
          <w:rStyle w:val="StyleUnderline"/>
        </w:rPr>
        <w:t>nuclear warheads and the missiles</w:t>
      </w:r>
      <w:r w:rsidRPr="00A5151B">
        <w:rPr>
          <w:sz w:val="16"/>
        </w:rPr>
        <w:t xml:space="preserve"> </w:t>
      </w:r>
      <w:r w:rsidRPr="00A5151B">
        <w:rPr>
          <w:rStyle w:val="StyleUnderline"/>
        </w:rPr>
        <w:t>to deliver</w:t>
      </w:r>
      <w:r w:rsidRPr="00A5151B">
        <w:rPr>
          <w:sz w:val="16"/>
        </w:rPr>
        <w:t xml:space="preserve"> them </w:t>
      </w:r>
      <w:r w:rsidRPr="00A5151B">
        <w:rPr>
          <w:rStyle w:val="StyleUnderline"/>
        </w:rPr>
        <w:t>anywhere in the immediate vicinity</w:t>
      </w:r>
      <w:r w:rsidRPr="00A5151B">
        <w:rPr>
          <w:sz w:val="16"/>
        </w:rPr>
        <w:t xml:space="preserve">. </w:t>
      </w:r>
      <w:r w:rsidRPr="00A5151B">
        <w:rPr>
          <w:rStyle w:val="StyleUnderline"/>
        </w:rPr>
        <w:t>The danger is a war between Israel and the Arab world that goes so badly that Israel</w:t>
      </w:r>
      <w:r w:rsidRPr="00A5151B">
        <w:rPr>
          <w:sz w:val="16"/>
        </w:rPr>
        <w:t xml:space="preserve"> begins to believe it will be engulfed. In such circumstances, Israel </w:t>
      </w:r>
      <w:r w:rsidRPr="00A5151B">
        <w:rPr>
          <w:rStyle w:val="StyleUnderline"/>
        </w:rPr>
        <w:t>might</w:t>
      </w:r>
      <w:r w:rsidRPr="00A5151B">
        <w:rPr>
          <w:sz w:val="16"/>
        </w:rPr>
        <w:t xml:space="preserve"> well exercise the “Samson option” and </w:t>
      </w:r>
      <w:r w:rsidRPr="00A5151B">
        <w:rPr>
          <w:rStyle w:val="StyleUnderline"/>
        </w:rPr>
        <w:t>bring the whole of the Middle East tumbling down</w:t>
      </w:r>
      <w:r w:rsidRPr="00A5151B">
        <w:rPr>
          <w:sz w:val="16"/>
        </w:rPr>
        <w:t xml:space="preserve">. However, the handshake between Arab and Israeli leaders on the White House lawn and subsequent negotiations between Israel and the Palestinians, although disappointing, have helped to quiet such fears and so has the fact that both sides clearly understand just how horrendous the consequences would be if </w:t>
      </w:r>
      <w:r w:rsidRPr="00A5151B">
        <w:rPr>
          <w:rStyle w:val="StyleUnderline"/>
        </w:rPr>
        <w:t>events spiral out of control</w:t>
      </w:r>
      <w:r w:rsidRPr="00A5151B">
        <w:rPr>
          <w:sz w:val="16"/>
        </w:rPr>
        <w:t xml:space="preserve">. But these and other </w:t>
      </w:r>
      <w:r w:rsidRPr="00A5151B">
        <w:rPr>
          <w:rStyle w:val="StyleUnderline"/>
        </w:rPr>
        <w:t>tensions in the Middle East can easily turn into small wars that have the potential for escalating into</w:t>
      </w:r>
      <w:r w:rsidRPr="00A5151B">
        <w:rPr>
          <w:sz w:val="16"/>
        </w:rPr>
        <w:t xml:space="preserve"> something that is much, much more serious, including </w:t>
      </w:r>
      <w:r w:rsidRPr="00A5151B">
        <w:rPr>
          <w:rStyle w:val="StyleUnderline"/>
        </w:rPr>
        <w:t>nuclear war</w:t>
      </w:r>
      <w:r w:rsidRPr="00A5151B">
        <w:rPr>
          <w:sz w:val="16"/>
        </w:rPr>
        <w:t xml:space="preserve"> itself.</w:t>
      </w:r>
    </w:p>
    <w:p w:rsidR="00DB39CD" w:rsidRDefault="00DB39CD" w:rsidP="00BE2244">
      <w:pPr>
        <w:spacing w:after="0"/>
      </w:pPr>
    </w:p>
    <w:p w:rsidR="00DB39CD" w:rsidRDefault="00DB39CD" w:rsidP="00BE2244">
      <w:pPr>
        <w:spacing w:after="0"/>
      </w:pPr>
    </w:p>
    <w:p w:rsidR="00DB39CD" w:rsidRDefault="00DB39CD" w:rsidP="00BE2244">
      <w:pPr>
        <w:spacing w:after="0"/>
      </w:pPr>
    </w:p>
    <w:p w:rsidR="00DB39CD" w:rsidRPr="009521AC" w:rsidRDefault="00DB39CD" w:rsidP="00BE2244">
      <w:pPr>
        <w:spacing w:after="0"/>
      </w:pPr>
    </w:p>
    <w:p w:rsidR="007940D2" w:rsidRDefault="006A74DB" w:rsidP="00BE2244">
      <w:pPr>
        <w:pStyle w:val="Heading1"/>
        <w:spacing w:before="0"/>
      </w:pPr>
      <w:r>
        <w:t>--</w:t>
      </w:r>
      <w:r w:rsidR="00497B97">
        <w:t>indo-</w:t>
      </w:r>
      <w:proofErr w:type="spellStart"/>
      <w:r w:rsidR="00497B97">
        <w:t>pak</w:t>
      </w:r>
      <w:proofErr w:type="spellEnd"/>
      <w:r w:rsidR="00497B97">
        <w:t xml:space="preserve"> war</w:t>
      </w:r>
    </w:p>
    <w:p w:rsidR="00497B97" w:rsidRDefault="00497B97" w:rsidP="00BE2244">
      <w:pPr>
        <w:spacing w:after="0"/>
        <w:rPr>
          <w:b/>
        </w:rPr>
      </w:pPr>
    </w:p>
    <w:p w:rsidR="00D04948" w:rsidRDefault="00497B97" w:rsidP="00BE2244">
      <w:pPr>
        <w:spacing w:after="0"/>
        <w:rPr>
          <w:b/>
        </w:rPr>
      </w:pPr>
      <w:r>
        <w:rPr>
          <w:b/>
        </w:rPr>
        <w:t>Water scarcity fos</w:t>
      </w:r>
      <w:r w:rsidR="00D04948">
        <w:rPr>
          <w:b/>
        </w:rPr>
        <w:t xml:space="preserve">ters South Asian cooperation </w:t>
      </w:r>
      <w:r w:rsidR="00947914">
        <w:rPr>
          <w:b/>
        </w:rPr>
        <w:t xml:space="preserve">that prevents regional mistrust </w:t>
      </w:r>
      <w:r w:rsidR="00D04948">
        <w:rPr>
          <w:b/>
        </w:rPr>
        <w:t>– that solves</w:t>
      </w:r>
      <w:r w:rsidR="00947914">
        <w:rPr>
          <w:b/>
        </w:rPr>
        <w:t xml:space="preserve"> back the impact</w:t>
      </w:r>
    </w:p>
    <w:p w:rsidR="007940D2" w:rsidRDefault="007940D2" w:rsidP="00BE2244">
      <w:pPr>
        <w:spacing w:after="0"/>
      </w:pPr>
      <w:proofErr w:type="spellStart"/>
      <w:r w:rsidRPr="00497B97">
        <w:rPr>
          <w:b/>
        </w:rPr>
        <w:t>Mortensson</w:t>
      </w:r>
      <w:proofErr w:type="spellEnd"/>
      <w:r w:rsidRPr="00497B97">
        <w:rPr>
          <w:b/>
        </w:rPr>
        <w:t xml:space="preserve"> and </w:t>
      </w:r>
      <w:proofErr w:type="spellStart"/>
      <w:r w:rsidRPr="00497B97">
        <w:rPr>
          <w:b/>
        </w:rPr>
        <w:t>Pastorelli</w:t>
      </w:r>
      <w:proofErr w:type="spellEnd"/>
      <w:r w:rsidRPr="00497B97">
        <w:rPr>
          <w:b/>
        </w:rPr>
        <w:t xml:space="preserve"> 1/16</w:t>
      </w:r>
      <w:r>
        <w:t>/14 (</w:t>
      </w:r>
      <w:proofErr w:type="spellStart"/>
      <w:r>
        <w:t>Ebba</w:t>
      </w:r>
      <w:proofErr w:type="spellEnd"/>
      <w:r>
        <w:t xml:space="preserve"> – Project Manager of South Asia for Institute for Security and Development Policy, LL.M, and Silvia –</w:t>
      </w:r>
      <w:r w:rsidR="001B1BA1">
        <w:t xml:space="preserve"> Junior Researcher at the European Institute for Asian Studies, Master’s Degree in European Governance, Bachelor’s Degree in International Relations and Diplomacy</w:t>
      </w:r>
      <w:r>
        <w:t xml:space="preserve">, </w:t>
      </w:r>
      <w:r w:rsidR="00497B97">
        <w:t xml:space="preserve">“South Asia taps into water cooperation”, </w:t>
      </w:r>
      <w:hyperlink r:id="rId22" w:history="1">
        <w:r w:rsidR="00497B97" w:rsidRPr="00E46239">
          <w:rPr>
            <w:rStyle w:val="Hyperlink"/>
          </w:rPr>
          <w:t>http://www.atimes.com/atimes/South_Asia/SOU-02-160114.html</w:t>
        </w:r>
      </w:hyperlink>
      <w:r w:rsidR="00497B97">
        <w:t xml:space="preserve">, </w:t>
      </w:r>
      <w:proofErr w:type="spellStart"/>
      <w:r w:rsidR="00497B97">
        <w:t>RSpec</w:t>
      </w:r>
      <w:proofErr w:type="spellEnd"/>
      <w:r w:rsidR="00497B97">
        <w:t>)</w:t>
      </w:r>
    </w:p>
    <w:p w:rsidR="007940D2" w:rsidRDefault="007940D2" w:rsidP="00BE2244">
      <w:pPr>
        <w:spacing w:after="0"/>
        <w:rPr>
          <w:sz w:val="16"/>
        </w:rPr>
      </w:pPr>
      <w:r w:rsidRPr="00D04948">
        <w:rPr>
          <w:rStyle w:val="StyleUnderline"/>
        </w:rPr>
        <w:t>The countries of South Asia are facing increased challenges regarding the availability</w:t>
      </w:r>
      <w:r w:rsidRPr="00D04948">
        <w:rPr>
          <w:sz w:val="16"/>
        </w:rPr>
        <w:t xml:space="preserve"> and quality </w:t>
      </w:r>
      <w:r w:rsidRPr="00D04948">
        <w:rPr>
          <w:rStyle w:val="StyleUnderline"/>
        </w:rPr>
        <w:t xml:space="preserve">of </w:t>
      </w:r>
      <w:hyperlink r:id="rId23" w:history="1">
        <w:r w:rsidRPr="00D04948">
          <w:rPr>
            <w:rStyle w:val="StyleUnderline"/>
          </w:rPr>
          <w:t>water supplies</w:t>
        </w:r>
      </w:hyperlink>
      <w:r w:rsidRPr="00D04948">
        <w:rPr>
          <w:sz w:val="16"/>
        </w:rPr>
        <w:t>, exacerbated by a lack of cooperation between countries that fuels tensions instead of seeing their shared water resources as an</w:t>
      </w:r>
      <w:r w:rsidR="001B1BA1" w:rsidRPr="00D04948">
        <w:rPr>
          <w:sz w:val="16"/>
        </w:rPr>
        <w:t xml:space="preserve"> </w:t>
      </w:r>
      <w:hyperlink r:id="rId24" w:history="1">
        <w:r w:rsidRPr="00D04948">
          <w:rPr>
            <w:rStyle w:val="Hyperlink"/>
            <w:sz w:val="16"/>
          </w:rPr>
          <w:t>opportunity</w:t>
        </w:r>
      </w:hyperlink>
      <w:r w:rsidRPr="00D04948">
        <w:rPr>
          <w:sz w:val="16"/>
        </w:rPr>
        <w:t xml:space="preserve"> for joint development and management. Recent </w:t>
      </w:r>
      <w:r w:rsidRPr="00D04948">
        <w:rPr>
          <w:rStyle w:val="StyleUnderline"/>
        </w:rPr>
        <w:t>developments are more auspicious in this regard with the formation of two sub-regional alliances that may herald greater regional cooperation</w:t>
      </w:r>
      <w:r w:rsidRPr="00D04948">
        <w:rPr>
          <w:sz w:val="16"/>
        </w:rPr>
        <w:t xml:space="preserve">, though Pakistan is conspicuous by its absence from these new relationships. </w:t>
      </w:r>
      <w:r w:rsidRPr="00D04948">
        <w:rPr>
          <w:rStyle w:val="StyleUnderline"/>
        </w:rPr>
        <w:t>Water is of pressing concern for the countries of South Asia</w:t>
      </w:r>
      <w:r w:rsidRPr="00D04948">
        <w:rPr>
          <w:sz w:val="16"/>
        </w:rPr>
        <w:t xml:space="preserve">. Population growth, rapid urbanization, and the prospect of climate change are placing huge strains on both water accessibility and quality, with </w:t>
      </w:r>
      <w:hyperlink r:id="rId25" w:history="1">
        <w:r w:rsidRPr="00D04948">
          <w:rPr>
            <w:rStyle w:val="Hyperlink"/>
            <w:sz w:val="16"/>
          </w:rPr>
          <w:t>household</w:t>
        </w:r>
      </w:hyperlink>
      <w:r w:rsidRPr="00D04948">
        <w:rPr>
          <w:sz w:val="16"/>
        </w:rPr>
        <w:t xml:space="preserve"> water security classified as "hazardous" by the "Asian Water Development Outlook 2013", a report from the Asian Development Bank. Exacerbating these challenges and the inadequacies of existing domestic water policies is South Asia's trans-boundary hydrological legacy, which fuels tensions between countries and, in turn, has thwarted the potential for joint water management when precisely such is required to judiciously exploit hydropower, better control risks such as flooding, and allay downstream concerns over water availability and contamination. Epitomizing the state of affairs is that of the friction between India and Pakistan over the Indus, one of the region's main rivers: the former's upper riparian position is seen as a threat by Pakistan to the </w:t>
      </w:r>
      <w:hyperlink r:id="rId26" w:history="1">
        <w:r w:rsidRPr="00D04948">
          <w:rPr>
            <w:rStyle w:val="Hyperlink"/>
            <w:sz w:val="16"/>
          </w:rPr>
          <w:t>free flow</w:t>
        </w:r>
      </w:hyperlink>
      <w:r w:rsidRPr="00D04948">
        <w:rPr>
          <w:sz w:val="16"/>
        </w:rPr>
        <w:t xml:space="preserve"> of water, while India feels constrained by Pakistan, as a downstream user, in developing hydropower. Although </w:t>
      </w:r>
      <w:r w:rsidRPr="00D04948">
        <w:rPr>
          <w:rStyle w:val="StyleUnderline"/>
        </w:rPr>
        <w:t>bilateral treaties have been signed</w:t>
      </w:r>
      <w:r w:rsidRPr="00D04948">
        <w:rPr>
          <w:sz w:val="16"/>
        </w:rPr>
        <w:t xml:space="preserve"> between countries - most notably, the 1960 India-Pakistan Indus River Treaty and the 1996 India-Bangladesh Ganges River Treaty - this has not prevented the emergence of disputes: Pakistan took India to the International Court of Arbitration (ICA) in 2010 over the </w:t>
      </w:r>
      <w:proofErr w:type="spellStart"/>
      <w:r w:rsidRPr="00D04948">
        <w:rPr>
          <w:sz w:val="16"/>
        </w:rPr>
        <w:t>Kishanganga</w:t>
      </w:r>
      <w:proofErr w:type="spellEnd"/>
      <w:r w:rsidRPr="00D04948">
        <w:rPr>
          <w:sz w:val="16"/>
        </w:rPr>
        <w:t xml:space="preserve"> hydropower project in Jammu &amp; Kashmir (the ICA ruled in favor of India in December 2013); while Bangladesh has similarly objected to an Indian hydropower project in Meghalaya, arguing that the dams could affect its water flow. </w:t>
      </w:r>
      <w:r w:rsidRPr="00D04948">
        <w:rPr>
          <w:rStyle w:val="StyleUnderline"/>
        </w:rPr>
        <w:t xml:space="preserve">Relations between countries in South Asia have traditionally been beset by mistrust and </w:t>
      </w:r>
      <w:proofErr w:type="gramStart"/>
      <w:r w:rsidRPr="00D04948">
        <w:rPr>
          <w:rStyle w:val="StyleUnderline"/>
        </w:rPr>
        <w:t>rivalry</w:t>
      </w:r>
      <w:r w:rsidRPr="00D04948">
        <w:rPr>
          <w:sz w:val="16"/>
        </w:rPr>
        <w:t>,</w:t>
      </w:r>
      <w:proofErr w:type="gramEnd"/>
      <w:r w:rsidRPr="00D04948">
        <w:rPr>
          <w:sz w:val="16"/>
        </w:rPr>
        <w:t xml:space="preserve"> with water no exception in this regard, coming under their respective national security strategies rather than viewed as a resource for joint </w:t>
      </w:r>
      <w:hyperlink r:id="rId27" w:history="1">
        <w:r w:rsidRPr="00D04948">
          <w:rPr>
            <w:rStyle w:val="Hyperlink"/>
            <w:sz w:val="16"/>
          </w:rPr>
          <w:t>management</w:t>
        </w:r>
      </w:hyperlink>
      <w:r w:rsidRPr="00D04948">
        <w:rPr>
          <w:sz w:val="16"/>
        </w:rPr>
        <w:t xml:space="preserve"> and development. Failure to cooperate thus not only contributes to inter-state tensions, but also decrease the prospects for growth and prosperity in the region. In spite of this, recent events may signal a much needed shift in focus toward greater regional cooperation. </w:t>
      </w:r>
      <w:r w:rsidRPr="00D04948">
        <w:rPr>
          <w:rStyle w:val="StyleUnderline"/>
        </w:rPr>
        <w:t>In April 2013, two sub-regional alliances were formed with the aim of cooperating over water resource management and hydropower</w:t>
      </w:r>
      <w:r w:rsidRPr="00D04948">
        <w:rPr>
          <w:sz w:val="16"/>
        </w:rPr>
        <w:t xml:space="preserve">. One alliance is composed of Nepal, India, and Bangladesh for collaboration over the Ganges. The other alliance, of Bangladesh, India, and Bhutan, is joining forces for electricity production from the trans-boundary waters of the Brahmaputra. </w:t>
      </w:r>
      <w:r w:rsidRPr="00D04948">
        <w:rPr>
          <w:rStyle w:val="StyleUnderline"/>
        </w:rPr>
        <w:t>Despite the conspicuous absence of an "alliance" containing both Pakistan and India, these alliances may nonetheless herald a change in thinking on how their shared water resources are managed</w:t>
      </w:r>
      <w:r w:rsidRPr="00D04948">
        <w:rPr>
          <w:sz w:val="16"/>
        </w:rPr>
        <w:t xml:space="preserve"> - </w:t>
      </w:r>
      <w:r w:rsidRPr="00D04948">
        <w:rPr>
          <w:rStyle w:val="StyleUnderline"/>
        </w:rPr>
        <w:t>with a shift</w:t>
      </w:r>
      <w:r w:rsidRPr="00D04948">
        <w:rPr>
          <w:sz w:val="16"/>
        </w:rPr>
        <w:t xml:space="preserve"> from national policies or bilateral agreements </w:t>
      </w:r>
      <w:r w:rsidRPr="00D04948">
        <w:rPr>
          <w:rStyle w:val="StyleUnderline"/>
        </w:rPr>
        <w:t>to a more integrated regional policy on water resource sharing</w:t>
      </w:r>
      <w:r w:rsidRPr="00D04948">
        <w:rPr>
          <w:sz w:val="16"/>
        </w:rPr>
        <w:t xml:space="preserve">. The countries of </w:t>
      </w:r>
      <w:r w:rsidRPr="00D04948">
        <w:rPr>
          <w:rStyle w:val="StyleUnderline"/>
        </w:rPr>
        <w:t>South Asia stand to benefit from common development strategies</w:t>
      </w:r>
      <w:r w:rsidRPr="00D04948">
        <w:rPr>
          <w:sz w:val="16"/>
        </w:rPr>
        <w:t xml:space="preserve"> in regard to trans-boundary waters, rather than seeing them only as a security challenge. </w:t>
      </w:r>
      <w:r w:rsidRPr="00D04948">
        <w:rPr>
          <w:rStyle w:val="StyleUnderline"/>
        </w:rPr>
        <w:t xml:space="preserve">Such a "win-win" development-focused approach would not </w:t>
      </w:r>
      <w:r w:rsidRPr="00D04948">
        <w:rPr>
          <w:sz w:val="16"/>
        </w:rPr>
        <w:t>only</w:t>
      </w:r>
      <w:r w:rsidRPr="00D04948">
        <w:rPr>
          <w:rStyle w:val="StyleUnderline"/>
        </w:rPr>
        <w:t xml:space="preserve"> lead to enhanced cooperation and improve trust-building</w:t>
      </w:r>
      <w:r w:rsidRPr="00D04948">
        <w:rPr>
          <w:sz w:val="16"/>
        </w:rPr>
        <w:t xml:space="preserve">, but also contribute to greater economic and human development. While it is not yet clear to what extent the recently formed alliances are symptomatic of a change in how water resources are viewed, most significantly in India, evidence from the latest studies on global water resources and the Asian Water Development Outlooks shows that South Asia has few policy options for the future of its water resources. The countries of the region bear many similarities in terms of environment, social conditions, and development needs. </w:t>
      </w:r>
      <w:r w:rsidRPr="00D04948">
        <w:rPr>
          <w:rStyle w:val="StyleUnderline"/>
        </w:rPr>
        <w:t>Cooperation</w:t>
      </w:r>
      <w:r w:rsidRPr="00D04948">
        <w:rPr>
          <w:sz w:val="16"/>
        </w:rPr>
        <w:t xml:space="preserve"> and sharing of data </w:t>
      </w:r>
      <w:r w:rsidRPr="00D04948">
        <w:rPr>
          <w:rStyle w:val="StyleUnderline"/>
        </w:rPr>
        <w:t>could lead to early flood warnings and improved drought resilience</w:t>
      </w:r>
      <w:r w:rsidRPr="00D04948">
        <w:rPr>
          <w:sz w:val="16"/>
        </w:rPr>
        <w:t xml:space="preserve">; </w:t>
      </w:r>
      <w:r w:rsidRPr="00D04948">
        <w:rPr>
          <w:rStyle w:val="StyleUnderline"/>
        </w:rPr>
        <w:t>hydropower</w:t>
      </w:r>
      <w:r w:rsidRPr="00D04948">
        <w:rPr>
          <w:sz w:val="16"/>
        </w:rPr>
        <w:t xml:space="preserve"> for electricity can be utilized by all states which would have a positive impact on economic growth and improving people's livelihoods; and monitoring water quality and availability will improve </w:t>
      </w:r>
      <w:r w:rsidRPr="00D04948">
        <w:rPr>
          <w:rStyle w:val="StyleUnderline"/>
        </w:rPr>
        <w:t>sanitation</w:t>
      </w:r>
      <w:r w:rsidRPr="00D04948">
        <w:rPr>
          <w:sz w:val="16"/>
        </w:rPr>
        <w:t xml:space="preserve"> and better meet downstream demands. Trans-boundary waters are often considered in terms of conflict, but such </w:t>
      </w:r>
      <w:r w:rsidRPr="00D04948">
        <w:rPr>
          <w:rStyle w:val="StyleUnderline"/>
        </w:rPr>
        <w:t>waters also necessitate cooperation and harbor potential for mutual development</w:t>
      </w:r>
      <w:r w:rsidRPr="00D04948">
        <w:rPr>
          <w:sz w:val="16"/>
        </w:rPr>
        <w:t xml:space="preserve">. Indeed, reframing the issue of water in a more development-focused context would have the positive effect of easing cooperation between South Asian states - so lowering the risk of becoming gridlocked by highly sensitive security issues - and help them focus on their shared priorities. </w:t>
      </w:r>
      <w:r w:rsidRPr="00D04948">
        <w:rPr>
          <w:rStyle w:val="StyleUnderline"/>
        </w:rPr>
        <w:t>The newly formed alliance</w:t>
      </w:r>
      <w:r w:rsidRPr="00D04948">
        <w:rPr>
          <w:sz w:val="16"/>
        </w:rPr>
        <w:t xml:space="preserve"> between India, Bangladesh and Nepal could be a sign that South Asia </w:t>
      </w:r>
      <w:r w:rsidRPr="00D04948">
        <w:rPr>
          <w:rStyle w:val="StyleUnderline"/>
        </w:rPr>
        <w:t>is moving</w:t>
      </w:r>
      <w:r w:rsidRPr="00D04948">
        <w:rPr>
          <w:sz w:val="16"/>
        </w:rPr>
        <w:t xml:space="preserve"> in the right direction, with the initial sub-regional steps that go </w:t>
      </w:r>
      <w:r w:rsidRPr="00D04948">
        <w:rPr>
          <w:rStyle w:val="StyleUnderline"/>
        </w:rPr>
        <w:t>beyond</w:t>
      </w:r>
      <w:r w:rsidRPr="00D04948">
        <w:rPr>
          <w:sz w:val="16"/>
        </w:rPr>
        <w:t xml:space="preserve"> the </w:t>
      </w:r>
      <w:r w:rsidRPr="00D04948">
        <w:rPr>
          <w:rStyle w:val="StyleUnderline"/>
        </w:rPr>
        <w:t>usual</w:t>
      </w:r>
      <w:r w:rsidRPr="00D04948">
        <w:rPr>
          <w:sz w:val="16"/>
        </w:rPr>
        <w:t xml:space="preserve"> bilateral </w:t>
      </w:r>
      <w:r w:rsidRPr="00D04948">
        <w:rPr>
          <w:rStyle w:val="StyleUnderline"/>
        </w:rPr>
        <w:t>agreements</w:t>
      </w:r>
      <w:r w:rsidRPr="00D04948">
        <w:rPr>
          <w:sz w:val="16"/>
        </w:rPr>
        <w:t xml:space="preserve">. Although Pakistan's absence from such agreements makes it impossible to talk of a real regional development, such alliances are nevertheless to be welcomed. Indeed if these </w:t>
      </w:r>
      <w:r w:rsidRPr="00D04948">
        <w:rPr>
          <w:rStyle w:val="StyleUnderline"/>
        </w:rPr>
        <w:t>alliances</w:t>
      </w:r>
      <w:r w:rsidRPr="00D04948">
        <w:rPr>
          <w:sz w:val="16"/>
        </w:rPr>
        <w:t xml:space="preserve"> will be at least partially successful, they </w:t>
      </w:r>
      <w:r w:rsidRPr="00D04948">
        <w:rPr>
          <w:rStyle w:val="StyleUnderline"/>
        </w:rPr>
        <w:t>will</w:t>
      </w:r>
      <w:r w:rsidRPr="00D04948">
        <w:rPr>
          <w:sz w:val="16"/>
        </w:rPr>
        <w:t xml:space="preserve"> raise hopes for the </w:t>
      </w:r>
      <w:r w:rsidRPr="00D04948">
        <w:rPr>
          <w:rStyle w:val="StyleUnderline"/>
        </w:rPr>
        <w:t>involve</w:t>
      </w:r>
      <w:r w:rsidRPr="00D04948">
        <w:rPr>
          <w:sz w:val="16"/>
        </w:rPr>
        <w:t xml:space="preserve">ment of </w:t>
      </w:r>
      <w:r w:rsidRPr="00D04948">
        <w:rPr>
          <w:rStyle w:val="StyleUnderline"/>
        </w:rPr>
        <w:t>Pakistan</w:t>
      </w:r>
      <w:r w:rsidRPr="00D04948">
        <w:rPr>
          <w:sz w:val="16"/>
        </w:rPr>
        <w:t xml:space="preserve"> in more effective regional cooperation over water resources </w:t>
      </w:r>
      <w:r w:rsidRPr="00D04948">
        <w:rPr>
          <w:rStyle w:val="StyleUnderline"/>
        </w:rPr>
        <w:t>in</w:t>
      </w:r>
      <w:r w:rsidRPr="00D04948">
        <w:rPr>
          <w:sz w:val="16"/>
        </w:rPr>
        <w:t xml:space="preserve"> </w:t>
      </w:r>
      <w:r w:rsidRPr="00D04948">
        <w:rPr>
          <w:rStyle w:val="StyleUnderline"/>
        </w:rPr>
        <w:t>the future</w:t>
      </w:r>
      <w:r w:rsidRPr="00D04948">
        <w:rPr>
          <w:sz w:val="16"/>
        </w:rPr>
        <w:t xml:space="preserve">. </w:t>
      </w:r>
    </w:p>
    <w:p w:rsidR="006749B6" w:rsidRDefault="006749B6" w:rsidP="00BE2244">
      <w:pPr>
        <w:spacing w:after="0"/>
        <w:rPr>
          <w:b/>
        </w:rPr>
      </w:pPr>
    </w:p>
    <w:p w:rsidR="00893CE0" w:rsidRDefault="00893CE0" w:rsidP="00BE2244">
      <w:pPr>
        <w:spacing w:after="0"/>
        <w:rPr>
          <w:b/>
        </w:rPr>
      </w:pPr>
      <w:r w:rsidRPr="00893CE0">
        <w:rPr>
          <w:b/>
        </w:rPr>
        <w:t>That results in nuclear war</w:t>
      </w:r>
    </w:p>
    <w:p w:rsidR="00893CE0" w:rsidRPr="00893CE0" w:rsidRDefault="00893CE0" w:rsidP="00BE2244">
      <w:pPr>
        <w:spacing w:after="0"/>
      </w:pPr>
      <w:r>
        <w:rPr>
          <w:b/>
        </w:rPr>
        <w:t>Jones</w:t>
      </w:r>
      <w:r w:rsidR="00CD2EB7">
        <w:rPr>
          <w:b/>
        </w:rPr>
        <w:t xml:space="preserve"> 4</w:t>
      </w:r>
      <w:r w:rsidR="006749B6">
        <w:t xml:space="preserve"> – Expert on strategic arms control and nuclear security policy, formerly worked for the Carnegie Endowment for International Peace</w:t>
      </w:r>
      <w:r>
        <w:rPr>
          <w:b/>
        </w:rPr>
        <w:t xml:space="preserve"> </w:t>
      </w:r>
      <w:r>
        <w:t xml:space="preserve">(Rodney, “Nuclear Stability and Escalation Control in South Asia: Structural Factors”, </w:t>
      </w:r>
      <w:r w:rsidR="00CD2EB7">
        <w:t xml:space="preserve">2004, </w:t>
      </w:r>
      <w:hyperlink r:id="rId28" w:history="1">
        <w:r w:rsidRPr="00E46239">
          <w:rPr>
            <w:rStyle w:val="Hyperlink"/>
          </w:rPr>
          <w:t>http://www.stimson.org/images/uploads/research-pdfs/ESCCONTROLCHAPTER2.pdf</w:t>
        </w:r>
      </w:hyperlink>
      <w:r>
        <w:t xml:space="preserve">, </w:t>
      </w:r>
      <w:proofErr w:type="spellStart"/>
      <w:r>
        <w:t>RSpec</w:t>
      </w:r>
      <w:proofErr w:type="spellEnd"/>
      <w:r>
        <w:t>)</w:t>
      </w:r>
    </w:p>
    <w:p w:rsidR="00893CE0" w:rsidRPr="006749B6" w:rsidRDefault="00893CE0" w:rsidP="00BE2244">
      <w:pPr>
        <w:spacing w:after="0"/>
        <w:rPr>
          <w:sz w:val="16"/>
        </w:rPr>
      </w:pPr>
      <w:r w:rsidRPr="00EB5316">
        <w:rPr>
          <w:rStyle w:val="Emphasis"/>
        </w:rPr>
        <w:t>Nuclear stability</w:t>
      </w:r>
      <w:r w:rsidRPr="006749B6">
        <w:rPr>
          <w:sz w:val="16"/>
        </w:rPr>
        <w:t xml:space="preserve"> </w:t>
      </w:r>
      <w:r w:rsidRPr="006749B6">
        <w:rPr>
          <w:rStyle w:val="StyleUnderline"/>
        </w:rPr>
        <w:t>challenges</w:t>
      </w:r>
      <w:r w:rsidRPr="006749B6">
        <w:rPr>
          <w:sz w:val="16"/>
        </w:rPr>
        <w:t xml:space="preserve"> </w:t>
      </w:r>
      <w:r w:rsidRPr="006749B6">
        <w:rPr>
          <w:rStyle w:val="StyleUnderline"/>
        </w:rPr>
        <w:t xml:space="preserve">in South Asia are </w:t>
      </w:r>
      <w:r w:rsidRPr="00EB5316">
        <w:rPr>
          <w:rStyle w:val="Emphasis"/>
        </w:rPr>
        <w:t>exceptionally formidable</w:t>
      </w:r>
      <w:r w:rsidRPr="006749B6">
        <w:rPr>
          <w:sz w:val="16"/>
        </w:rPr>
        <w:t xml:space="preserve"> </w:t>
      </w:r>
      <w:r w:rsidRPr="006749B6">
        <w:rPr>
          <w:rStyle w:val="StyleUnderline"/>
        </w:rPr>
        <w:t>due</w:t>
      </w:r>
      <w:r w:rsidRPr="006749B6">
        <w:rPr>
          <w:sz w:val="16"/>
        </w:rPr>
        <w:t xml:space="preserve"> not only </w:t>
      </w:r>
      <w:r w:rsidRPr="006749B6">
        <w:rPr>
          <w:rStyle w:val="StyleUnderline"/>
        </w:rPr>
        <w:t xml:space="preserve">to the intractability of the </w:t>
      </w:r>
      <w:r w:rsidRPr="00EB5316">
        <w:rPr>
          <w:rStyle w:val="Emphasis"/>
        </w:rPr>
        <w:t>longstanding Indo-Pakistan rivalry</w:t>
      </w:r>
      <w:r w:rsidRPr="006749B6">
        <w:rPr>
          <w:sz w:val="16"/>
        </w:rPr>
        <w:t xml:space="preserve"> but also because both </w:t>
      </w:r>
      <w:r w:rsidRPr="006749B6">
        <w:rPr>
          <w:rStyle w:val="StyleUnderline"/>
        </w:rPr>
        <w:t xml:space="preserve">countries are contiguous and </w:t>
      </w:r>
      <w:r w:rsidRPr="00EB5316">
        <w:rPr>
          <w:rStyle w:val="Emphasis"/>
        </w:rPr>
        <w:t>nuclear reaction times are very short</w:t>
      </w:r>
      <w:r w:rsidRPr="006749B6">
        <w:rPr>
          <w:rStyle w:val="StyleUnderline"/>
        </w:rPr>
        <w:t>.</w:t>
      </w:r>
      <w:r w:rsidRPr="006749B6">
        <w:rPr>
          <w:sz w:val="16"/>
        </w:rPr>
        <w:t xml:space="preserve"> This essay focuses on the structural factors in the Indo-Pakistan security relationship that make it very different from what experts became accustomed to in the global stand-off between the superpowers, especially towards the end of the Cold War. The </w:t>
      </w:r>
      <w:r w:rsidRPr="006749B6">
        <w:rPr>
          <w:rStyle w:val="StyleUnderline"/>
        </w:rPr>
        <w:t>structural factors in South Asia appear</w:t>
      </w:r>
      <w:r w:rsidRPr="006749B6">
        <w:rPr>
          <w:sz w:val="16"/>
        </w:rPr>
        <w:t xml:space="preserve"> to be especially </w:t>
      </w:r>
      <w:r w:rsidRPr="006749B6">
        <w:rPr>
          <w:rStyle w:val="StyleUnderline"/>
        </w:rPr>
        <w:t xml:space="preserve">conducive to </w:t>
      </w:r>
      <w:r w:rsidRPr="00EB5316">
        <w:rPr>
          <w:rStyle w:val="Emphasis"/>
        </w:rPr>
        <w:t>military instability</w:t>
      </w:r>
      <w:r w:rsidRPr="006749B6">
        <w:rPr>
          <w:sz w:val="16"/>
        </w:rPr>
        <w:t xml:space="preserve">, </w:t>
      </w:r>
      <w:r w:rsidRPr="00EB5316">
        <w:rPr>
          <w:rStyle w:val="Emphasis"/>
          <w:highlight w:val="cyan"/>
        </w:rPr>
        <w:t>accentuation of crises</w:t>
      </w:r>
      <w:r w:rsidRPr="006749B6">
        <w:rPr>
          <w:rStyle w:val="StyleUnderline"/>
        </w:rPr>
        <w:t>, and</w:t>
      </w:r>
      <w:r w:rsidRPr="006749B6">
        <w:rPr>
          <w:sz w:val="16"/>
        </w:rPr>
        <w:t xml:space="preserve"> potential </w:t>
      </w:r>
      <w:r w:rsidRPr="00EB5316">
        <w:rPr>
          <w:rStyle w:val="Emphasis"/>
        </w:rPr>
        <w:t>nuclear escalation</w:t>
      </w:r>
      <w:r w:rsidRPr="006749B6">
        <w:rPr>
          <w:sz w:val="16"/>
        </w:rPr>
        <w:t xml:space="preserve">. At bottom, the structural </w:t>
      </w:r>
      <w:r w:rsidRPr="006749B6">
        <w:rPr>
          <w:rStyle w:val="StyleUnderline"/>
        </w:rPr>
        <w:t xml:space="preserve">factors add up to an acute </w:t>
      </w:r>
      <w:r w:rsidRPr="00EB5316">
        <w:rPr>
          <w:rStyle w:val="Emphasis"/>
        </w:rPr>
        <w:t>imbalance of military power</w:t>
      </w:r>
      <w:r w:rsidRPr="006749B6">
        <w:rPr>
          <w:rStyle w:val="StyleUnderline"/>
        </w:rPr>
        <w:t xml:space="preserve"> to Pakistan’s disadvantage, a condition more likely to worsen </w:t>
      </w:r>
      <w:r w:rsidRPr="006749B6">
        <w:rPr>
          <w:sz w:val="16"/>
        </w:rPr>
        <w:t>than improve. The structural factors as measures of capability, size, or vulnerability are relational between adversaries. They include for either side its defense resources and capabilities, geography and strategic depth, characteristics of military systems and organization, and availability of external allies, as these relate to those of the opponent.7</w:t>
      </w:r>
    </w:p>
    <w:p w:rsidR="00893CE0" w:rsidRDefault="00893CE0" w:rsidP="00BE2244">
      <w:pPr>
        <w:spacing w:after="0"/>
      </w:pPr>
      <w:r w:rsidRPr="00893CE0">
        <w:t xml:space="preserve"> </w:t>
      </w:r>
    </w:p>
    <w:p w:rsidR="001F4A03" w:rsidRDefault="001F4A03" w:rsidP="00BE2244">
      <w:pPr>
        <w:spacing w:after="0"/>
      </w:pPr>
    </w:p>
    <w:p w:rsidR="001F4A03" w:rsidRDefault="001F4A03" w:rsidP="00BE2244">
      <w:pPr>
        <w:spacing w:after="0"/>
      </w:pPr>
    </w:p>
    <w:p w:rsidR="001F4A03" w:rsidRDefault="001F4A03" w:rsidP="00BE2244">
      <w:pPr>
        <w:pStyle w:val="Heading1"/>
        <w:spacing w:before="0"/>
      </w:pPr>
    </w:p>
    <w:p w:rsidR="001F4A03" w:rsidRDefault="001F4A03" w:rsidP="00BE2244">
      <w:pPr>
        <w:pStyle w:val="Heading1"/>
        <w:spacing w:before="0"/>
      </w:pPr>
      <w:r>
        <w:t>***</w:t>
      </w:r>
      <w:r w:rsidR="00BE2244">
        <w:t xml:space="preserve">DESAL </w:t>
      </w:r>
      <w:r>
        <w:t>AFF</w:t>
      </w:r>
    </w:p>
    <w:p w:rsidR="001F4A03" w:rsidRDefault="001F4A03" w:rsidP="00BE2244">
      <w:pPr>
        <w:spacing w:after="0"/>
      </w:pPr>
    </w:p>
    <w:p w:rsidR="00082428" w:rsidRDefault="00082428" w:rsidP="00BE2244">
      <w:pPr>
        <w:pStyle w:val="Heading1"/>
        <w:spacing w:before="0"/>
      </w:pPr>
      <w:r>
        <w:t>--</w:t>
      </w:r>
      <w:proofErr w:type="spellStart"/>
      <w:proofErr w:type="gramStart"/>
      <w:r>
        <w:t>africa</w:t>
      </w:r>
      <w:proofErr w:type="spellEnd"/>
      <w:proofErr w:type="gramEnd"/>
    </w:p>
    <w:p w:rsidR="00082428" w:rsidRDefault="00082428" w:rsidP="00BE2244">
      <w:pPr>
        <w:spacing w:after="0"/>
      </w:pPr>
    </w:p>
    <w:p w:rsidR="00082428" w:rsidRPr="0086083D" w:rsidRDefault="00082428" w:rsidP="00BE2244">
      <w:pPr>
        <w:spacing w:after="0"/>
        <w:rPr>
          <w:b/>
        </w:rPr>
      </w:pPr>
      <w:r w:rsidRPr="0086083D">
        <w:rPr>
          <w:b/>
        </w:rPr>
        <w:t>Your impact turn has no uniqueness – water wars exist now in Africa because of scarcity</w:t>
      </w:r>
    </w:p>
    <w:p w:rsidR="00082428" w:rsidRDefault="00082428" w:rsidP="00BE2244">
      <w:pPr>
        <w:spacing w:after="0"/>
      </w:pPr>
      <w:proofErr w:type="spellStart"/>
      <w:r w:rsidRPr="0086083D">
        <w:rPr>
          <w:b/>
        </w:rPr>
        <w:t>Otieno</w:t>
      </w:r>
      <w:proofErr w:type="spellEnd"/>
      <w:r w:rsidRPr="0086083D">
        <w:rPr>
          <w:b/>
        </w:rPr>
        <w:t xml:space="preserve"> 13</w:t>
      </w:r>
      <w:r>
        <w:t xml:space="preserve"> – Africa Review (Janet, “Understanding Africa’s water wars”, 11/6/13, </w:t>
      </w:r>
      <w:hyperlink r:id="rId29" w:history="1">
        <w:r w:rsidRPr="00C93F43">
          <w:rPr>
            <w:rStyle w:val="Hyperlink"/>
          </w:rPr>
          <w:t>http://www.africareview.com/Special-Reports/Understanding-the-water-wars-in-Africa/-/979182/2062968/-/13c54d5z/-/index.html</w:t>
        </w:r>
      </w:hyperlink>
      <w:r>
        <w:t xml:space="preserve">, </w:t>
      </w:r>
      <w:proofErr w:type="spellStart"/>
      <w:r>
        <w:t>RSpec</w:t>
      </w:r>
      <w:proofErr w:type="spellEnd"/>
      <w:r>
        <w:t>)</w:t>
      </w:r>
    </w:p>
    <w:p w:rsidR="00082428" w:rsidRPr="0086083D" w:rsidRDefault="00082428" w:rsidP="00BE2244">
      <w:pPr>
        <w:spacing w:after="0"/>
        <w:rPr>
          <w:sz w:val="16"/>
        </w:rPr>
      </w:pPr>
      <w:r w:rsidRPr="0086083D">
        <w:rPr>
          <w:rStyle w:val="StyleUnderline"/>
        </w:rPr>
        <w:t>Water wars in Africa are not new</w:t>
      </w:r>
      <w:r w:rsidRPr="0086083D">
        <w:rPr>
          <w:sz w:val="16"/>
        </w:rPr>
        <w:t xml:space="preserve">, </w:t>
      </w:r>
      <w:r w:rsidRPr="0086083D">
        <w:rPr>
          <w:rStyle w:val="StyleUnderline"/>
        </w:rPr>
        <w:t>given the growing populations</w:t>
      </w:r>
      <w:r w:rsidRPr="0086083D">
        <w:rPr>
          <w:sz w:val="16"/>
        </w:rPr>
        <w:t xml:space="preserve"> and rising temperatures, especially where rivers are shared by more than one country. Experts have tied these wrangles to water usage rights and shortages. Some of the </w:t>
      </w:r>
      <w:r w:rsidRPr="0086083D">
        <w:rPr>
          <w:rStyle w:val="StyleUnderline"/>
        </w:rPr>
        <w:t xml:space="preserve">disputes have </w:t>
      </w:r>
      <w:r w:rsidRPr="0086083D">
        <w:rPr>
          <w:sz w:val="16"/>
        </w:rPr>
        <w:t>even</w:t>
      </w:r>
      <w:r w:rsidRPr="0086083D">
        <w:rPr>
          <w:rStyle w:val="StyleUnderline"/>
        </w:rPr>
        <w:t xml:space="preserve"> resulted in serious conflicts</w:t>
      </w:r>
      <w:r w:rsidRPr="0086083D">
        <w:rPr>
          <w:sz w:val="16"/>
        </w:rPr>
        <w:t xml:space="preserve">. Conservationists have pointed out over and again that these lead to droughts, soil erosion and other </w:t>
      </w:r>
      <w:proofErr w:type="spellStart"/>
      <w:r w:rsidRPr="0086083D">
        <w:rPr>
          <w:sz w:val="16"/>
        </w:rPr>
        <w:t>unfavourable</w:t>
      </w:r>
      <w:proofErr w:type="spellEnd"/>
      <w:r w:rsidRPr="0086083D">
        <w:rPr>
          <w:sz w:val="16"/>
        </w:rPr>
        <w:t xml:space="preserve"> environmental consequences. There have been calls on various countries to </w:t>
      </w:r>
      <w:proofErr w:type="spellStart"/>
      <w:r w:rsidRPr="0086083D">
        <w:rPr>
          <w:sz w:val="16"/>
        </w:rPr>
        <w:t>utilise</w:t>
      </w:r>
      <w:proofErr w:type="spellEnd"/>
      <w:r w:rsidRPr="0086083D">
        <w:rPr>
          <w:sz w:val="16"/>
        </w:rPr>
        <w:t xml:space="preserve"> three main river basins - the Nile, the Zambezi and the Senegal. The three constitute the economic backbone of the countries they flow through. This is not only for avoiding conflicts, but also to ensure everyone has enough to drink. It will also increase hydroelectric power generation, tourism and food production. All these result in sound environmental management, which boosts economies courtesy of trade and growth. Just last year, conservationists in Kenya were outraged after Ethiopia announced that it would build a dam on River </w:t>
      </w:r>
      <w:proofErr w:type="spellStart"/>
      <w:r w:rsidRPr="0086083D">
        <w:rPr>
          <w:sz w:val="16"/>
        </w:rPr>
        <w:t>Omo</w:t>
      </w:r>
      <w:proofErr w:type="spellEnd"/>
      <w:r w:rsidRPr="0086083D">
        <w:rPr>
          <w:sz w:val="16"/>
        </w:rPr>
        <w:t xml:space="preserve">, which </w:t>
      </w:r>
      <w:proofErr w:type="gramStart"/>
      <w:r w:rsidRPr="0086083D">
        <w:rPr>
          <w:sz w:val="16"/>
        </w:rPr>
        <w:t>is the main source</w:t>
      </w:r>
      <w:proofErr w:type="gramEnd"/>
      <w:r w:rsidRPr="0086083D">
        <w:rPr>
          <w:sz w:val="16"/>
        </w:rPr>
        <w:t xml:space="preserve"> feeding Lake Turkana. They argued that Lake Turkana in north-eastern Kenya, which sustains many lives, might dry up due to reduction in the flow of River </w:t>
      </w:r>
      <w:proofErr w:type="spellStart"/>
      <w:r w:rsidRPr="0086083D">
        <w:rPr>
          <w:sz w:val="16"/>
        </w:rPr>
        <w:t>Omo</w:t>
      </w:r>
      <w:proofErr w:type="spellEnd"/>
      <w:r w:rsidRPr="0086083D">
        <w:rPr>
          <w:sz w:val="16"/>
        </w:rPr>
        <w:t xml:space="preserve">. Ethiopia became bullish, insisting it would go ahead with the Gibe III dam project. Friends of Lake Turkana pointed out that the water mass has been shrinking because of increased evaporation, reduction in the flow of River </w:t>
      </w:r>
      <w:proofErr w:type="spellStart"/>
      <w:r w:rsidRPr="0086083D">
        <w:rPr>
          <w:sz w:val="16"/>
        </w:rPr>
        <w:t>Omo</w:t>
      </w:r>
      <w:proofErr w:type="spellEnd"/>
      <w:r w:rsidRPr="0086083D">
        <w:rPr>
          <w:sz w:val="16"/>
        </w:rPr>
        <w:t xml:space="preserve"> due to less rainfall and human activities like irrigation, which often lead to diversion of water and upstream dam projects. </w:t>
      </w:r>
      <w:r w:rsidRPr="0086083D">
        <w:rPr>
          <w:rStyle w:val="StyleUnderline"/>
        </w:rPr>
        <w:t>As the lake has diminished, it has disappeared altogether from Ethiopian territory and retreated south into Kenya. In 1990, armed clashes erupted between Nigeria and Cameroon over the use of Lake Chad water. This was fuelled by water and land scarcity. Lake Chad has shrunk by 90 per cent</w:t>
      </w:r>
      <w:r w:rsidRPr="0086083D">
        <w:rPr>
          <w:sz w:val="16"/>
        </w:rPr>
        <w:t xml:space="preserve">, though it remains the only large source of fresh water in the Sahel zone. </w:t>
      </w:r>
      <w:r w:rsidRPr="0086083D">
        <w:rPr>
          <w:rStyle w:val="StyleUnderline"/>
        </w:rPr>
        <w:t xml:space="preserve">Nigerian </w:t>
      </w:r>
      <w:proofErr w:type="gramStart"/>
      <w:r w:rsidRPr="0086083D">
        <w:rPr>
          <w:rStyle w:val="StyleUnderline"/>
        </w:rPr>
        <w:t>fishermen</w:t>
      </w:r>
      <w:proofErr w:type="gramEnd"/>
      <w:r w:rsidRPr="0086083D">
        <w:rPr>
          <w:sz w:val="16"/>
        </w:rPr>
        <w:t xml:space="preserve"> who depend on the lake, </w:t>
      </w:r>
      <w:r w:rsidRPr="0086083D">
        <w:rPr>
          <w:rStyle w:val="StyleUnderline"/>
        </w:rPr>
        <w:t>followed the retreating water up to Cameroonian territory and established villages there, leading to the outbreak of conflict</w:t>
      </w:r>
      <w:r w:rsidRPr="0086083D">
        <w:rPr>
          <w:sz w:val="16"/>
        </w:rPr>
        <w:t xml:space="preserve">. The case was then taken to the International Court of Justice (ICJ), which ruled in Cameroon's </w:t>
      </w:r>
      <w:proofErr w:type="spellStart"/>
      <w:r w:rsidRPr="0086083D">
        <w:rPr>
          <w:sz w:val="16"/>
        </w:rPr>
        <w:t>favour</w:t>
      </w:r>
      <w:proofErr w:type="spellEnd"/>
      <w:r w:rsidRPr="0086083D">
        <w:rPr>
          <w:sz w:val="16"/>
        </w:rPr>
        <w:t xml:space="preserve"> in 2002.</w:t>
      </w:r>
    </w:p>
    <w:p w:rsidR="009E1B47" w:rsidRDefault="009E1B47" w:rsidP="00BE2244">
      <w:pPr>
        <w:pStyle w:val="Heading1"/>
        <w:spacing w:before="0"/>
      </w:pPr>
      <w:r>
        <w:t xml:space="preserve">--middle </w:t>
      </w:r>
      <w:proofErr w:type="gramStart"/>
      <w:r>
        <w:t>east</w:t>
      </w:r>
      <w:proofErr w:type="gramEnd"/>
    </w:p>
    <w:p w:rsidR="000F38F4" w:rsidRDefault="000F38F4" w:rsidP="00BE2244">
      <w:pPr>
        <w:spacing w:after="0"/>
        <w:rPr>
          <w:b/>
        </w:rPr>
      </w:pPr>
    </w:p>
    <w:p w:rsidR="000F38F4" w:rsidRDefault="000F38F4" w:rsidP="00BE2244">
      <w:pPr>
        <w:spacing w:after="0"/>
        <w:rPr>
          <w:b/>
        </w:rPr>
      </w:pPr>
      <w:r>
        <w:rPr>
          <w:b/>
        </w:rPr>
        <w:t>Water scarcity turns Middle East conflict</w:t>
      </w:r>
    </w:p>
    <w:p w:rsidR="000F38F4" w:rsidRDefault="000F38F4" w:rsidP="00BE2244">
      <w:pPr>
        <w:spacing w:after="0"/>
      </w:pPr>
      <w:proofErr w:type="spellStart"/>
      <w:r w:rsidRPr="000F38F4">
        <w:rPr>
          <w:b/>
        </w:rPr>
        <w:t>Sticklor</w:t>
      </w:r>
      <w:proofErr w:type="spellEnd"/>
      <w:r w:rsidRPr="000F38F4">
        <w:rPr>
          <w:b/>
        </w:rPr>
        <w:t xml:space="preserve"> 13</w:t>
      </w:r>
      <w:r>
        <w:t xml:space="preserve"> – Christian Science Monitor (Russell, “'Next Middle East war will be over water'”, 10/1/13, </w:t>
      </w:r>
      <w:hyperlink r:id="rId30" w:history="1">
        <w:r w:rsidRPr="00C93F43">
          <w:rPr>
            <w:rStyle w:val="Hyperlink"/>
          </w:rPr>
          <w:t>http://gulfnews.com/opinions/columnists/next-middle-east-war-will-be-over-water-1.1238021</w:t>
        </w:r>
      </w:hyperlink>
      <w:r>
        <w:t xml:space="preserve">, </w:t>
      </w:r>
      <w:proofErr w:type="spellStart"/>
      <w:r>
        <w:t>RSpec</w:t>
      </w:r>
      <w:proofErr w:type="spellEnd"/>
      <w:r>
        <w:t>)</w:t>
      </w:r>
    </w:p>
    <w:p w:rsidR="009E1B47" w:rsidRPr="000F38F4" w:rsidRDefault="009E1B47" w:rsidP="00BE2244">
      <w:pPr>
        <w:spacing w:after="0"/>
        <w:rPr>
          <w:sz w:val="16"/>
        </w:rPr>
      </w:pPr>
      <w:r w:rsidRPr="000F38F4">
        <w:rPr>
          <w:sz w:val="16"/>
        </w:rPr>
        <w:t xml:space="preserve">A few decades from now, </w:t>
      </w:r>
      <w:r w:rsidRPr="000F38F4">
        <w:rPr>
          <w:rStyle w:val="StyleUnderline"/>
        </w:rPr>
        <w:t>nations in the Middle East</w:t>
      </w:r>
      <w:r w:rsidRPr="000F38F4">
        <w:rPr>
          <w:sz w:val="16"/>
        </w:rPr>
        <w:t xml:space="preserve"> and North Africa </w:t>
      </w:r>
      <w:r w:rsidRPr="000F38F4">
        <w:rPr>
          <w:rStyle w:val="StyleUnderline"/>
        </w:rPr>
        <w:t>could face potentially catastrophic water shortages that could pose</w:t>
      </w:r>
      <w:r w:rsidRPr="000F38F4">
        <w:rPr>
          <w:sz w:val="16"/>
        </w:rPr>
        <w:t xml:space="preserve"> an even greater challenge than the </w:t>
      </w:r>
      <w:r w:rsidRPr="000F38F4">
        <w:rPr>
          <w:rStyle w:val="StyleUnderline"/>
        </w:rPr>
        <w:t>upheavals</w:t>
      </w:r>
      <w:r w:rsidRPr="000F38F4">
        <w:rPr>
          <w:sz w:val="16"/>
        </w:rPr>
        <w:t xml:space="preserve"> gripping Syria, Egypt, Lebanon, the Palestinian Territories and elsewhere. Unfortunately, the water crisis</w:t>
      </w:r>
      <w:r w:rsidRPr="000F38F4">
        <w:rPr>
          <w:rStyle w:val="StyleUnderline"/>
        </w:rPr>
        <w:t xml:space="preserve"> </w:t>
      </w:r>
      <w:r w:rsidRPr="000F38F4">
        <w:rPr>
          <w:sz w:val="16"/>
        </w:rPr>
        <w:t xml:space="preserve">over the horizon does not receive much serious attention from policymakers, the media and the public because so many other crises plague the troubled region right now. Contrary to popular belief, </w:t>
      </w:r>
      <w:r w:rsidRPr="000F38F4">
        <w:rPr>
          <w:rStyle w:val="StyleUnderline"/>
        </w:rPr>
        <w:t>the most important liquid in the Middle East</w:t>
      </w:r>
      <w:r w:rsidRPr="000F38F4">
        <w:rPr>
          <w:sz w:val="16"/>
        </w:rPr>
        <w:t xml:space="preserve"> and North Africa is not the vast supply of oil that brings in billions of dollars every year. It </w:t>
      </w:r>
      <w:r w:rsidRPr="000F38F4">
        <w:rPr>
          <w:rStyle w:val="StyleUnderline"/>
        </w:rPr>
        <w:t>is water and the scarcity of this vital resource could leave some nations unable to meet the needs of rapidly growing populations</w:t>
      </w:r>
      <w:r w:rsidRPr="000F38F4">
        <w:rPr>
          <w:sz w:val="16"/>
        </w:rPr>
        <w:t xml:space="preserve"> in less than 40 years. </w:t>
      </w:r>
      <w:r w:rsidRPr="000F38F4">
        <w:rPr>
          <w:rStyle w:val="StyleUnderline"/>
        </w:rPr>
        <w:t>The Middle East</w:t>
      </w:r>
      <w:r w:rsidRPr="000F38F4">
        <w:rPr>
          <w:sz w:val="16"/>
        </w:rPr>
        <w:t xml:space="preserve"> and North Africa (Mena) </w:t>
      </w:r>
      <w:r w:rsidRPr="000F38F4">
        <w:rPr>
          <w:rStyle w:val="StyleUnderline"/>
        </w:rPr>
        <w:t>is the world’s most water-scarce region</w:t>
      </w:r>
      <w:r w:rsidRPr="000F38F4">
        <w:rPr>
          <w:sz w:val="16"/>
        </w:rPr>
        <w:t xml:space="preserve">. The desert climate and lack of rainfall make people almost entirely dependent on groundwater and the surface waters of the Nile, Jordan, Tigris and Euphrates Rivers to meet their daily needs for drinking, growing crops and commercial and industrial projects. Historically, the region’s population has been small enough to get by with a very limited water supply. But since 1950, a sustained </w:t>
      </w:r>
      <w:r w:rsidRPr="000F38F4">
        <w:rPr>
          <w:rStyle w:val="StyleUnderline"/>
        </w:rPr>
        <w:t xml:space="preserve">population boom has pushed the number of people in the region to about 300 </w:t>
      </w:r>
      <w:proofErr w:type="gramStart"/>
      <w:r w:rsidRPr="000F38F4">
        <w:rPr>
          <w:rStyle w:val="StyleUnderline"/>
        </w:rPr>
        <w:t>million</w:t>
      </w:r>
      <w:r w:rsidRPr="000F38F4">
        <w:rPr>
          <w:sz w:val="16"/>
        </w:rPr>
        <w:t xml:space="preserve"> —</w:t>
      </w:r>
      <w:proofErr w:type="gramEnd"/>
      <w:r w:rsidRPr="000F38F4">
        <w:rPr>
          <w:sz w:val="16"/>
        </w:rPr>
        <w:t xml:space="preserve"> nearly as large as the water-rich US. A quick look at population figures from a few key countries shows why </w:t>
      </w:r>
      <w:r w:rsidRPr="000F38F4">
        <w:rPr>
          <w:rStyle w:val="StyleUnderline"/>
        </w:rPr>
        <w:t>the region’s water stress is certain to intensify</w:t>
      </w:r>
      <w:r w:rsidRPr="000F38F4">
        <w:rPr>
          <w:sz w:val="16"/>
        </w:rPr>
        <w:t xml:space="preserve"> during the next few decades. Syria’s population stood at 3.5 million in 1950. The population has since soared to nearly 22 million and is expected to surpass 36 million by 2050. Egypt’s 1950 population of 20 million has swelled to almost 85 million in 2013 and is projected to climb past 125 million by mid-century. Yemen’s 1950 population of 4.5 million has now reached 25 million. Despite having one of the lowest per capita water availabilities anywhere on Earth, the nation’s population is projected to climb past 52 million by 2050. </w:t>
      </w:r>
      <w:r w:rsidRPr="000F38F4">
        <w:rPr>
          <w:rStyle w:val="StyleUnderline"/>
        </w:rPr>
        <w:t>No one knows where the water to support these growing populations is going to come from.</w:t>
      </w:r>
      <w:r w:rsidRPr="000F38F4">
        <w:rPr>
          <w:sz w:val="16"/>
        </w:rPr>
        <w:t xml:space="preserve"> Syria, Egypt, Yemen and other countries in the region are already using most if not all of the annual renewable water resources they have, both above and below ground. Climate change is also causing prolonged, intensified droughts in the region. These have destroyed livelihoods and seriously eroded food security, as happened in Syria from 2006 until 2009. </w:t>
      </w:r>
      <w:r w:rsidRPr="000F38F4">
        <w:rPr>
          <w:rStyle w:val="StyleUnderline"/>
        </w:rPr>
        <w:t>Water access</w:t>
      </w:r>
      <w:r w:rsidRPr="000F38F4">
        <w:rPr>
          <w:sz w:val="16"/>
        </w:rPr>
        <w:t xml:space="preserve"> in Mena is particularly complicated because more than two-thirds of the water flowing into the region from rivers originates elsewhere. For example, 85 per cent of the water of the Nile flows through the Ethiopian highlands before reaching Egypt. A similar percentage of the Euphrates waters originate in the mountains of Turkey before flowing into Syria and Iraq. Populous downstream nations like Egypt and Iraq are perpetually vulnerable to the water management decisions of their upstream </w:t>
      </w:r>
      <w:proofErr w:type="spellStart"/>
      <w:r w:rsidRPr="000F38F4">
        <w:rPr>
          <w:sz w:val="16"/>
        </w:rPr>
        <w:t>neighbours</w:t>
      </w:r>
      <w:proofErr w:type="spellEnd"/>
      <w:r w:rsidRPr="000F38F4">
        <w:rPr>
          <w:sz w:val="16"/>
        </w:rPr>
        <w:t xml:space="preserve">. In coming years, population growth and climate change </w:t>
      </w:r>
      <w:r w:rsidRPr="000F38F4">
        <w:rPr>
          <w:rStyle w:val="StyleUnderline"/>
        </w:rPr>
        <w:t>will</w:t>
      </w:r>
      <w:r w:rsidRPr="000F38F4">
        <w:rPr>
          <w:sz w:val="16"/>
        </w:rPr>
        <w:t xml:space="preserve"> combine to </w:t>
      </w:r>
      <w:r w:rsidRPr="000F38F4">
        <w:rPr>
          <w:rStyle w:val="StyleUnderline"/>
        </w:rPr>
        <w:t>intensify competition for water resources across</w:t>
      </w:r>
      <w:r w:rsidRPr="000F38F4">
        <w:rPr>
          <w:sz w:val="16"/>
        </w:rPr>
        <w:t xml:space="preserve"> North Africa and the </w:t>
      </w:r>
      <w:r w:rsidRPr="000F38F4">
        <w:rPr>
          <w:rStyle w:val="StyleUnderline"/>
        </w:rPr>
        <w:t>Middle East</w:t>
      </w:r>
      <w:r w:rsidRPr="000F38F4">
        <w:rPr>
          <w:sz w:val="16"/>
        </w:rPr>
        <w:t xml:space="preserve">. </w:t>
      </w:r>
      <w:r w:rsidRPr="000F38F4">
        <w:rPr>
          <w:rStyle w:val="StyleUnderline"/>
        </w:rPr>
        <w:t>This w</w:t>
      </w:r>
      <w:r w:rsidRPr="000F38F4">
        <w:rPr>
          <w:sz w:val="16"/>
        </w:rPr>
        <w:t xml:space="preserve">ill likely </w:t>
      </w:r>
      <w:r w:rsidRPr="000F38F4">
        <w:rPr>
          <w:rStyle w:val="StyleUnderline"/>
        </w:rPr>
        <w:t xml:space="preserve">escalate tensions within and between </w:t>
      </w:r>
      <w:proofErr w:type="gramStart"/>
      <w:r w:rsidRPr="000F38F4">
        <w:rPr>
          <w:rStyle w:val="StyleUnderline"/>
        </w:rPr>
        <w:t>countries,</w:t>
      </w:r>
      <w:proofErr w:type="gramEnd"/>
      <w:r w:rsidRPr="000F38F4">
        <w:rPr>
          <w:sz w:val="16"/>
        </w:rPr>
        <w:t xml:space="preserve"> even if the region’s current conflicts have ended.</w:t>
      </w:r>
    </w:p>
    <w:p w:rsidR="00E17FAF" w:rsidRDefault="00E17FAF" w:rsidP="00BE2244">
      <w:pPr>
        <w:pStyle w:val="Heading1"/>
        <w:spacing w:before="0"/>
      </w:pPr>
      <w:r>
        <w:t>--</w:t>
      </w:r>
      <w:proofErr w:type="spellStart"/>
      <w:r>
        <w:t>africa</w:t>
      </w:r>
      <w:proofErr w:type="spellEnd"/>
      <w:r>
        <w:t>/us-</w:t>
      </w:r>
      <w:proofErr w:type="spellStart"/>
      <w:r>
        <w:t>sino</w:t>
      </w:r>
      <w:proofErr w:type="spellEnd"/>
      <w:r>
        <w:t xml:space="preserve"> war</w:t>
      </w:r>
    </w:p>
    <w:p w:rsidR="00E17FAF" w:rsidRPr="00E17FAF" w:rsidRDefault="00E17FAF" w:rsidP="00BE2244">
      <w:pPr>
        <w:spacing w:after="0"/>
      </w:pPr>
    </w:p>
    <w:p w:rsidR="001F4A03" w:rsidRPr="001F4A03" w:rsidRDefault="001F4A03" w:rsidP="00BE2244">
      <w:pPr>
        <w:pStyle w:val="Heading1"/>
        <w:spacing w:before="0"/>
      </w:pPr>
      <w:r>
        <w:t>--indo-</w:t>
      </w:r>
      <w:proofErr w:type="spellStart"/>
      <w:r>
        <w:t>pak</w:t>
      </w:r>
      <w:proofErr w:type="spellEnd"/>
      <w:r>
        <w:t xml:space="preserve"> war</w:t>
      </w:r>
    </w:p>
    <w:p w:rsidR="001F4A03" w:rsidRDefault="001F4A03" w:rsidP="00BE2244">
      <w:pPr>
        <w:spacing w:after="0"/>
      </w:pPr>
    </w:p>
    <w:p w:rsidR="001F4A03" w:rsidRDefault="001F4A03" w:rsidP="00BE2244">
      <w:pPr>
        <w:spacing w:after="0"/>
        <w:rPr>
          <w:b/>
        </w:rPr>
      </w:pPr>
      <w:r w:rsidRPr="001F4A03">
        <w:rPr>
          <w:b/>
        </w:rPr>
        <w:t>India and Pakistan will not cooperate – water scarcity is the root of the problem and threatens global nuclear destruction</w:t>
      </w:r>
    </w:p>
    <w:p w:rsidR="00062A47" w:rsidRPr="00062A47" w:rsidRDefault="00062A47" w:rsidP="00BE2244">
      <w:pPr>
        <w:spacing w:after="0"/>
      </w:pPr>
      <w:r>
        <w:rPr>
          <w:b/>
        </w:rPr>
        <w:t>Ghosh 13</w:t>
      </w:r>
      <w:r>
        <w:t xml:space="preserve"> – International Business Times (</w:t>
      </w:r>
      <w:proofErr w:type="spellStart"/>
      <w:r>
        <w:t>Palash</w:t>
      </w:r>
      <w:proofErr w:type="spellEnd"/>
      <w:r>
        <w:t>, “What Are India And Pakistan Really Fighting About?</w:t>
      </w:r>
      <w:proofErr w:type="gramStart"/>
      <w:r>
        <w:t>”,</w:t>
      </w:r>
      <w:proofErr w:type="gramEnd"/>
      <w:r>
        <w:t xml:space="preserve"> 12/27/13, </w:t>
      </w:r>
      <w:hyperlink r:id="rId31" w:history="1">
        <w:r w:rsidRPr="00C93F43">
          <w:rPr>
            <w:rStyle w:val="Hyperlink"/>
          </w:rPr>
          <w:t>http://www.ibtimes.com/what-are-india-pakistan-really-fighting-about-1520856</w:t>
        </w:r>
      </w:hyperlink>
      <w:r>
        <w:t xml:space="preserve">, </w:t>
      </w:r>
      <w:proofErr w:type="spellStart"/>
      <w:r>
        <w:t>RSpec</w:t>
      </w:r>
      <w:proofErr w:type="spellEnd"/>
      <w:r>
        <w:t>)</w:t>
      </w:r>
    </w:p>
    <w:p w:rsidR="001F4A03" w:rsidRDefault="001F4A03" w:rsidP="00BE2244">
      <w:pPr>
        <w:spacing w:after="0"/>
        <w:rPr>
          <w:sz w:val="16"/>
        </w:rPr>
      </w:pPr>
      <w:r w:rsidRPr="00062A47">
        <w:rPr>
          <w:sz w:val="16"/>
        </w:rPr>
        <w:t xml:space="preserve">Since their mutual formation in 1947, </w:t>
      </w:r>
      <w:r w:rsidRPr="00062A47">
        <w:rPr>
          <w:rStyle w:val="StyleUnderline"/>
        </w:rPr>
        <w:t>India and Pakistan have engaged in three major wars and countless other skirmishes</w:t>
      </w:r>
      <w:r w:rsidRPr="00062A47">
        <w:rPr>
          <w:sz w:val="16"/>
        </w:rPr>
        <w:t xml:space="preserve"> and diplomatic rows. </w:t>
      </w:r>
      <w:r w:rsidRPr="00062A47">
        <w:rPr>
          <w:rStyle w:val="StyleUnderline"/>
        </w:rPr>
        <w:t>With at least 100 nuclear warheads in each other’s arsenals, the prospect of a South Asian atomic holocaust casts a dark shadow over the entire region</w:t>
      </w:r>
      <w:r w:rsidRPr="00062A47">
        <w:rPr>
          <w:sz w:val="16"/>
        </w:rPr>
        <w:t xml:space="preserve">. However, </w:t>
      </w:r>
      <w:r w:rsidRPr="00062A47">
        <w:rPr>
          <w:rStyle w:val="StyleUnderline"/>
        </w:rPr>
        <w:t>the most important issue that divides these longtime enemies is</w:t>
      </w:r>
      <w:r w:rsidRPr="00062A47">
        <w:rPr>
          <w:sz w:val="16"/>
        </w:rPr>
        <w:t xml:space="preserve"> </w:t>
      </w:r>
      <w:r w:rsidRPr="00062A47">
        <w:rPr>
          <w:rStyle w:val="StyleUnderline"/>
        </w:rPr>
        <w:t>not</w:t>
      </w:r>
      <w:r w:rsidRPr="00062A47">
        <w:rPr>
          <w:sz w:val="16"/>
        </w:rPr>
        <w:t xml:space="preserve"> necessarily </w:t>
      </w:r>
      <w:r w:rsidRPr="00062A47">
        <w:rPr>
          <w:rStyle w:val="StyleUnderline"/>
        </w:rPr>
        <w:t>nuclear arms nor territorial disputes</w:t>
      </w:r>
      <w:r w:rsidRPr="00062A47">
        <w:rPr>
          <w:sz w:val="16"/>
        </w:rPr>
        <w:t xml:space="preserve"> over Kashmir </w:t>
      </w:r>
      <w:proofErr w:type="gramStart"/>
      <w:r w:rsidRPr="00062A47">
        <w:rPr>
          <w:sz w:val="16"/>
        </w:rPr>
        <w:t>nor</w:t>
      </w:r>
      <w:proofErr w:type="gramEnd"/>
      <w:r w:rsidRPr="00062A47">
        <w:rPr>
          <w:sz w:val="16"/>
        </w:rPr>
        <w:t xml:space="preserve"> a hundred other contentious subjects -- rather, </w:t>
      </w:r>
      <w:r w:rsidRPr="00062A47">
        <w:rPr>
          <w:rStyle w:val="StyleUnderline"/>
        </w:rPr>
        <w:t>the dominant overriding conflict between India and Pakistan lies with the simplest, but</w:t>
      </w:r>
      <w:r w:rsidRPr="00062A47">
        <w:rPr>
          <w:sz w:val="16"/>
        </w:rPr>
        <w:t xml:space="preserve"> most crucial, necessity of life: </w:t>
      </w:r>
      <w:r w:rsidRPr="00062A47">
        <w:rPr>
          <w:rStyle w:val="StyleUnderline"/>
        </w:rPr>
        <w:t>water</w:t>
      </w:r>
      <w:r w:rsidRPr="00062A47">
        <w:rPr>
          <w:sz w:val="16"/>
        </w:rPr>
        <w:t xml:space="preserve">. And with the concurrent factors of rising populations and global climate change, </w:t>
      </w:r>
      <w:r w:rsidRPr="00062A47">
        <w:rPr>
          <w:rStyle w:val="StyleUnderline"/>
        </w:rPr>
        <w:t>the scarcity of water could make all other problems and disagreements between India and Pakistan seem quite irrelevant.</w:t>
      </w:r>
      <w:r w:rsidRPr="00062A47">
        <w:rPr>
          <w:sz w:val="16"/>
        </w:rPr>
        <w:t xml:space="preserve"> Indeed, </w:t>
      </w:r>
      <w:r w:rsidRPr="00062A47">
        <w:rPr>
          <w:rStyle w:val="StyleUnderline"/>
        </w:rPr>
        <w:t>the lack of access to clean, safe drinking water</w:t>
      </w:r>
      <w:r w:rsidRPr="00062A47">
        <w:rPr>
          <w:sz w:val="16"/>
        </w:rPr>
        <w:t xml:space="preserve"> not only poses a threat to hundreds of millions of people’s lives on the subcontinent, but </w:t>
      </w:r>
      <w:r w:rsidRPr="00062A47">
        <w:rPr>
          <w:rStyle w:val="StyleUnderline"/>
        </w:rPr>
        <w:t>could conceivably lead to another war.</w:t>
      </w:r>
      <w:r w:rsidRPr="00062A47">
        <w:rPr>
          <w:sz w:val="16"/>
        </w:rPr>
        <w:t xml:space="preserve"> For Pakistan, the numbers are extremely grim. The Asian Development Bank (ADB) released a report earlier this year which declared Pakistan as one of the most “water-stressed” countries in the world, not far from being classified, “water-scarce," with less than 1,000 cubic meters of water per person per year (the same level as parched Ethiopia), down from 5,000 cubic meters in 1947. India itself is projected to become “water-stressed” by the year 2025 and “water-scarce” by 2050. Due to increased demand and dwindling supplies, Pakistan is drawing too much water from its existing reservoirs, placing the country in grave danger of future shortages. ADB estimated that Pakistan's water storage capacity -- that is, the volume of water it can rely upon in case of an emergency, amounts to a 30-day supply -- far lower than the 1000 days that are suggested for nations with similar climates, The Atlantic noted. (For comparison sake, India’s storage capacity is 120 days.) On a per capita basis, </w:t>
      </w:r>
      <w:r w:rsidRPr="00062A47">
        <w:rPr>
          <w:rStyle w:val="StyleUnderline"/>
        </w:rPr>
        <w:t>the availability of water in Pakistan has plunged by almost 75 percent</w:t>
      </w:r>
      <w:r w:rsidRPr="00062A47">
        <w:rPr>
          <w:sz w:val="16"/>
        </w:rPr>
        <w:t xml:space="preserve"> over the last 60 years, Reuters reported, largely </w:t>
      </w:r>
      <w:r w:rsidRPr="00062A47">
        <w:rPr>
          <w:rStyle w:val="StyleUnderline"/>
        </w:rPr>
        <w:t>due to soaring population growth</w:t>
      </w:r>
      <w:r w:rsidRPr="00062A47">
        <w:rPr>
          <w:sz w:val="16"/>
        </w:rPr>
        <w:t xml:space="preserve">. The World Wildlife Fund-Pakistan project estimates that by 2025, the country will have 33 percent less water than it will need at that time. Some officials in Pakistan hold India responsible for its grave predicament. </w:t>
      </w:r>
      <w:r w:rsidRPr="00062A47">
        <w:rPr>
          <w:rStyle w:val="StyleUnderline"/>
        </w:rPr>
        <w:t xml:space="preserve">Chaudhry </w:t>
      </w:r>
      <w:proofErr w:type="spellStart"/>
      <w:r w:rsidRPr="00062A47">
        <w:rPr>
          <w:rStyle w:val="StyleUnderline"/>
        </w:rPr>
        <w:t>Abid</w:t>
      </w:r>
      <w:proofErr w:type="spellEnd"/>
      <w:r w:rsidRPr="00062A47">
        <w:rPr>
          <w:rStyle w:val="StyleUnderline"/>
        </w:rPr>
        <w:t xml:space="preserve"> </w:t>
      </w:r>
      <w:proofErr w:type="spellStart"/>
      <w:r w:rsidRPr="00062A47">
        <w:rPr>
          <w:rStyle w:val="StyleUnderline"/>
        </w:rPr>
        <w:t>Sher</w:t>
      </w:r>
      <w:proofErr w:type="spellEnd"/>
      <w:r w:rsidRPr="00062A47">
        <w:rPr>
          <w:rStyle w:val="StyleUnderline"/>
        </w:rPr>
        <w:t xml:space="preserve"> Ali, Pakistan's state minister for water and power, recently specifically blamed the country's water shortage on neighboring India </w:t>
      </w:r>
      <w:r w:rsidRPr="00062A47">
        <w:rPr>
          <w:sz w:val="16"/>
        </w:rPr>
        <w:t xml:space="preserve">for having constructed dams and hydropower projects on rivers that flow between the two countries. Such a shortage, </w:t>
      </w:r>
      <w:proofErr w:type="spellStart"/>
      <w:r w:rsidRPr="00062A47">
        <w:rPr>
          <w:sz w:val="16"/>
        </w:rPr>
        <w:t>Sher</w:t>
      </w:r>
      <w:proofErr w:type="spellEnd"/>
      <w:r w:rsidRPr="00062A47">
        <w:rPr>
          <w:sz w:val="16"/>
        </w:rPr>
        <w:t xml:space="preserve"> Ali warned, will spell catastrophe for Pakistan -- a nation already burdened by myriad other woes, including terrorism, political corruption, widespread poverty, and chronic power outages. He has urged Islamabad to build its own dams. “If Pakistan [does] not think seriously about [the] construction of dams, its soil will become infertile in [the] future,” he told reporters in Islamabad.</w:t>
      </w:r>
    </w:p>
    <w:p w:rsidR="00BB4058" w:rsidRDefault="00BB4058" w:rsidP="00BE2244">
      <w:pPr>
        <w:spacing w:after="0"/>
        <w:rPr>
          <w:sz w:val="16"/>
        </w:rPr>
      </w:pPr>
    </w:p>
    <w:p w:rsidR="00BB4058" w:rsidRDefault="00BB4058" w:rsidP="00BE2244">
      <w:pPr>
        <w:spacing w:after="0"/>
        <w:rPr>
          <w:sz w:val="16"/>
        </w:rPr>
      </w:pPr>
    </w:p>
    <w:p w:rsidR="00BB4058" w:rsidRDefault="00BB4058" w:rsidP="00BE2244">
      <w:pPr>
        <w:pStyle w:val="Heading1"/>
        <w:spacing w:before="0"/>
      </w:pPr>
      <w:r>
        <w:t>--</w:t>
      </w:r>
      <w:proofErr w:type="spellStart"/>
      <w:proofErr w:type="gramStart"/>
      <w:r>
        <w:t>nile</w:t>
      </w:r>
      <w:proofErr w:type="spellEnd"/>
      <w:proofErr w:type="gramEnd"/>
    </w:p>
    <w:p w:rsidR="00BB4058" w:rsidRDefault="00BB4058" w:rsidP="00BE2244">
      <w:pPr>
        <w:spacing w:after="0"/>
      </w:pPr>
    </w:p>
    <w:p w:rsidR="004B1874" w:rsidRDefault="004B1874" w:rsidP="00BE2244">
      <w:pPr>
        <w:spacing w:after="0"/>
        <w:rPr>
          <w:b/>
        </w:rPr>
      </w:pPr>
      <w:r w:rsidRPr="004B1874">
        <w:rPr>
          <w:b/>
        </w:rPr>
        <w:t>Nile water cooperation fails – scarcity makes conflict inevitable</w:t>
      </w:r>
    </w:p>
    <w:p w:rsidR="004B1874" w:rsidRPr="004B1874" w:rsidRDefault="004B1874" w:rsidP="00BE2244">
      <w:pPr>
        <w:spacing w:after="0"/>
      </w:pPr>
      <w:r>
        <w:rPr>
          <w:b/>
        </w:rPr>
        <w:t>RT 1/7</w:t>
      </w:r>
      <w:r>
        <w:t xml:space="preserve">/14 – Russian News (“Waters wars: How aquatic scarcity sparks conflicts between states”, </w:t>
      </w:r>
      <w:hyperlink r:id="rId32" w:history="1">
        <w:r w:rsidRPr="00C93F43">
          <w:rPr>
            <w:rStyle w:val="Hyperlink"/>
          </w:rPr>
          <w:t>http://rt.com/news/water-shortage-conflict-africa-280/</w:t>
        </w:r>
      </w:hyperlink>
      <w:r>
        <w:t xml:space="preserve">, </w:t>
      </w:r>
      <w:proofErr w:type="spellStart"/>
      <w:r>
        <w:t>RSpec</w:t>
      </w:r>
      <w:proofErr w:type="spellEnd"/>
      <w:r>
        <w:t>)</w:t>
      </w:r>
    </w:p>
    <w:p w:rsidR="00BB4058" w:rsidRPr="004B1874" w:rsidRDefault="00BB4058" w:rsidP="00BE2244">
      <w:pPr>
        <w:spacing w:after="0"/>
        <w:rPr>
          <w:sz w:val="16"/>
        </w:rPr>
      </w:pPr>
      <w:r w:rsidRPr="004B1874">
        <w:rPr>
          <w:sz w:val="16"/>
        </w:rPr>
        <w:t>As they say, ‘</w:t>
      </w:r>
      <w:r w:rsidRPr="004B1874">
        <w:rPr>
          <w:rStyle w:val="StyleUnderline"/>
        </w:rPr>
        <w:t>water is life’</w:t>
      </w:r>
      <w:r w:rsidRPr="004B1874">
        <w:rPr>
          <w:sz w:val="16"/>
        </w:rPr>
        <w:t xml:space="preserve">, </w:t>
      </w:r>
      <w:r w:rsidRPr="004B1874">
        <w:rPr>
          <w:rStyle w:val="StyleUnderline"/>
        </w:rPr>
        <w:t>with its shortage continuing to fuel conflicts around the world</w:t>
      </w:r>
      <w:r w:rsidRPr="004B1874">
        <w:rPr>
          <w:sz w:val="16"/>
        </w:rPr>
        <w:t xml:space="preserve">. Since the mid-20th century, </w:t>
      </w:r>
      <w:r w:rsidRPr="004B1874">
        <w:rPr>
          <w:rStyle w:val="StyleUnderline"/>
        </w:rPr>
        <w:t>the planet has seen nearly 180 disputes connected to water resources, and among the latest is the problem in Egypt.</w:t>
      </w:r>
      <w:r w:rsidRPr="004B1874">
        <w:rPr>
          <w:sz w:val="16"/>
        </w:rPr>
        <w:t xml:space="preserve"> For centuries, the protection of natural resources has been tied to wars and conflicts around the world. So it’s unsurprising that </w:t>
      </w:r>
      <w:r w:rsidRPr="004B1874">
        <w:rPr>
          <w:rStyle w:val="StyleUnderline"/>
        </w:rPr>
        <w:t>when Ethiopia, the source of around 85 percent of the Nile’s water, raised the possibility of building a high dam on the Blue Nile, some Egyptian experts suggested going to war with the country</w:t>
      </w:r>
      <w:r w:rsidRPr="004B1874">
        <w:rPr>
          <w:sz w:val="16"/>
        </w:rPr>
        <w:t xml:space="preserve">. “If you cut water we’d be dying” political scientist at the American university in Cairo, Said </w:t>
      </w:r>
      <w:proofErr w:type="spellStart"/>
      <w:r w:rsidRPr="004B1874">
        <w:rPr>
          <w:sz w:val="16"/>
        </w:rPr>
        <w:t>Sadek</w:t>
      </w:r>
      <w:proofErr w:type="spellEnd"/>
      <w:r w:rsidRPr="004B1874">
        <w:rPr>
          <w:sz w:val="16"/>
        </w:rPr>
        <w:t xml:space="preserve">, told RT. “We have to remember that Egypt has only 6-7 percent of arable land. The western Egyptian territory is a desert, so that can be a serious problem, affecting national security.” By 2050 Egypt will contain 150 million people and the country will need an extra 21 billion cubic meters of water in addition to the current 55.5 billion, </w:t>
      </w:r>
      <w:proofErr w:type="spellStart"/>
      <w:r w:rsidRPr="004B1874">
        <w:rPr>
          <w:sz w:val="16"/>
        </w:rPr>
        <w:t>Sadek</w:t>
      </w:r>
      <w:proofErr w:type="spellEnd"/>
      <w:r w:rsidRPr="004B1874">
        <w:rPr>
          <w:sz w:val="16"/>
        </w:rPr>
        <w:t xml:space="preserve"> noted. In June, </w:t>
      </w:r>
      <w:r w:rsidRPr="004B1874">
        <w:rPr>
          <w:rStyle w:val="StyleUnderline"/>
        </w:rPr>
        <w:t>Ethiopia's parliament ratified a treaty that grants permission to upstream countries to implement irrigation and hydropower projects without Egypt's approval.</w:t>
      </w:r>
      <w:r w:rsidRPr="004B1874">
        <w:rPr>
          <w:sz w:val="16"/>
        </w:rPr>
        <w:t xml:space="preserve"> The agreement replaces a colonial-era treaty which granted Egypt and Sudan the majority of Nile River water rights. ‘Intl law has no answer to water disputes’ Journalist and commentator on the Middle East Adel </w:t>
      </w:r>
      <w:proofErr w:type="spellStart"/>
      <w:r w:rsidRPr="004B1874">
        <w:rPr>
          <w:sz w:val="16"/>
        </w:rPr>
        <w:t>Darwish</w:t>
      </w:r>
      <w:proofErr w:type="spellEnd"/>
      <w:r w:rsidRPr="004B1874">
        <w:rPr>
          <w:sz w:val="16"/>
        </w:rPr>
        <w:t xml:space="preserve"> told RT that in this case international law proves itself inadequate in defending the equal use of shared water. “</w:t>
      </w:r>
      <w:r w:rsidRPr="004B1874">
        <w:rPr>
          <w:rStyle w:val="StyleUnderline"/>
        </w:rPr>
        <w:t>The international law is not clear about water and water usage</w:t>
      </w:r>
      <w:r w:rsidRPr="004B1874">
        <w:rPr>
          <w:sz w:val="16"/>
        </w:rPr>
        <w:t xml:space="preserve">. If it’s a river it’s a different law from whether it’s a lake or a sea. So </w:t>
      </w:r>
      <w:r w:rsidRPr="004B1874">
        <w:rPr>
          <w:rStyle w:val="StyleUnderline"/>
        </w:rPr>
        <w:t xml:space="preserve">when water crosses borders then you have </w:t>
      </w:r>
      <w:r w:rsidRPr="004B1874">
        <w:rPr>
          <w:sz w:val="16"/>
        </w:rPr>
        <w:t>reasons for</w:t>
      </w:r>
      <w:r w:rsidRPr="004B1874">
        <w:rPr>
          <w:rStyle w:val="StyleUnderline"/>
        </w:rPr>
        <w:t xml:space="preserve"> conflicts</w:t>
      </w:r>
      <w:r w:rsidRPr="004B1874">
        <w:rPr>
          <w:sz w:val="16"/>
        </w:rPr>
        <w:t xml:space="preserve"> because international law is not clear on what to do on water disputes.” Nations should rationally share their common supplies and not politicize their disputes, he added. “</w:t>
      </w:r>
      <w:r w:rsidRPr="004B1874">
        <w:rPr>
          <w:rStyle w:val="StyleUnderline"/>
        </w:rPr>
        <w:t>Now between Egypt and Ethiopia a very dangerous situation is about to explode because the Egyptian, the Sudanese and the Ethiopians are playing a political game</w:t>
      </w:r>
      <w:r w:rsidRPr="004B1874">
        <w:rPr>
          <w:sz w:val="16"/>
        </w:rPr>
        <w:t xml:space="preserve"> </w:t>
      </w:r>
      <w:r w:rsidRPr="004B1874">
        <w:rPr>
          <w:rStyle w:val="StyleUnderline"/>
        </w:rPr>
        <w:t>rather than trying to find</w:t>
      </w:r>
      <w:r w:rsidRPr="004B1874">
        <w:rPr>
          <w:sz w:val="16"/>
        </w:rPr>
        <w:t xml:space="preserve"> an economic investment that is </w:t>
      </w:r>
      <w:r w:rsidRPr="004B1874">
        <w:rPr>
          <w:rStyle w:val="StyleUnderline"/>
        </w:rPr>
        <w:t>a win-win for everybody</w:t>
      </w:r>
      <w:r w:rsidRPr="004B1874">
        <w:rPr>
          <w:sz w:val="16"/>
        </w:rPr>
        <w:t xml:space="preserve">. Perhaps the Sudanese and the Egyptians should give the Ethiopians some type of subsidized crops, grains, give them even subsidized power so they would build a smaller dam rather than building a huge one. Politics seem to be blinding politicians to see the actual economic needs that could divert the conflict.” </w:t>
      </w:r>
    </w:p>
    <w:sectPr w:rsidR="00BB4058" w:rsidRPr="004B1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8"/>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3611548"/>
  </w:docVars>
  <w:rsids>
    <w:rsidRoot w:val="00696477"/>
    <w:rsid w:val="0001459B"/>
    <w:rsid w:val="000149B9"/>
    <w:rsid w:val="00014BD3"/>
    <w:rsid w:val="0001647B"/>
    <w:rsid w:val="000409F9"/>
    <w:rsid w:val="00062A47"/>
    <w:rsid w:val="00082428"/>
    <w:rsid w:val="000960F4"/>
    <w:rsid w:val="000A6512"/>
    <w:rsid w:val="000F38F4"/>
    <w:rsid w:val="000F79BA"/>
    <w:rsid w:val="00110B1F"/>
    <w:rsid w:val="00127608"/>
    <w:rsid w:val="001354B4"/>
    <w:rsid w:val="0015358C"/>
    <w:rsid w:val="001B1BA1"/>
    <w:rsid w:val="001B3779"/>
    <w:rsid w:val="001F4A03"/>
    <w:rsid w:val="00200D3F"/>
    <w:rsid w:val="00221500"/>
    <w:rsid w:val="00221988"/>
    <w:rsid w:val="002444DF"/>
    <w:rsid w:val="00246682"/>
    <w:rsid w:val="00282AE1"/>
    <w:rsid w:val="002A629C"/>
    <w:rsid w:val="002D25FA"/>
    <w:rsid w:val="00325B5C"/>
    <w:rsid w:val="00355339"/>
    <w:rsid w:val="00355FE7"/>
    <w:rsid w:val="00374621"/>
    <w:rsid w:val="00396C7C"/>
    <w:rsid w:val="003B4005"/>
    <w:rsid w:val="003C49F0"/>
    <w:rsid w:val="003D10CC"/>
    <w:rsid w:val="003F46D9"/>
    <w:rsid w:val="00415B93"/>
    <w:rsid w:val="00436088"/>
    <w:rsid w:val="00444981"/>
    <w:rsid w:val="00497B97"/>
    <w:rsid w:val="004B1874"/>
    <w:rsid w:val="0055798E"/>
    <w:rsid w:val="00583305"/>
    <w:rsid w:val="005A3E43"/>
    <w:rsid w:val="005A5F8A"/>
    <w:rsid w:val="005B3E4D"/>
    <w:rsid w:val="005C3045"/>
    <w:rsid w:val="00612428"/>
    <w:rsid w:val="00617232"/>
    <w:rsid w:val="00624A7B"/>
    <w:rsid w:val="00627D3A"/>
    <w:rsid w:val="00643F67"/>
    <w:rsid w:val="00651B02"/>
    <w:rsid w:val="0066057E"/>
    <w:rsid w:val="00672D88"/>
    <w:rsid w:val="006749B6"/>
    <w:rsid w:val="00696477"/>
    <w:rsid w:val="006A74DB"/>
    <w:rsid w:val="006B478A"/>
    <w:rsid w:val="006D54D2"/>
    <w:rsid w:val="006E2E1D"/>
    <w:rsid w:val="00701BDB"/>
    <w:rsid w:val="007161B3"/>
    <w:rsid w:val="00726BC4"/>
    <w:rsid w:val="007419D1"/>
    <w:rsid w:val="007550D4"/>
    <w:rsid w:val="007704C1"/>
    <w:rsid w:val="007940D2"/>
    <w:rsid w:val="007A0A6E"/>
    <w:rsid w:val="007A2F41"/>
    <w:rsid w:val="007F6642"/>
    <w:rsid w:val="0081370A"/>
    <w:rsid w:val="00846EF2"/>
    <w:rsid w:val="0086083D"/>
    <w:rsid w:val="00893CE0"/>
    <w:rsid w:val="008947DA"/>
    <w:rsid w:val="008A0B21"/>
    <w:rsid w:val="008B0512"/>
    <w:rsid w:val="008B067D"/>
    <w:rsid w:val="008E6F63"/>
    <w:rsid w:val="008F1789"/>
    <w:rsid w:val="00907E46"/>
    <w:rsid w:val="00932337"/>
    <w:rsid w:val="00947914"/>
    <w:rsid w:val="009503E8"/>
    <w:rsid w:val="009521AC"/>
    <w:rsid w:val="0095285F"/>
    <w:rsid w:val="00974605"/>
    <w:rsid w:val="00982319"/>
    <w:rsid w:val="00984944"/>
    <w:rsid w:val="00986CD2"/>
    <w:rsid w:val="00992D3A"/>
    <w:rsid w:val="009C2363"/>
    <w:rsid w:val="009D7B9F"/>
    <w:rsid w:val="009E1B47"/>
    <w:rsid w:val="009E6ABD"/>
    <w:rsid w:val="009F7D3F"/>
    <w:rsid w:val="00A5151B"/>
    <w:rsid w:val="00AA5F61"/>
    <w:rsid w:val="00AC25F0"/>
    <w:rsid w:val="00AE398D"/>
    <w:rsid w:val="00B41604"/>
    <w:rsid w:val="00B45381"/>
    <w:rsid w:val="00B6308C"/>
    <w:rsid w:val="00B911FB"/>
    <w:rsid w:val="00BB4058"/>
    <w:rsid w:val="00BE2244"/>
    <w:rsid w:val="00BE7E0D"/>
    <w:rsid w:val="00C16330"/>
    <w:rsid w:val="00C67920"/>
    <w:rsid w:val="00C86435"/>
    <w:rsid w:val="00CA327B"/>
    <w:rsid w:val="00CC7ABE"/>
    <w:rsid w:val="00CD2EB7"/>
    <w:rsid w:val="00D04948"/>
    <w:rsid w:val="00D30112"/>
    <w:rsid w:val="00D472D9"/>
    <w:rsid w:val="00D817D4"/>
    <w:rsid w:val="00D8263E"/>
    <w:rsid w:val="00D91DB0"/>
    <w:rsid w:val="00D92DB6"/>
    <w:rsid w:val="00DB39CD"/>
    <w:rsid w:val="00DE24ED"/>
    <w:rsid w:val="00DF66E5"/>
    <w:rsid w:val="00E17FAF"/>
    <w:rsid w:val="00E33512"/>
    <w:rsid w:val="00E65ED4"/>
    <w:rsid w:val="00EA19F7"/>
    <w:rsid w:val="00EB5316"/>
    <w:rsid w:val="00EB5444"/>
    <w:rsid w:val="00F3796E"/>
    <w:rsid w:val="00F47898"/>
    <w:rsid w:val="00F50FF4"/>
    <w:rsid w:val="00F7591E"/>
    <w:rsid w:val="00F7656F"/>
    <w:rsid w:val="00FD5E4A"/>
    <w:rsid w:val="00FE5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1370A"/>
    <w:pPr>
      <w:spacing w:after="160" w:line="259" w:lineRule="auto"/>
    </w:pPr>
    <w:rPr>
      <w:rFonts w:ascii="Georgia" w:hAnsi="Georgia"/>
    </w:rPr>
  </w:style>
  <w:style w:type="paragraph" w:styleId="Heading1">
    <w:name w:val="heading 1"/>
    <w:aliases w:val="Pocket"/>
    <w:basedOn w:val="Normal"/>
    <w:next w:val="Normal"/>
    <w:link w:val="Heading1Char"/>
    <w:autoRedefine/>
    <w:qFormat/>
    <w:rsid w:val="008137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137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137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137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137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70A"/>
  </w:style>
  <w:style w:type="paragraph" w:customStyle="1" w:styleId="textwindent">
    <w:name w:val="text_w_indent"/>
    <w:basedOn w:val="Normal"/>
    <w:rsid w:val="006964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81370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1370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1370A"/>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81370A"/>
    <w:rPr>
      <w:rFonts w:ascii="Georgia" w:eastAsiaTheme="majorEastAsia" w:hAnsi="Georgia" w:cstheme="majorBidi"/>
      <w:b/>
      <w:iCs/>
      <w:sz w:val="26"/>
    </w:rPr>
  </w:style>
  <w:style w:type="character" w:styleId="Emphasis">
    <w:name w:val="Emphasis"/>
    <w:basedOn w:val="DefaultParagraphFont"/>
    <w:uiPriority w:val="7"/>
    <w:qFormat/>
    <w:rsid w:val="0081370A"/>
    <w:rPr>
      <w:rFonts w:ascii="Georgia" w:hAnsi="Georgia"/>
      <w:b w:val="0"/>
      <w:i w:val="0"/>
      <w:iCs/>
      <w:sz w:val="22"/>
      <w:u w:val="single"/>
      <w:bdr w:val="single" w:sz="8" w:space="0" w:color="auto"/>
    </w:rPr>
  </w:style>
  <w:style w:type="character" w:customStyle="1" w:styleId="Style13ptBold">
    <w:name w:val="Style 13 pt Bold"/>
    <w:aliases w:val="Cite"/>
    <w:basedOn w:val="DefaultParagraphFont"/>
    <w:uiPriority w:val="5"/>
    <w:qFormat/>
    <w:rsid w:val="0081370A"/>
    <w:rPr>
      <w:b/>
      <w:bCs/>
      <w:sz w:val="26"/>
      <w:u w:val="none"/>
    </w:rPr>
  </w:style>
  <w:style w:type="character" w:customStyle="1" w:styleId="StyleUnderline">
    <w:name w:val="Style Underline"/>
    <w:aliases w:val="Underline"/>
    <w:basedOn w:val="DefaultParagraphFont"/>
    <w:uiPriority w:val="6"/>
    <w:qFormat/>
    <w:rsid w:val="0081370A"/>
    <w:rPr>
      <w:b w:val="0"/>
      <w:sz w:val="22"/>
      <w:u w:val="single"/>
    </w:rPr>
  </w:style>
  <w:style w:type="character" w:styleId="Hyperlink">
    <w:name w:val="Hyperlink"/>
    <w:basedOn w:val="DefaultParagraphFont"/>
    <w:uiPriority w:val="99"/>
    <w:unhideWhenUsed/>
    <w:rsid w:val="0081370A"/>
    <w:rPr>
      <w:color w:val="auto"/>
      <w:u w:val="none"/>
    </w:rPr>
  </w:style>
  <w:style w:type="character" w:styleId="FollowedHyperlink">
    <w:name w:val="FollowedHyperlink"/>
    <w:basedOn w:val="DefaultParagraphFont"/>
    <w:uiPriority w:val="99"/>
    <w:semiHidden/>
    <w:unhideWhenUsed/>
    <w:rsid w:val="0081370A"/>
    <w:rPr>
      <w:color w:val="auto"/>
      <w:u w:val="none"/>
    </w:rPr>
  </w:style>
  <w:style w:type="character" w:customStyle="1" w:styleId="apple-converted-space">
    <w:name w:val="apple-converted-space"/>
    <w:basedOn w:val="DefaultParagraphFont"/>
    <w:rsid w:val="007940D2"/>
  </w:style>
  <w:style w:type="paragraph" w:styleId="NormalWeb">
    <w:name w:val="Normal (Web)"/>
    <w:basedOn w:val="Normal"/>
    <w:uiPriority w:val="99"/>
    <w:semiHidden/>
    <w:unhideWhenUsed/>
    <w:rsid w:val="009521AC"/>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1370A"/>
    <w:pPr>
      <w:spacing w:after="160" w:line="259" w:lineRule="auto"/>
    </w:pPr>
    <w:rPr>
      <w:rFonts w:ascii="Georgia" w:hAnsi="Georgia"/>
    </w:rPr>
  </w:style>
  <w:style w:type="paragraph" w:styleId="Heading1">
    <w:name w:val="heading 1"/>
    <w:aliases w:val="Pocket"/>
    <w:basedOn w:val="Normal"/>
    <w:next w:val="Normal"/>
    <w:link w:val="Heading1Char"/>
    <w:autoRedefine/>
    <w:qFormat/>
    <w:rsid w:val="008137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137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137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137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137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70A"/>
  </w:style>
  <w:style w:type="paragraph" w:customStyle="1" w:styleId="textwindent">
    <w:name w:val="text_w_indent"/>
    <w:basedOn w:val="Normal"/>
    <w:rsid w:val="006964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81370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1370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1370A"/>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81370A"/>
    <w:rPr>
      <w:rFonts w:ascii="Georgia" w:eastAsiaTheme="majorEastAsia" w:hAnsi="Georgia" w:cstheme="majorBidi"/>
      <w:b/>
      <w:iCs/>
      <w:sz w:val="26"/>
    </w:rPr>
  </w:style>
  <w:style w:type="character" w:styleId="Emphasis">
    <w:name w:val="Emphasis"/>
    <w:basedOn w:val="DefaultParagraphFont"/>
    <w:uiPriority w:val="7"/>
    <w:qFormat/>
    <w:rsid w:val="0081370A"/>
    <w:rPr>
      <w:rFonts w:ascii="Georgia" w:hAnsi="Georgia"/>
      <w:b w:val="0"/>
      <w:i w:val="0"/>
      <w:iCs/>
      <w:sz w:val="22"/>
      <w:u w:val="single"/>
      <w:bdr w:val="single" w:sz="8" w:space="0" w:color="auto"/>
    </w:rPr>
  </w:style>
  <w:style w:type="character" w:customStyle="1" w:styleId="Style13ptBold">
    <w:name w:val="Style 13 pt Bold"/>
    <w:aliases w:val="Cite"/>
    <w:basedOn w:val="DefaultParagraphFont"/>
    <w:uiPriority w:val="5"/>
    <w:qFormat/>
    <w:rsid w:val="0081370A"/>
    <w:rPr>
      <w:b/>
      <w:bCs/>
      <w:sz w:val="26"/>
      <w:u w:val="none"/>
    </w:rPr>
  </w:style>
  <w:style w:type="character" w:customStyle="1" w:styleId="StyleUnderline">
    <w:name w:val="Style Underline"/>
    <w:aliases w:val="Underline"/>
    <w:basedOn w:val="DefaultParagraphFont"/>
    <w:uiPriority w:val="6"/>
    <w:qFormat/>
    <w:rsid w:val="0081370A"/>
    <w:rPr>
      <w:b w:val="0"/>
      <w:sz w:val="22"/>
      <w:u w:val="single"/>
    </w:rPr>
  </w:style>
  <w:style w:type="character" w:styleId="Hyperlink">
    <w:name w:val="Hyperlink"/>
    <w:basedOn w:val="DefaultParagraphFont"/>
    <w:uiPriority w:val="99"/>
    <w:unhideWhenUsed/>
    <w:rsid w:val="0081370A"/>
    <w:rPr>
      <w:color w:val="auto"/>
      <w:u w:val="none"/>
    </w:rPr>
  </w:style>
  <w:style w:type="character" w:styleId="FollowedHyperlink">
    <w:name w:val="FollowedHyperlink"/>
    <w:basedOn w:val="DefaultParagraphFont"/>
    <w:uiPriority w:val="99"/>
    <w:semiHidden/>
    <w:unhideWhenUsed/>
    <w:rsid w:val="0081370A"/>
    <w:rPr>
      <w:color w:val="auto"/>
      <w:u w:val="none"/>
    </w:rPr>
  </w:style>
  <w:style w:type="character" w:customStyle="1" w:styleId="apple-converted-space">
    <w:name w:val="apple-converted-space"/>
    <w:basedOn w:val="DefaultParagraphFont"/>
    <w:rsid w:val="007940D2"/>
  </w:style>
  <w:style w:type="paragraph" w:styleId="NormalWeb">
    <w:name w:val="Normal (Web)"/>
    <w:basedOn w:val="Normal"/>
    <w:uiPriority w:val="99"/>
    <w:semiHidden/>
    <w:unhideWhenUsed/>
    <w:rsid w:val="009521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827132">
      <w:bodyDiv w:val="1"/>
      <w:marLeft w:val="0"/>
      <w:marRight w:val="0"/>
      <w:marTop w:val="0"/>
      <w:marBottom w:val="0"/>
      <w:divBdr>
        <w:top w:val="none" w:sz="0" w:space="0" w:color="auto"/>
        <w:left w:val="none" w:sz="0" w:space="0" w:color="auto"/>
        <w:bottom w:val="none" w:sz="0" w:space="0" w:color="auto"/>
        <w:right w:val="none" w:sz="0" w:space="0" w:color="auto"/>
      </w:divBdr>
    </w:div>
    <w:div w:id="608007059">
      <w:bodyDiv w:val="1"/>
      <w:marLeft w:val="0"/>
      <w:marRight w:val="0"/>
      <w:marTop w:val="0"/>
      <w:marBottom w:val="0"/>
      <w:divBdr>
        <w:top w:val="none" w:sz="0" w:space="0" w:color="auto"/>
        <w:left w:val="none" w:sz="0" w:space="0" w:color="auto"/>
        <w:bottom w:val="none" w:sz="0" w:space="0" w:color="auto"/>
        <w:right w:val="none" w:sz="0" w:space="0" w:color="auto"/>
      </w:divBdr>
    </w:div>
    <w:div w:id="136382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bulletin.org/saudi-proliferation-question" TargetMode="External"/><Relationship Id="rId13" Type="http://schemas.openxmlformats.org/officeDocument/2006/relationships/hyperlink" Target="http://www.ecointernet.org/2014/05/17/on-overpopulation-and-ecosystem-collapse/" TargetMode="External"/><Relationship Id="rId18" Type="http://schemas.openxmlformats.org/officeDocument/2006/relationships/hyperlink" Target="http://www.yourmiddleeast.com/features/water-scarcity-in-the-middle-east_5865" TargetMode="External"/><Relationship Id="rId26" Type="http://schemas.openxmlformats.org/officeDocument/2006/relationships/hyperlink" Target="http://www.atimes.com/atimes/South_Asia/SOU-02-160114.html" TargetMode="External"/><Relationship Id="rId3" Type="http://schemas.openxmlformats.org/officeDocument/2006/relationships/styles" Target="styles.xml"/><Relationship Id="rId21" Type="http://schemas.openxmlformats.org/officeDocument/2006/relationships/hyperlink" Target="http://www.yourmiddleeast.com/" TargetMode="External"/><Relationship Id="rId34" Type="http://schemas.openxmlformats.org/officeDocument/2006/relationships/theme" Target="theme/theme1.xml"/><Relationship Id="rId7" Type="http://schemas.openxmlformats.org/officeDocument/2006/relationships/hyperlink" Target="http://digitalcommons.liberty.edu/cgi/viewcontent.cgi?article=1478&amp;context=honors" TargetMode="External"/><Relationship Id="rId12" Type="http://schemas.openxmlformats.org/officeDocument/2006/relationships/hyperlink" Target="http://thinkprogress.org/climate/2011/10/15/343264/beyond-earths-carrying-capacity-climate-change-population-boom-bust/" TargetMode="External"/><Relationship Id="rId17" Type="http://schemas.openxmlformats.org/officeDocument/2006/relationships/hyperlink" Target="http://www.theatlantic.com/international/archive/2011/10/5-most-likely-ways-the-us-and-china-could-spark-accidental-nuclear-war/247616/" TargetMode="External"/><Relationship Id="rId25" Type="http://schemas.openxmlformats.org/officeDocument/2006/relationships/hyperlink" Target="http://www.atimes.com/atimes/South_Asia/SOU-02-160114.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u.af.mil/au/ssq/2011/winter/yeisley.pdf" TargetMode="External"/><Relationship Id="rId20" Type="http://schemas.openxmlformats.org/officeDocument/2006/relationships/hyperlink" Target="http://www.yourmiddleeast.com/" TargetMode="External"/><Relationship Id="rId29" Type="http://schemas.openxmlformats.org/officeDocument/2006/relationships/hyperlink" Target="http://www.africareview.com/Special-Reports/Understanding-the-water-wars-in-Africa/-/979182/2062968/-/13c54d5z/-/index.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boston.com/bostonglobe/editorial_opinion/oped/articles/2010/07/02/the_threat_of_a_water_war/" TargetMode="External"/><Relationship Id="rId24" Type="http://schemas.openxmlformats.org/officeDocument/2006/relationships/hyperlink" Target="http://www.atimes.com/atimes/South_Asia/SOU-02-160114.html" TargetMode="External"/><Relationship Id="rId32" Type="http://schemas.openxmlformats.org/officeDocument/2006/relationships/hyperlink" Target="http://rt.com/news/water-shortage-conflict-africa-280/" TargetMode="External"/><Relationship Id="rId5" Type="http://schemas.openxmlformats.org/officeDocument/2006/relationships/settings" Target="settings.xml"/><Relationship Id="rId15" Type="http://schemas.openxmlformats.org/officeDocument/2006/relationships/hyperlink" Target="http://www.dailystar.com.lb/Business/Lebanon/2014/Jan-03/242949-water-cooperation-in-the-arab-world-myth-or-reality.ashx" TargetMode="External"/><Relationship Id="rId23" Type="http://schemas.openxmlformats.org/officeDocument/2006/relationships/hyperlink" Target="http://www.atimes.com/atimes/South_Asia/SOU-02-160114.html" TargetMode="External"/><Relationship Id="rId28" Type="http://schemas.openxmlformats.org/officeDocument/2006/relationships/hyperlink" Target="http://www.stimson.org/images/uploads/research-pdfs/ESCCONTROLCHAPTER2.pdf" TargetMode="External"/><Relationship Id="rId10" Type="http://schemas.openxmlformats.org/officeDocument/2006/relationships/hyperlink" Target="http://file.prio.no/publication_files/prio/PRIO%20Report%20-%20Water%20Scarcity%20in%20Bangladesh.pdf" TargetMode="External"/><Relationship Id="rId19" Type="http://schemas.openxmlformats.org/officeDocument/2006/relationships/hyperlink" Target="http://www.yourmiddleeast.com/" TargetMode="External"/><Relationship Id="rId31" Type="http://schemas.openxmlformats.org/officeDocument/2006/relationships/hyperlink" Target="http://www.ibtimes.com/what-are-india-pakistan-really-fighting-about-1520856" TargetMode="External"/><Relationship Id="rId4" Type="http://schemas.microsoft.com/office/2007/relationships/stylesWithEffects" Target="stylesWithEffects.xml"/><Relationship Id="rId9" Type="http://schemas.openxmlformats.org/officeDocument/2006/relationships/hyperlink" Target="http://digitalcommons.liberty.edu/cgi/viewcontent.cgi?article=1478&amp;context=honors" TargetMode="External"/><Relationship Id="rId14" Type="http://schemas.openxmlformats.org/officeDocument/2006/relationships/hyperlink" Target="http://www.theguardian.com/environment/2013/jun/30/stephen-emmott-ten-billion" TargetMode="External"/><Relationship Id="rId22" Type="http://schemas.openxmlformats.org/officeDocument/2006/relationships/hyperlink" Target="http://www.atimes.com/atimes/South_Asia/SOU-02-160114.html" TargetMode="External"/><Relationship Id="rId27" Type="http://schemas.openxmlformats.org/officeDocument/2006/relationships/hyperlink" Target="http://www.atimes.com/atimes/South_Asia/SOU-02-160114.html" TargetMode="External"/><Relationship Id="rId30" Type="http://schemas.openxmlformats.org/officeDocument/2006/relationships/hyperlink" Target="http://gulfnews.com/opinions/columnists/next-middle-east-war-will-be-over-water-1.12380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B163F-122E-4833-A480-15CCC7B06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803</TotalTime>
  <Pages>6</Pages>
  <Words>10884</Words>
  <Characters>62044</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72783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 Team 2012</dc:creator>
  <cp:lastModifiedBy>RES, Team 2012</cp:lastModifiedBy>
  <cp:revision>12</cp:revision>
  <dcterms:created xsi:type="dcterms:W3CDTF">2014-07-25T15:05:00Z</dcterms:created>
  <dcterms:modified xsi:type="dcterms:W3CDTF">2014-07-31T02:33:00Z</dcterms:modified>
</cp:coreProperties>
</file>