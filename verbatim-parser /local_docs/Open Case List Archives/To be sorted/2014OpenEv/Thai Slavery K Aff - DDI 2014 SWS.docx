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3FD2" w:rsidRDefault="008C3FD2" w:rsidP="008C3FD2">
      <w:pPr>
        <w:pStyle w:val="Heading1"/>
      </w:pPr>
      <w:r>
        <w:t>1AC</w:t>
      </w:r>
    </w:p>
    <w:p w:rsidR="002C0F0A" w:rsidRPr="002C0F0A" w:rsidRDefault="002C0F0A" w:rsidP="005C611A">
      <w:pPr>
        <w:pStyle w:val="Heading3"/>
      </w:pPr>
      <w:r>
        <w:lastRenderedPageBreak/>
        <w:t>Contention 1 is Ignorance</w:t>
      </w:r>
    </w:p>
    <w:p w:rsidR="008C3FD2" w:rsidRPr="00E5404C" w:rsidRDefault="008C3FD2" w:rsidP="008C3FD2">
      <w:pPr>
        <w:pStyle w:val="Heading4"/>
      </w:pPr>
      <w:r w:rsidRPr="00E5404C">
        <w:t>The Thai fishing industry is run on mass slave labor and abuse- The US buys more than half of Thailand’s seafood exports</w:t>
      </w:r>
    </w:p>
    <w:p w:rsidR="008C3FD2" w:rsidRPr="009E696F" w:rsidRDefault="008C3FD2" w:rsidP="008C3FD2">
      <w:pPr>
        <w:spacing w:after="100" w:afterAutospacing="1"/>
        <w:rPr>
          <w:rStyle w:val="Style13ptBold"/>
          <w:b w:val="0"/>
          <w:sz w:val="16"/>
          <w:szCs w:val="16"/>
        </w:rPr>
      </w:pPr>
      <w:r w:rsidRPr="009E696F">
        <w:rPr>
          <w:rStyle w:val="Style13ptBold"/>
        </w:rPr>
        <w:t>Hodal and Kelly ‘14</w:t>
      </w:r>
      <w:r>
        <w:rPr>
          <w:rStyle w:val="Style13ptBold"/>
          <w:sz w:val="16"/>
          <w:szCs w:val="16"/>
        </w:rPr>
        <w:t xml:space="preserve">(Kate and Chris, Global </w:t>
      </w:r>
      <w:r w:rsidRPr="009E696F">
        <w:rPr>
          <w:rStyle w:val="Style13ptBold"/>
          <w:sz w:val="16"/>
          <w:szCs w:val="16"/>
        </w:rPr>
        <w:t>Writers for the Guardian, “</w:t>
      </w:r>
      <w:r w:rsidRPr="009E696F">
        <w:rPr>
          <w:sz w:val="16"/>
          <w:szCs w:val="16"/>
          <w:lang w:val="en-GB"/>
        </w:rPr>
        <w:t xml:space="preserve">Trafficked into slavery on Thai trawlers to catch food for prawns”, </w:t>
      </w:r>
      <w:r w:rsidRPr="009E696F">
        <w:rPr>
          <w:i/>
          <w:sz w:val="16"/>
          <w:szCs w:val="16"/>
          <w:lang w:val="en-GB"/>
        </w:rPr>
        <w:t>The Guardian</w:t>
      </w:r>
      <w:r w:rsidRPr="009E696F">
        <w:rPr>
          <w:sz w:val="16"/>
          <w:szCs w:val="16"/>
          <w:lang w:val="en-GB"/>
        </w:rPr>
        <w:t xml:space="preserve">, June 10 2014, </w:t>
      </w:r>
      <w:hyperlink r:id="rId6" w:history="1">
        <w:r w:rsidRPr="009E696F">
          <w:rPr>
            <w:rStyle w:val="Hyperlink"/>
            <w:sz w:val="16"/>
            <w:szCs w:val="16"/>
            <w:lang w:val="en-GB"/>
          </w:rPr>
          <w:t>http://www.theguardian.com/global-development/2014/jun/10/-sp-migrant-workers-new-life-enslaved-thai-fishing</w:t>
        </w:r>
      </w:hyperlink>
      <w:r w:rsidRPr="009E696F">
        <w:rPr>
          <w:sz w:val="16"/>
          <w:szCs w:val="16"/>
          <w:lang w:val="en-GB"/>
        </w:rPr>
        <w:t>, C.B.)</w:t>
      </w:r>
    </w:p>
    <w:p w:rsidR="008C3FD2" w:rsidRDefault="008C3FD2" w:rsidP="008C3FD2">
      <w:pPr>
        <w:spacing w:before="100" w:beforeAutospacing="1" w:after="100" w:afterAutospacing="1"/>
        <w:rPr>
          <w:rFonts w:ascii="Times New Roman" w:eastAsia="Times New Roman" w:hAnsi="Times New Roman" w:cs="Times New Roman"/>
          <w:b/>
          <w:sz w:val="24"/>
          <w:szCs w:val="24"/>
          <w:u w:val="single"/>
          <w:lang w:val="en-GB"/>
        </w:rPr>
      </w:pPr>
      <w:r w:rsidRPr="009E696F">
        <w:rPr>
          <w:rFonts w:ascii="Times New Roman" w:eastAsia="Times New Roman" w:hAnsi="Times New Roman" w:cs="Times New Roman"/>
          <w:b/>
          <w:sz w:val="24"/>
          <w:szCs w:val="24"/>
          <w:highlight w:val="cyan"/>
          <w:u w:val="single"/>
          <w:lang w:val="en-GB"/>
        </w:rPr>
        <w:t>Despite public promises to clean up the industry</w:t>
      </w:r>
      <w:r w:rsidRPr="009E696F">
        <w:rPr>
          <w:rFonts w:ascii="Times New Roman" w:eastAsia="Times New Roman" w:hAnsi="Times New Roman" w:cs="Times New Roman"/>
          <w:sz w:val="24"/>
          <w:szCs w:val="24"/>
          <w:lang w:val="en-GB"/>
        </w:rPr>
        <w:t xml:space="preserve">, many </w:t>
      </w:r>
      <w:r w:rsidRPr="009E696F">
        <w:rPr>
          <w:rFonts w:ascii="Times New Roman" w:eastAsia="Times New Roman" w:hAnsi="Times New Roman" w:cs="Times New Roman"/>
          <w:b/>
          <w:sz w:val="24"/>
          <w:szCs w:val="24"/>
          <w:highlight w:val="cyan"/>
          <w:u w:val="single"/>
          <w:lang w:val="en-GB"/>
        </w:rPr>
        <w:t>Thai officials</w:t>
      </w:r>
      <w:r w:rsidRPr="009E696F">
        <w:rPr>
          <w:rFonts w:ascii="Times New Roman" w:eastAsia="Times New Roman" w:hAnsi="Times New Roman" w:cs="Times New Roman"/>
          <w:b/>
          <w:sz w:val="24"/>
          <w:szCs w:val="24"/>
          <w:u w:val="single"/>
          <w:lang w:val="en-GB"/>
        </w:rPr>
        <w:t xml:space="preserve"> not only </w:t>
      </w:r>
      <w:r w:rsidRPr="009E696F">
        <w:rPr>
          <w:rFonts w:ascii="Times New Roman" w:eastAsia="Times New Roman" w:hAnsi="Times New Roman" w:cs="Times New Roman"/>
          <w:b/>
          <w:sz w:val="24"/>
          <w:szCs w:val="24"/>
          <w:highlight w:val="cyan"/>
          <w:u w:val="single"/>
          <w:lang w:val="en-GB"/>
        </w:rPr>
        <w:t>turn a blind eye to abuse</w:t>
      </w:r>
      <w:r w:rsidRPr="009E696F">
        <w:rPr>
          <w:rFonts w:ascii="Times New Roman" w:eastAsia="Times New Roman" w:hAnsi="Times New Roman" w:cs="Times New Roman"/>
          <w:sz w:val="24"/>
          <w:szCs w:val="24"/>
          <w:lang w:val="en-GB"/>
        </w:rPr>
        <w:t xml:space="preserve">, the Guardian found, </w:t>
      </w:r>
      <w:r w:rsidRPr="009E696F">
        <w:rPr>
          <w:rFonts w:ascii="Times New Roman" w:eastAsia="Times New Roman" w:hAnsi="Times New Roman" w:cs="Times New Roman"/>
          <w:b/>
          <w:sz w:val="24"/>
          <w:szCs w:val="24"/>
          <w:highlight w:val="cyan"/>
          <w:u w:val="single"/>
          <w:lang w:val="en-GB"/>
        </w:rPr>
        <w:t>they are</w:t>
      </w:r>
      <w:r w:rsidRPr="009E696F">
        <w:rPr>
          <w:rFonts w:ascii="Times New Roman" w:eastAsia="Times New Roman" w:hAnsi="Times New Roman" w:cs="Times New Roman"/>
          <w:b/>
          <w:sz w:val="24"/>
          <w:szCs w:val="24"/>
          <w:u w:val="single"/>
          <w:lang w:val="en-GB"/>
        </w:rPr>
        <w:t xml:space="preserve"> often </w:t>
      </w:r>
      <w:r w:rsidRPr="009E696F">
        <w:rPr>
          <w:rFonts w:ascii="Times New Roman" w:eastAsia="Times New Roman" w:hAnsi="Times New Roman" w:cs="Times New Roman"/>
          <w:b/>
          <w:sz w:val="24"/>
          <w:szCs w:val="24"/>
          <w:highlight w:val="cyan"/>
          <w:u w:val="single"/>
          <w:lang w:val="en-GB"/>
        </w:rPr>
        <w:t>complicit in it</w:t>
      </w:r>
      <w:r w:rsidRPr="009E696F">
        <w:rPr>
          <w:rFonts w:ascii="Times New Roman" w:eastAsia="Times New Roman" w:hAnsi="Times New Roman" w:cs="Times New Roman"/>
          <w:sz w:val="24"/>
          <w:szCs w:val="24"/>
          <w:lang w:val="en-GB"/>
        </w:rPr>
        <w:t xml:space="preserve">, from local police through to high-ranking politicians and members of the judiciary – </w:t>
      </w:r>
      <w:r w:rsidRPr="009E696F">
        <w:rPr>
          <w:rFonts w:ascii="Times New Roman" w:eastAsia="Times New Roman" w:hAnsi="Times New Roman" w:cs="Times New Roman"/>
          <w:b/>
          <w:sz w:val="24"/>
          <w:szCs w:val="24"/>
          <w:u w:val="single"/>
          <w:lang w:val="en-GB"/>
        </w:rPr>
        <w:t xml:space="preserve">meaning that </w:t>
      </w:r>
      <w:r w:rsidRPr="009E696F">
        <w:rPr>
          <w:rFonts w:ascii="Times New Roman" w:eastAsia="Times New Roman" w:hAnsi="Times New Roman" w:cs="Times New Roman"/>
          <w:b/>
          <w:sz w:val="24"/>
          <w:szCs w:val="24"/>
          <w:highlight w:val="cyan"/>
          <w:u w:val="single"/>
          <w:lang w:val="en-GB"/>
        </w:rPr>
        <w:t>slaves</w:t>
      </w:r>
      <w:r w:rsidRPr="009E696F">
        <w:rPr>
          <w:rFonts w:ascii="Times New Roman" w:eastAsia="Times New Roman" w:hAnsi="Times New Roman" w:cs="Times New Roman"/>
          <w:b/>
          <w:sz w:val="24"/>
          <w:szCs w:val="24"/>
          <w:u w:val="single"/>
          <w:lang w:val="en-GB"/>
        </w:rPr>
        <w:t xml:space="preserve"> often </w:t>
      </w:r>
      <w:r w:rsidRPr="009E696F">
        <w:rPr>
          <w:rFonts w:ascii="Times New Roman" w:eastAsia="Times New Roman" w:hAnsi="Times New Roman" w:cs="Times New Roman"/>
          <w:b/>
          <w:sz w:val="24"/>
          <w:szCs w:val="24"/>
          <w:highlight w:val="cyan"/>
          <w:u w:val="single"/>
          <w:lang w:val="en-GB"/>
        </w:rPr>
        <w:t xml:space="preserve">have nowhere to turn </w:t>
      </w:r>
      <w:r w:rsidRPr="009E696F">
        <w:rPr>
          <w:rFonts w:ascii="Times New Roman" w:eastAsia="Times New Roman" w:hAnsi="Times New Roman" w:cs="Times New Roman"/>
          <w:b/>
          <w:sz w:val="24"/>
          <w:szCs w:val="24"/>
          <w:u w:val="single"/>
          <w:lang w:val="en-GB"/>
        </w:rPr>
        <w:t>when they have the opportunity to run.</w:t>
      </w:r>
      <w:r w:rsidRPr="009E696F">
        <w:rPr>
          <w:rFonts w:ascii="Times New Roman" w:eastAsia="Times New Roman" w:hAnsi="Times New Roman" w:cs="Times New Roman"/>
          <w:b/>
          <w:sz w:val="12"/>
          <w:szCs w:val="24"/>
          <w:u w:val="single"/>
          <w:lang w:val="en-GB"/>
        </w:rPr>
        <w:t xml:space="preserve">¶ </w:t>
      </w:r>
      <w:r w:rsidRPr="009E696F">
        <w:rPr>
          <w:rFonts w:ascii="Times New Roman" w:eastAsia="Times New Roman" w:hAnsi="Times New Roman" w:cs="Times New Roman"/>
          <w:sz w:val="24"/>
          <w:szCs w:val="24"/>
          <w:lang w:val="en-GB"/>
        </w:rPr>
        <w:t>“One day I was stopped by the police and asked if I had a work permit,” says Ei Ei Lwin, 29, a Burmese migrant who was detained on the docks at Songkhla port. “They wanted a 10,000 baht (£180) bribe to release me. I didn’t have it, and I didn’t know anyone else who would, so they took me to a secluded area, handed me over to a broker, and sent me to work on a trawler.”</w:t>
      </w:r>
      <w:r w:rsidRPr="009E696F">
        <w:rPr>
          <w:rFonts w:ascii="Times New Roman" w:eastAsia="Times New Roman" w:hAnsi="Times New Roman" w:cs="Times New Roman"/>
          <w:sz w:val="12"/>
          <w:szCs w:val="24"/>
          <w:lang w:val="en-GB"/>
        </w:rPr>
        <w:t xml:space="preserve">¶ </w:t>
      </w:r>
      <w:r w:rsidRPr="009E696F">
        <w:rPr>
          <w:rFonts w:ascii="Times New Roman" w:eastAsia="Times New Roman" w:hAnsi="Times New Roman" w:cs="Times New Roman"/>
          <w:bCs/>
          <w:sz w:val="24"/>
          <w:szCs w:val="24"/>
          <w:lang w:val="en-GB"/>
        </w:rPr>
        <w:t>Brokers</w:t>
      </w:r>
      <w:r w:rsidRPr="009E696F">
        <w:rPr>
          <w:rFonts w:ascii="Times New Roman" w:eastAsia="Times New Roman" w:hAnsi="Times New Roman" w:cs="Times New Roman"/>
          <w:bCs/>
          <w:sz w:val="12"/>
          <w:szCs w:val="24"/>
          <w:lang w:val="en-GB"/>
        </w:rPr>
        <w:t xml:space="preserve">¶ </w:t>
      </w:r>
      <w:r w:rsidRPr="009E696F">
        <w:rPr>
          <w:rFonts w:ascii="Times New Roman" w:eastAsia="Times New Roman" w:hAnsi="Times New Roman" w:cs="Times New Roman"/>
          <w:b/>
          <w:sz w:val="24"/>
          <w:szCs w:val="24"/>
          <w:highlight w:val="cyan"/>
          <w:u w:val="single"/>
          <w:lang w:val="en-GB"/>
        </w:rPr>
        <w:t>Thailand produces roughly 4.2m tonnes of seafood every year, 90% of which is destined for export</w:t>
      </w:r>
      <w:r w:rsidRPr="009E696F">
        <w:rPr>
          <w:rFonts w:ascii="Times New Roman" w:eastAsia="Times New Roman" w:hAnsi="Times New Roman" w:cs="Times New Roman"/>
          <w:b/>
          <w:sz w:val="24"/>
          <w:szCs w:val="24"/>
          <w:u w:val="single"/>
          <w:lang w:val="en-GB"/>
        </w:rPr>
        <w:t>,</w:t>
      </w:r>
      <w:r w:rsidRPr="009E696F">
        <w:rPr>
          <w:rFonts w:ascii="Times New Roman" w:eastAsia="Times New Roman" w:hAnsi="Times New Roman" w:cs="Times New Roman"/>
          <w:sz w:val="24"/>
          <w:szCs w:val="24"/>
          <w:lang w:val="en-GB"/>
        </w:rPr>
        <w:t xml:space="preserve"> official figures show. The US, UK and EU are prime buyers of this seafood – </w:t>
      </w:r>
      <w:r w:rsidRPr="009E696F">
        <w:rPr>
          <w:rFonts w:ascii="Times New Roman" w:eastAsia="Times New Roman" w:hAnsi="Times New Roman" w:cs="Times New Roman"/>
          <w:b/>
          <w:sz w:val="24"/>
          <w:szCs w:val="24"/>
          <w:highlight w:val="cyan"/>
          <w:u w:val="single"/>
          <w:lang w:val="en-GB"/>
        </w:rPr>
        <w:t>with Americans buying half of all Thailand’s seafood exports</w:t>
      </w:r>
      <w:r w:rsidRPr="009E696F">
        <w:rPr>
          <w:rFonts w:ascii="Times New Roman" w:eastAsia="Times New Roman" w:hAnsi="Times New Roman" w:cs="Times New Roman"/>
          <w:sz w:val="24"/>
          <w:szCs w:val="24"/>
          <w:lang w:val="en-GB"/>
        </w:rPr>
        <w:t xml:space="preserve"> and the UK alone consuming nearly 7% of all Thailand’s prawn exports.</w:t>
      </w:r>
      <w:r w:rsidRPr="009E696F">
        <w:rPr>
          <w:rFonts w:ascii="Times New Roman" w:eastAsia="Times New Roman" w:hAnsi="Times New Roman" w:cs="Times New Roman"/>
          <w:sz w:val="12"/>
          <w:szCs w:val="24"/>
          <w:lang w:val="en-GB"/>
        </w:rPr>
        <w:t xml:space="preserve">¶ </w:t>
      </w:r>
      <w:r w:rsidRPr="009E696F">
        <w:rPr>
          <w:rFonts w:ascii="Times New Roman" w:eastAsia="Times New Roman" w:hAnsi="Times New Roman" w:cs="Times New Roman"/>
          <w:b/>
          <w:sz w:val="24"/>
          <w:szCs w:val="24"/>
          <w:u w:val="single"/>
          <w:lang w:val="en-GB"/>
        </w:rPr>
        <w:t>“</w:t>
      </w:r>
      <w:r w:rsidRPr="009E696F">
        <w:rPr>
          <w:rFonts w:ascii="Times New Roman" w:eastAsia="Times New Roman" w:hAnsi="Times New Roman" w:cs="Times New Roman"/>
          <w:b/>
          <w:sz w:val="24"/>
          <w:szCs w:val="24"/>
          <w:highlight w:val="cyan"/>
          <w:u w:val="single"/>
          <w:lang w:val="en-GB"/>
        </w:rPr>
        <w:t>The use of trafficked labour is systematic in the Thai fishing industry</w:t>
      </w:r>
      <w:r w:rsidRPr="009E696F">
        <w:rPr>
          <w:rFonts w:ascii="Times New Roman" w:eastAsia="Times New Roman" w:hAnsi="Times New Roman" w:cs="Times New Roman"/>
          <w:b/>
          <w:sz w:val="24"/>
          <w:szCs w:val="24"/>
          <w:u w:val="single"/>
          <w:lang w:val="en-GB"/>
        </w:rPr>
        <w:t>,”</w:t>
      </w:r>
      <w:r w:rsidRPr="009E696F">
        <w:rPr>
          <w:rFonts w:ascii="Times New Roman" w:eastAsia="Times New Roman" w:hAnsi="Times New Roman" w:cs="Times New Roman"/>
          <w:sz w:val="24"/>
          <w:szCs w:val="24"/>
          <w:lang w:val="en-GB"/>
        </w:rPr>
        <w:t xml:space="preserve"> says Phil Robertson, deputy director of </w:t>
      </w:r>
      <w:hyperlink r:id="rId7" w:history="1">
        <w:r w:rsidRPr="00FE07A6">
          <w:rPr>
            <w:rFonts w:ascii="Times New Roman" w:eastAsia="Times New Roman" w:hAnsi="Times New Roman" w:cs="Times New Roman"/>
            <w:sz w:val="24"/>
            <w:szCs w:val="24"/>
            <w:u w:val="single"/>
            <w:lang w:val="en-GB"/>
          </w:rPr>
          <w:t>Human Rights Watch</w:t>
        </w:r>
      </w:hyperlink>
      <w:r w:rsidRPr="009E696F">
        <w:rPr>
          <w:rFonts w:ascii="Times New Roman" w:eastAsia="Times New Roman" w:hAnsi="Times New Roman" w:cs="Times New Roman"/>
          <w:sz w:val="24"/>
          <w:szCs w:val="24"/>
          <w:lang w:val="en-GB"/>
        </w:rPr>
        <w:t>’s Asia division, who describes</w:t>
      </w:r>
      <w:r w:rsidRPr="009E696F">
        <w:rPr>
          <w:rFonts w:ascii="Times New Roman" w:eastAsia="Times New Roman" w:hAnsi="Times New Roman" w:cs="Times New Roman"/>
          <w:b/>
          <w:sz w:val="24"/>
          <w:szCs w:val="24"/>
          <w:u w:val="single"/>
          <w:lang w:val="en-GB"/>
        </w:rPr>
        <w:t xml:space="preserve"> a “predatory relationship” between these migrant workers and the captains who buy them.</w:t>
      </w:r>
    </w:p>
    <w:p w:rsidR="008C3FD2" w:rsidRPr="00E5404C" w:rsidRDefault="008C3FD2" w:rsidP="008C3FD2">
      <w:pPr>
        <w:pStyle w:val="Heading4"/>
      </w:pPr>
      <w:r w:rsidRPr="00E5404C">
        <w:t>The US imports a lot of Thai seafood</w:t>
      </w:r>
      <w:r w:rsidR="002C0F0A">
        <w:t>- we are all implicated</w:t>
      </w:r>
    </w:p>
    <w:p w:rsidR="008C3FD2" w:rsidRPr="00D17754" w:rsidRDefault="008C3FD2" w:rsidP="008C3FD2">
      <w:pPr>
        <w:spacing w:after="200" w:line="276" w:lineRule="auto"/>
        <w:rPr>
          <w:rStyle w:val="Style13ptBold"/>
          <w:b w:val="0"/>
          <w:sz w:val="16"/>
          <w:szCs w:val="16"/>
        </w:rPr>
      </w:pPr>
      <w:r>
        <w:rPr>
          <w:rStyle w:val="Style13ptBold"/>
        </w:rPr>
        <w:t>Winn ‘12</w:t>
      </w:r>
      <w:r>
        <w:rPr>
          <w:rStyle w:val="Style13ptBold"/>
          <w:sz w:val="16"/>
          <w:szCs w:val="16"/>
        </w:rPr>
        <w:t>(</w:t>
      </w:r>
      <w:r w:rsidRPr="00D17754">
        <w:rPr>
          <w:rStyle w:val="Style13ptBold"/>
          <w:sz w:val="16"/>
          <w:szCs w:val="16"/>
        </w:rPr>
        <w:t xml:space="preserve">Patrick, </w:t>
      </w:r>
      <w:r w:rsidRPr="00D17754">
        <w:rPr>
          <w:sz w:val="16"/>
          <w:szCs w:val="16"/>
          <w:lang w:val="en"/>
        </w:rPr>
        <w:t>Global Post's senior Southeast Asia correspondent, “</w:t>
      </w:r>
      <w:r w:rsidRPr="00D17754">
        <w:rPr>
          <w:rFonts w:cs="Arial"/>
          <w:color w:val="333333"/>
          <w:sz w:val="16"/>
          <w:szCs w:val="16"/>
          <w:lang w:val="en"/>
        </w:rPr>
        <w:t>Did these ex-slaves catch your lunch?</w:t>
      </w:r>
      <w:r>
        <w:rPr>
          <w:rFonts w:cs="Arial"/>
          <w:color w:val="333333"/>
          <w:sz w:val="16"/>
          <w:szCs w:val="16"/>
          <w:lang w:val="en"/>
        </w:rPr>
        <w:t>”,</w:t>
      </w:r>
      <w:r w:rsidRPr="00D17754">
        <w:rPr>
          <w:rFonts w:cs="Arial"/>
          <w:color w:val="333333"/>
          <w:sz w:val="16"/>
          <w:szCs w:val="16"/>
          <w:lang w:val="en"/>
        </w:rPr>
        <w:t xml:space="preserve"> </w:t>
      </w:r>
      <w:r w:rsidRPr="00D17754">
        <w:rPr>
          <w:rFonts w:cs="Arial"/>
          <w:i/>
          <w:color w:val="333333"/>
          <w:sz w:val="16"/>
          <w:szCs w:val="16"/>
          <w:lang w:val="en"/>
        </w:rPr>
        <w:t>Global Post</w:t>
      </w:r>
      <w:r w:rsidRPr="00D17754">
        <w:rPr>
          <w:rFonts w:cs="Arial"/>
          <w:color w:val="333333"/>
          <w:sz w:val="16"/>
          <w:szCs w:val="16"/>
          <w:lang w:val="en"/>
        </w:rPr>
        <w:t>, May 21 2012</w:t>
      </w:r>
      <w:r>
        <w:rPr>
          <w:rFonts w:cs="Arial"/>
          <w:color w:val="333333"/>
          <w:sz w:val="16"/>
          <w:szCs w:val="16"/>
          <w:lang w:val="en"/>
        </w:rPr>
        <w:t xml:space="preserve">, </w:t>
      </w:r>
      <w:hyperlink r:id="rId8" w:history="1">
        <w:r w:rsidRPr="0062433A">
          <w:rPr>
            <w:rStyle w:val="Hyperlink"/>
            <w:rFonts w:cs="Arial"/>
            <w:sz w:val="16"/>
            <w:szCs w:val="16"/>
            <w:lang w:val="en"/>
          </w:rPr>
          <w:t>http://www.globalpost.com/dispatch/news/regions/asia-pacific/thailand/120425/seafood-slavery-part-1</w:t>
        </w:r>
      </w:hyperlink>
      <w:r>
        <w:rPr>
          <w:rFonts w:cs="Arial"/>
          <w:color w:val="333333"/>
          <w:sz w:val="16"/>
          <w:szCs w:val="16"/>
          <w:lang w:val="en"/>
        </w:rPr>
        <w:t>, C.B.)</w:t>
      </w:r>
    </w:p>
    <w:p w:rsidR="008C3FD2" w:rsidRDefault="008C3FD2" w:rsidP="008C3FD2">
      <w:pPr>
        <w:spacing w:after="200" w:line="276" w:lineRule="auto"/>
        <w:rPr>
          <w:rFonts w:ascii="Times New Roman" w:eastAsia="Times New Roman" w:hAnsi="Times New Roman" w:cs="Times New Roman"/>
          <w:b/>
          <w:sz w:val="12"/>
          <w:szCs w:val="24"/>
          <w:u w:val="single"/>
          <w:lang w:val="en-GB"/>
        </w:rPr>
      </w:pPr>
      <w:r w:rsidRPr="00D17754">
        <w:rPr>
          <w:sz w:val="24"/>
          <w:szCs w:val="24"/>
          <w:lang w:val="en"/>
        </w:rPr>
        <w:t xml:space="preserve">The answer should unsettle anyone who closely examines </w:t>
      </w:r>
      <w:r w:rsidRPr="00D17754">
        <w:rPr>
          <w:b/>
          <w:sz w:val="24"/>
          <w:szCs w:val="24"/>
          <w:highlight w:val="cyan"/>
          <w:u w:val="single"/>
          <w:lang w:val="en"/>
        </w:rPr>
        <w:t>Thailand’s</w:t>
      </w:r>
      <w:r w:rsidRPr="00D17754">
        <w:rPr>
          <w:b/>
          <w:sz w:val="24"/>
          <w:szCs w:val="24"/>
          <w:u w:val="single"/>
          <w:lang w:val="en"/>
        </w:rPr>
        <w:t xml:space="preserve"> multi-billion dollar wild-caught </w:t>
      </w:r>
      <w:r w:rsidRPr="00D17754">
        <w:rPr>
          <w:b/>
          <w:sz w:val="24"/>
          <w:szCs w:val="24"/>
          <w:highlight w:val="cyan"/>
          <w:u w:val="single"/>
          <w:lang w:val="en"/>
        </w:rPr>
        <w:t>seafood industry</w:t>
      </w:r>
      <w:r w:rsidRPr="00D17754">
        <w:rPr>
          <w:sz w:val="24"/>
          <w:szCs w:val="24"/>
          <w:lang w:val="en"/>
        </w:rPr>
        <w:t xml:space="preserve"> and the darkest links in its supply chain.</w:t>
      </w:r>
      <w:r w:rsidRPr="00D17754">
        <w:rPr>
          <w:rFonts w:cs="Times New Roman"/>
          <w:sz w:val="12"/>
          <w:szCs w:val="24"/>
          <w:lang w:val="en"/>
        </w:rPr>
        <w:t xml:space="preserve">¶ </w:t>
      </w:r>
      <w:r w:rsidRPr="00D17754">
        <w:rPr>
          <w:b/>
          <w:sz w:val="24"/>
          <w:szCs w:val="24"/>
          <w:u w:val="single"/>
          <w:lang w:val="en"/>
        </w:rPr>
        <w:t>“</w:t>
      </w:r>
      <w:r w:rsidRPr="00D17754">
        <w:rPr>
          <w:b/>
          <w:sz w:val="24"/>
          <w:szCs w:val="24"/>
          <w:highlight w:val="cyan"/>
          <w:u w:val="single"/>
          <w:lang w:val="en"/>
        </w:rPr>
        <w:t>It’s an export-oriented market. And we know the countries where these products are exported to</w:t>
      </w:r>
      <w:r w:rsidRPr="00D17754">
        <w:rPr>
          <w:sz w:val="24"/>
          <w:szCs w:val="24"/>
          <w:lang w:val="en"/>
        </w:rPr>
        <w:t>,” said Lisa Rende Taylor, chief technical specialist with the United Nations Inter-Agency Project on Human Trafficking or UNIAP. “Do the math.”</w:t>
      </w:r>
      <w:r w:rsidRPr="00D17754">
        <w:rPr>
          <w:sz w:val="12"/>
          <w:szCs w:val="24"/>
          <w:lang w:val="en"/>
        </w:rPr>
        <w:t xml:space="preserve">¶ </w:t>
      </w:r>
      <w:r w:rsidRPr="00D17754">
        <w:rPr>
          <w:b/>
          <w:sz w:val="24"/>
          <w:szCs w:val="24"/>
          <w:highlight w:val="cyan"/>
          <w:u w:val="single"/>
          <w:lang w:val="en"/>
        </w:rPr>
        <w:t>For Americans, the calculation is worrisome. Thailand is the United States’ second-largest supplier of foreign seafood.</w:t>
      </w:r>
      <w:r w:rsidRPr="00D17754">
        <w:rPr>
          <w:b/>
          <w:sz w:val="24"/>
          <w:szCs w:val="24"/>
          <w:u w:val="single"/>
          <w:lang w:val="en"/>
        </w:rPr>
        <w:t xml:space="preserve"> Of America's total seafood imports, </w:t>
      </w:r>
      <w:r w:rsidRPr="00D17754">
        <w:rPr>
          <w:b/>
          <w:sz w:val="24"/>
          <w:szCs w:val="24"/>
          <w:highlight w:val="cyan"/>
          <w:u w:val="single"/>
          <w:lang w:val="en"/>
        </w:rPr>
        <w:t>one out of every six pounds comes from the</w:t>
      </w:r>
      <w:r w:rsidRPr="00D17754">
        <w:rPr>
          <w:b/>
          <w:sz w:val="24"/>
          <w:szCs w:val="24"/>
          <w:u w:val="single"/>
          <w:lang w:val="en"/>
        </w:rPr>
        <w:t xml:space="preserve"> Southeast Asian </w:t>
      </w:r>
      <w:r w:rsidRPr="00D17754">
        <w:rPr>
          <w:b/>
          <w:sz w:val="24"/>
          <w:szCs w:val="24"/>
          <w:highlight w:val="cyan"/>
          <w:u w:val="single"/>
          <w:lang w:val="en"/>
        </w:rPr>
        <w:t>nation.</w:t>
      </w:r>
      <w:r w:rsidRPr="00D17754">
        <w:rPr>
          <w:b/>
          <w:sz w:val="12"/>
          <w:szCs w:val="24"/>
          <w:highlight w:val="cyan"/>
          <w:u w:val="single"/>
          <w:lang w:val="en"/>
        </w:rPr>
        <w:t xml:space="preserve">¶ </w:t>
      </w:r>
      <w:r w:rsidRPr="00D17754">
        <w:rPr>
          <w:b/>
          <w:sz w:val="24"/>
          <w:szCs w:val="24"/>
          <w:highlight w:val="cyan"/>
          <w:u w:val="single"/>
          <w:lang w:val="en"/>
        </w:rPr>
        <w:t>In 2011</w:t>
      </w:r>
      <w:r w:rsidRPr="00D17754">
        <w:rPr>
          <w:b/>
          <w:sz w:val="24"/>
          <w:szCs w:val="24"/>
          <w:u w:val="single"/>
          <w:lang w:val="en"/>
        </w:rPr>
        <w:t xml:space="preserve"> alone, </w:t>
      </w:r>
      <w:r w:rsidRPr="00D17754">
        <w:rPr>
          <w:b/>
          <w:sz w:val="24"/>
          <w:szCs w:val="24"/>
          <w:highlight w:val="cyan"/>
          <w:u w:val="single"/>
          <w:lang w:val="en"/>
        </w:rPr>
        <w:t>Thailand exported 827 million pounds</w:t>
      </w:r>
      <w:r w:rsidRPr="00D17754">
        <w:rPr>
          <w:b/>
          <w:sz w:val="24"/>
          <w:szCs w:val="24"/>
          <w:u w:val="single"/>
          <w:lang w:val="en"/>
        </w:rPr>
        <w:t xml:space="preserve"> of seafood worth more than $2.5 billion </w:t>
      </w:r>
      <w:r w:rsidRPr="00D17754">
        <w:rPr>
          <w:b/>
          <w:sz w:val="24"/>
          <w:szCs w:val="24"/>
          <w:highlight w:val="cyan"/>
          <w:u w:val="single"/>
          <w:lang w:val="en"/>
        </w:rPr>
        <w:t>to the US</w:t>
      </w:r>
      <w:r w:rsidRPr="00D17754">
        <w:rPr>
          <w:b/>
          <w:sz w:val="24"/>
          <w:szCs w:val="24"/>
          <w:u w:val="single"/>
          <w:lang w:val="en"/>
        </w:rPr>
        <w:t xml:space="preserve">, </w:t>
      </w:r>
      <w:r w:rsidRPr="00D17754">
        <w:rPr>
          <w:sz w:val="24"/>
          <w:szCs w:val="24"/>
          <w:lang w:val="en"/>
        </w:rPr>
        <w:t>according to National Marine Fisheries Service figures.</w:t>
      </w:r>
      <w:r w:rsidRPr="00D17754">
        <w:rPr>
          <w:rStyle w:val="Strong"/>
          <w:sz w:val="24"/>
          <w:szCs w:val="24"/>
          <w:lang w:val="en"/>
        </w:rPr>
        <w:t xml:space="preserve"> </w:t>
      </w:r>
      <w:r w:rsidRPr="00D17754">
        <w:rPr>
          <w:sz w:val="24"/>
          <w:szCs w:val="24"/>
          <w:lang w:val="en"/>
        </w:rPr>
        <w:t>The only nation that consumes more Thai seafood exports is Japan</w:t>
      </w:r>
      <w:r>
        <w:rPr>
          <w:rFonts w:ascii="Times New Roman" w:eastAsia="Times New Roman" w:hAnsi="Times New Roman" w:cs="Times New Roman"/>
          <w:b/>
          <w:sz w:val="12"/>
          <w:szCs w:val="24"/>
          <w:u w:val="single"/>
          <w:lang w:val="en-GB"/>
        </w:rPr>
        <w:t>.</w:t>
      </w:r>
    </w:p>
    <w:p w:rsidR="008C3FD2" w:rsidRDefault="008C3FD2" w:rsidP="008C3FD2">
      <w:pPr>
        <w:pStyle w:val="Heading4"/>
        <w:rPr>
          <w:lang w:val="en"/>
        </w:rPr>
      </w:pPr>
      <w:r>
        <w:rPr>
          <w:lang w:val="en"/>
        </w:rPr>
        <w:t>Their workers have become disposable commodities</w:t>
      </w:r>
      <w:r w:rsidR="002C0F0A">
        <w:rPr>
          <w:lang w:val="en"/>
        </w:rPr>
        <w:t>- you can’t be complacent</w:t>
      </w:r>
    </w:p>
    <w:p w:rsidR="008C3FD2" w:rsidRPr="00FE07A6" w:rsidRDefault="008C3FD2" w:rsidP="008C3FD2">
      <w:pPr>
        <w:spacing w:after="300" w:line="240" w:lineRule="auto"/>
        <w:rPr>
          <w:rStyle w:val="Style13ptBold"/>
          <w:b w:val="0"/>
          <w:sz w:val="16"/>
          <w:szCs w:val="16"/>
        </w:rPr>
      </w:pPr>
      <w:r>
        <w:rPr>
          <w:rStyle w:val="Style13ptBold"/>
        </w:rPr>
        <w:t>Grono ‘14</w:t>
      </w:r>
      <w:r>
        <w:rPr>
          <w:rStyle w:val="Style13ptBold"/>
          <w:b w:val="0"/>
          <w:sz w:val="16"/>
          <w:szCs w:val="16"/>
        </w:rPr>
        <w:t xml:space="preserve">(Nick, CEO of the Freedom Fund, “Slavery at Sea”, June 19 2014, </w:t>
      </w:r>
      <w:hyperlink r:id="rId9" w:history="1">
        <w:r w:rsidRPr="00B44CEB">
          <w:rPr>
            <w:rStyle w:val="Hyperlink"/>
            <w:sz w:val="16"/>
            <w:szCs w:val="16"/>
          </w:rPr>
          <w:t>http://www.huffingtonpost.com/nick-grono/slavery-at-sea_b_5509166.html</w:t>
        </w:r>
      </w:hyperlink>
      <w:r>
        <w:rPr>
          <w:rStyle w:val="Style13ptBold"/>
          <w:b w:val="0"/>
          <w:sz w:val="16"/>
          <w:szCs w:val="16"/>
        </w:rPr>
        <w:t>, C.B.)*edited for gendered language</w:t>
      </w:r>
    </w:p>
    <w:p w:rsidR="008C3FD2" w:rsidRDefault="008C3FD2" w:rsidP="008C3FD2">
      <w:pPr>
        <w:spacing w:after="300" w:line="240" w:lineRule="auto"/>
        <w:rPr>
          <w:rFonts w:eastAsia="Times New Roman" w:cs="Helvetica"/>
          <w:b/>
          <w:sz w:val="24"/>
          <w:szCs w:val="24"/>
          <w:u w:val="single"/>
          <w:lang w:val="en"/>
        </w:rPr>
      </w:pPr>
      <w:r w:rsidRPr="00BC6132">
        <w:rPr>
          <w:rFonts w:eastAsia="Times New Roman" w:cs="Helvetica"/>
          <w:sz w:val="24"/>
          <w:szCs w:val="24"/>
          <w:lang w:val="en"/>
        </w:rPr>
        <w:lastRenderedPageBreak/>
        <w:t xml:space="preserve">During these long periods, when supplies are taken on and fish unloaded far out to sea, </w:t>
      </w:r>
      <w:r w:rsidRPr="008A2E50">
        <w:rPr>
          <w:rFonts w:eastAsia="Times New Roman" w:cs="Helvetica"/>
          <w:b/>
          <w:sz w:val="24"/>
          <w:szCs w:val="24"/>
          <w:highlight w:val="cyan"/>
          <w:u w:val="single"/>
          <w:lang w:val="en"/>
        </w:rPr>
        <w:t>the crew can be forced to work for 20 hours a day. Co</w:t>
      </w:r>
      <w:r w:rsidRPr="00BC6132">
        <w:rPr>
          <w:rFonts w:eastAsia="Times New Roman" w:cs="Helvetica"/>
          <w:b/>
          <w:sz w:val="24"/>
          <w:szCs w:val="24"/>
          <w:highlight w:val="cyan"/>
          <w:u w:val="single"/>
          <w:lang w:val="en"/>
        </w:rPr>
        <w:t>nditions are dangerous</w:t>
      </w:r>
      <w:r w:rsidRPr="00BC6132">
        <w:rPr>
          <w:rFonts w:eastAsia="Times New Roman" w:cs="Helvetica"/>
          <w:b/>
          <w:sz w:val="24"/>
          <w:szCs w:val="24"/>
          <w:u w:val="single"/>
          <w:lang w:val="en"/>
        </w:rPr>
        <w:t xml:space="preserve">, the </w:t>
      </w:r>
      <w:r w:rsidRPr="00BC6132">
        <w:rPr>
          <w:rFonts w:eastAsia="Times New Roman" w:cs="Helvetica"/>
          <w:b/>
          <w:sz w:val="24"/>
          <w:szCs w:val="24"/>
          <w:highlight w:val="cyan"/>
          <w:u w:val="single"/>
          <w:lang w:val="en"/>
        </w:rPr>
        <w:t>medical treatment nonexistent</w:t>
      </w:r>
      <w:r w:rsidRPr="00BC6132">
        <w:rPr>
          <w:rFonts w:eastAsia="Times New Roman" w:cs="Helvetica"/>
          <w:b/>
          <w:sz w:val="24"/>
          <w:szCs w:val="24"/>
          <w:u w:val="single"/>
          <w:lang w:val="en"/>
        </w:rPr>
        <w:t xml:space="preserve">, and the </w:t>
      </w:r>
      <w:r w:rsidRPr="008A2E50">
        <w:rPr>
          <w:rFonts w:eastAsia="Times New Roman" w:cs="Helvetica"/>
          <w:b/>
          <w:strike/>
          <w:sz w:val="24"/>
          <w:szCs w:val="24"/>
          <w:u w:val="single"/>
          <w:lang w:val="en"/>
        </w:rPr>
        <w:t>men</w:t>
      </w:r>
      <w:r w:rsidRPr="008A2E50">
        <w:rPr>
          <w:rFonts w:eastAsia="Times New Roman" w:cs="Helvetica"/>
          <w:b/>
          <w:sz w:val="24"/>
          <w:szCs w:val="24"/>
          <w:highlight w:val="cyan"/>
          <w:u w:val="single"/>
          <w:lang w:val="en"/>
        </w:rPr>
        <w:t>[workers] suffer constant abuse, violence and</w:t>
      </w:r>
      <w:r w:rsidRPr="00BC6132">
        <w:rPr>
          <w:rFonts w:eastAsia="Times New Roman" w:cs="Helvetica"/>
          <w:sz w:val="24"/>
          <w:szCs w:val="24"/>
          <w:lang w:val="en"/>
        </w:rPr>
        <w:t xml:space="preserve"> </w:t>
      </w:r>
      <w:r w:rsidRPr="00BC6132">
        <w:rPr>
          <w:rFonts w:eastAsia="Times New Roman" w:cs="Helvetica"/>
          <w:b/>
          <w:sz w:val="24"/>
          <w:szCs w:val="24"/>
          <w:u w:val="single"/>
          <w:lang w:val="en"/>
        </w:rPr>
        <w:t xml:space="preserve">even </w:t>
      </w:r>
      <w:r w:rsidRPr="008A2E50">
        <w:rPr>
          <w:rFonts w:eastAsia="Times New Roman" w:cs="Helvetica"/>
          <w:b/>
          <w:sz w:val="24"/>
          <w:szCs w:val="24"/>
          <w:highlight w:val="cyan"/>
          <w:u w:val="single"/>
          <w:lang w:val="en"/>
        </w:rPr>
        <w:t>worse</w:t>
      </w:r>
      <w:r w:rsidRPr="008A2E50">
        <w:rPr>
          <w:rFonts w:eastAsia="Times New Roman" w:cs="Helvetica"/>
          <w:sz w:val="24"/>
          <w:szCs w:val="24"/>
          <w:highlight w:val="cyan"/>
          <w:lang w:val="en"/>
        </w:rPr>
        <w:t>.</w:t>
      </w:r>
      <w:r w:rsidRPr="00BC6132">
        <w:rPr>
          <w:rFonts w:eastAsia="Times New Roman" w:cs="Helvetica"/>
          <w:sz w:val="24"/>
          <w:szCs w:val="24"/>
          <w:lang w:val="en"/>
        </w:rPr>
        <w:t xml:space="preserve"> These latest </w:t>
      </w:r>
      <w:r w:rsidRPr="00BC6132">
        <w:rPr>
          <w:rFonts w:eastAsia="Times New Roman" w:cs="Helvetica"/>
          <w:b/>
          <w:sz w:val="24"/>
          <w:szCs w:val="24"/>
          <w:highlight w:val="cyan"/>
          <w:u w:val="single"/>
          <w:lang w:val="en"/>
        </w:rPr>
        <w:t>investigations confirmed</w:t>
      </w:r>
      <w:r w:rsidRPr="00BC6132">
        <w:rPr>
          <w:rFonts w:eastAsia="Times New Roman" w:cs="Helvetica"/>
          <w:b/>
          <w:sz w:val="24"/>
          <w:szCs w:val="24"/>
          <w:u w:val="single"/>
          <w:lang w:val="en"/>
        </w:rPr>
        <w:t xml:space="preserve"> the findings of a survey by the United Nations</w:t>
      </w:r>
      <w:r w:rsidRPr="00BC6132">
        <w:rPr>
          <w:rFonts w:eastAsia="Times New Roman" w:cs="Helvetica"/>
          <w:sz w:val="24"/>
          <w:szCs w:val="24"/>
          <w:lang w:val="en"/>
        </w:rPr>
        <w:t xml:space="preserve"> Inter-Agency Project on Human Trafficking in 2009 </w:t>
      </w:r>
      <w:r w:rsidRPr="00BC6132">
        <w:rPr>
          <w:rFonts w:eastAsia="Times New Roman" w:cs="Helvetica"/>
          <w:b/>
          <w:sz w:val="24"/>
          <w:szCs w:val="24"/>
          <w:highlight w:val="cyan"/>
          <w:u w:val="single"/>
          <w:lang w:val="en"/>
        </w:rPr>
        <w:t>that murder was commonplace. Over half</w:t>
      </w:r>
      <w:r w:rsidRPr="00BC6132">
        <w:rPr>
          <w:rFonts w:eastAsia="Times New Roman" w:cs="Helvetica"/>
          <w:sz w:val="24"/>
          <w:szCs w:val="24"/>
          <w:highlight w:val="cyan"/>
          <w:lang w:val="en"/>
        </w:rPr>
        <w:t xml:space="preserve"> </w:t>
      </w:r>
      <w:r w:rsidRPr="00BC6132">
        <w:rPr>
          <w:rFonts w:eastAsia="Times New Roman" w:cs="Helvetica"/>
          <w:b/>
          <w:sz w:val="24"/>
          <w:szCs w:val="24"/>
          <w:highlight w:val="cyan"/>
          <w:u w:val="single"/>
          <w:lang w:val="en"/>
        </w:rPr>
        <w:t>of those working against their will</w:t>
      </w:r>
      <w:r w:rsidRPr="00BC6132">
        <w:rPr>
          <w:rFonts w:eastAsia="Times New Roman" w:cs="Helvetica"/>
          <w:sz w:val="24"/>
          <w:szCs w:val="24"/>
          <w:lang w:val="en"/>
        </w:rPr>
        <w:t xml:space="preserve"> who were questioned by the UN project </w:t>
      </w:r>
      <w:r w:rsidRPr="00BC6132">
        <w:rPr>
          <w:rFonts w:eastAsia="Times New Roman" w:cs="Helvetica"/>
          <w:b/>
          <w:sz w:val="24"/>
          <w:szCs w:val="24"/>
          <w:highlight w:val="cyan"/>
          <w:u w:val="single"/>
          <w:lang w:val="en"/>
        </w:rPr>
        <w:t>had witnessed the deliberate killing of a fellow worker at sea. Life is</w:t>
      </w:r>
      <w:r w:rsidRPr="00BC6132">
        <w:rPr>
          <w:rFonts w:eastAsia="Times New Roman" w:cs="Helvetica"/>
          <w:sz w:val="24"/>
          <w:szCs w:val="24"/>
          <w:lang w:val="en"/>
        </w:rPr>
        <w:t xml:space="preserve"> seemingly </w:t>
      </w:r>
      <w:r w:rsidRPr="003F44D3">
        <w:rPr>
          <w:rFonts w:eastAsia="Times New Roman" w:cs="Helvetica"/>
          <w:b/>
          <w:sz w:val="24"/>
          <w:szCs w:val="24"/>
          <w:highlight w:val="cyan"/>
          <w:u w:val="single"/>
          <w:lang w:val="en"/>
        </w:rPr>
        <w:t>disposable to enable us to buy and enjoy cheap seafood</w:t>
      </w:r>
      <w:r w:rsidRPr="00BC6132">
        <w:rPr>
          <w:rFonts w:eastAsia="Times New Roman" w:cs="Helvetica"/>
          <w:b/>
          <w:sz w:val="24"/>
          <w:szCs w:val="24"/>
          <w:u w:val="single"/>
          <w:lang w:val="en"/>
        </w:rPr>
        <w:t xml:space="preserve"> in our </w:t>
      </w:r>
      <w:r w:rsidRPr="005E66E7">
        <w:rPr>
          <w:rFonts w:eastAsia="Times New Roman" w:cs="Helvetica"/>
          <w:b/>
          <w:sz w:val="24"/>
          <w:szCs w:val="24"/>
          <w:u w:val="single"/>
          <w:lang w:val="en"/>
        </w:rPr>
        <w:t xml:space="preserve">homes. </w:t>
      </w:r>
      <w:r w:rsidRPr="00E30FA1">
        <w:rPr>
          <w:rFonts w:eastAsia="Times New Roman" w:cs="Helvetica"/>
          <w:b/>
          <w:sz w:val="24"/>
          <w:szCs w:val="24"/>
          <w:highlight w:val="cyan"/>
          <w:u w:val="single"/>
          <w:lang w:val="en"/>
        </w:rPr>
        <w:t>These t</w:t>
      </w:r>
      <w:r w:rsidRPr="002C0F0A">
        <w:rPr>
          <w:rFonts w:eastAsia="Times New Roman" w:cs="Helvetica"/>
          <w:b/>
          <w:sz w:val="24"/>
          <w:szCs w:val="24"/>
          <w:highlight w:val="cyan"/>
          <w:u w:val="single"/>
          <w:lang w:val="en"/>
        </w:rPr>
        <w:t>errible crimes should shake us all out of our complacency</w:t>
      </w:r>
      <w:r w:rsidRPr="005E66E7">
        <w:rPr>
          <w:rFonts w:eastAsia="Times New Roman" w:cs="Helvetica"/>
          <w:b/>
          <w:sz w:val="24"/>
          <w:szCs w:val="24"/>
          <w:u w:val="single"/>
          <w:lang w:val="en"/>
        </w:rPr>
        <w:t>.</w:t>
      </w:r>
      <w:r w:rsidRPr="005E66E7">
        <w:rPr>
          <w:rFonts w:eastAsia="Times New Roman" w:cs="Helvetica"/>
          <w:sz w:val="24"/>
          <w:szCs w:val="24"/>
          <w:lang w:val="en"/>
        </w:rPr>
        <w:t xml:space="preserve"> Slavery is illegal in every country --</w:t>
      </w:r>
      <w:r w:rsidRPr="00BC6132">
        <w:rPr>
          <w:rFonts w:eastAsia="Times New Roman" w:cs="Helvetica"/>
          <w:sz w:val="24"/>
          <w:szCs w:val="24"/>
          <w:lang w:val="en"/>
        </w:rPr>
        <w:t xml:space="preserve"> including in Thailand -- but exists in every society and many industries. Modern slaves are found not just in fishing fleets and brothels but in sweat shops, mines, cotton fields, and farms and plantations of countries across the world. It comes in different forms, but </w:t>
      </w:r>
      <w:r w:rsidRPr="00E30FA1">
        <w:rPr>
          <w:rFonts w:eastAsia="Times New Roman" w:cs="Helvetica"/>
          <w:b/>
          <w:sz w:val="24"/>
          <w:szCs w:val="24"/>
          <w:highlight w:val="cyan"/>
          <w:u w:val="single"/>
          <w:lang w:val="en"/>
        </w:rPr>
        <w:t>the heart of slavery is</w:t>
      </w:r>
      <w:r w:rsidRPr="00BC6132">
        <w:rPr>
          <w:rFonts w:eastAsia="Times New Roman" w:cs="Helvetica"/>
          <w:sz w:val="24"/>
          <w:szCs w:val="24"/>
          <w:lang w:val="en"/>
        </w:rPr>
        <w:t xml:space="preserve"> always </w:t>
      </w:r>
      <w:r w:rsidRPr="00E30FA1">
        <w:rPr>
          <w:rFonts w:eastAsia="Times New Roman" w:cs="Helvetica"/>
          <w:b/>
          <w:sz w:val="24"/>
          <w:szCs w:val="24"/>
          <w:highlight w:val="cyan"/>
          <w:u w:val="single"/>
          <w:lang w:val="en"/>
        </w:rPr>
        <w:t>the loss of liberty</w:t>
      </w:r>
      <w:r w:rsidRPr="00E30FA1">
        <w:rPr>
          <w:rFonts w:eastAsia="Times New Roman" w:cs="Helvetica"/>
          <w:sz w:val="24"/>
          <w:szCs w:val="24"/>
          <w:highlight w:val="cyan"/>
          <w:lang w:val="en"/>
        </w:rPr>
        <w:t xml:space="preserve"> </w:t>
      </w:r>
      <w:r w:rsidRPr="00E30FA1">
        <w:rPr>
          <w:rFonts w:eastAsia="Times New Roman" w:cs="Helvetica"/>
          <w:b/>
          <w:sz w:val="24"/>
          <w:szCs w:val="24"/>
          <w:highlight w:val="cyan"/>
          <w:u w:val="single"/>
          <w:lang w:val="en"/>
        </w:rPr>
        <w:t>through violence</w:t>
      </w:r>
      <w:r w:rsidRPr="00BC6132">
        <w:rPr>
          <w:rFonts w:eastAsia="Times New Roman" w:cs="Helvetica"/>
          <w:b/>
          <w:sz w:val="24"/>
          <w:szCs w:val="24"/>
          <w:u w:val="single"/>
          <w:lang w:val="en"/>
        </w:rPr>
        <w:t xml:space="preserve"> or fear </w:t>
      </w:r>
      <w:r w:rsidRPr="00E30FA1">
        <w:rPr>
          <w:rFonts w:eastAsia="Times New Roman" w:cs="Helvetica"/>
          <w:b/>
          <w:sz w:val="24"/>
          <w:szCs w:val="24"/>
          <w:highlight w:val="cyan"/>
          <w:u w:val="single"/>
          <w:lang w:val="en"/>
        </w:rPr>
        <w:t>for</w:t>
      </w:r>
      <w:r w:rsidRPr="00E30FA1">
        <w:rPr>
          <w:rFonts w:eastAsia="Times New Roman" w:cs="Helvetica"/>
          <w:sz w:val="24"/>
          <w:szCs w:val="24"/>
          <w:highlight w:val="cyan"/>
          <w:lang w:val="en"/>
        </w:rPr>
        <w:t xml:space="preserve"> </w:t>
      </w:r>
      <w:r w:rsidRPr="00E30FA1">
        <w:rPr>
          <w:rFonts w:eastAsia="Times New Roman" w:cs="Helvetica"/>
          <w:b/>
          <w:sz w:val="24"/>
          <w:szCs w:val="24"/>
          <w:highlight w:val="cyan"/>
          <w:u w:val="single"/>
          <w:lang w:val="en"/>
        </w:rPr>
        <w:t>commercial</w:t>
      </w:r>
      <w:r w:rsidRPr="00BC6132">
        <w:rPr>
          <w:rFonts w:eastAsia="Times New Roman" w:cs="Helvetica"/>
          <w:b/>
          <w:sz w:val="24"/>
          <w:szCs w:val="24"/>
          <w:u w:val="single"/>
          <w:lang w:val="en"/>
        </w:rPr>
        <w:t xml:space="preserve"> or personal </w:t>
      </w:r>
      <w:r w:rsidRPr="00E30FA1">
        <w:rPr>
          <w:rFonts w:eastAsia="Times New Roman" w:cs="Helvetica"/>
          <w:b/>
          <w:sz w:val="24"/>
          <w:szCs w:val="24"/>
          <w:highlight w:val="cyan"/>
          <w:u w:val="single"/>
          <w:lang w:val="en"/>
        </w:rPr>
        <w:t>gain.</w:t>
      </w:r>
      <w:r w:rsidRPr="00BC6132">
        <w:rPr>
          <w:rFonts w:eastAsia="Times New Roman" w:cs="Helvetica"/>
          <w:b/>
          <w:sz w:val="24"/>
          <w:szCs w:val="24"/>
          <w:u w:val="single"/>
          <w:lang w:val="en"/>
        </w:rPr>
        <w:t xml:space="preserve"> </w:t>
      </w:r>
    </w:p>
    <w:p w:rsidR="008C3FD2" w:rsidRDefault="002C0F0A" w:rsidP="008C3FD2">
      <w:pPr>
        <w:pStyle w:val="Heading4"/>
      </w:pPr>
      <w:r>
        <w:t>Disposability creates an economy of instrumental evaluation that destroys value to life</w:t>
      </w:r>
    </w:p>
    <w:p w:rsidR="008C3FD2" w:rsidRDefault="008C3FD2" w:rsidP="008C3FD2">
      <w:pPr>
        <w:autoSpaceDE w:val="0"/>
        <w:autoSpaceDN w:val="0"/>
        <w:adjustRightInd w:val="0"/>
        <w:rPr>
          <w:sz w:val="16"/>
          <w:szCs w:val="16"/>
        </w:rPr>
      </w:pPr>
      <w:r w:rsidRPr="001C54BC">
        <w:rPr>
          <w:rStyle w:val="Style13ptBold"/>
        </w:rPr>
        <w:t>Dillon ’99</w:t>
      </w:r>
      <w:r>
        <w:rPr>
          <w:sz w:val="16"/>
          <w:szCs w:val="16"/>
        </w:rPr>
        <w:t xml:space="preserve">(Michael, Professor of IR @ Lancaster, “Another Justice” </w:t>
      </w:r>
      <w:r>
        <w:rPr>
          <w:i/>
          <w:iCs/>
          <w:sz w:val="16"/>
          <w:szCs w:val="16"/>
        </w:rPr>
        <w:t>Political Theory</w:t>
      </w:r>
      <w:r>
        <w:rPr>
          <w:sz w:val="16"/>
          <w:szCs w:val="16"/>
        </w:rPr>
        <w:t>, Vol. 27, No. 2. April, pp. 165)</w:t>
      </w:r>
    </w:p>
    <w:p w:rsidR="008C3FD2" w:rsidRDefault="008C3FD2" w:rsidP="008C3FD2">
      <w:pPr>
        <w:rPr>
          <w:sz w:val="18"/>
          <w:szCs w:val="24"/>
        </w:rPr>
      </w:pPr>
    </w:p>
    <w:p w:rsidR="008C3FD2" w:rsidRPr="005E66E7" w:rsidRDefault="008C3FD2" w:rsidP="008C3FD2">
      <w:pPr>
        <w:rPr>
          <w:b/>
          <w:sz w:val="16"/>
          <w:highlight w:val="yellow"/>
        </w:rPr>
      </w:pPr>
      <w:r w:rsidRPr="00531ADD">
        <w:rPr>
          <w:sz w:val="16"/>
        </w:rPr>
        <w:t xml:space="preserve">Quite the reverse. The subject was never a firm foundation for justice, much less a hospitable vehicle for the reception of the call of another Justice. It was never in possession of that self-possession which was supposed to secure the certainty of itself, of a self-possession that would enable it ultimately to adjudicate everything. The very indexicality required of sovereign subjectivity gave rise rather to a commensurability much more amenable to the expendability required of the political and material economies of mass societies than it did to the singular, invaluable, and uncanny uniqueness of the </w:t>
      </w:r>
      <w:r w:rsidRPr="008A2E50">
        <w:rPr>
          <w:sz w:val="16"/>
        </w:rPr>
        <w:t xml:space="preserve">self. </w:t>
      </w:r>
      <w:r w:rsidRPr="008A2E50">
        <w:rPr>
          <w:bCs/>
          <w:u w:val="single"/>
        </w:rPr>
        <w:t>The value of the subject became the standard unit of currency fo</w:t>
      </w:r>
      <w:r w:rsidRPr="008A2E50">
        <w:rPr>
          <w:bCs/>
        </w:rPr>
        <w:t>r the political arithmetic of States and</w:t>
      </w:r>
      <w:r w:rsidRPr="008A2E50">
        <w:rPr>
          <w:bCs/>
          <w:u w:val="single"/>
        </w:rPr>
        <w:t xml:space="preserve"> the political economies of capitalism.</w:t>
      </w:r>
      <w:r w:rsidRPr="008A2E50">
        <w:rPr>
          <w:sz w:val="16"/>
        </w:rPr>
        <w:t xml:space="preserve"> They trade in</w:t>
      </w:r>
      <w:r w:rsidRPr="00531ADD">
        <w:rPr>
          <w:sz w:val="16"/>
        </w:rPr>
        <w:t xml:space="preserve"> it still to devastating global effect. The technologisation of the political has become manifest and global. </w:t>
      </w:r>
      <w:r>
        <w:rPr>
          <w:bCs/>
          <w:highlight w:val="yellow"/>
          <w:u w:val="single"/>
        </w:rPr>
        <w:t xml:space="preserve">Economies of evaluation </w:t>
      </w:r>
      <w:r w:rsidRPr="003F0FE1">
        <w:rPr>
          <w:bCs/>
          <w:u w:val="single"/>
        </w:rPr>
        <w:t>necessarily</w:t>
      </w:r>
      <w:r>
        <w:rPr>
          <w:bCs/>
          <w:highlight w:val="yellow"/>
          <w:u w:val="single"/>
        </w:rPr>
        <w:t xml:space="preserve"> require calculability</w:t>
      </w:r>
      <w:r w:rsidRPr="00531ADD">
        <w:rPr>
          <w:bCs/>
          <w:sz w:val="16"/>
        </w:rPr>
        <w:t xml:space="preserve">.3s Thus no valuation without mensuration and no mensuration without indexation. </w:t>
      </w:r>
      <w:r>
        <w:rPr>
          <w:bCs/>
          <w:u w:val="single"/>
        </w:rPr>
        <w:t>Once rendered calculable</w:t>
      </w:r>
      <w:r w:rsidRPr="00531ADD">
        <w:rPr>
          <w:bCs/>
          <w:sz w:val="16"/>
        </w:rPr>
        <w:t>, however</w:t>
      </w:r>
      <w:r>
        <w:rPr>
          <w:bCs/>
          <w:sz w:val="18"/>
          <w:u w:val="single"/>
        </w:rPr>
        <w:t>,</w:t>
      </w:r>
      <w:r>
        <w:rPr>
          <w:bCs/>
          <w:highlight w:val="yellow"/>
          <w:u w:val="single"/>
        </w:rPr>
        <w:t xml:space="preserve">units of account are </w:t>
      </w:r>
      <w:r w:rsidRPr="00371CBA">
        <w:rPr>
          <w:bCs/>
          <w:u w:val="single"/>
        </w:rPr>
        <w:t>necessarily</w:t>
      </w:r>
      <w:r>
        <w:rPr>
          <w:bCs/>
          <w:highlight w:val="yellow"/>
          <w:u w:val="single"/>
        </w:rPr>
        <w:t xml:space="preserve"> submissible</w:t>
      </w:r>
      <w:r w:rsidRPr="00531ADD">
        <w:rPr>
          <w:bCs/>
          <w:sz w:val="16"/>
        </w:rPr>
        <w:t xml:space="preserve"> not only to valuation but also, of course, </w:t>
      </w:r>
      <w:r>
        <w:rPr>
          <w:bCs/>
          <w:highlight w:val="yellow"/>
          <w:u w:val="single"/>
        </w:rPr>
        <w:t>to devaluation. Devaluation</w:t>
      </w:r>
      <w:r w:rsidRPr="003F0FE1">
        <w:rPr>
          <w:bCs/>
          <w:u w:val="single"/>
        </w:rPr>
        <w:t>, logically</w:t>
      </w:r>
      <w:r>
        <w:rPr>
          <w:bCs/>
          <w:highlight w:val="yellow"/>
          <w:u w:val="single"/>
        </w:rPr>
        <w:t>, can extend to the point of counting as nothing.</w:t>
      </w:r>
      <w:r w:rsidRPr="00531ADD">
        <w:rPr>
          <w:bCs/>
          <w:sz w:val="16"/>
        </w:rPr>
        <w:t xml:space="preserve"> Hence, no mensuration without demensuration either. </w:t>
      </w:r>
      <w:r>
        <w:rPr>
          <w:bCs/>
          <w:u w:val="single"/>
        </w:rPr>
        <w:t xml:space="preserve">There is nothing abstract about this: </w:t>
      </w:r>
      <w:r>
        <w:rPr>
          <w:bCs/>
          <w:highlight w:val="yellow"/>
          <w:u w:val="single"/>
        </w:rPr>
        <w:t xml:space="preserve">the declension of economies of value leads to </w:t>
      </w:r>
      <w:r w:rsidRPr="00371CBA">
        <w:rPr>
          <w:bCs/>
          <w:highlight w:val="yellow"/>
          <w:u w:val="single"/>
        </w:rPr>
        <w:t>the</w:t>
      </w:r>
      <w:r>
        <w:rPr>
          <w:bCs/>
          <w:highlight w:val="yellow"/>
          <w:u w:val="single"/>
        </w:rPr>
        <w:t xml:space="preserve"> zero point of holocaust</w:t>
      </w:r>
      <w:r w:rsidRPr="00531ADD">
        <w:rPr>
          <w:bCs/>
          <w:sz w:val="16"/>
          <w:highlight w:val="yellow"/>
        </w:rPr>
        <w:t>.</w:t>
      </w:r>
      <w:r>
        <w:rPr>
          <w:bCs/>
          <w:u w:val="single"/>
        </w:rPr>
        <w:t xml:space="preserve">However liberating and emancipating systems of value-rights-may claim to be, for example, </w:t>
      </w:r>
      <w:r w:rsidRPr="00371CBA">
        <w:rPr>
          <w:bCs/>
          <w:u w:val="single"/>
        </w:rPr>
        <w:t>they run the risk of counting out the invaluable.</w:t>
      </w:r>
      <w:r>
        <w:rPr>
          <w:bCs/>
          <w:u w:val="single"/>
        </w:rPr>
        <w:t xml:space="preserve"> </w:t>
      </w:r>
      <w:r w:rsidRPr="00371CBA">
        <w:rPr>
          <w:bCs/>
          <w:highlight w:val="yellow"/>
          <w:u w:val="single"/>
        </w:rPr>
        <w:t xml:space="preserve">Counted out, the invaluable may then lose its </w:t>
      </w:r>
      <w:r>
        <w:rPr>
          <w:bCs/>
          <w:highlight w:val="yellow"/>
          <w:u w:val="single"/>
        </w:rPr>
        <w:t>purchase on life.</w:t>
      </w:r>
      <w:r>
        <w:rPr>
          <w:bCs/>
          <w:u w:val="single"/>
        </w:rPr>
        <w:t xml:space="preserve">Herewith, then, the necessity of championing the invaluable itself. </w:t>
      </w:r>
      <w:r w:rsidRPr="005E66E7">
        <w:rPr>
          <w:bCs/>
          <w:highlight w:val="yellow"/>
          <w:u w:val="single"/>
        </w:rPr>
        <w:t>For we must never forget that, "we are dealing</w:t>
      </w:r>
      <w:r>
        <w:rPr>
          <w:bCs/>
          <w:u w:val="single"/>
        </w:rPr>
        <w:t xml:space="preserve"> always </w:t>
      </w:r>
      <w:r w:rsidRPr="005E66E7">
        <w:rPr>
          <w:bCs/>
          <w:highlight w:val="yellow"/>
          <w:u w:val="single"/>
        </w:rPr>
        <w:t>with whatever exceeds measure."</w:t>
      </w:r>
    </w:p>
    <w:p w:rsidR="00621935" w:rsidRDefault="002C0F0A" w:rsidP="002C0F0A">
      <w:pPr>
        <w:pStyle w:val="Heading3"/>
      </w:pPr>
      <w:r>
        <w:lastRenderedPageBreak/>
        <w:t>Contention 2 is Recognition</w:t>
      </w:r>
    </w:p>
    <w:p w:rsidR="00E434DF" w:rsidRDefault="00BD4E2F" w:rsidP="002C0F0A">
      <w:pPr>
        <w:pStyle w:val="Heading4"/>
      </w:pPr>
      <w:r>
        <w:t>we</w:t>
      </w:r>
      <w:r w:rsidR="005344CF">
        <w:t xml:space="preserve"> affirm resistance to the proto-genocidal practices occurring </w:t>
      </w:r>
      <w:r w:rsidR="00E434DF">
        <w:t>in the</w:t>
      </w:r>
      <w:r w:rsidR="00E30FA1">
        <w:t xml:space="preserve"> </w:t>
      </w:r>
      <w:r w:rsidR="005344CF">
        <w:t xml:space="preserve">Thai fishing industry in the </w:t>
      </w:r>
      <w:r w:rsidR="00E30FA1">
        <w:t>ocean</w:t>
      </w:r>
      <w:r w:rsidR="00E434DF">
        <w:t>.</w:t>
      </w:r>
    </w:p>
    <w:p w:rsidR="00E30FA1" w:rsidRPr="00E434DF" w:rsidRDefault="00E30FA1" w:rsidP="00E434DF"/>
    <w:p w:rsidR="002C0F0A" w:rsidRDefault="00E30FA1" w:rsidP="00E30FA1">
      <w:pPr>
        <w:pStyle w:val="Heading4"/>
      </w:pPr>
      <w:r>
        <w:t>Our affirmative is an act of recognition and a rejection of the ignorance and denial in Western society.</w:t>
      </w:r>
      <w:r w:rsidR="00A65C5F">
        <w:t xml:space="preserve"> </w:t>
      </w:r>
      <w:r w:rsidR="005344CF">
        <w:t xml:space="preserve">We </w:t>
      </w:r>
      <w:r w:rsidR="00A65C5F">
        <w:t xml:space="preserve">use the moment of decision to </w:t>
      </w:r>
      <w:r w:rsidR="005344CF">
        <w:t>prevent</w:t>
      </w:r>
      <w:r w:rsidR="00A65C5F">
        <w:t xml:space="preserve"> practices that perpetuate violent as a starting point for criticism. To fully understand the extent to which we implicated we must examine the results of our everyday decisions. One such decision is about to occur in this round. The ballot is a moment of decision in which you can choose either the route of ignorance, or the route of recognition. </w:t>
      </w:r>
    </w:p>
    <w:p w:rsidR="005344CF" w:rsidRPr="005344CF" w:rsidRDefault="005344CF" w:rsidP="005344CF"/>
    <w:p w:rsidR="002C0F0A" w:rsidRPr="000446BA" w:rsidRDefault="002C0F0A" w:rsidP="002C0F0A">
      <w:pPr>
        <w:pStyle w:val="Heading4"/>
      </w:pPr>
      <w:r>
        <w:t>It is important to recognize the implications of our everyday actions- ignorance is a prerequisite to mass violence and invisible genocides</w:t>
      </w:r>
      <w:r w:rsidR="00824625">
        <w:t>- only our roll of the ballot prevents inevitable violence</w:t>
      </w:r>
    </w:p>
    <w:p w:rsidR="002C0F0A" w:rsidRPr="000446BA" w:rsidRDefault="002C0F0A" w:rsidP="002C0F0A">
      <w:pPr>
        <w:rPr>
          <w:rStyle w:val="Style13ptBold"/>
          <w:rFonts w:cs="Arial"/>
        </w:rPr>
      </w:pPr>
      <w:r w:rsidRPr="000446BA">
        <w:rPr>
          <w:rStyle w:val="Style13ptBold"/>
          <w:rFonts w:cs="Arial"/>
        </w:rPr>
        <w:t>Scheper-Hughes and Bourgois, Professors of Anthropology at Berkeley and UPeen, 2004</w:t>
      </w:r>
    </w:p>
    <w:p w:rsidR="002C0F0A" w:rsidRPr="000446BA" w:rsidRDefault="002C0F0A" w:rsidP="002C0F0A">
      <w:pPr>
        <w:rPr>
          <w:rFonts w:cs="Arial"/>
        </w:rPr>
      </w:pPr>
      <w:r w:rsidRPr="000446BA">
        <w:rPr>
          <w:rFonts w:cs="Arial"/>
        </w:rPr>
        <w:t>(Nancy and Philippe, Introduction: Making Sense of Violence, in Violence in War and Peace, pg. 19-22)</w:t>
      </w:r>
    </w:p>
    <w:p w:rsidR="002C0F0A" w:rsidRPr="000446BA" w:rsidRDefault="002C0F0A" w:rsidP="002C0F0A">
      <w:pPr>
        <w:rPr>
          <w:rFonts w:cs="Arial"/>
          <w:sz w:val="16"/>
        </w:rPr>
      </w:pPr>
      <w:r w:rsidRPr="000446BA">
        <w:rPr>
          <w:rFonts w:cs="Arial"/>
          <w:sz w:val="16"/>
        </w:rPr>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 </w:t>
      </w:r>
      <w:r w:rsidRPr="000446BA">
        <w:rPr>
          <w:rStyle w:val="StyleUnderline"/>
          <w:rFonts w:cs="Arial"/>
        </w:rPr>
        <w:t xml:space="preserve">Absolutely central to our approach is a blurring of categories and distinctions between wartime and peacetime violence. </w:t>
      </w:r>
      <w:r w:rsidRPr="00EB42B1">
        <w:rPr>
          <w:rStyle w:val="StyleUnderline"/>
          <w:rFonts w:cs="Arial"/>
          <w:highlight w:val="cyan"/>
        </w:rPr>
        <w:t>Close attention to the “little” violences produced in the structures</w:t>
      </w:r>
      <w:r w:rsidRPr="000446BA">
        <w:rPr>
          <w:rStyle w:val="StyleUnderline"/>
          <w:rFonts w:cs="Arial"/>
        </w:rPr>
        <w:t xml:space="preserve">, habituses, and mentalites </w:t>
      </w:r>
      <w:r w:rsidRPr="00EB42B1">
        <w:rPr>
          <w:rStyle w:val="StyleUnderline"/>
          <w:rFonts w:cs="Arial"/>
          <w:highlight w:val="cyan"/>
        </w:rPr>
        <w:t xml:space="preserve">of everyday life shifts our attention </w:t>
      </w:r>
      <w:r w:rsidRPr="004C290F">
        <w:rPr>
          <w:rStyle w:val="StyleUnderline"/>
          <w:rFonts w:cs="Arial"/>
        </w:rPr>
        <w:t>to pathologies of class, race, and gender inequalities.</w:t>
      </w:r>
      <w:r w:rsidRPr="004C290F">
        <w:rPr>
          <w:rFonts w:cs="Arial"/>
          <w:sz w:val="16"/>
        </w:rPr>
        <w:t xml:space="preserve"> More important, it interrupts the voyeuristic tendencies of</w:t>
      </w:r>
      <w:r w:rsidRPr="000446BA">
        <w:rPr>
          <w:rFonts w:cs="Arial"/>
          <w:sz w:val="16"/>
        </w:rPr>
        <w:t xml:space="preserve">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w:t>
      </w:r>
      <w:r w:rsidRPr="004C290F">
        <w:rPr>
          <w:rFonts w:cs="Arial"/>
          <w:sz w:val="16"/>
        </w:rPr>
        <w:t xml:space="preserve">clinics, emergency rooms, hospital wards, nursing homes, courtrooms, public registry offices, prisons, detention centers, and public morgues. </w:t>
      </w:r>
      <w:r w:rsidRPr="004C290F">
        <w:rPr>
          <w:rStyle w:val="StyleUnderline"/>
          <w:rFonts w:cs="Arial"/>
        </w:rPr>
        <w:t>The violence continuum also refers to the ease with which humans are capable of reducing the socially vulnerable into expendable nonpersons and assuming the license - even the duty - to kill, maim, or soul-murder.</w:t>
      </w:r>
      <w:r w:rsidRPr="004C290F">
        <w:rPr>
          <w:rFonts w:cs="Arial"/>
          <w:sz w:val="16"/>
        </w:rPr>
        <w:t xml:space="preserve"> We realize that in referring to a violence and a genocide continuum we are flying in the face of a tradition of genocide studies</w:t>
      </w:r>
      <w:r w:rsidRPr="000446BA">
        <w:rPr>
          <w:rFonts w:cs="Arial"/>
          <w:sz w:val="16"/>
        </w:rPr>
        <w:t xml:space="preserve"> that argues for the absolute uniqueness of the Jewish Holocaust and for vigilance with respect to restricted purist use of the term genocide itself (see Kuper 1985; Chaulk 1999; Fein 1990; Chorbajian 1999). But we hold an opposing and alternative view that, to the contrary, </w:t>
      </w:r>
      <w:r w:rsidRPr="00EB42B1">
        <w:rPr>
          <w:rStyle w:val="StyleUnderline"/>
          <w:rFonts w:cs="Arial"/>
          <w:highlight w:val="cyan"/>
        </w:rPr>
        <w:t>it is absolutely necessary to</w:t>
      </w:r>
      <w:r w:rsidRPr="000446BA">
        <w:rPr>
          <w:rStyle w:val="StyleUnderline"/>
          <w:rFonts w:cs="Arial"/>
        </w:rPr>
        <w:t xml:space="preserve"> make just such existential leaps in purposefully </w:t>
      </w:r>
      <w:r w:rsidRPr="00EB42B1">
        <w:rPr>
          <w:rStyle w:val="StyleUnderline"/>
          <w:rFonts w:cs="Arial"/>
          <w:highlight w:val="cyan"/>
        </w:rPr>
        <w:t>link</w:t>
      </w:r>
      <w:r w:rsidRPr="000446BA">
        <w:rPr>
          <w:rStyle w:val="StyleUnderline"/>
          <w:rFonts w:cs="Arial"/>
        </w:rPr>
        <w:t xml:space="preserve">ing </w:t>
      </w:r>
      <w:r w:rsidRPr="00EB42B1">
        <w:rPr>
          <w:rStyle w:val="StyleUnderline"/>
          <w:rFonts w:cs="Arial"/>
          <w:highlight w:val="cyan"/>
        </w:rPr>
        <w:t>violent acts in normal times to</w:t>
      </w:r>
      <w:r w:rsidRPr="000446BA">
        <w:rPr>
          <w:rStyle w:val="StyleUnderline"/>
          <w:rFonts w:cs="Arial"/>
        </w:rPr>
        <w:t xml:space="preserve"> those of </w:t>
      </w:r>
      <w:r w:rsidRPr="00EB42B1">
        <w:rPr>
          <w:rStyle w:val="StyleUnderline"/>
          <w:rFonts w:cs="Arial"/>
          <w:highlight w:val="cyan"/>
        </w:rPr>
        <w:t>abnormal times</w:t>
      </w:r>
      <w:r w:rsidRPr="000446BA">
        <w:rPr>
          <w:rStyle w:val="StyleUnderline"/>
          <w:rFonts w:cs="Arial"/>
        </w:rPr>
        <w:t>.</w:t>
      </w:r>
      <w:r w:rsidRPr="000446BA">
        <w:rPr>
          <w:rFonts w:cs="Arial"/>
          <w:sz w:val="16"/>
        </w:rPr>
        <w:t xml:space="preserve"> Hence the title of our volume: Violence in War and in Peace. If (as we concede) there is a moral risk in overextending the concept of “genocide” into spaces and corners of everyday life where we might not ordinarily think to find it (and </w:t>
      </w:r>
      <w:r w:rsidRPr="00EB42B1">
        <w:rPr>
          <w:rStyle w:val="StyleUnderline"/>
          <w:rFonts w:cs="Arial"/>
          <w:highlight w:val="cyan"/>
        </w:rPr>
        <w:t>there is), an even greater risk lies in failing to sensitize ourselves</w:t>
      </w:r>
      <w:r w:rsidRPr="000446BA">
        <w:rPr>
          <w:rStyle w:val="StyleUnderline"/>
          <w:rFonts w:cs="Arial"/>
        </w:rPr>
        <w:t xml:space="preserve">, in misrecognizing protogenocidal practices and sentiments daily enacted as normative behavior by “ordinary” good-enough citizens. </w:t>
      </w:r>
      <w:r w:rsidRPr="00EB42B1">
        <w:rPr>
          <w:rStyle w:val="StyleUnderline"/>
          <w:rFonts w:cs="Arial"/>
          <w:highlight w:val="cyan"/>
        </w:rPr>
        <w:t>Peacetime crimes</w:t>
      </w:r>
      <w:r w:rsidRPr="000446BA">
        <w:rPr>
          <w:rFonts w:cs="Arial"/>
          <w:sz w:val="16"/>
        </w:rPr>
        <w:t xml:space="preserve">, such as prison construction sold as economic development to impoverished communities in </w:t>
      </w:r>
      <w:r w:rsidRPr="000446BA">
        <w:rPr>
          <w:rFonts w:cs="Arial"/>
          <w:sz w:val="16"/>
        </w:rPr>
        <w:lastRenderedPageBreak/>
        <w:t xml:space="preserve">the mountains and deserts of California, or the evolution of the criminal industrial complex into the latest peculiar institution for managing race relations in the United States (Waquant, Chapter 39), </w:t>
      </w:r>
      <w:r w:rsidRPr="00EB42B1">
        <w:rPr>
          <w:rStyle w:val="StyleUnderline"/>
          <w:rFonts w:cs="Arial"/>
          <w:highlight w:val="cyan"/>
        </w:rPr>
        <w:t>constitute the “small wars and invisible genocides</w:t>
      </w:r>
      <w:r w:rsidRPr="000446BA">
        <w:rPr>
          <w:rStyle w:val="StyleUnderline"/>
          <w:rFonts w:cs="Arial"/>
        </w:rPr>
        <w:t>”</w:t>
      </w:r>
      <w:r w:rsidRPr="000446BA">
        <w:rPr>
          <w:rFonts w:cs="Arial"/>
          <w:sz w:val="16"/>
        </w:rPr>
        <w:t xml:space="preserve"> to which we refer. This applies to African American and Latino youth mortality statistics in Oakland, California, Baltimore, Washington DC, and New York City. </w:t>
      </w:r>
      <w:r w:rsidRPr="00EB42B1">
        <w:rPr>
          <w:rStyle w:val="StyleUnderline"/>
          <w:rFonts w:cs="Arial"/>
        </w:rPr>
        <w:t>These are “invisible” genocides not because they are secreted away or hidden from view, but quite the opposite.</w:t>
      </w:r>
      <w:r w:rsidRPr="00EB42B1">
        <w:rPr>
          <w:rFonts w:cs="Arial"/>
          <w:sz w:val="16"/>
        </w:rPr>
        <w:t xml:space="preserve"> As Wittgenstein observed</w:t>
      </w:r>
      <w:r w:rsidRPr="00EB42B1">
        <w:rPr>
          <w:rStyle w:val="StyleUnderline"/>
          <w:rFonts w:cs="Arial"/>
        </w:rPr>
        <w:t>, the things that are hardest to perceive are those which are right before our eyes and therefore taken for granted.</w:t>
      </w:r>
      <w:r w:rsidRPr="00EB42B1">
        <w:rPr>
          <w:rFonts w:cs="Arial"/>
          <w:sz w:val="16"/>
        </w:rPr>
        <w:t xml:space="preserve"> In this regard, Bourdieu’s partial and unfinished theory of violence (see Chapters 32 and 42) as well as his concept of misrecognition is crucial to</w:t>
      </w:r>
      <w:r w:rsidRPr="000446BA">
        <w:rPr>
          <w:rFonts w:cs="Arial"/>
          <w:sz w:val="16"/>
        </w:rPr>
        <w:t xml:space="preserve">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w:t>
      </w:r>
      <w:r w:rsidRPr="004C290F">
        <w:rPr>
          <w:rFonts w:cs="Arial"/>
          <w:sz w:val="16"/>
        </w:rPr>
        <w:t xml:space="preserve">Basaglia’s notion of “peacetime crimes” - crimini di pace - imagines a direct relationship between wartime and peacetime violence. </w:t>
      </w:r>
      <w:r w:rsidRPr="004C290F">
        <w:rPr>
          <w:rStyle w:val="StyleUnderline"/>
          <w:rFonts w:cs="Arial"/>
        </w:rPr>
        <w:t>Peacetime crimes suggests the possibility that war crimes are merely ordinary, everyday crimes of public consent applied systematically and dramatically in the extreme context of war.</w:t>
      </w:r>
      <w:r w:rsidRPr="004C290F">
        <w:rPr>
          <w:rFonts w:cs="Arial"/>
          <w:sz w:val="16"/>
        </w:rPr>
        <w:t xml:space="preserve"> Consider the parallel uses of rape during peacetime</w:t>
      </w:r>
      <w:r w:rsidRPr="000446BA">
        <w:rPr>
          <w:rFonts w:cs="Arial"/>
          <w:sz w:val="16"/>
        </w:rPr>
        <w:t xml:space="preserv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w:t>
      </w:r>
      <w:r w:rsidRPr="000446BA">
        <w:rPr>
          <w:rStyle w:val="StyleUnderline"/>
          <w:rFonts w:cs="Arial"/>
        </w:rPr>
        <w:t xml:space="preserve">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t>
      </w:r>
      <w:r w:rsidRPr="000446BA">
        <w:rPr>
          <w:rFonts w:cs="Arial"/>
          <w:sz w:val="16"/>
        </w:rPr>
        <w:t xml:space="preserve">What can it possibly mean when incarceration becomes the “normative” socializing experience for ethnic minority youth in a society, i.e., over 33 percent of young African American men (Prison Watch 2002). In the end </w:t>
      </w:r>
      <w:r w:rsidRPr="00EB42B1">
        <w:rPr>
          <w:rStyle w:val="StyleUnderline"/>
          <w:rFonts w:cs="Arial"/>
          <w:highlight w:val="cyan"/>
        </w:rPr>
        <w:t>it is essential</w:t>
      </w:r>
      <w:r w:rsidRPr="000446BA">
        <w:rPr>
          <w:rStyle w:val="StyleUnderline"/>
          <w:rFonts w:cs="Arial"/>
        </w:rPr>
        <w:t xml:space="preserve"> that </w:t>
      </w:r>
      <w:r w:rsidRPr="00EB42B1">
        <w:rPr>
          <w:rStyle w:val="StyleUnderline"/>
          <w:rFonts w:cs="Arial"/>
          <w:highlight w:val="cyan"/>
        </w:rPr>
        <w:t>we recognize the</w:t>
      </w:r>
      <w:r w:rsidRPr="000446BA">
        <w:rPr>
          <w:rStyle w:val="StyleUnderline"/>
          <w:rFonts w:cs="Arial"/>
        </w:rPr>
        <w:t xml:space="preserve"> existence of a </w:t>
      </w:r>
      <w:r w:rsidRPr="00EB42B1">
        <w:rPr>
          <w:rStyle w:val="StyleUnderline"/>
          <w:rFonts w:cs="Arial"/>
          <w:highlight w:val="cyan"/>
        </w:rPr>
        <w:t>genocidal capacity among</w:t>
      </w:r>
      <w:r w:rsidRPr="000446BA">
        <w:rPr>
          <w:rStyle w:val="StyleUnderline"/>
          <w:rFonts w:cs="Arial"/>
        </w:rPr>
        <w:t xml:space="preserve"> otherwise </w:t>
      </w:r>
      <w:r w:rsidRPr="00EB42B1">
        <w:rPr>
          <w:rStyle w:val="StyleUnderline"/>
          <w:rFonts w:cs="Arial"/>
          <w:highlight w:val="cyan"/>
        </w:rPr>
        <w:t>good-enough humans and</w:t>
      </w:r>
      <w:r w:rsidRPr="000446BA">
        <w:rPr>
          <w:rStyle w:val="StyleUnderline"/>
          <w:rFonts w:cs="Arial"/>
        </w:rPr>
        <w:t xml:space="preserve"> that we need to </w:t>
      </w:r>
      <w:r w:rsidRPr="00EB42B1">
        <w:rPr>
          <w:rStyle w:val="StyleUnderline"/>
          <w:rFonts w:cs="Arial"/>
          <w:highlight w:val="cyan"/>
        </w:rPr>
        <w:t>exercise a defensive hypervigilance to the</w:t>
      </w:r>
      <w:r w:rsidRPr="000446BA">
        <w:rPr>
          <w:rStyle w:val="StyleUnderline"/>
          <w:rFonts w:cs="Arial"/>
        </w:rPr>
        <w:t xml:space="preserve"> less dramatic, permitted, and even rewarded </w:t>
      </w:r>
      <w:r w:rsidRPr="00EB42B1">
        <w:rPr>
          <w:rStyle w:val="StyleUnderline"/>
          <w:rFonts w:cs="Arial"/>
          <w:highlight w:val="cyan"/>
        </w:rPr>
        <w:t xml:space="preserve">everyday acts of violence that render participation in genocidal </w:t>
      </w:r>
      <w:r w:rsidRPr="00EB42B1">
        <w:rPr>
          <w:rStyle w:val="StyleUnderline"/>
          <w:rFonts w:cs="Arial"/>
        </w:rPr>
        <w:t xml:space="preserve">acts and </w:t>
      </w:r>
      <w:r w:rsidRPr="00EB42B1">
        <w:rPr>
          <w:rStyle w:val="StyleUnderline"/>
          <w:rFonts w:cs="Arial"/>
          <w:highlight w:val="cyan"/>
        </w:rPr>
        <w:t>policies possible</w:t>
      </w:r>
      <w:r w:rsidRPr="00EB42B1">
        <w:rPr>
          <w:rFonts w:cs="Arial"/>
          <w:sz w:val="16"/>
          <w:highlight w:val="cyan"/>
        </w:rPr>
        <w:t xml:space="preserve"> (</w:t>
      </w:r>
      <w:r w:rsidRPr="000446BA">
        <w:rPr>
          <w:rFonts w:cs="Arial"/>
          <w:sz w:val="16"/>
        </w:rPr>
        <w:t xml:space="preserve">under adverse political or economic conditions), perhaps more easily than we would like to recognize. </w:t>
      </w:r>
      <w:r w:rsidRPr="000446BA">
        <w:rPr>
          <w:rStyle w:val="StyleUnderline"/>
          <w:rFonts w:cs="Arial"/>
        </w:rPr>
        <w:t>Under the violence continuum we include, therefore, all expressions of radical social exclusion, dehumanization, depersonal- ization, pseudospeciation, and reification which normalize atrocious behavior and violence toward others. A constant self-mobilization for alarm, a state of constant hyperarousal is, perhaps, a reasonable response to Benjamin’s view of late modern history as a chronic “state of emergency”</w:t>
      </w:r>
      <w:r w:rsidRPr="000446BA">
        <w:rPr>
          <w:rFonts w:cs="Arial"/>
          <w:sz w:val="16"/>
        </w:rPr>
        <w:t xml:space="preserve">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0446BA">
        <w:rPr>
          <w:rStyle w:val="StyleUnderline"/>
          <w:rFonts w:cs="Arial"/>
        </w:rPr>
        <w:t xml:space="preserve">Making that decisive move to recognize the continuum of violence allows us to see the capacity and the </w:t>
      </w:r>
      <w:r w:rsidRPr="004C290F">
        <w:rPr>
          <w:rStyle w:val="StyleUnderline"/>
          <w:rFonts w:cs="Arial"/>
        </w:rPr>
        <w:t>willingness - if not enthusiasm - of ordinary people, the practical technicians of the social consensus, to enforce genocidal-like crimes against categories of rubbish people. There is no primary impulse out of whi</w:t>
      </w:r>
      <w:r w:rsidRPr="000446BA">
        <w:rPr>
          <w:rStyle w:val="StyleUnderline"/>
          <w:rFonts w:cs="Arial"/>
        </w:rPr>
        <w:t xml:space="preserve">ch </w:t>
      </w:r>
      <w:r w:rsidRPr="00CA6BFB">
        <w:rPr>
          <w:rStyle w:val="StyleUnderline"/>
          <w:rFonts w:cs="Arial"/>
          <w:highlight w:val="cyan"/>
        </w:rPr>
        <w:t>mass violence</w:t>
      </w:r>
      <w:r w:rsidRPr="000446BA">
        <w:rPr>
          <w:rStyle w:val="StyleUnderline"/>
          <w:rFonts w:cs="Arial"/>
        </w:rPr>
        <w:t xml:space="preserve"> and genocide are born, it </w:t>
      </w:r>
      <w:r w:rsidRPr="00CA6BFB">
        <w:rPr>
          <w:rStyle w:val="StyleUnderline"/>
          <w:rFonts w:cs="Arial"/>
          <w:highlight w:val="cyan"/>
        </w:rPr>
        <w:t>is ingrained in the common sense of everyday social life.</w:t>
      </w:r>
      <w:r w:rsidRPr="000446BA">
        <w:rPr>
          <w:rStyle w:val="StyleUnderline"/>
          <w:rFonts w:cs="Arial"/>
        </w:rPr>
        <w:t xml:space="preserve"> The mad, the differently abled, the mentally vulnerable have often fallen into this category of the unworthy living, as have the very old and infirm, the sick-poor, and, of course, the despised racial, religious, sexual, and ethnic groups of the moment.</w:t>
      </w:r>
      <w:r w:rsidRPr="000446BA">
        <w:rPr>
          <w:rFonts w:cs="Arial"/>
          <w:sz w:val="16"/>
        </w:rPr>
        <w:t xml:space="preserve">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w:t>
      </w:r>
      <w:r w:rsidRPr="000446BA">
        <w:rPr>
          <w:rStyle w:val="StyleUnderline"/>
          <w:rFonts w:cs="Arial"/>
        </w:rPr>
        <w:t xml:space="preserve">. </w:t>
      </w:r>
      <w:r w:rsidRPr="00CA6BFB">
        <w:rPr>
          <w:rStyle w:val="StyleUnderline"/>
          <w:rFonts w:cs="Arial"/>
          <w:highlight w:val="cyan"/>
        </w:rPr>
        <w:t>Collective denial and misrecognition are prerequisites for mass violence and genocide.</w:t>
      </w:r>
      <w:r w:rsidRPr="000446BA">
        <w:rPr>
          <w:rFonts w:cs="Arial"/>
          <w:sz w:val="16"/>
        </w:rPr>
        <w:t xml:space="preserv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sidRPr="000446BA">
        <w:rPr>
          <w:rStyle w:val="StyleUnderline"/>
          <w:rFonts w:cs="Arial"/>
        </w:rPr>
        <w:t xml:space="preserve">Everyday violence encompasses the implicit, legitimate, and routinized forms of violence inherent in particular social, economic, and political </w:t>
      </w:r>
      <w:r w:rsidRPr="000446BA">
        <w:rPr>
          <w:rStyle w:val="StyleUnderline"/>
          <w:rFonts w:cs="Arial"/>
        </w:rPr>
        <w:lastRenderedPageBreak/>
        <w:t>formations.</w:t>
      </w:r>
      <w:r w:rsidRPr="000446BA">
        <w:rPr>
          <w:rFonts w:cs="Arial"/>
          <w:sz w:val="16"/>
        </w:rPr>
        <w:t xml:space="preserve">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w:t>
      </w:r>
      <w:r w:rsidRPr="00CA6BFB">
        <w:rPr>
          <w:rStyle w:val="StyleUnderline"/>
          <w:rFonts w:cs="Arial"/>
        </w:rPr>
        <w:t>that</w:t>
      </w:r>
      <w:r w:rsidRPr="00CA6BFB">
        <w:rPr>
          <w:rStyle w:val="StyleUnderline"/>
          <w:rFonts w:cs="Arial"/>
          <w:highlight w:val="cyan"/>
        </w:rPr>
        <w:t xml:space="preserve"> mass violence is</w:t>
      </w:r>
      <w:r w:rsidRPr="000446BA">
        <w:rPr>
          <w:rStyle w:val="StyleUnderline"/>
          <w:rFonts w:cs="Arial"/>
        </w:rPr>
        <w:t xml:space="preserve"> part of a continuum, and that it is socially incremental and </w:t>
      </w:r>
      <w:r w:rsidRPr="004C290F">
        <w:rPr>
          <w:rStyle w:val="StyleUnderline"/>
          <w:rFonts w:cs="Arial"/>
          <w:highlight w:val="cyan"/>
        </w:rPr>
        <w:t xml:space="preserve">often experienced </w:t>
      </w:r>
      <w:r w:rsidRPr="004C290F">
        <w:rPr>
          <w:rStyle w:val="StyleUnderline"/>
          <w:rFonts w:cs="Arial"/>
        </w:rPr>
        <w:t>by perpetrators, collaborators, bystanders - and even by victims themselve</w:t>
      </w:r>
      <w:r w:rsidRPr="000446BA">
        <w:rPr>
          <w:rStyle w:val="StyleUnderline"/>
          <w:rFonts w:cs="Arial"/>
        </w:rPr>
        <w:t xml:space="preserve">s - </w:t>
      </w:r>
      <w:r w:rsidRPr="00CA6BFB">
        <w:rPr>
          <w:rStyle w:val="StyleUnderline"/>
          <w:rFonts w:cs="Arial"/>
          <w:highlight w:val="cyan"/>
        </w:rPr>
        <w:t>as expected, routine, even justified</w:t>
      </w:r>
      <w:r w:rsidRPr="000446BA">
        <w:rPr>
          <w:rStyle w:val="StyleUnderline"/>
          <w:rFonts w:cs="Arial"/>
        </w:rPr>
        <w:t>.</w:t>
      </w:r>
      <w:r w:rsidRPr="000446BA">
        <w:rPr>
          <w:rFonts w:cs="Arial"/>
          <w:sz w:val="16"/>
        </w:rPr>
        <w:t xml:space="preserve"> The preparations for mass killing can be found in social sentiments and institutions from the family, to schools, churches, hospitals, and the military. </w:t>
      </w:r>
      <w:r w:rsidRPr="00CA6BFB">
        <w:rPr>
          <w:rStyle w:val="StyleUnderline"/>
          <w:rFonts w:cs="Arial"/>
          <w:highlight w:val="cyan"/>
        </w:rPr>
        <w:t>They harbor the</w:t>
      </w:r>
      <w:r w:rsidRPr="000446BA">
        <w:rPr>
          <w:rFonts w:cs="Arial"/>
          <w:sz w:val="16"/>
        </w:rPr>
        <w:t xml:space="preserve"> early “warning signs” (Charney 1991), the </w:t>
      </w:r>
      <w:r w:rsidRPr="000446BA">
        <w:rPr>
          <w:rStyle w:val="StyleUnderline"/>
          <w:rFonts w:cs="Arial"/>
        </w:rPr>
        <w:t>“</w:t>
      </w:r>
      <w:r w:rsidRPr="00CA6BFB">
        <w:rPr>
          <w:rStyle w:val="StyleUnderline"/>
          <w:rFonts w:cs="Arial"/>
          <w:highlight w:val="cyan"/>
        </w:rPr>
        <w:t>priming”</w:t>
      </w:r>
      <w:r w:rsidRPr="000446BA">
        <w:rPr>
          <w:rFonts w:cs="Arial"/>
          <w:sz w:val="16"/>
        </w:rPr>
        <w:t xml:space="preserve"> (as Hinton, ed., 2002 calls it), or the “genocidal continuum” (as we call it) </w:t>
      </w:r>
      <w:r w:rsidRPr="00CA6BFB">
        <w:rPr>
          <w:rStyle w:val="StyleUnderline"/>
          <w:rFonts w:cs="Arial"/>
          <w:highlight w:val="cyan"/>
        </w:rPr>
        <w:t>that push social consensus toward devaluing certain forms of human life</w:t>
      </w:r>
      <w:r w:rsidRPr="000446BA">
        <w:rPr>
          <w:rFonts w:cs="Arial"/>
          <w:sz w:val="16"/>
        </w:rPr>
        <w:t xml:space="preserve"> 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rsidR="002C0F0A" w:rsidRPr="002C0F0A" w:rsidRDefault="002C0F0A" w:rsidP="002C0F0A"/>
    <w:p w:rsidR="00FE077B" w:rsidRPr="006C2C84" w:rsidRDefault="00FE077B" w:rsidP="00FE077B">
      <w:pPr>
        <w:pStyle w:val="Heading4"/>
      </w:pPr>
      <w:r>
        <w:t>Our affirmation can solve- implicit decisions to engage in violent practices are the root cause of all violence- grounding our resistance within this moment of decision is key to understanding the structures of violence in society and is a necessary prerequisite to any effective political struggle against violence</w:t>
      </w:r>
    </w:p>
    <w:p w:rsidR="00FE077B" w:rsidRDefault="00FE077B" w:rsidP="00FE077B">
      <w:r w:rsidRPr="00385467">
        <w:rPr>
          <w:rStyle w:val="Style13ptBold"/>
        </w:rPr>
        <w:t xml:space="preserve">Kappeler 95 </w:t>
      </w:r>
      <w:r>
        <w:t>(Associate Prof @ Al-Akhawayn University, The Will to Violence: The Politics of Personal Behavior, 1995, pg. 258)</w:t>
      </w:r>
    </w:p>
    <w:p w:rsidR="00FE077B" w:rsidRPr="006C2C84" w:rsidRDefault="00FE077B" w:rsidP="00FE077B">
      <w:pPr>
        <w:rPr>
          <w:b/>
          <w:u w:val="single"/>
        </w:rPr>
      </w:pPr>
      <w:r w:rsidRPr="006C2C84">
        <w:rPr>
          <w:b/>
          <w:u w:val="single"/>
        </w:rPr>
        <w:t>If we</w:t>
      </w:r>
      <w:r>
        <w:t xml:space="preserve"> nevertheless continue to </w:t>
      </w:r>
      <w:r w:rsidRPr="006C2C84">
        <w:rPr>
          <w:b/>
          <w:u w:val="single"/>
        </w:rPr>
        <w:t>explain violence by its ‘circumstances’ and attempt to counter it by changing these circumstances, it is</w:t>
      </w:r>
      <w:r>
        <w:t xml:space="preserve"> also </w:t>
      </w:r>
      <w:r w:rsidRPr="006C2C84">
        <w:rPr>
          <w:b/>
          <w:u w:val="single"/>
        </w:rPr>
        <w:t>because in this way we stay in command of the problem</w:t>
      </w:r>
      <w:r>
        <w:t xml:space="preserve">.  In particular, </w:t>
      </w:r>
      <w:r w:rsidRPr="006C2C84">
        <w:rPr>
          <w:b/>
          <w:u w:val="single"/>
        </w:rPr>
        <w:t>we do not complicate the problem by any suggestion that it might be people who need to change.</w:t>
      </w:r>
      <w:r>
        <w:t xml:space="preserve">  Instead, </w:t>
      </w:r>
      <w:r w:rsidRPr="006C2C84">
        <w:rPr>
          <w:b/>
          <w:u w:val="single"/>
        </w:rPr>
        <w:t>we turn the perpetrators of violence into the victims of circumstances, who as victims by definition cannot act sensibly</w:t>
      </w:r>
      <w:r>
        <w:t xml:space="preserve"> (but in changed circumstances will behave differently</w:t>
      </w:r>
      <w:r w:rsidRPr="006C2C84">
        <w:rPr>
          <w:b/>
          <w:u w:val="single"/>
        </w:rPr>
        <w:t xml:space="preserve">.  </w:t>
      </w:r>
      <w:r w:rsidRPr="006C2C84">
        <w:rPr>
          <w:b/>
          <w:highlight w:val="cyan"/>
          <w:u w:val="single"/>
        </w:rPr>
        <w:t>‘We’,</w:t>
      </w:r>
      <w:r w:rsidRPr="006C2C84">
        <w:rPr>
          <w:b/>
          <w:u w:val="single"/>
        </w:rPr>
        <w:t xml:space="preserve"> on the other hand, </w:t>
      </w:r>
      <w:r w:rsidRPr="006C2C84">
        <w:rPr>
          <w:b/>
          <w:highlight w:val="cyan"/>
          <w:u w:val="single"/>
        </w:rPr>
        <w:t>are the subjects able to take</w:t>
      </w:r>
      <w:r w:rsidRPr="006C2C84">
        <w:rPr>
          <w:b/>
          <w:u w:val="single"/>
        </w:rPr>
        <w:t xml:space="preserve"> in hand </w:t>
      </w:r>
      <w:r w:rsidRPr="006C2C84">
        <w:rPr>
          <w:b/>
          <w:highlight w:val="cyan"/>
          <w:u w:val="single"/>
        </w:rPr>
        <w:t>the task of changing the circumstances.  Even if changing the circumstances</w:t>
      </w:r>
      <w:r>
        <w:t xml:space="preserve"> – combating poverty, unemployment, injustice, etc. – </w:t>
      </w:r>
      <w:r w:rsidRPr="006C2C84">
        <w:rPr>
          <w:b/>
          <w:highlight w:val="cyan"/>
          <w:u w:val="single"/>
        </w:rPr>
        <w:t>may not be easy</w:t>
      </w:r>
      <w:r w:rsidRPr="006C2C84">
        <w:rPr>
          <w:b/>
          <w:u w:val="single"/>
        </w:rPr>
        <w:t xml:space="preserve">, </w:t>
      </w:r>
      <w:r w:rsidRPr="006C2C84">
        <w:rPr>
          <w:b/>
          <w:highlight w:val="cyan"/>
          <w:u w:val="single"/>
        </w:rPr>
        <w:t>it nevertheless remains within ‘our’ scope</w:t>
      </w:r>
      <w:r w:rsidRPr="006C2C84">
        <w:rPr>
          <w:b/>
          <w:u w:val="single"/>
        </w:rPr>
        <w:t>, at least theoretically</w:t>
      </w:r>
      <w:r>
        <w:t xml:space="preserve"> and by means of state power.  Changing people, on the other hand, is neither within our power nor, it seems, ultimately in our interest: we prefer to keep certain people under control, putting limits on their violent behaviour, but we apparently have no interest in a politics that presupposes people’s ability to change and aims at changing attitudes and behaviour. For </w:t>
      </w:r>
      <w:r w:rsidRPr="006C2C84">
        <w:rPr>
          <w:b/>
          <w:highlight w:val="cyan"/>
          <w:u w:val="single"/>
        </w:rPr>
        <w:t>changing</w:t>
      </w:r>
      <w:r>
        <w:t xml:space="preserve"> (as opposed to restricting) </w:t>
      </w:r>
      <w:r w:rsidRPr="006C2C84">
        <w:rPr>
          <w:b/>
          <w:highlight w:val="cyan"/>
          <w:u w:val="single"/>
        </w:rPr>
        <w:t>other people’s behaviour is beyond</w:t>
      </w:r>
      <w:r w:rsidRPr="006C2C84">
        <w:rPr>
          <w:b/>
          <w:u w:val="single"/>
        </w:rPr>
        <w:t xml:space="preserve"> the range and influence of </w:t>
      </w:r>
      <w:r w:rsidRPr="006C2C84">
        <w:rPr>
          <w:b/>
          <w:highlight w:val="cyan"/>
          <w:u w:val="single"/>
        </w:rPr>
        <w:t>our own power; only they themselves can change it.</w:t>
      </w:r>
      <w:r w:rsidRPr="006C2C84">
        <w:rPr>
          <w:b/>
          <w:u w:val="single"/>
        </w:rPr>
        <w:t xml:space="preserve"> It requires their will to change, their will not to abuse power and not to use violence. A politics aiming at a change in people’s behaviour would require political work that is very much more cumbersome and</w:t>
      </w:r>
      <w:r>
        <w:t xml:space="preserve"> very much </w:t>
      </w:r>
      <w:r w:rsidRPr="006C2C84">
        <w:rPr>
          <w:b/>
          <w:u w:val="single"/>
        </w:rPr>
        <w:t xml:space="preserve">less </w:t>
      </w:r>
      <w:r w:rsidRPr="006C2C84">
        <w:rPr>
          <w:b/>
          <w:u w:val="single"/>
        </w:rPr>
        <w:lastRenderedPageBreak/>
        <w:t>promising</w:t>
      </w:r>
      <w:r>
        <w:t xml:space="preserve"> of success than is the use of state power and social control. </w:t>
      </w:r>
      <w:r w:rsidRPr="006C2C84">
        <w:rPr>
          <w:b/>
          <w:u w:val="single"/>
        </w:rPr>
        <w:t>It would require</w:t>
      </w:r>
      <w:r>
        <w:t xml:space="preserve"> political consciousness—raising — </w:t>
      </w:r>
      <w:r w:rsidRPr="006C2C84">
        <w:rPr>
          <w:b/>
          <w:u w:val="single"/>
        </w:rPr>
        <w:t>politicizing the way we think — which cannot be imposed</w:t>
      </w:r>
      <w:r>
        <w:t xml:space="preserve"> on others </w:t>
      </w:r>
      <w:r w:rsidRPr="006C2C84">
        <w:rPr>
          <w:b/>
          <w:u w:val="single"/>
        </w:rPr>
        <w:t>by force or compulsory educational measures.</w:t>
      </w:r>
      <w:r>
        <w:t xml:space="preserve"> It would require a view of people which takes seriously and reckons with their will, both their will to violence or their will to change. </w:t>
      </w:r>
      <w:r w:rsidRPr="006C2C84">
        <w:rPr>
          <w:b/>
          <w:u w:val="single"/>
        </w:rPr>
        <w:t xml:space="preserve">To take seriously the will of others however would mean recognizing one’s own, and putting people’s will, including our own, at the centre of political reflection.  </w:t>
      </w:r>
      <w:r w:rsidRPr="006C2C84">
        <w:rPr>
          <w:b/>
          <w:highlight w:val="cyan"/>
          <w:u w:val="single"/>
        </w:rPr>
        <w:t>A political analysis of violence needs to recognize</w:t>
      </w:r>
      <w:r w:rsidRPr="006C2C84">
        <w:rPr>
          <w:b/>
          <w:u w:val="single"/>
        </w:rPr>
        <w:t xml:space="preserve"> this will, </w:t>
      </w:r>
      <w:r w:rsidRPr="006C2C84">
        <w:rPr>
          <w:b/>
          <w:highlight w:val="cyan"/>
          <w:u w:val="single"/>
        </w:rPr>
        <w:t>the personal decision in favour of violence</w:t>
      </w:r>
      <w:r w:rsidRPr="006C2C84">
        <w:rPr>
          <w:b/>
          <w:u w:val="single"/>
        </w:rPr>
        <w:t xml:space="preserve"> — not just to describe acts of violence, or the conditions which enable them to take place, but also </w:t>
      </w:r>
      <w:r w:rsidRPr="006C2C84">
        <w:rPr>
          <w:b/>
          <w:highlight w:val="cyan"/>
          <w:u w:val="single"/>
        </w:rPr>
        <w:t>to capture the moment of decision which is the real impetus for violent action. For without this decision there will be no violent act</w:t>
      </w:r>
      <w:r w:rsidRPr="006C2C84">
        <w:rPr>
          <w:b/>
          <w:u w:val="single"/>
        </w:rPr>
        <w:t xml:space="preserve">, not even in circumstances which potentially permit it. </w:t>
      </w:r>
      <w:r w:rsidRPr="006C2C84">
        <w:rPr>
          <w:b/>
          <w:highlight w:val="cyan"/>
          <w:u w:val="single"/>
        </w:rPr>
        <w:t>It is the decision to violate</w:t>
      </w:r>
      <w:r w:rsidRPr="006C2C84">
        <w:rPr>
          <w:b/>
          <w:u w:val="single"/>
        </w:rPr>
        <w:t xml:space="preserve">, not just the act itself, </w:t>
      </w:r>
      <w:r w:rsidRPr="006C2C84">
        <w:rPr>
          <w:b/>
          <w:highlight w:val="cyan"/>
          <w:u w:val="single"/>
        </w:rPr>
        <w:t>which makes a person a perpetrator of violence</w:t>
      </w:r>
      <w:r w:rsidRPr="006C2C84">
        <w:rPr>
          <w:b/>
          <w:u w:val="single"/>
        </w:rPr>
        <w:t xml:space="preserve"> </w:t>
      </w:r>
      <w:r>
        <w:t xml:space="preserve">—just as it is the decision not to do so which makes people not act violently and not abuse their power in a situation which would nevertheless permit it. </w:t>
      </w:r>
      <w:r w:rsidRPr="006C2C84">
        <w:rPr>
          <w:b/>
          <w:highlight w:val="cyan"/>
          <w:u w:val="single"/>
        </w:rPr>
        <w:t>This moment of decision</w:t>
      </w:r>
      <w:r>
        <w:t>, therefore</w:t>
      </w:r>
      <w:r w:rsidRPr="006C2C84">
        <w:rPr>
          <w:b/>
          <w:u w:val="single"/>
        </w:rPr>
        <w:t xml:space="preserve">, </w:t>
      </w:r>
      <w:r w:rsidRPr="006C2C84">
        <w:rPr>
          <w:b/>
          <w:highlight w:val="cyan"/>
          <w:u w:val="single"/>
        </w:rPr>
        <w:t>is</w:t>
      </w:r>
      <w:r w:rsidRPr="006C2C84">
        <w:rPr>
          <w:b/>
          <w:u w:val="single"/>
        </w:rPr>
        <w:t xml:space="preserve"> also </w:t>
      </w:r>
      <w:r w:rsidRPr="006C2C84">
        <w:rPr>
          <w:b/>
          <w:highlight w:val="cyan"/>
          <w:u w:val="single"/>
        </w:rPr>
        <w:t>the locus of potential resistance to violence. To understand the structures of thinking</w:t>
      </w:r>
      <w:r>
        <w:t xml:space="preserve"> and the criteria </w:t>
      </w:r>
      <w:r w:rsidRPr="006C2C84">
        <w:rPr>
          <w:b/>
          <w:highlight w:val="cyan"/>
          <w:u w:val="single"/>
        </w:rPr>
        <w:t>by which such decisions are reached</w:t>
      </w:r>
      <w:r w:rsidRPr="006C2C84">
        <w:rPr>
          <w:b/>
          <w:u w:val="single"/>
        </w:rPr>
        <w:t xml:space="preserve">, but above all to regard this decision as an act of choice, </w:t>
      </w:r>
      <w:r w:rsidRPr="006C2C84">
        <w:rPr>
          <w:b/>
          <w:highlight w:val="cyan"/>
          <w:u w:val="single"/>
        </w:rPr>
        <w:t>seems</w:t>
      </w:r>
      <w:r w:rsidRPr="006C2C84">
        <w:rPr>
          <w:b/>
          <w:u w:val="single"/>
        </w:rPr>
        <w:t xml:space="preserve"> to me </w:t>
      </w:r>
      <w:r w:rsidRPr="006C2C84">
        <w:rPr>
          <w:b/>
          <w:highlight w:val="cyan"/>
          <w:u w:val="single"/>
        </w:rPr>
        <w:t>a</w:t>
      </w:r>
      <w:r w:rsidRPr="006C2C84">
        <w:rPr>
          <w:b/>
          <w:u w:val="single"/>
        </w:rPr>
        <w:t xml:space="preserve"> necessary </w:t>
      </w:r>
      <w:r w:rsidRPr="006C2C84">
        <w:rPr>
          <w:b/>
          <w:highlight w:val="cyan"/>
          <w:u w:val="single"/>
        </w:rPr>
        <w:t>precondition for any political struggle against violence</w:t>
      </w:r>
      <w:r w:rsidRPr="006C2C84">
        <w:rPr>
          <w:b/>
          <w:u w:val="single"/>
        </w:rPr>
        <w:t xml:space="preserve"> and for a non-violent society. </w:t>
      </w:r>
    </w:p>
    <w:p w:rsidR="008D1269" w:rsidRPr="008D1269" w:rsidRDefault="008D1269" w:rsidP="008D1269">
      <w:pPr>
        <w:pStyle w:val="Heading4"/>
      </w:pPr>
      <w:r>
        <w:t>Complacency</w:t>
      </w:r>
      <w:r w:rsidRPr="008D1269">
        <w:t xml:space="preserve"> is the internal link to every impact scenario-</w:t>
      </w:r>
      <w:r>
        <w:t xml:space="preserve"> ignoring the violence we reproduce on an everyday basis means we can go about our lives doing the jobs that cause all major global problems-</w:t>
      </w:r>
      <w:r w:rsidRPr="008D1269">
        <w:t xml:space="preserve"> you can’t have climate change without people running the oil rigs- you can’t have war without soldiers on the front lines- and you can’t have mass genocide without people quietly doing their jobs</w:t>
      </w:r>
    </w:p>
    <w:p w:rsidR="008D1269" w:rsidRPr="003B23AD" w:rsidRDefault="008D1269" w:rsidP="008D1269">
      <w:pPr>
        <w:rPr>
          <w:rStyle w:val="Style13ptBold"/>
          <w:b w:val="0"/>
          <w:sz w:val="16"/>
          <w:szCs w:val="16"/>
        </w:rPr>
      </w:pPr>
      <w:r w:rsidRPr="003B23AD">
        <w:rPr>
          <w:rStyle w:val="Style13ptBold"/>
        </w:rPr>
        <w:t>Hedges ‘12</w:t>
      </w:r>
      <w:r w:rsidRPr="003B23AD">
        <w:rPr>
          <w:rStyle w:val="Style13ptBold"/>
          <w:sz w:val="16"/>
          <w:szCs w:val="16"/>
        </w:rPr>
        <w:t xml:space="preserve">(Chris, Journalist, NY Times Best Selling Author, and Pulitzer Prize winner, and Senior Fellow at the Nation Institute, “The Careerists”, 5/23/2012, </w:t>
      </w:r>
      <w:hyperlink r:id="rId10" w:history="1">
        <w:r w:rsidRPr="003B23AD">
          <w:rPr>
            <w:rStyle w:val="Hyperlink"/>
            <w:sz w:val="16"/>
            <w:szCs w:val="16"/>
          </w:rPr>
          <w:t>http://www.truthdig.com/report/item/the_careerists_20120723</w:t>
        </w:r>
      </w:hyperlink>
      <w:r w:rsidRPr="003B23AD">
        <w:rPr>
          <w:rStyle w:val="Style13ptBold"/>
          <w:sz w:val="16"/>
          <w:szCs w:val="16"/>
        </w:rPr>
        <w:t>, C.B.)</w:t>
      </w:r>
    </w:p>
    <w:p w:rsidR="008D1269" w:rsidRPr="003B23AD" w:rsidRDefault="008D1269" w:rsidP="008D1269">
      <w:pPr>
        <w:rPr>
          <w:rStyle w:val="Style13ptBold"/>
          <w:b w:val="0"/>
          <w:sz w:val="16"/>
          <w:szCs w:val="16"/>
        </w:rPr>
      </w:pPr>
    </w:p>
    <w:p w:rsidR="008D1269" w:rsidRDefault="008D1269" w:rsidP="008D1269">
      <w:pPr>
        <w:spacing w:line="276" w:lineRule="auto"/>
        <w:rPr>
          <w:rFonts w:eastAsia="Times New Roman"/>
          <w:b/>
          <w:sz w:val="24"/>
          <w:szCs w:val="24"/>
          <w:u w:val="single"/>
        </w:rPr>
      </w:pPr>
      <w:r w:rsidRPr="00D77236">
        <w:rPr>
          <w:rFonts w:eastAsia="Times New Roman"/>
          <w:b/>
          <w:sz w:val="24"/>
          <w:szCs w:val="24"/>
          <w:highlight w:val="cyan"/>
          <w:u w:val="single"/>
        </w:rPr>
        <w:t xml:space="preserve">The greatest crimes of human history are made possible by </w:t>
      </w:r>
      <w:r w:rsidRPr="00D77236">
        <w:rPr>
          <w:rFonts w:eastAsia="Times New Roman"/>
          <w:b/>
          <w:sz w:val="24"/>
          <w:szCs w:val="24"/>
          <w:u w:val="single"/>
        </w:rPr>
        <w:t xml:space="preserve">the most colorless human beings. They are </w:t>
      </w:r>
      <w:r w:rsidRPr="00D77236">
        <w:rPr>
          <w:rFonts w:eastAsia="Times New Roman"/>
          <w:b/>
          <w:sz w:val="24"/>
          <w:szCs w:val="24"/>
          <w:highlight w:val="cyan"/>
          <w:u w:val="single"/>
        </w:rPr>
        <w:t>the careerist</w:t>
      </w:r>
      <w:r w:rsidRPr="007C2DCF">
        <w:rPr>
          <w:rFonts w:eastAsia="Times New Roman"/>
          <w:b/>
          <w:sz w:val="24"/>
          <w:szCs w:val="24"/>
          <w:highlight w:val="cyan"/>
          <w:u w:val="single"/>
        </w:rPr>
        <w:t>s</w:t>
      </w:r>
      <w:r w:rsidRPr="007C2DCF">
        <w:rPr>
          <w:rFonts w:eastAsia="Times New Roman"/>
          <w:b/>
          <w:sz w:val="24"/>
          <w:szCs w:val="24"/>
          <w:u w:val="single"/>
        </w:rPr>
        <w:t>.</w:t>
      </w:r>
      <w:r w:rsidRPr="007C2DCF">
        <w:rPr>
          <w:rFonts w:eastAsia="Times New Roman"/>
          <w:sz w:val="24"/>
          <w:szCs w:val="24"/>
        </w:rPr>
        <w:t xml:space="preserve"> The bureaucrats. The cynics. </w:t>
      </w:r>
      <w:r w:rsidRPr="00D77236">
        <w:rPr>
          <w:rFonts w:eastAsia="Times New Roman"/>
          <w:b/>
          <w:sz w:val="24"/>
          <w:szCs w:val="24"/>
          <w:highlight w:val="cyan"/>
          <w:u w:val="single"/>
        </w:rPr>
        <w:t xml:space="preserve">They do </w:t>
      </w:r>
      <w:r w:rsidRPr="007C2DCF">
        <w:rPr>
          <w:rFonts w:eastAsia="Times New Roman"/>
          <w:b/>
          <w:sz w:val="24"/>
          <w:szCs w:val="24"/>
          <w:highlight w:val="cyan"/>
          <w:u w:val="single"/>
        </w:rPr>
        <w:t xml:space="preserve">the little chores </w:t>
      </w:r>
      <w:r w:rsidRPr="00D77236">
        <w:rPr>
          <w:rFonts w:eastAsia="Times New Roman"/>
          <w:b/>
          <w:sz w:val="24"/>
          <w:szCs w:val="24"/>
          <w:highlight w:val="cyan"/>
          <w:u w:val="single"/>
        </w:rPr>
        <w:t>that m</w:t>
      </w:r>
      <w:r w:rsidRPr="007C2DCF">
        <w:rPr>
          <w:rFonts w:eastAsia="Times New Roman"/>
          <w:b/>
          <w:sz w:val="24"/>
          <w:szCs w:val="24"/>
          <w:highlight w:val="cyan"/>
          <w:u w:val="single"/>
        </w:rPr>
        <w:t>ake vast, complicated systems of exploitation and death a reality.</w:t>
      </w:r>
      <w:r w:rsidRPr="007C2DCF">
        <w:rPr>
          <w:rFonts w:eastAsia="Times New Roman"/>
          <w:b/>
          <w:sz w:val="24"/>
          <w:szCs w:val="24"/>
          <w:u w:val="single"/>
        </w:rPr>
        <w:t xml:space="preserve"> They collect and read the personal data gathered on tens of millions of us by the security and surveillance state.</w:t>
      </w:r>
      <w:r w:rsidRPr="007C2DCF">
        <w:rPr>
          <w:rFonts w:eastAsia="Times New Roman"/>
          <w:sz w:val="24"/>
          <w:szCs w:val="24"/>
        </w:rPr>
        <w:t xml:space="preserve"> They keep the accounts of ExxonMobil, BP and Goldman Sachs. They build or pilot aerial drones. They work in corporate advertising and public relations. </w:t>
      </w:r>
      <w:r w:rsidRPr="00D77236">
        <w:rPr>
          <w:rFonts w:eastAsia="Times New Roman"/>
          <w:b/>
          <w:sz w:val="24"/>
          <w:szCs w:val="24"/>
          <w:highlight w:val="cyan"/>
          <w:u w:val="single"/>
        </w:rPr>
        <w:t>They issue the forms. They process the papers.</w:t>
      </w:r>
      <w:r w:rsidRPr="007C2DCF">
        <w:rPr>
          <w:rFonts w:eastAsia="Times New Roman"/>
          <w:sz w:val="24"/>
          <w:szCs w:val="24"/>
        </w:rPr>
        <w:t xml:space="preserve"> They deny food stamps to some and unemployment benefits or medical coverage to others.</w:t>
      </w:r>
      <w:r w:rsidRPr="007C2DCF">
        <w:rPr>
          <w:rFonts w:eastAsia="Times New Roman"/>
          <w:b/>
          <w:sz w:val="24"/>
          <w:szCs w:val="24"/>
          <w:u w:val="single"/>
        </w:rPr>
        <w:t xml:space="preserve"> </w:t>
      </w:r>
      <w:r w:rsidRPr="007C2DCF">
        <w:rPr>
          <w:rFonts w:eastAsia="Times New Roman"/>
          <w:b/>
          <w:sz w:val="24"/>
          <w:szCs w:val="24"/>
          <w:highlight w:val="cyan"/>
          <w:u w:val="single"/>
        </w:rPr>
        <w:t>They enforce the laws and the regulations. And they do not ask questions.</w:t>
      </w:r>
      <w:r w:rsidRPr="007C2DCF">
        <w:rPr>
          <w:rFonts w:eastAsia="Times New Roman"/>
          <w:b/>
          <w:sz w:val="24"/>
          <w:szCs w:val="24"/>
          <w:u w:val="single"/>
        </w:rPr>
        <w:t xml:space="preserve"> </w:t>
      </w:r>
      <w:r w:rsidRPr="007C2DCF">
        <w:rPr>
          <w:rFonts w:eastAsia="Times New Roman"/>
          <w:sz w:val="24"/>
          <w:szCs w:val="24"/>
        </w:rPr>
        <w:t xml:space="preserve">Good. Evil. These words do not mean anything to them. </w:t>
      </w:r>
      <w:r w:rsidRPr="007C2DCF">
        <w:rPr>
          <w:rFonts w:eastAsia="Times New Roman"/>
          <w:b/>
          <w:sz w:val="24"/>
          <w:szCs w:val="24"/>
          <w:highlight w:val="cyan"/>
          <w:u w:val="single"/>
        </w:rPr>
        <w:t>They are beyond morality</w:t>
      </w:r>
      <w:r w:rsidRPr="00D77236">
        <w:rPr>
          <w:rFonts w:eastAsia="Times New Roman"/>
          <w:b/>
          <w:sz w:val="24"/>
          <w:szCs w:val="24"/>
          <w:highlight w:val="cyan"/>
          <w:u w:val="single"/>
        </w:rPr>
        <w:t>. They are there to make corporate systems function.</w:t>
      </w:r>
      <w:r w:rsidRPr="007C2DCF">
        <w:rPr>
          <w:rFonts w:eastAsia="Times New Roman"/>
          <w:sz w:val="16"/>
          <w:szCs w:val="16"/>
        </w:rPr>
        <w:t xml:space="preserve"> If insurance companies abandon tens of millions of sick to suffer and die, so be it. If banks and sheriff departments toss families out of their homes, so be it. If financial firms rob citizens of their savings, so be it. If the government shuts down schools and libraries, so be it. If the military murders children in Pakistan or Afghanistan, so be it. If commodity speculators drive up the cost of rice and corn and wheat so that they are unaffordable for hundreds of millions of poor across the planet, so be it. If Congress and the courts strip citizens of basic civil liberties, so be it. If the fossil fuel industry turns the earth into a broiler of greenhouse gases that doom us, so be it. </w:t>
      </w:r>
      <w:r w:rsidRPr="00D77236">
        <w:rPr>
          <w:rFonts w:eastAsia="Times New Roman"/>
          <w:b/>
          <w:sz w:val="24"/>
          <w:szCs w:val="24"/>
          <w:highlight w:val="cyan"/>
          <w:u w:val="single"/>
        </w:rPr>
        <w:t>They serve the system. The god of profit and exploitation.</w:t>
      </w:r>
      <w:r w:rsidRPr="00D77236">
        <w:rPr>
          <w:rFonts w:eastAsia="Times New Roman"/>
          <w:b/>
          <w:sz w:val="24"/>
          <w:szCs w:val="24"/>
          <w:u w:val="single"/>
        </w:rPr>
        <w:t xml:space="preserve"> The most dangerous force in the industrialized world does not come from those who wield radical creeds</w:t>
      </w:r>
      <w:r w:rsidRPr="007C2DCF">
        <w:rPr>
          <w:rFonts w:eastAsia="Times New Roman"/>
          <w:sz w:val="16"/>
          <w:szCs w:val="16"/>
        </w:rPr>
        <w:t xml:space="preserve">, whether Islamic radicalism or Christian fundamentalism, </w:t>
      </w:r>
      <w:r w:rsidRPr="00D77236">
        <w:rPr>
          <w:rFonts w:eastAsia="Times New Roman"/>
          <w:b/>
          <w:sz w:val="24"/>
          <w:szCs w:val="24"/>
          <w:u w:val="single"/>
        </w:rPr>
        <w:t xml:space="preserve">but from legions of faceless bureaucrats who claw their way up </w:t>
      </w:r>
      <w:r w:rsidRPr="00D77236">
        <w:rPr>
          <w:rFonts w:eastAsia="Times New Roman"/>
          <w:b/>
          <w:sz w:val="24"/>
          <w:szCs w:val="24"/>
          <w:u w:val="single"/>
        </w:rPr>
        <w:lastRenderedPageBreak/>
        <w:t>layered corporate and governmental machines. They serve any system that meets their pathetic quota of needs.</w:t>
      </w:r>
      <w:r w:rsidRPr="007C2DCF">
        <w:rPr>
          <w:rFonts w:eastAsia="Times New Roman"/>
          <w:b/>
          <w:sz w:val="16"/>
          <w:szCs w:val="16"/>
          <w:u w:val="single"/>
        </w:rPr>
        <w:t xml:space="preserve"> </w:t>
      </w:r>
      <w:r w:rsidRPr="007C2DCF">
        <w:rPr>
          <w:rFonts w:eastAsia="Times New Roman"/>
          <w:sz w:val="16"/>
          <w:szCs w:val="16"/>
        </w:rPr>
        <w:t xml:space="preserve">These systems managers believe nothing. They have no loyalty. </w:t>
      </w:r>
      <w:r w:rsidRPr="00D77236">
        <w:rPr>
          <w:rFonts w:eastAsia="Times New Roman"/>
          <w:b/>
          <w:sz w:val="24"/>
          <w:szCs w:val="24"/>
          <w:u w:val="single"/>
        </w:rPr>
        <w:t>They are rootless. They do not think beyond their tiny, insignificant roles</w:t>
      </w:r>
      <w:r w:rsidRPr="00D77236">
        <w:rPr>
          <w:rFonts w:eastAsia="Times New Roman"/>
          <w:sz w:val="16"/>
          <w:szCs w:val="16"/>
        </w:rPr>
        <w:t>. They are blind and deaf. They are, at least regarding the great ideas and patterns of human civilization and history, utterly illiterate.</w:t>
      </w:r>
      <w:r w:rsidRPr="00D77236">
        <w:rPr>
          <w:rFonts w:eastAsia="Times New Roman"/>
          <w:sz w:val="24"/>
          <w:szCs w:val="24"/>
        </w:rPr>
        <w:t xml:space="preserve"> </w:t>
      </w:r>
      <w:r w:rsidRPr="00D77236">
        <w:rPr>
          <w:rFonts w:eastAsia="Times New Roman"/>
          <w:b/>
          <w:sz w:val="24"/>
          <w:szCs w:val="24"/>
          <w:u w:val="single"/>
        </w:rPr>
        <w:t>And</w:t>
      </w:r>
      <w:r w:rsidRPr="007C2DCF">
        <w:rPr>
          <w:rFonts w:eastAsia="Times New Roman"/>
          <w:b/>
          <w:sz w:val="16"/>
          <w:szCs w:val="16"/>
          <w:u w:val="single"/>
        </w:rPr>
        <w:t xml:space="preserve"> </w:t>
      </w:r>
      <w:r w:rsidRPr="007C2DCF">
        <w:rPr>
          <w:rFonts w:eastAsia="Times New Roman"/>
          <w:b/>
          <w:sz w:val="24"/>
          <w:szCs w:val="24"/>
          <w:highlight w:val="cyan"/>
          <w:u w:val="single"/>
        </w:rPr>
        <w:t>we churn them out of universities. Lawyers. Technocrats. Business majors</w:t>
      </w:r>
      <w:r w:rsidRPr="007C2DCF">
        <w:rPr>
          <w:rFonts w:eastAsia="Times New Roman"/>
          <w:b/>
          <w:sz w:val="24"/>
          <w:szCs w:val="24"/>
          <w:u w:val="single"/>
        </w:rPr>
        <w:t>.</w:t>
      </w:r>
      <w:r w:rsidRPr="007C2DCF">
        <w:rPr>
          <w:rFonts w:eastAsia="Times New Roman"/>
          <w:sz w:val="24"/>
          <w:szCs w:val="24"/>
        </w:rPr>
        <w:t xml:space="preserve"> Financial managers. IT specialists. Consultants. Petroleum engineers. </w:t>
      </w:r>
      <w:r w:rsidRPr="007C2DCF">
        <w:rPr>
          <w:rFonts w:eastAsia="Times New Roman"/>
          <w:b/>
          <w:bCs/>
          <w:sz w:val="24"/>
          <w:szCs w:val="24"/>
        </w:rPr>
        <w:t xml:space="preserve">“Positive psychologists.” </w:t>
      </w:r>
      <w:r w:rsidRPr="007C2DCF">
        <w:rPr>
          <w:rFonts w:eastAsia="Times New Roman"/>
          <w:b/>
          <w:sz w:val="24"/>
          <w:szCs w:val="24"/>
          <w:highlight w:val="cyan"/>
          <w:u w:val="single"/>
        </w:rPr>
        <w:t>Communications majors.</w:t>
      </w:r>
      <w:r w:rsidRPr="007C2DCF">
        <w:rPr>
          <w:rFonts w:eastAsia="Times New Roman"/>
          <w:sz w:val="24"/>
          <w:szCs w:val="24"/>
        </w:rPr>
        <w:t xml:space="preserve"> Cadets. Sales representatives. Computer programmers. </w:t>
      </w:r>
      <w:r w:rsidRPr="007C2DCF">
        <w:rPr>
          <w:rFonts w:eastAsia="Times New Roman"/>
          <w:b/>
          <w:sz w:val="24"/>
          <w:szCs w:val="24"/>
          <w:u w:val="single"/>
        </w:rPr>
        <w:t xml:space="preserve">Men and women who know no history, know no ideas. </w:t>
      </w:r>
      <w:r w:rsidRPr="007C2DCF">
        <w:rPr>
          <w:rFonts w:eastAsia="Times New Roman"/>
          <w:b/>
          <w:sz w:val="24"/>
          <w:szCs w:val="24"/>
          <w:highlight w:val="cyan"/>
          <w:u w:val="single"/>
        </w:rPr>
        <w:t>They live and think in an intellectual vacuum</w:t>
      </w:r>
      <w:r w:rsidRPr="007C2DCF">
        <w:rPr>
          <w:rFonts w:eastAsia="Times New Roman"/>
          <w:b/>
          <w:sz w:val="24"/>
          <w:szCs w:val="24"/>
          <w:u w:val="single"/>
        </w:rPr>
        <w:t>, a world of stultifying minutia.</w:t>
      </w:r>
      <w:r w:rsidRPr="007C2DCF">
        <w:rPr>
          <w:rFonts w:eastAsia="Times New Roman"/>
          <w:sz w:val="24"/>
          <w:szCs w:val="24"/>
        </w:rPr>
        <w:t xml:space="preserve"> They are T.S. Eliot’s “the hollow men,” “the stuffed men.” “</w:t>
      </w:r>
      <w:r w:rsidRPr="007C2DCF">
        <w:rPr>
          <w:rFonts w:eastAsia="Times New Roman"/>
          <w:b/>
          <w:sz w:val="24"/>
          <w:szCs w:val="24"/>
          <w:u w:val="single"/>
        </w:rPr>
        <w:t>Shape without form, shade without colour</w:t>
      </w:r>
      <w:r w:rsidRPr="007C2DCF">
        <w:rPr>
          <w:rFonts w:eastAsia="Times New Roman"/>
          <w:sz w:val="24"/>
          <w:szCs w:val="24"/>
        </w:rPr>
        <w:t>,” the poet wrote. “Paralysed force, gesture without motion</w:t>
      </w:r>
      <w:r w:rsidRPr="007C2DCF">
        <w:rPr>
          <w:rFonts w:eastAsia="Times New Roman"/>
          <w:b/>
          <w:sz w:val="24"/>
          <w:szCs w:val="24"/>
          <w:u w:val="single"/>
        </w:rPr>
        <w:t>.”</w:t>
      </w:r>
      <w:r w:rsidRPr="007C2DCF">
        <w:rPr>
          <w:b/>
          <w:sz w:val="24"/>
          <w:szCs w:val="24"/>
          <w:u w:val="single"/>
        </w:rPr>
        <w:t xml:space="preserve"> </w:t>
      </w:r>
      <w:r w:rsidRPr="007C2DCF">
        <w:rPr>
          <w:rFonts w:eastAsia="Times New Roman"/>
          <w:b/>
          <w:sz w:val="24"/>
          <w:szCs w:val="24"/>
          <w:highlight w:val="cyan"/>
          <w:u w:val="single"/>
        </w:rPr>
        <w:t xml:space="preserve">It was the careerists who made possible the genocides, from the extermination of </w:t>
      </w:r>
      <w:r w:rsidRPr="00E40A97">
        <w:rPr>
          <w:rFonts w:eastAsia="Times New Roman"/>
          <w:b/>
          <w:sz w:val="24"/>
          <w:szCs w:val="24"/>
          <w:highlight w:val="cyan"/>
          <w:u w:val="single"/>
        </w:rPr>
        <w:t>Native Americans to the Turkish slaughter of the Armenians to the Nazi Holocaust to Stalin’s liquidations.</w:t>
      </w:r>
      <w:r w:rsidRPr="007C2DCF">
        <w:rPr>
          <w:rFonts w:eastAsia="Times New Roman"/>
          <w:b/>
          <w:sz w:val="24"/>
          <w:szCs w:val="24"/>
          <w:u w:val="single"/>
        </w:rPr>
        <w:t xml:space="preserve"> </w:t>
      </w:r>
      <w:r w:rsidRPr="00E40A97">
        <w:rPr>
          <w:rFonts w:eastAsia="Times New Roman"/>
          <w:b/>
          <w:sz w:val="24"/>
          <w:szCs w:val="24"/>
          <w:highlight w:val="cyan"/>
          <w:u w:val="single"/>
        </w:rPr>
        <w:t>They were the ones who kept the trains running.</w:t>
      </w:r>
      <w:r w:rsidRPr="007C2DCF">
        <w:rPr>
          <w:rFonts w:eastAsia="Times New Roman"/>
          <w:sz w:val="24"/>
          <w:szCs w:val="24"/>
        </w:rPr>
        <w:t xml:space="preserve"> They filled out the forms and presided over the property confiscations. They rationed the food while children starved. They manufactured the guns. They ran the prisons. They enforced travel bans, confiscated passports, seized bank accounts and carried out segregation. </w:t>
      </w:r>
      <w:r w:rsidRPr="007C2DCF">
        <w:rPr>
          <w:rFonts w:eastAsia="Times New Roman"/>
          <w:b/>
          <w:sz w:val="24"/>
          <w:szCs w:val="24"/>
          <w:highlight w:val="cyan"/>
          <w:u w:val="single"/>
        </w:rPr>
        <w:t>They enforced the law. They did their jobs</w:t>
      </w:r>
      <w:r w:rsidRPr="00D77236">
        <w:rPr>
          <w:rFonts w:eastAsia="Times New Roman"/>
          <w:b/>
          <w:sz w:val="24"/>
          <w:szCs w:val="24"/>
          <w:highlight w:val="cyan"/>
          <w:u w:val="single"/>
        </w:rPr>
        <w:t xml:space="preserve">. </w:t>
      </w:r>
      <w:r w:rsidRPr="00673EC6">
        <w:rPr>
          <w:rFonts w:eastAsia="Times New Roman"/>
          <w:b/>
          <w:sz w:val="24"/>
          <w:szCs w:val="24"/>
          <w:u w:val="single"/>
        </w:rPr>
        <w:t xml:space="preserve">Political and military </w:t>
      </w:r>
      <w:r w:rsidRPr="00D77236">
        <w:rPr>
          <w:rFonts w:eastAsia="Times New Roman"/>
          <w:b/>
          <w:sz w:val="24"/>
          <w:szCs w:val="24"/>
          <w:highlight w:val="cyan"/>
          <w:u w:val="single"/>
        </w:rPr>
        <w:t>careerists</w:t>
      </w:r>
      <w:r w:rsidRPr="007C2DCF">
        <w:rPr>
          <w:rFonts w:eastAsia="Times New Roman"/>
          <w:sz w:val="24"/>
          <w:szCs w:val="24"/>
          <w:highlight w:val="cyan"/>
        </w:rPr>
        <w:t>,</w:t>
      </w:r>
      <w:r w:rsidRPr="007C2DCF">
        <w:rPr>
          <w:rFonts w:eastAsia="Times New Roman"/>
          <w:sz w:val="24"/>
          <w:szCs w:val="24"/>
        </w:rPr>
        <w:t xml:space="preserve"> backed by war profiteers, </w:t>
      </w:r>
      <w:r w:rsidRPr="007C2DCF">
        <w:rPr>
          <w:rFonts w:eastAsia="Times New Roman"/>
          <w:b/>
          <w:sz w:val="24"/>
          <w:szCs w:val="24"/>
          <w:highlight w:val="cyan"/>
          <w:u w:val="single"/>
        </w:rPr>
        <w:t>have led us into useless wars</w:t>
      </w:r>
      <w:r w:rsidRPr="007C2DCF">
        <w:rPr>
          <w:rFonts w:eastAsia="Times New Roman"/>
          <w:b/>
          <w:sz w:val="24"/>
          <w:szCs w:val="24"/>
          <w:u w:val="single"/>
        </w:rPr>
        <w:t xml:space="preserve">, including World War I, Vietnam, Iraq and Afghanistan. </w:t>
      </w:r>
      <w:r w:rsidRPr="00673EC6">
        <w:rPr>
          <w:rFonts w:eastAsia="Times New Roman"/>
          <w:b/>
          <w:sz w:val="24"/>
          <w:szCs w:val="24"/>
          <w:u w:val="single"/>
        </w:rPr>
        <w:t>And millions followed them. Duty. Honor. Country. Carnivals of death. They sacrifice us all.</w:t>
      </w:r>
      <w:r w:rsidRPr="007C2DCF">
        <w:rPr>
          <w:rFonts w:eastAsia="Times New Roman"/>
          <w:sz w:val="24"/>
          <w:szCs w:val="24"/>
        </w:rPr>
        <w:t xml:space="preserve"> </w:t>
      </w:r>
      <w:r w:rsidRPr="007C2DCF">
        <w:rPr>
          <w:rFonts w:eastAsia="Times New Roman"/>
          <w:sz w:val="16"/>
          <w:szCs w:val="16"/>
        </w:rPr>
        <w:t xml:space="preserve">In the futile battles of Verdun and the Somme in World War I, 1.8 million on both sides were killed, wounded or never found. In July of 1917 British Field Marshal </w:t>
      </w:r>
      <w:r w:rsidRPr="007C2DCF">
        <w:rPr>
          <w:rFonts w:eastAsia="Times New Roman"/>
          <w:b/>
          <w:bCs/>
          <w:sz w:val="16"/>
          <w:szCs w:val="16"/>
        </w:rPr>
        <w:t>Douglas Haig</w:t>
      </w:r>
      <w:r w:rsidRPr="007C2DCF">
        <w:rPr>
          <w:rFonts w:eastAsia="Times New Roman"/>
          <w:sz w:val="16"/>
          <w:szCs w:val="16"/>
        </w:rPr>
        <w:t xml:space="preserve">, despite the seas of dead, doomed even more in the mud of Passchendaele. By November, when it was clear his promised breakthrough at Passchendaele had failed, he jettisoned the initial goal—as we did in Iraq when it turned out there were no weapons of mass destruction and in Afghanistan when al-Qaida left the country—and opted for a simple war of attrition. Haig “won” if more Germans than allied troops died. Death as score card. Passchendaele took 600,000 more lives on both sides of the line before it ended. It is not a new story. Generals are almost always buffoons. Soldiers followed </w:t>
      </w:r>
      <w:r w:rsidRPr="007C2DCF">
        <w:rPr>
          <w:rFonts w:eastAsia="Times New Roman"/>
          <w:b/>
          <w:bCs/>
          <w:sz w:val="16"/>
          <w:szCs w:val="16"/>
        </w:rPr>
        <w:t>John the Blind</w:t>
      </w:r>
      <w:r w:rsidRPr="007C2DCF">
        <w:rPr>
          <w:rFonts w:eastAsia="Times New Roman"/>
          <w:sz w:val="16"/>
          <w:szCs w:val="16"/>
        </w:rPr>
        <w:t xml:space="preserve">, who had lost his eyesight a decade earlier, to resounding defeat at the Battle of Crécy in 1337 during the Hundred Years War. </w:t>
      </w:r>
      <w:r w:rsidRPr="007C2DCF">
        <w:rPr>
          <w:rFonts w:eastAsia="Times New Roman"/>
          <w:b/>
          <w:sz w:val="16"/>
          <w:szCs w:val="16"/>
          <w:u w:val="single"/>
        </w:rPr>
        <w:t xml:space="preserve">We discover that leaders are mediocrities only when it is too late. </w:t>
      </w:r>
      <w:r w:rsidRPr="007C2DCF">
        <w:rPr>
          <w:rFonts w:eastAsia="Times New Roman"/>
          <w:sz w:val="16"/>
          <w:szCs w:val="16"/>
        </w:rPr>
        <w:t xml:space="preserve">David Lloyd George, who was the British prime minister during the Passchendaele campaign, wrote in his memoirs: “[Before the battle of Passchendaele] the Tanks Corps Staff prepared maps to show how a bombardment which obliterated the drainage would inevitably lead to a series of pools, and they located the exact spots where the waters would gather. The only reply was a peremptory order that they were to ‘Send no more of these ridiculous maps.’ Maps must conform to plans and not plans to maps. Facts that interfered with plans were impertinencies.”  Here you have the explanation of why our </w:t>
      </w:r>
      <w:r w:rsidRPr="007C2DCF">
        <w:rPr>
          <w:rFonts w:eastAsia="Times New Roman"/>
          <w:b/>
          <w:sz w:val="16"/>
          <w:szCs w:val="16"/>
          <w:u w:val="single"/>
        </w:rPr>
        <w:t>ruling elites do nothing</w:t>
      </w:r>
      <w:r w:rsidRPr="007C2DCF">
        <w:rPr>
          <w:rFonts w:eastAsia="Times New Roman"/>
          <w:sz w:val="16"/>
          <w:szCs w:val="16"/>
        </w:rPr>
        <w:t xml:space="preserve"> about climate change, refuse to respond rationally to economic meltdown </w:t>
      </w:r>
      <w:r w:rsidRPr="007C2DCF">
        <w:rPr>
          <w:rFonts w:eastAsia="Times New Roman"/>
          <w:b/>
          <w:sz w:val="16"/>
          <w:szCs w:val="16"/>
          <w:u w:val="single"/>
        </w:rPr>
        <w:t>and are incapable of coping with the collapse of globalization and empire.</w:t>
      </w:r>
      <w:r w:rsidRPr="007C2DCF">
        <w:rPr>
          <w:rFonts w:eastAsia="Times New Roman"/>
          <w:sz w:val="16"/>
          <w:szCs w:val="16"/>
        </w:rPr>
        <w:t xml:space="preserve"> These are circumstances that interfere with the very viability and sustainability of the system. And </w:t>
      </w:r>
      <w:r w:rsidRPr="007C2DCF">
        <w:rPr>
          <w:rFonts w:eastAsia="Times New Roman"/>
          <w:b/>
          <w:sz w:val="16"/>
          <w:szCs w:val="16"/>
          <w:u w:val="single"/>
        </w:rPr>
        <w:t>bureaucrats know only how to serve the system.</w:t>
      </w:r>
      <w:r w:rsidRPr="007C2DCF">
        <w:rPr>
          <w:rFonts w:eastAsia="Times New Roman"/>
          <w:sz w:val="16"/>
          <w:szCs w:val="16"/>
        </w:rPr>
        <w:t xml:space="preserve"> They know only the managerial skills they ingested at West Point or Harvard Business School.</w:t>
      </w:r>
      <w:r w:rsidRPr="007C2DCF">
        <w:rPr>
          <w:rFonts w:eastAsia="Times New Roman"/>
          <w:sz w:val="24"/>
          <w:szCs w:val="24"/>
        </w:rPr>
        <w:t xml:space="preserve"> </w:t>
      </w:r>
      <w:r w:rsidRPr="007C2DCF">
        <w:rPr>
          <w:rFonts w:eastAsia="Times New Roman"/>
          <w:b/>
          <w:sz w:val="24"/>
          <w:szCs w:val="24"/>
          <w:highlight w:val="cyan"/>
          <w:u w:val="single"/>
        </w:rPr>
        <w:t>They cannot think on their own. They cannot challenge assumptions or structures. They cannot intellectually or emotionally recognize that the system might implode</w:t>
      </w:r>
      <w:r w:rsidRPr="007C2DCF">
        <w:rPr>
          <w:rFonts w:eastAsia="Times New Roman"/>
          <w:b/>
          <w:sz w:val="24"/>
          <w:szCs w:val="24"/>
          <w:u w:val="single"/>
        </w:rPr>
        <w:t>.</w:t>
      </w:r>
      <w:r w:rsidRPr="007C2DCF">
        <w:rPr>
          <w:rFonts w:eastAsia="Times New Roman"/>
          <w:sz w:val="24"/>
          <w:szCs w:val="24"/>
        </w:rPr>
        <w:t xml:space="preserve"> And so </w:t>
      </w:r>
      <w:r w:rsidRPr="006661F2">
        <w:rPr>
          <w:rFonts w:eastAsia="Times New Roman"/>
          <w:b/>
          <w:sz w:val="24"/>
          <w:szCs w:val="24"/>
          <w:highlight w:val="cyan"/>
          <w:u w:val="single"/>
        </w:rPr>
        <w:t>they</w:t>
      </w:r>
      <w:r w:rsidRPr="007C2DCF">
        <w:rPr>
          <w:rFonts w:eastAsia="Times New Roman"/>
          <w:sz w:val="24"/>
          <w:szCs w:val="24"/>
        </w:rPr>
        <w:t xml:space="preserve"> do what Napoleon warned was the worst mistake a general could make—</w:t>
      </w:r>
      <w:r w:rsidRPr="006661F2">
        <w:rPr>
          <w:rFonts w:eastAsia="Times New Roman"/>
          <w:b/>
          <w:sz w:val="24"/>
          <w:szCs w:val="24"/>
          <w:highlight w:val="cyan"/>
          <w:u w:val="single"/>
        </w:rPr>
        <w:t>paint an imaginary picture of a situation and</w:t>
      </w:r>
      <w:r w:rsidRPr="00D77236">
        <w:rPr>
          <w:rFonts w:eastAsia="Times New Roman"/>
          <w:b/>
          <w:sz w:val="24"/>
          <w:szCs w:val="24"/>
          <w:u w:val="single"/>
        </w:rPr>
        <w:t xml:space="preserve"> </w:t>
      </w:r>
      <w:r w:rsidRPr="006661F2">
        <w:rPr>
          <w:rFonts w:eastAsia="Times New Roman"/>
          <w:b/>
          <w:sz w:val="24"/>
          <w:szCs w:val="24"/>
          <w:u w:val="single"/>
        </w:rPr>
        <w:t>accept it as real</w:t>
      </w:r>
      <w:r w:rsidRPr="007C2DCF">
        <w:rPr>
          <w:rFonts w:eastAsia="Times New Roman"/>
          <w:b/>
          <w:sz w:val="24"/>
          <w:szCs w:val="24"/>
          <w:u w:val="single"/>
        </w:rPr>
        <w:t xml:space="preserve">. But we blithely ignore reality along with them. The mania for a happy ending blinds us. We do not want to believe what we see. It is too depressing. So we all </w:t>
      </w:r>
      <w:r w:rsidRPr="006661F2">
        <w:rPr>
          <w:rFonts w:eastAsia="Times New Roman"/>
          <w:b/>
          <w:sz w:val="24"/>
          <w:szCs w:val="24"/>
          <w:highlight w:val="cyan"/>
          <w:u w:val="single"/>
        </w:rPr>
        <w:t>retreat into collective self-delusion.</w:t>
      </w:r>
    </w:p>
    <w:p w:rsidR="00FE077B" w:rsidRPr="00FE077B" w:rsidRDefault="00FE077B" w:rsidP="00FE077B"/>
    <w:p w:rsidR="002C0F0A" w:rsidRPr="00D111B2" w:rsidRDefault="002C0F0A" w:rsidP="002C0F0A">
      <w:pPr>
        <w:pStyle w:val="Heading4"/>
        <w:rPr>
          <w:rFonts w:eastAsia="Times New Roman"/>
          <w:lang w:val="en"/>
        </w:rPr>
      </w:pPr>
      <w:r>
        <w:rPr>
          <w:rFonts w:eastAsia="Times New Roman"/>
          <w:lang w:val="en"/>
        </w:rPr>
        <w:t xml:space="preserve">The status quo is morally bankrupt- </w:t>
      </w:r>
      <w:r w:rsidR="00E30FA1">
        <w:rPr>
          <w:rFonts w:eastAsia="Times New Roman"/>
          <w:lang w:val="en"/>
        </w:rPr>
        <w:t>you have to try the aff</w:t>
      </w:r>
    </w:p>
    <w:p w:rsidR="002C0F0A" w:rsidRPr="00FE07A6" w:rsidRDefault="002C0F0A" w:rsidP="002C0F0A">
      <w:pPr>
        <w:spacing w:after="300" w:line="240" w:lineRule="auto"/>
        <w:rPr>
          <w:rStyle w:val="Style13ptBold"/>
          <w:b w:val="0"/>
          <w:sz w:val="16"/>
          <w:szCs w:val="16"/>
        </w:rPr>
      </w:pPr>
      <w:r>
        <w:rPr>
          <w:rStyle w:val="Style13ptBold"/>
        </w:rPr>
        <w:t>Grono ‘14</w:t>
      </w:r>
      <w:r>
        <w:rPr>
          <w:rStyle w:val="Style13ptBold"/>
          <w:b w:val="0"/>
          <w:sz w:val="16"/>
          <w:szCs w:val="16"/>
        </w:rPr>
        <w:t xml:space="preserve">(Nick, CEO of the Freedom Fund, “Slavery at Sea”, June 19 2014, </w:t>
      </w:r>
      <w:hyperlink r:id="rId11" w:history="1">
        <w:r w:rsidRPr="00B44CEB">
          <w:rPr>
            <w:rStyle w:val="Hyperlink"/>
            <w:sz w:val="16"/>
            <w:szCs w:val="16"/>
          </w:rPr>
          <w:t>http://www.huffingtonpost.com/nick-grono/slavery-at-sea_b_5509166.html</w:t>
        </w:r>
      </w:hyperlink>
      <w:r>
        <w:rPr>
          <w:rStyle w:val="Style13ptBold"/>
          <w:b w:val="0"/>
          <w:sz w:val="16"/>
          <w:szCs w:val="16"/>
        </w:rPr>
        <w:t>, C.B.)</w:t>
      </w:r>
    </w:p>
    <w:p w:rsidR="002C0F0A" w:rsidRPr="00BC6132" w:rsidRDefault="002C0F0A" w:rsidP="002C0F0A">
      <w:pPr>
        <w:spacing w:after="300" w:line="240" w:lineRule="auto"/>
        <w:rPr>
          <w:rFonts w:eastAsia="Times New Roman" w:cs="Helvetica"/>
          <w:b/>
          <w:sz w:val="24"/>
          <w:szCs w:val="24"/>
          <w:u w:val="single"/>
          <w:lang w:val="en"/>
        </w:rPr>
      </w:pPr>
      <w:r w:rsidRPr="00BC6132">
        <w:rPr>
          <w:rFonts w:eastAsia="Times New Roman" w:cs="Helvetica"/>
          <w:sz w:val="24"/>
          <w:szCs w:val="24"/>
          <w:lang w:val="en"/>
        </w:rPr>
        <w:lastRenderedPageBreak/>
        <w:t xml:space="preserve">Business and </w:t>
      </w:r>
      <w:r w:rsidRPr="00EF5B62">
        <w:rPr>
          <w:rFonts w:eastAsia="Times New Roman" w:cs="Helvetica"/>
          <w:b/>
          <w:sz w:val="24"/>
          <w:szCs w:val="24"/>
          <w:u w:val="single"/>
          <w:lang w:val="en"/>
        </w:rPr>
        <w:t>consumers have a key role to play in stamping out this crime</w:t>
      </w:r>
      <w:r w:rsidRPr="00EF5B62">
        <w:rPr>
          <w:rFonts w:eastAsia="Times New Roman" w:cs="Helvetica"/>
          <w:sz w:val="24"/>
          <w:szCs w:val="24"/>
          <w:lang w:val="en"/>
        </w:rPr>
        <w:t xml:space="preserve">. It is deeply disturbing that companies supplying seafood to major supermarkets chains are said to take catches from the fleets using slave labor. </w:t>
      </w:r>
      <w:r w:rsidRPr="00EF5B62">
        <w:rPr>
          <w:rFonts w:eastAsia="Times New Roman" w:cs="Helvetica"/>
          <w:b/>
          <w:sz w:val="24"/>
          <w:szCs w:val="24"/>
          <w:u w:val="single"/>
          <w:lang w:val="en"/>
        </w:rPr>
        <w:t>They must drive change by insisting on greater transparency and traceability in seafood supply chains</w:t>
      </w:r>
      <w:r w:rsidRPr="00EF5B62">
        <w:rPr>
          <w:rFonts w:eastAsia="Times New Roman" w:cs="Helvetica"/>
          <w:sz w:val="24"/>
          <w:szCs w:val="24"/>
          <w:lang w:val="en"/>
        </w:rPr>
        <w:t xml:space="preserve">, backed up by robust audits. </w:t>
      </w:r>
      <w:r w:rsidRPr="00EF5B62">
        <w:rPr>
          <w:rFonts w:eastAsia="Times New Roman" w:cs="Helvetica"/>
          <w:b/>
          <w:sz w:val="24"/>
          <w:szCs w:val="24"/>
          <w:u w:val="single"/>
          <w:lang w:val="en"/>
        </w:rPr>
        <w:t>Consumers must shout loud and clear that they don't want slave-fished seafood</w:t>
      </w:r>
      <w:r w:rsidRPr="00BC6132">
        <w:rPr>
          <w:rFonts w:eastAsia="Times New Roman" w:cs="Helvetica"/>
          <w:sz w:val="24"/>
          <w:szCs w:val="24"/>
          <w:u w:val="single"/>
          <w:lang w:val="en"/>
        </w:rPr>
        <w:t xml:space="preserve"> </w:t>
      </w:r>
      <w:r w:rsidRPr="00BC6132">
        <w:rPr>
          <w:rFonts w:eastAsia="Times New Roman" w:cs="Helvetica"/>
          <w:sz w:val="24"/>
          <w:szCs w:val="24"/>
          <w:lang w:val="en"/>
        </w:rPr>
        <w:t xml:space="preserve">and demand that U.S. and European businesses help end this shameful scandal. </w:t>
      </w:r>
      <w:r w:rsidRPr="00BC6132">
        <w:rPr>
          <w:rFonts w:eastAsia="Times New Roman" w:cs="Helvetica"/>
          <w:b/>
          <w:sz w:val="24"/>
          <w:szCs w:val="24"/>
          <w:u w:val="single"/>
          <w:lang w:val="en"/>
        </w:rPr>
        <w:t xml:space="preserve">What </w:t>
      </w:r>
      <w:r w:rsidRPr="00BC6132">
        <w:rPr>
          <w:rFonts w:eastAsia="Times New Roman" w:cs="Helvetica"/>
          <w:b/>
          <w:sz w:val="24"/>
          <w:szCs w:val="24"/>
          <w:highlight w:val="cyan"/>
          <w:u w:val="single"/>
          <w:lang w:val="en"/>
        </w:rPr>
        <w:t>we must not</w:t>
      </w:r>
      <w:r w:rsidRPr="00BC6132">
        <w:rPr>
          <w:rFonts w:eastAsia="Times New Roman" w:cs="Helvetica"/>
          <w:b/>
          <w:sz w:val="24"/>
          <w:szCs w:val="24"/>
          <w:u w:val="single"/>
          <w:lang w:val="en"/>
        </w:rPr>
        <w:t xml:space="preserve"> do is throw up our hands in despair and </w:t>
      </w:r>
      <w:r w:rsidRPr="00BC6132">
        <w:rPr>
          <w:rFonts w:eastAsia="Times New Roman" w:cs="Helvetica"/>
          <w:b/>
          <w:sz w:val="24"/>
          <w:szCs w:val="24"/>
          <w:highlight w:val="cyan"/>
          <w:u w:val="single"/>
          <w:lang w:val="en"/>
        </w:rPr>
        <w:t>believe that modern slavery is too widespread and deeply entrenched to be eradicated, for</w:t>
      </w:r>
      <w:r w:rsidRPr="00BC6132">
        <w:rPr>
          <w:rFonts w:eastAsia="Times New Roman" w:cs="Helvetica"/>
          <w:b/>
          <w:sz w:val="24"/>
          <w:szCs w:val="24"/>
          <w:u w:val="single"/>
          <w:lang w:val="en"/>
        </w:rPr>
        <w:t xml:space="preserve"> the </w:t>
      </w:r>
      <w:r w:rsidRPr="00BC6132">
        <w:rPr>
          <w:rFonts w:eastAsia="Times New Roman" w:cs="Helvetica"/>
          <w:b/>
          <w:sz w:val="24"/>
          <w:szCs w:val="24"/>
          <w:highlight w:val="cyan"/>
          <w:u w:val="single"/>
          <w:lang w:val="en"/>
        </w:rPr>
        <w:t>evidence shows</w:t>
      </w:r>
      <w:r w:rsidRPr="00BC6132">
        <w:rPr>
          <w:rFonts w:eastAsia="Times New Roman" w:cs="Helvetica"/>
          <w:b/>
          <w:sz w:val="24"/>
          <w:szCs w:val="24"/>
          <w:u w:val="single"/>
          <w:lang w:val="en"/>
        </w:rPr>
        <w:t xml:space="preserve"> that </w:t>
      </w:r>
      <w:r w:rsidRPr="00BC6132">
        <w:rPr>
          <w:rFonts w:eastAsia="Times New Roman" w:cs="Helvetica"/>
          <w:b/>
          <w:sz w:val="24"/>
          <w:szCs w:val="24"/>
          <w:highlight w:val="cyan"/>
          <w:u w:val="single"/>
          <w:lang w:val="en"/>
        </w:rPr>
        <w:t>concerted, targeted action can make a big difference. We must put in the effort</w:t>
      </w:r>
      <w:r w:rsidRPr="00BC6132">
        <w:rPr>
          <w:rFonts w:eastAsia="Times New Roman" w:cs="Helvetica"/>
          <w:sz w:val="24"/>
          <w:szCs w:val="24"/>
          <w:u w:val="single"/>
          <w:lang w:val="en"/>
        </w:rPr>
        <w:t xml:space="preserve"> </w:t>
      </w:r>
      <w:r w:rsidRPr="00BC6132">
        <w:rPr>
          <w:rFonts w:eastAsia="Times New Roman" w:cs="Helvetica"/>
          <w:sz w:val="24"/>
          <w:szCs w:val="24"/>
          <w:lang w:val="en"/>
        </w:rPr>
        <w:t xml:space="preserve">and investment </w:t>
      </w:r>
      <w:r w:rsidRPr="00BC6132">
        <w:rPr>
          <w:rFonts w:eastAsia="Times New Roman" w:cs="Helvetica"/>
          <w:b/>
          <w:sz w:val="24"/>
          <w:szCs w:val="24"/>
          <w:highlight w:val="cyan"/>
          <w:u w:val="single"/>
          <w:lang w:val="en"/>
        </w:rPr>
        <w:t>to support and expand</w:t>
      </w:r>
      <w:r w:rsidRPr="00BC6132">
        <w:rPr>
          <w:rFonts w:eastAsia="Times New Roman" w:cs="Helvetica"/>
          <w:sz w:val="24"/>
          <w:szCs w:val="24"/>
          <w:lang w:val="en"/>
        </w:rPr>
        <w:t xml:space="preserve"> these successful </w:t>
      </w:r>
      <w:r w:rsidRPr="00BC6132">
        <w:rPr>
          <w:rFonts w:eastAsia="Times New Roman" w:cs="Helvetica"/>
          <w:b/>
          <w:sz w:val="24"/>
          <w:szCs w:val="24"/>
          <w:highlight w:val="cyan"/>
          <w:u w:val="single"/>
          <w:lang w:val="en"/>
        </w:rPr>
        <w:t>initiatives. Slavery is morally repugnant</w:t>
      </w:r>
      <w:r w:rsidRPr="00BC6132">
        <w:rPr>
          <w:rFonts w:eastAsia="Times New Roman" w:cs="Helvetica"/>
          <w:sz w:val="24"/>
          <w:szCs w:val="24"/>
          <w:u w:val="single"/>
          <w:lang w:val="en"/>
        </w:rPr>
        <w:t xml:space="preserve"> </w:t>
      </w:r>
      <w:r w:rsidRPr="00BC6132">
        <w:rPr>
          <w:rFonts w:eastAsia="Times New Roman" w:cs="Helvetica"/>
          <w:sz w:val="24"/>
          <w:szCs w:val="24"/>
          <w:lang w:val="en"/>
        </w:rPr>
        <w:t xml:space="preserve">and illegal everywhere. </w:t>
      </w:r>
      <w:r w:rsidRPr="00BC6132">
        <w:rPr>
          <w:rFonts w:eastAsia="Times New Roman" w:cs="Helvetica"/>
          <w:b/>
          <w:sz w:val="24"/>
          <w:szCs w:val="24"/>
          <w:highlight w:val="cyan"/>
          <w:u w:val="single"/>
          <w:lang w:val="en"/>
        </w:rPr>
        <w:t>By shining a light on this age-old crime, we can sweep it into the dustbin of history</w:t>
      </w:r>
      <w:r w:rsidRPr="00BC6132">
        <w:rPr>
          <w:rFonts w:eastAsia="Times New Roman" w:cs="Helvetica"/>
          <w:b/>
          <w:sz w:val="24"/>
          <w:szCs w:val="24"/>
          <w:u w:val="single"/>
          <w:lang w:val="en"/>
        </w:rPr>
        <w:t>, where it belongs.</w:t>
      </w:r>
    </w:p>
    <w:p w:rsidR="002C0F0A" w:rsidRDefault="002C0F0A"/>
    <w:p w:rsidR="002C0F0A" w:rsidRPr="00E5404C" w:rsidRDefault="002C0F0A" w:rsidP="002C0F0A">
      <w:pPr>
        <w:pStyle w:val="Heading4"/>
      </w:pPr>
      <w:r>
        <w:t>We have a responsibility to promote political engagement to work for change in the Thai fishing industry- voting aff is a moral obligation</w:t>
      </w:r>
    </w:p>
    <w:p w:rsidR="002C0F0A" w:rsidRPr="008D366E" w:rsidRDefault="002C0F0A" w:rsidP="002C0F0A">
      <w:pPr>
        <w:rPr>
          <w:rStyle w:val="Style13ptBold"/>
          <w:b w:val="0"/>
          <w:sz w:val="16"/>
          <w:szCs w:val="16"/>
        </w:rPr>
      </w:pPr>
      <w:r>
        <w:rPr>
          <w:rStyle w:val="Style13ptBold"/>
        </w:rPr>
        <w:t>Lawrence ‘14</w:t>
      </w:r>
      <w:r>
        <w:rPr>
          <w:rStyle w:val="Style13ptBold"/>
          <w:b w:val="0"/>
          <w:sz w:val="16"/>
          <w:szCs w:val="16"/>
        </w:rPr>
        <w:t>(Felicity, W</w:t>
      </w:r>
      <w:r w:rsidRPr="008D366E">
        <w:rPr>
          <w:rStyle w:val="Style13ptBold"/>
          <w:b w:val="0"/>
          <w:sz w:val="16"/>
          <w:szCs w:val="16"/>
        </w:rPr>
        <w:t>riter for the Guardian and best-selling author of multiple books on food justice, “</w:t>
      </w:r>
      <w:r w:rsidRPr="008D366E">
        <w:rPr>
          <w:sz w:val="16"/>
          <w:szCs w:val="16"/>
          <w:lang w:val="en"/>
        </w:rPr>
        <w:t xml:space="preserve">Thailand's seafood industry: a case of state-sanctioned slavery?”, </w:t>
      </w:r>
      <w:r w:rsidRPr="008D366E">
        <w:rPr>
          <w:i/>
          <w:sz w:val="16"/>
          <w:szCs w:val="16"/>
          <w:lang w:val="en"/>
        </w:rPr>
        <w:t>The Guardian</w:t>
      </w:r>
      <w:r w:rsidRPr="008D366E">
        <w:rPr>
          <w:sz w:val="16"/>
          <w:szCs w:val="16"/>
          <w:lang w:val="en"/>
        </w:rPr>
        <w:t xml:space="preserve">, June 10 2014, </w:t>
      </w:r>
      <w:hyperlink r:id="rId12" w:history="1">
        <w:r w:rsidRPr="008D366E">
          <w:rPr>
            <w:rStyle w:val="Hyperlink"/>
            <w:sz w:val="16"/>
            <w:szCs w:val="16"/>
            <w:lang w:val="en"/>
          </w:rPr>
          <w:t>http://www.theguardian.com/global-development/2014/jun/10/thailand-seafood-industry-state-sanctioned-slavery</w:t>
        </w:r>
      </w:hyperlink>
      <w:r w:rsidRPr="008D366E">
        <w:rPr>
          <w:sz w:val="16"/>
          <w:szCs w:val="16"/>
          <w:lang w:val="en"/>
        </w:rPr>
        <w:t>, C.B.)</w:t>
      </w:r>
    </w:p>
    <w:p w:rsidR="002C0F0A" w:rsidRPr="00EF5B62" w:rsidRDefault="002C0F0A" w:rsidP="002C0F0A">
      <w:pPr>
        <w:spacing w:before="100" w:beforeAutospacing="1" w:after="100" w:afterAutospacing="1"/>
        <w:rPr>
          <w:rStyle w:val="Style13ptBold"/>
          <w:rFonts w:ascii="Times New Roman" w:eastAsia="Times New Roman" w:hAnsi="Times New Roman" w:cs="Times New Roman"/>
          <w:bCs w:val="0"/>
          <w:sz w:val="24"/>
          <w:szCs w:val="24"/>
          <w:u w:val="single"/>
          <w:lang w:val="en"/>
        </w:rPr>
      </w:pPr>
      <w:r w:rsidRPr="009E696F">
        <w:rPr>
          <w:rFonts w:ascii="Times New Roman" w:eastAsia="Times New Roman" w:hAnsi="Times New Roman" w:cs="Times New Roman"/>
          <w:b/>
          <w:sz w:val="24"/>
          <w:szCs w:val="24"/>
          <w:highlight w:val="cyan"/>
          <w:u w:val="single"/>
          <w:lang w:val="en"/>
        </w:rPr>
        <w:t>"If you buy prawns or shrimp from Thailand, you will be buying the produce of slave labour,</w:t>
      </w:r>
      <w:r w:rsidRPr="009E696F">
        <w:rPr>
          <w:rFonts w:ascii="Times New Roman" w:eastAsia="Times New Roman" w:hAnsi="Times New Roman" w:cs="Times New Roman"/>
          <w:b/>
          <w:sz w:val="24"/>
          <w:szCs w:val="24"/>
          <w:u w:val="single"/>
          <w:lang w:val="en"/>
        </w:rPr>
        <w:t>"</w:t>
      </w:r>
      <w:r w:rsidRPr="009E696F">
        <w:rPr>
          <w:rFonts w:ascii="Times New Roman" w:eastAsia="Times New Roman" w:hAnsi="Times New Roman" w:cs="Times New Roman"/>
          <w:sz w:val="24"/>
          <w:szCs w:val="24"/>
          <w:lang w:val="en"/>
        </w:rPr>
        <w:t xml:space="preserve"> says Aidan McQuade, director of Anti-Slavery International.</w:t>
      </w:r>
      <w:r w:rsidRPr="009E696F">
        <w:rPr>
          <w:rFonts w:ascii="Times New Roman" w:eastAsia="Times New Roman" w:hAnsi="Times New Roman" w:cs="Times New Roman"/>
          <w:sz w:val="12"/>
          <w:szCs w:val="24"/>
          <w:lang w:val="en"/>
        </w:rPr>
        <w:t xml:space="preserve">¶ </w:t>
      </w:r>
      <w:r w:rsidRPr="009E696F">
        <w:rPr>
          <w:rFonts w:ascii="Times New Roman" w:eastAsia="Times New Roman" w:hAnsi="Times New Roman" w:cs="Times New Roman"/>
          <w:b/>
          <w:sz w:val="24"/>
          <w:szCs w:val="24"/>
          <w:highlight w:val="cyan"/>
          <w:u w:val="single"/>
          <w:lang w:val="en"/>
        </w:rPr>
        <w:t>The excuses for colluding in this slavery are familiar</w:t>
      </w:r>
      <w:r w:rsidRPr="009E696F">
        <w:rPr>
          <w:rFonts w:ascii="Times New Roman" w:eastAsia="Times New Roman" w:hAnsi="Times New Roman" w:cs="Times New Roman"/>
          <w:b/>
          <w:sz w:val="24"/>
          <w:szCs w:val="24"/>
          <w:u w:val="single"/>
          <w:lang w:val="en"/>
        </w:rPr>
        <w:t>.</w:t>
      </w:r>
      <w:r w:rsidRPr="009E696F">
        <w:rPr>
          <w:rFonts w:ascii="Times New Roman" w:eastAsia="Times New Roman" w:hAnsi="Times New Roman" w:cs="Times New Roman"/>
          <w:sz w:val="24"/>
          <w:szCs w:val="24"/>
          <w:lang w:val="en"/>
        </w:rPr>
        <w:t xml:space="preserve"> Retailers say long supply chains make it hard to know what is going on, let alone be accountable for it. </w:t>
      </w:r>
      <w:r w:rsidRPr="009E696F">
        <w:rPr>
          <w:rFonts w:ascii="Times New Roman" w:eastAsia="Times New Roman" w:hAnsi="Times New Roman" w:cs="Times New Roman"/>
          <w:b/>
          <w:sz w:val="24"/>
          <w:szCs w:val="24"/>
          <w:highlight w:val="cyan"/>
          <w:u w:val="single"/>
          <w:lang w:val="en"/>
        </w:rPr>
        <w:t>The industry pleads a dearth of labour</w:t>
      </w:r>
      <w:r w:rsidRPr="009E696F">
        <w:rPr>
          <w:rFonts w:ascii="Times New Roman" w:eastAsia="Times New Roman" w:hAnsi="Times New Roman" w:cs="Times New Roman"/>
          <w:b/>
          <w:sz w:val="24"/>
          <w:szCs w:val="24"/>
          <w:u w:val="single"/>
          <w:lang w:val="en"/>
        </w:rPr>
        <w:t xml:space="preserve"> – and yet there is no shortage of people who want to work, only of local people with the legal right to work who are prepared to tolerate such egregious conditions.</w:t>
      </w:r>
      <w:r w:rsidRPr="008D366E">
        <w:rPr>
          <w:rFonts w:ascii="Times New Roman" w:eastAsia="Times New Roman" w:hAnsi="Times New Roman" w:cs="Times New Roman"/>
          <w:b/>
          <w:sz w:val="12"/>
          <w:szCs w:val="24"/>
          <w:u w:val="single"/>
          <w:lang w:val="en"/>
        </w:rPr>
        <w:t xml:space="preserve">¶ </w:t>
      </w:r>
      <w:r w:rsidRPr="009E696F">
        <w:rPr>
          <w:rFonts w:ascii="Times New Roman" w:eastAsia="Times New Roman" w:hAnsi="Times New Roman" w:cs="Times New Roman"/>
          <w:b/>
          <w:sz w:val="24"/>
          <w:szCs w:val="24"/>
          <w:highlight w:val="cyan"/>
          <w:u w:val="single"/>
          <w:lang w:val="en"/>
        </w:rPr>
        <w:t>We hear</w:t>
      </w:r>
      <w:r w:rsidRPr="009E696F">
        <w:rPr>
          <w:rFonts w:ascii="Times New Roman" w:eastAsia="Times New Roman" w:hAnsi="Times New Roman" w:cs="Times New Roman"/>
          <w:b/>
          <w:sz w:val="24"/>
          <w:szCs w:val="24"/>
          <w:u w:val="single"/>
          <w:lang w:val="en"/>
        </w:rPr>
        <w:t xml:space="preserve"> too </w:t>
      </w:r>
      <w:r w:rsidRPr="009E696F">
        <w:rPr>
          <w:rFonts w:ascii="Times New Roman" w:eastAsia="Times New Roman" w:hAnsi="Times New Roman" w:cs="Times New Roman"/>
          <w:b/>
          <w:sz w:val="24"/>
          <w:szCs w:val="24"/>
          <w:highlight w:val="cyan"/>
          <w:u w:val="single"/>
          <w:lang w:val="en"/>
        </w:rPr>
        <w:t>that enslaved people</w:t>
      </w:r>
      <w:r w:rsidRPr="009E696F">
        <w:rPr>
          <w:rFonts w:ascii="Times New Roman" w:eastAsia="Times New Roman" w:hAnsi="Times New Roman" w:cs="Times New Roman"/>
          <w:b/>
          <w:sz w:val="24"/>
          <w:szCs w:val="24"/>
          <w:u w:val="single"/>
          <w:lang w:val="en"/>
        </w:rPr>
        <w:t xml:space="preserve"> in the country illegally often </w:t>
      </w:r>
      <w:r w:rsidRPr="009E696F">
        <w:rPr>
          <w:rFonts w:ascii="Times New Roman" w:eastAsia="Times New Roman" w:hAnsi="Times New Roman" w:cs="Times New Roman"/>
          <w:b/>
          <w:sz w:val="24"/>
          <w:szCs w:val="24"/>
          <w:highlight w:val="cyan"/>
          <w:u w:val="single"/>
          <w:lang w:val="en"/>
        </w:rPr>
        <w:t>put themselves forward for trafficking voluntarily, as though their foreignness and desperation meant they forfeited</w:t>
      </w:r>
      <w:r w:rsidRPr="009E696F">
        <w:rPr>
          <w:rFonts w:ascii="Times New Roman" w:eastAsia="Times New Roman" w:hAnsi="Times New Roman" w:cs="Times New Roman"/>
          <w:b/>
          <w:sz w:val="24"/>
          <w:szCs w:val="24"/>
          <w:u w:val="single"/>
          <w:lang w:val="en"/>
        </w:rPr>
        <w:t xml:space="preserve"> any human </w:t>
      </w:r>
      <w:r w:rsidRPr="009E696F">
        <w:rPr>
          <w:rFonts w:ascii="Times New Roman" w:eastAsia="Times New Roman" w:hAnsi="Times New Roman" w:cs="Times New Roman"/>
          <w:b/>
          <w:sz w:val="24"/>
          <w:szCs w:val="24"/>
          <w:highlight w:val="cyan"/>
          <w:u w:val="single"/>
          <w:lang w:val="en"/>
        </w:rPr>
        <w:t>rights</w:t>
      </w:r>
      <w:r w:rsidRPr="009E696F">
        <w:rPr>
          <w:rFonts w:ascii="Times New Roman" w:eastAsia="Times New Roman" w:hAnsi="Times New Roman" w:cs="Times New Roman"/>
          <w:b/>
          <w:sz w:val="24"/>
          <w:szCs w:val="24"/>
          <w:u w:val="single"/>
          <w:lang w:val="en"/>
        </w:rPr>
        <w:t>. And we hear that the industry is on a "journey" trying to tackle the problem because it would be wrong to walk away, which would only make things worse for those caught up in it. When the price paid by some is so high, it is hard to see how it could get worse; eradicating slavery and its traders does not feel like a journey anyone should indulge with much time.</w:t>
      </w:r>
      <w:r w:rsidRPr="008D366E">
        <w:rPr>
          <w:rFonts w:ascii="Times New Roman" w:eastAsia="Times New Roman" w:hAnsi="Times New Roman" w:cs="Times New Roman"/>
          <w:b/>
          <w:sz w:val="12"/>
          <w:szCs w:val="24"/>
          <w:u w:val="single"/>
          <w:lang w:val="en"/>
        </w:rPr>
        <w:t>¶</w:t>
      </w:r>
      <w:r w:rsidRPr="009E696F">
        <w:rPr>
          <w:rFonts w:ascii="Times New Roman" w:eastAsia="Times New Roman" w:hAnsi="Times New Roman" w:cs="Times New Roman"/>
          <w:sz w:val="12"/>
          <w:szCs w:val="24"/>
          <w:lang w:val="en"/>
        </w:rPr>
        <w:t xml:space="preserve"> </w:t>
      </w:r>
      <w:r w:rsidRPr="009E696F">
        <w:rPr>
          <w:rFonts w:ascii="Times New Roman" w:eastAsia="Times New Roman" w:hAnsi="Times New Roman" w:cs="Times New Roman"/>
          <w:sz w:val="24"/>
          <w:szCs w:val="24"/>
          <w:lang w:val="en"/>
        </w:rPr>
        <w:t xml:space="preserve">Should we still buy prawns? </w:t>
      </w:r>
      <w:r w:rsidRPr="009E696F">
        <w:rPr>
          <w:rFonts w:ascii="Times New Roman" w:eastAsia="Times New Roman" w:hAnsi="Times New Roman" w:cs="Times New Roman"/>
          <w:b/>
          <w:sz w:val="24"/>
          <w:szCs w:val="24"/>
          <w:highlight w:val="cyan"/>
          <w:u w:val="single"/>
          <w:lang w:val="en"/>
        </w:rPr>
        <w:t>If the system is wrong, you have to change the system, not just the shopping list. That takes political engagement</w:t>
      </w:r>
      <w:r w:rsidRPr="009E696F">
        <w:rPr>
          <w:rFonts w:ascii="Times New Roman" w:eastAsia="Times New Roman" w:hAnsi="Times New Roman" w:cs="Times New Roman"/>
          <w:b/>
          <w:sz w:val="24"/>
          <w:szCs w:val="24"/>
          <w:u w:val="single"/>
          <w:lang w:val="en"/>
        </w:rPr>
        <w:t>.</w:t>
      </w:r>
      <w:r w:rsidRPr="009E696F">
        <w:rPr>
          <w:rFonts w:ascii="Times New Roman" w:eastAsia="Times New Roman" w:hAnsi="Times New Roman" w:cs="Times New Roman"/>
          <w:sz w:val="24"/>
          <w:szCs w:val="24"/>
          <w:lang w:val="en"/>
        </w:rPr>
        <w:t xml:space="preserve"> Global retailers, producers and governments have the power to act now. And yet </w:t>
      </w:r>
      <w:r w:rsidRPr="009E696F">
        <w:rPr>
          <w:rFonts w:ascii="Times New Roman" w:eastAsia="Times New Roman" w:hAnsi="Times New Roman" w:cs="Times New Roman"/>
          <w:b/>
          <w:sz w:val="24"/>
          <w:szCs w:val="24"/>
          <w:highlight w:val="cyan"/>
          <w:u w:val="single"/>
          <w:lang w:val="en"/>
        </w:rPr>
        <w:t>it is from a thousand small seeds of individual rebellion that pressure for political action grows.</w:t>
      </w:r>
    </w:p>
    <w:p w:rsidR="00FE077B" w:rsidRDefault="00695B8F" w:rsidP="00FE077B">
      <w:pPr>
        <w:pStyle w:val="Heading4"/>
        <w:rPr>
          <w:rFonts w:eastAsia="Calibri"/>
        </w:rPr>
      </w:pPr>
      <w:r>
        <w:rPr>
          <w:rFonts w:eastAsia="Calibri"/>
        </w:rPr>
        <w:t>Resistance is a pre-requisite</w:t>
      </w:r>
      <w:bookmarkStart w:id="0" w:name="_GoBack"/>
      <w:bookmarkEnd w:id="0"/>
      <w:r>
        <w:rPr>
          <w:rFonts w:eastAsia="Calibri"/>
        </w:rPr>
        <w:t xml:space="preserve"> to political engagement</w:t>
      </w:r>
    </w:p>
    <w:p w:rsidR="00FE077B" w:rsidRPr="00AC71BC" w:rsidRDefault="00FE077B" w:rsidP="00FE077B">
      <w:pPr>
        <w:rPr>
          <w:rFonts w:ascii="Xerox Sans Serif Wide" w:eastAsia="Calibri" w:hAnsi="Xerox Sans Serif Wide" w:cs="Arial"/>
          <w:b/>
          <w:i/>
          <w:sz w:val="12"/>
        </w:rPr>
      </w:pPr>
      <w:r w:rsidRPr="00AC71BC">
        <w:rPr>
          <w:rFonts w:eastAsia="Calibri" w:cs="Times New Roman"/>
          <w:bCs/>
        </w:rPr>
        <w:t xml:space="preserve">Susanne </w:t>
      </w:r>
      <w:r w:rsidRPr="00AC71BC">
        <w:rPr>
          <w:rFonts w:eastAsia="Calibri" w:cs="Times New Roman"/>
          <w:b/>
          <w:sz w:val="24"/>
        </w:rPr>
        <w:t>Kappeler</w:t>
      </w:r>
      <w:r w:rsidRPr="00AC71BC">
        <w:rPr>
          <w:rFonts w:eastAsia="Calibri" w:cs="Times New Roman"/>
          <w:bCs/>
        </w:rPr>
        <w:t>, Associate Prof @ Al-Akhawayn University, The Will to Violence: The Politics of Personal Behavior, 19</w:t>
      </w:r>
      <w:r w:rsidRPr="00AC71BC">
        <w:rPr>
          <w:rFonts w:eastAsia="Calibri" w:cs="Times New Roman"/>
          <w:b/>
          <w:sz w:val="24"/>
        </w:rPr>
        <w:t>95</w:t>
      </w:r>
      <w:r w:rsidRPr="00AC71BC">
        <w:rPr>
          <w:rFonts w:eastAsia="Calibri" w:cs="Times New Roman"/>
          <w:bCs/>
        </w:rPr>
        <w:t xml:space="preserve">, pg. </w:t>
      </w:r>
      <w:r w:rsidRPr="00AC71BC">
        <w:rPr>
          <w:rFonts w:eastAsia="Calibri" w:cs="Times New Roman"/>
        </w:rPr>
        <w:t>258</w:t>
      </w:r>
    </w:p>
    <w:p w:rsidR="00FE077B" w:rsidRPr="00AC71BC" w:rsidRDefault="00FE077B" w:rsidP="00FE077B">
      <w:pPr>
        <w:ind w:left="288" w:right="288"/>
        <w:rPr>
          <w:rFonts w:eastAsia="Calibri" w:cs="Times New Roman"/>
          <w:u w:val="single"/>
        </w:rPr>
      </w:pPr>
    </w:p>
    <w:p w:rsidR="00FE077B" w:rsidRPr="006C2C84" w:rsidRDefault="00FE077B" w:rsidP="00FE077B">
      <w:pPr>
        <w:rPr>
          <w:b/>
          <w:u w:val="single"/>
        </w:rPr>
      </w:pPr>
      <w:r w:rsidRPr="006C2C84">
        <w:rPr>
          <w:b/>
          <w:highlight w:val="cyan"/>
          <w:u w:val="single"/>
        </w:rPr>
        <w:t>Resistance</w:t>
      </w:r>
      <w:r w:rsidRPr="00385467">
        <w:t xml:space="preserve">, I would suggest, does not come with any identity. It </w:t>
      </w:r>
      <w:r w:rsidRPr="006C2C84">
        <w:rPr>
          <w:b/>
          <w:highlight w:val="cyan"/>
          <w:u w:val="single"/>
        </w:rPr>
        <w:t>is a question of political will</w:t>
      </w:r>
      <w:r w:rsidRPr="006C2C84">
        <w:rPr>
          <w:b/>
          <w:u w:val="single"/>
        </w:rPr>
        <w:t xml:space="preserve"> and action. </w:t>
      </w:r>
      <w:r w:rsidRPr="006C2C84">
        <w:rPr>
          <w:b/>
          <w:highlight w:val="cyan"/>
          <w:u w:val="single"/>
        </w:rPr>
        <w:t>It requires</w:t>
      </w:r>
      <w:r w:rsidRPr="006C2C84">
        <w:rPr>
          <w:b/>
          <w:u w:val="single"/>
        </w:rPr>
        <w:t xml:space="preserve"> the political </w:t>
      </w:r>
      <w:r w:rsidRPr="006C2C84">
        <w:rPr>
          <w:b/>
          <w:highlight w:val="cyan"/>
          <w:u w:val="single"/>
        </w:rPr>
        <w:t>analysis of systems of oppression through to individual acts</w:t>
      </w:r>
      <w:r w:rsidRPr="00385467">
        <w:t xml:space="preserve"> of oppression and </w:t>
      </w:r>
      <w:r w:rsidRPr="00385467">
        <w:lastRenderedPageBreak/>
        <w:t xml:space="preserve">violence — </w:t>
      </w:r>
      <w:r w:rsidRPr="006C2C84">
        <w:rPr>
          <w:b/>
          <w:u w:val="single"/>
        </w:rPr>
        <w:t>in terms of agency and its consequences</w:t>
      </w:r>
      <w:r w:rsidRPr="00385467">
        <w:t xml:space="preserve">, in terms of agents and beneficiaries and victims — </w:t>
      </w:r>
      <w:r w:rsidRPr="006C2C84">
        <w:rPr>
          <w:b/>
          <w:highlight w:val="cyan"/>
          <w:u w:val="single"/>
        </w:rPr>
        <w:t>and a corresponding analysis of resist</w:t>
      </w:r>
      <w:r w:rsidRPr="006C2C84">
        <w:rPr>
          <w:b/>
          <w:highlight w:val="cyan"/>
          <w:u w:val="single"/>
        </w:rPr>
        <w:softHyphen/>
        <w:t>ance in terms of actions and their consequences</w:t>
      </w:r>
      <w:r w:rsidRPr="00385467">
        <w:t xml:space="preserve">.8 </w:t>
      </w:r>
      <w:r w:rsidRPr="006C2C84">
        <w:rPr>
          <w:b/>
          <w:highlight w:val="cyan"/>
          <w:u w:val="single"/>
        </w:rPr>
        <w:t>Only once we know</w:t>
      </w:r>
      <w:r w:rsidRPr="006C2C84">
        <w:rPr>
          <w:b/>
          <w:u w:val="single"/>
        </w:rPr>
        <w:t xml:space="preserve"> what we are doing, and </w:t>
      </w:r>
      <w:r w:rsidRPr="006C2C84">
        <w:rPr>
          <w:b/>
          <w:highlight w:val="cyan"/>
          <w:u w:val="single"/>
        </w:rPr>
        <w:t>what our actions actually effect, and what we mean them to achieve, can we begin to act in resistance</w:t>
      </w:r>
      <w:r w:rsidRPr="00385467">
        <w:t xml:space="preserve">, knowing what it is resistance to; and </w:t>
      </w:r>
      <w:r w:rsidRPr="006C2C84">
        <w:rPr>
          <w:b/>
          <w:highlight w:val="cyan"/>
          <w:u w:val="single"/>
        </w:rPr>
        <w:t>only then will we be able to identify and co-operate with those acting for the same political goals.</w:t>
      </w:r>
    </w:p>
    <w:p w:rsidR="000976ED" w:rsidRPr="00093E49" w:rsidRDefault="000976ED" w:rsidP="000976ED">
      <w:pPr>
        <w:pStyle w:val="Heading4"/>
      </w:pPr>
      <w:r>
        <w:t>Debate is a space where we can break from the destruction of critical learning and civic agency that occurs in other spaces- you should embrace our discourse of critique and possibility as a way to reclaim ourselves and our radical imagination</w:t>
      </w:r>
    </w:p>
    <w:p w:rsidR="000976ED" w:rsidRPr="00600530" w:rsidRDefault="000976ED" w:rsidP="000976ED">
      <w:pPr>
        <w:spacing w:line="240" w:lineRule="auto"/>
        <w:rPr>
          <w:bCs/>
          <w:sz w:val="16"/>
          <w:szCs w:val="16"/>
        </w:rPr>
      </w:pPr>
      <w:r>
        <w:rPr>
          <w:rStyle w:val="Style13ptBold"/>
        </w:rPr>
        <w:t>Giroux ‘12</w:t>
      </w:r>
      <w:r>
        <w:rPr>
          <w:rStyle w:val="Style13ptBold"/>
          <w:sz w:val="16"/>
          <w:szCs w:val="16"/>
        </w:rPr>
        <w:t>(</w:t>
      </w:r>
      <w:r w:rsidRPr="00600530">
        <w:rPr>
          <w:rStyle w:val="Style13ptBold"/>
          <w:sz w:val="16"/>
          <w:szCs w:val="16"/>
        </w:rPr>
        <w:t xml:space="preserve">Henry, </w:t>
      </w:r>
      <w:r w:rsidRPr="00600530">
        <w:rPr>
          <w:sz w:val="16"/>
          <w:szCs w:val="16"/>
        </w:rPr>
        <w:t xml:space="preserve">Global Television Network Chair in English and Cultural Studies at McMaster University in Hamilton, Ontario and Director of the McMaster Center for Research in the Public Interest, former Waterbury Chair Professor at Penn State University, and former Director of the Waterbury Forum in Education and Cultural Studies, “Authoritarian Politics in the Age of Casino Capitalism”, August 27 2012, </w:t>
      </w:r>
      <w:hyperlink r:id="rId13" w:history="1">
        <w:r w:rsidRPr="00600530">
          <w:rPr>
            <w:rStyle w:val="Hyperlink"/>
            <w:sz w:val="16"/>
            <w:szCs w:val="16"/>
          </w:rPr>
          <w:t>http://www.counterpunch.org/2012/08/27/authoritarian-politics-in-the-age-of-casino-capitalism/</w:t>
        </w:r>
      </w:hyperlink>
      <w:r w:rsidRPr="00600530">
        <w:rPr>
          <w:sz w:val="16"/>
          <w:szCs w:val="16"/>
        </w:rPr>
        <w:t>, C.B.)</w:t>
      </w:r>
    </w:p>
    <w:p w:rsidR="000976ED" w:rsidRPr="00600530" w:rsidRDefault="000976ED" w:rsidP="000976ED">
      <w:pPr>
        <w:spacing w:line="240" w:lineRule="auto"/>
        <w:rPr>
          <w:b/>
          <w:sz w:val="24"/>
          <w:szCs w:val="24"/>
          <w:u w:val="single"/>
        </w:rPr>
      </w:pPr>
      <w:r w:rsidRPr="00600530">
        <w:rPr>
          <w:sz w:val="24"/>
          <w:szCs w:val="24"/>
        </w:rPr>
        <w:t xml:space="preserve">Addressing such challenges suggests that </w:t>
      </w:r>
      <w:r w:rsidRPr="00600530">
        <w:rPr>
          <w:b/>
          <w:sz w:val="24"/>
          <w:szCs w:val="24"/>
          <w:highlight w:val="cyan"/>
          <w:u w:val="single"/>
        </w:rPr>
        <w:t>progressives</w:t>
      </w:r>
      <w:r w:rsidRPr="00600530">
        <w:rPr>
          <w:b/>
          <w:sz w:val="24"/>
          <w:szCs w:val="24"/>
          <w:u w:val="single"/>
        </w:rPr>
        <w:t xml:space="preserve"> will</w:t>
      </w:r>
      <w:r w:rsidRPr="00600530">
        <w:rPr>
          <w:sz w:val="24"/>
          <w:szCs w:val="24"/>
        </w:rPr>
        <w:t xml:space="preserve"> invariably </w:t>
      </w:r>
      <w:r w:rsidRPr="00600530">
        <w:rPr>
          <w:b/>
          <w:sz w:val="24"/>
          <w:szCs w:val="24"/>
          <w:highlight w:val="cyan"/>
          <w:u w:val="single"/>
        </w:rPr>
        <w:t>need to take</w:t>
      </w:r>
      <w:r w:rsidRPr="00600530">
        <w:rPr>
          <w:b/>
          <w:sz w:val="24"/>
          <w:szCs w:val="24"/>
          <w:u w:val="single"/>
        </w:rPr>
        <w:t xml:space="preserve"> on </w:t>
      </w:r>
      <w:r w:rsidRPr="00600530">
        <w:rPr>
          <w:b/>
          <w:sz w:val="24"/>
          <w:szCs w:val="24"/>
          <w:highlight w:val="cyan"/>
          <w:u w:val="single"/>
        </w:rPr>
        <w:t>the role of educational activists</w:t>
      </w:r>
      <w:r w:rsidRPr="00600530">
        <w:rPr>
          <w:b/>
          <w:sz w:val="24"/>
          <w:szCs w:val="24"/>
          <w:u w:val="single"/>
        </w:rPr>
        <w:t>.</w:t>
      </w:r>
      <w:r w:rsidRPr="00600530">
        <w:rPr>
          <w:sz w:val="24"/>
          <w:szCs w:val="24"/>
        </w:rPr>
        <w:t xml:space="preserve"> One option would be </w:t>
      </w:r>
      <w:r w:rsidRPr="00600530">
        <w:rPr>
          <w:b/>
          <w:sz w:val="24"/>
          <w:szCs w:val="24"/>
          <w:highlight w:val="cyan"/>
          <w:u w:val="single"/>
        </w:rPr>
        <w:t>to create micro-spheres of public education</w:t>
      </w:r>
      <w:r w:rsidRPr="00600530">
        <w:rPr>
          <w:b/>
          <w:sz w:val="24"/>
          <w:szCs w:val="24"/>
          <w:u w:val="single"/>
        </w:rPr>
        <w:t xml:space="preserve"> </w:t>
      </w:r>
      <w:r w:rsidRPr="00600530">
        <w:rPr>
          <w:b/>
          <w:sz w:val="24"/>
          <w:szCs w:val="24"/>
          <w:highlight w:val="cyan"/>
          <w:u w:val="single"/>
        </w:rPr>
        <w:t>that further</w:t>
      </w:r>
      <w:r w:rsidRPr="00600530">
        <w:rPr>
          <w:b/>
          <w:sz w:val="24"/>
          <w:szCs w:val="24"/>
          <w:u w:val="single"/>
        </w:rPr>
        <w:t xml:space="preserve"> modes of </w:t>
      </w:r>
      <w:r w:rsidRPr="00600530">
        <w:rPr>
          <w:b/>
          <w:sz w:val="24"/>
          <w:szCs w:val="24"/>
          <w:highlight w:val="cyan"/>
          <w:u w:val="single"/>
        </w:rPr>
        <w:t>critical learning and civic agency, and</w:t>
      </w:r>
      <w:r w:rsidRPr="00600530">
        <w:rPr>
          <w:sz w:val="24"/>
          <w:szCs w:val="24"/>
        </w:rPr>
        <w:t xml:space="preserve"> thus </w:t>
      </w:r>
      <w:r w:rsidRPr="00600530">
        <w:rPr>
          <w:b/>
          <w:sz w:val="24"/>
          <w:szCs w:val="24"/>
          <w:highlight w:val="cyan"/>
          <w:u w:val="single"/>
        </w:rPr>
        <w:t>enable young people</w:t>
      </w:r>
      <w:r w:rsidRPr="00600530">
        <w:rPr>
          <w:b/>
          <w:sz w:val="24"/>
          <w:szCs w:val="24"/>
          <w:u w:val="single"/>
        </w:rPr>
        <w:t xml:space="preserve"> and others </w:t>
      </w:r>
      <w:r w:rsidRPr="00600530">
        <w:rPr>
          <w:b/>
          <w:sz w:val="24"/>
          <w:szCs w:val="24"/>
          <w:highlight w:val="cyan"/>
          <w:u w:val="single"/>
        </w:rPr>
        <w:t>to learn how to govern</w:t>
      </w:r>
      <w:r w:rsidRPr="00600530">
        <w:rPr>
          <w:b/>
          <w:sz w:val="24"/>
          <w:szCs w:val="24"/>
          <w:u w:val="single"/>
        </w:rPr>
        <w:t xml:space="preserve"> rather than be governed.</w:t>
      </w:r>
      <w:r w:rsidRPr="00600530">
        <w:rPr>
          <w:sz w:val="24"/>
          <w:szCs w:val="24"/>
        </w:rPr>
        <w:t xml:space="preserve"> This could be accomplished </w:t>
      </w:r>
      <w:r w:rsidRPr="00600530">
        <w:rPr>
          <w:b/>
          <w:sz w:val="24"/>
          <w:szCs w:val="24"/>
          <w:highlight w:val="cyan"/>
          <w:u w:val="single"/>
        </w:rPr>
        <w:t xml:space="preserve">through a network of free educational spaces developed among </w:t>
      </w:r>
      <w:r w:rsidRPr="00600530">
        <w:rPr>
          <w:b/>
          <w:sz w:val="24"/>
          <w:szCs w:val="24"/>
          <w:u w:val="single"/>
        </w:rPr>
        <w:t xml:space="preserve">diverse faith communities and </w:t>
      </w:r>
      <w:r w:rsidRPr="00600530">
        <w:rPr>
          <w:b/>
          <w:sz w:val="24"/>
          <w:szCs w:val="24"/>
          <w:highlight w:val="cyan"/>
          <w:u w:val="single"/>
        </w:rPr>
        <w:t>public schools</w:t>
      </w:r>
      <w:r w:rsidRPr="00600530">
        <w:rPr>
          <w:sz w:val="24"/>
          <w:szCs w:val="24"/>
          <w:highlight w:val="cyan"/>
        </w:rPr>
        <w:t>,</w:t>
      </w:r>
      <w:r w:rsidRPr="00600530">
        <w:rPr>
          <w:sz w:val="24"/>
          <w:szCs w:val="24"/>
        </w:rPr>
        <w:t xml:space="preserve"> as well as in secular and religious organizations affiliated with higher educational institutions. </w:t>
      </w:r>
      <w:r w:rsidRPr="00600530">
        <w:rPr>
          <w:b/>
          <w:sz w:val="24"/>
          <w:szCs w:val="24"/>
          <w:u w:val="single"/>
        </w:rPr>
        <w:t>These new educational spaces focused on cultivating both dialogue and action in the public interest can look to past models</w:t>
      </w:r>
      <w:r w:rsidRPr="00600530">
        <w:rPr>
          <w:sz w:val="24"/>
          <w:szCs w:val="24"/>
        </w:rPr>
        <w:t xml:space="preserve"> in those institutions developed by socialists, labor unions, and civil rights activists in the early twentieth century and later in the 1950s and 60s. Such schools represented oppositional public spheres and functioned a democratic public spheres in the best educational sense and ranged from the early networks of radical Sunday schools to the later Brookwood Labor College and Highlander Folk School in Tennessee. Stanley Aronowitz rightly insists that </w:t>
      </w:r>
      <w:r w:rsidRPr="00600530">
        <w:rPr>
          <w:b/>
          <w:sz w:val="24"/>
          <w:szCs w:val="24"/>
          <w:highlight w:val="cyan"/>
          <w:u w:val="single"/>
        </w:rPr>
        <w:t>the current “system survives on the eclipse of the radical imagination, the absence of a viable political opposition</w:t>
      </w:r>
      <w:r w:rsidRPr="00600530">
        <w:rPr>
          <w:sz w:val="24"/>
          <w:szCs w:val="24"/>
        </w:rPr>
        <w:t xml:space="preserve"> with roots in the general population, </w:t>
      </w:r>
      <w:r w:rsidRPr="00600530">
        <w:rPr>
          <w:b/>
          <w:sz w:val="24"/>
          <w:szCs w:val="24"/>
          <w:highlight w:val="cyan"/>
          <w:u w:val="single"/>
        </w:rPr>
        <w:t>and the conformity of its intellectuals</w:t>
      </w:r>
      <w:r w:rsidRPr="00600530">
        <w:rPr>
          <w:sz w:val="24"/>
          <w:szCs w:val="24"/>
        </w:rPr>
        <w:t xml:space="preserve"> who, to a large extent, are subjugated by their secure berths in the academy; less secure private sector corporate jobs, and centrist and center-left media institutions.”</w:t>
      </w:r>
      <w:hyperlink r:id="rId14" w:anchor="_edn7" w:history="1">
        <w:r w:rsidRPr="00600530">
          <w:rPr>
            <w:rStyle w:val="Hyperlink"/>
            <w:sz w:val="24"/>
            <w:szCs w:val="24"/>
          </w:rPr>
          <w:t>[vii]</w:t>
        </w:r>
      </w:hyperlink>
      <w:r w:rsidRPr="00600530">
        <w:rPr>
          <w:sz w:val="24"/>
          <w:szCs w:val="24"/>
        </w:rPr>
        <w:t xml:space="preserve"> </w:t>
      </w:r>
      <w:r w:rsidRPr="00600530">
        <w:rPr>
          <w:b/>
          <w:sz w:val="24"/>
          <w:szCs w:val="24"/>
          <w:highlight w:val="cyan"/>
          <w:u w:val="single"/>
        </w:rPr>
        <w:t>At a time when critical thought has been flattened, it becomes imperative to develop a discourse of critique and possibility</w:t>
      </w:r>
      <w:r w:rsidRPr="00600530">
        <w:rPr>
          <w:sz w:val="24"/>
          <w:szCs w:val="24"/>
        </w:rPr>
        <w:t>—one that recognizes that without an informed citizenry, collective struggle, and dynamic social movements, hope for a viable democratic future will slip out of reach.  </w:t>
      </w:r>
    </w:p>
    <w:p w:rsidR="000976ED" w:rsidRDefault="000976ED" w:rsidP="000976ED"/>
    <w:p w:rsidR="00FE077B" w:rsidRDefault="00FE077B" w:rsidP="00FE077B"/>
    <w:p w:rsidR="00824625" w:rsidRDefault="00E76F2D" w:rsidP="00824625">
      <w:pPr>
        <w:pStyle w:val="Heading2"/>
      </w:pPr>
      <w:r>
        <w:lastRenderedPageBreak/>
        <w:t>2AC</w:t>
      </w:r>
    </w:p>
    <w:p w:rsidR="00E76F2D" w:rsidRPr="00E76F2D" w:rsidRDefault="00E76F2D" w:rsidP="00E76F2D">
      <w:pPr>
        <w:pStyle w:val="Heading3"/>
      </w:pPr>
      <w:r>
        <w:lastRenderedPageBreak/>
        <w:t>FW/T</w:t>
      </w:r>
    </w:p>
    <w:p w:rsidR="00824625" w:rsidRDefault="00824625" w:rsidP="00824625">
      <w:pPr>
        <w:pStyle w:val="Heading4"/>
      </w:pPr>
      <w:r w:rsidRPr="007F3FA9">
        <w:t>Their framework of pretending is damaging – a policy-focused framework makes us believe that the only agents of continuity and change in the world are governments or movements “out there”. As debaters, we forget about our individual complicity in problems, and our ability to initiate change.</w:t>
      </w:r>
    </w:p>
    <w:p w:rsidR="00824625" w:rsidRPr="00824625" w:rsidRDefault="00824625" w:rsidP="00824625">
      <w:r w:rsidRPr="00824625">
        <w:rPr>
          <w:rStyle w:val="Style13ptBold"/>
        </w:rPr>
        <w:t>Nayar 99</w:t>
      </w:r>
      <w:r w:rsidRPr="00824625">
        <w:t xml:space="preserve"> (Jayan, School of Law, University of Warwick, 9 Transnat'l L. &amp; Contemp. Probs. 599, Fall, 1999, JG) </w:t>
      </w:r>
    </w:p>
    <w:p w:rsidR="00824625" w:rsidRDefault="00824625" w:rsidP="00824625">
      <w:pPr>
        <w:spacing w:line="240" w:lineRule="auto"/>
        <w:rPr>
          <w:rFonts w:ascii="Times New Roman" w:eastAsia="Times New Roman" w:hAnsi="Times New Roman" w:cs="Times New Roman"/>
          <w:sz w:val="16"/>
          <w:szCs w:val="16"/>
        </w:rPr>
      </w:pPr>
      <w:r w:rsidRPr="007F3FA9">
        <w:rPr>
          <w:rFonts w:ascii="Times New Roman" w:eastAsia="Times New Roman" w:hAnsi="Times New Roman" w:cs="Times New Roman"/>
          <w:sz w:val="16"/>
          <w:szCs w:val="16"/>
        </w:rPr>
        <w:t xml:space="preserve">The "world," as we perceive it today, did not exist in times past. It does not exist today. There is no such thing as the global "one world." </w:t>
      </w:r>
      <w:r w:rsidRPr="007F3FA9">
        <w:rPr>
          <w:rFonts w:ascii="Times New Roman" w:eastAsia="Times New Roman" w:hAnsi="Times New Roman" w:cs="Times New Roman"/>
          <w:b/>
          <w:bCs/>
          <w:sz w:val="24"/>
          <w:szCs w:val="24"/>
          <w:u w:val="single"/>
        </w:rPr>
        <w:t>The world can only exist in the locations and experiences revealed</w:t>
      </w:r>
      <w:r w:rsidRPr="007F3FA9">
        <w:rPr>
          <w:rFonts w:ascii="Times New Roman" w:eastAsia="Times New Roman" w:hAnsi="Times New Roman" w:cs="Times New Roman"/>
          <w:sz w:val="16"/>
          <w:szCs w:val="16"/>
        </w:rPr>
        <w:t xml:space="preserve"> through and </w:t>
      </w:r>
      <w:r w:rsidRPr="007F3FA9">
        <w:rPr>
          <w:rFonts w:ascii="Times New Roman" w:eastAsia="Times New Roman" w:hAnsi="Times New Roman" w:cs="Times New Roman"/>
          <w:b/>
          <w:bCs/>
          <w:sz w:val="24"/>
          <w:szCs w:val="24"/>
          <w:u w:val="single"/>
        </w:rPr>
        <w:t>in human relationships.</w:t>
      </w:r>
      <w:r w:rsidRPr="007F3FA9">
        <w:rPr>
          <w:rFonts w:ascii="Times New Roman" w:eastAsia="Times New Roman" w:hAnsi="Times New Roman" w:cs="Times New Roman"/>
          <w:b/>
          <w:bCs/>
          <w:sz w:val="16"/>
          <w:szCs w:val="16"/>
        </w:rPr>
        <w:t xml:space="preserve">  </w:t>
      </w:r>
      <w:r w:rsidRPr="007F3FA9">
        <w:rPr>
          <w:rFonts w:ascii="Times New Roman" w:eastAsia="Times New Roman" w:hAnsi="Times New Roman" w:cs="Times New Roman"/>
          <w:sz w:val="16"/>
          <w:szCs w:val="16"/>
        </w:rPr>
        <w:t xml:space="preserve">It is often that we think that to change the world it is necessary to change the way power is exercised in the world; so we go about the business of exposing and denouncing the many power configurations that dominate. </w:t>
      </w:r>
      <w:r w:rsidRPr="007F3FA9">
        <w:rPr>
          <w:rFonts w:ascii="Times New Roman" w:eastAsia="Times New Roman" w:hAnsi="Times New Roman" w:cs="Times New Roman"/>
          <w:b/>
          <w:bCs/>
          <w:sz w:val="24"/>
          <w:szCs w:val="24"/>
          <w:u w:val="single"/>
        </w:rPr>
        <w:t>Power</w:t>
      </w:r>
      <w:r w:rsidRPr="007F3FA9">
        <w:rPr>
          <w:rFonts w:ascii="Times New Roman" w:eastAsia="Times New Roman" w:hAnsi="Times New Roman" w:cs="Times New Roman"/>
          <w:sz w:val="16"/>
          <w:szCs w:val="16"/>
        </w:rPr>
        <w:t xml:space="preserve"> indeed </w:t>
      </w:r>
      <w:r w:rsidRPr="007F3FA9">
        <w:rPr>
          <w:rFonts w:ascii="Times New Roman" w:eastAsia="Times New Roman" w:hAnsi="Times New Roman" w:cs="Times New Roman"/>
          <w:b/>
          <w:bCs/>
          <w:sz w:val="24"/>
          <w:szCs w:val="24"/>
          <w:u w:val="single"/>
        </w:rPr>
        <w:t>does lie at the core of human misery, yet we blind ourselves if we regard this power as the power out there. Power, when all the complex networks</w:t>
      </w:r>
      <w:r w:rsidRPr="007F3FA9">
        <w:rPr>
          <w:rFonts w:ascii="Times New Roman" w:eastAsia="Times New Roman" w:hAnsi="Times New Roman" w:cs="Times New Roman"/>
          <w:sz w:val="24"/>
          <w:szCs w:val="24"/>
          <w:u w:val="single"/>
        </w:rPr>
        <w:t xml:space="preserve"> </w:t>
      </w:r>
      <w:r w:rsidRPr="007F3FA9">
        <w:rPr>
          <w:rFonts w:ascii="Times New Roman" w:eastAsia="Times New Roman" w:hAnsi="Times New Roman" w:cs="Times New Roman"/>
          <w:sz w:val="16"/>
          <w:szCs w:val="16"/>
        </w:rPr>
        <w:t>of its reach</w:t>
      </w:r>
      <w:r w:rsidRPr="007F3FA9">
        <w:rPr>
          <w:rFonts w:ascii="Times New Roman" w:eastAsia="Times New Roman" w:hAnsi="Times New Roman" w:cs="Times New Roman"/>
          <w:sz w:val="24"/>
          <w:szCs w:val="24"/>
          <w:u w:val="single"/>
        </w:rPr>
        <w:t xml:space="preserve"> </w:t>
      </w:r>
      <w:r w:rsidRPr="007F3FA9">
        <w:rPr>
          <w:rFonts w:ascii="Times New Roman" w:eastAsia="Times New Roman" w:hAnsi="Times New Roman" w:cs="Times New Roman"/>
          <w:b/>
          <w:bCs/>
          <w:sz w:val="24"/>
          <w:szCs w:val="24"/>
          <w:u w:val="single"/>
        </w:rPr>
        <w:t>are untangled, is personal; power does not exist out there,</w:t>
      </w:r>
      <w:r w:rsidRPr="007F3FA9">
        <w:rPr>
          <w:rFonts w:ascii="Times New Roman" w:eastAsia="Times New Roman" w:hAnsi="Times New Roman" w:cs="Times New Roman"/>
          <w:sz w:val="24"/>
          <w:szCs w:val="24"/>
          <w:u w:val="single"/>
        </w:rPr>
        <w:t xml:space="preserve">  </w:t>
      </w:r>
      <w:r w:rsidRPr="007F3FA9">
        <w:rPr>
          <w:rFonts w:ascii="Times New Roman" w:eastAsia="Times New Roman" w:hAnsi="Times New Roman" w:cs="Times New Roman"/>
          <w:sz w:val="16"/>
          <w:szCs w:val="16"/>
        </w:rPr>
        <w:t>[*630</w:t>
      </w:r>
      <w:r w:rsidRPr="007F3FA9">
        <w:rPr>
          <w:rFonts w:ascii="Times New Roman" w:eastAsia="Times New Roman" w:hAnsi="Times New Roman" w:cs="Times New Roman"/>
          <w:b/>
          <w:bCs/>
          <w:sz w:val="16"/>
          <w:szCs w:val="16"/>
        </w:rPr>
        <w:t>]</w:t>
      </w:r>
      <w:r w:rsidRPr="007F3FA9">
        <w:rPr>
          <w:rFonts w:ascii="Times New Roman" w:eastAsia="Times New Roman" w:hAnsi="Times New Roman" w:cs="Times New Roman"/>
          <w:b/>
          <w:bCs/>
          <w:sz w:val="24"/>
          <w:szCs w:val="24"/>
          <w:u w:val="single"/>
        </w:rPr>
        <w:t>  it only exists in relationship</w:t>
      </w:r>
      <w:r w:rsidRPr="007F3FA9">
        <w:rPr>
          <w:rFonts w:ascii="Times New Roman" w:eastAsia="Times New Roman" w:hAnsi="Times New Roman" w:cs="Times New Roman"/>
          <w:sz w:val="24"/>
          <w:szCs w:val="24"/>
          <w:u w:val="single"/>
        </w:rPr>
        <w:t>.</w:t>
      </w:r>
      <w:r w:rsidRPr="007F3FA9">
        <w:rPr>
          <w:rFonts w:ascii="Times New Roman" w:eastAsia="Times New Roman" w:hAnsi="Times New Roman" w:cs="Times New Roman"/>
          <w:sz w:val="16"/>
          <w:szCs w:val="16"/>
        </w:rPr>
        <w:t xml:space="preserve"> To say the word, power, is to describe relationship, to acknowledge power, is to acknowledge our subservience in that relationship. </w:t>
      </w:r>
      <w:r w:rsidRPr="007F3FA9">
        <w:rPr>
          <w:rFonts w:ascii="Times New Roman" w:eastAsia="Times New Roman" w:hAnsi="Times New Roman" w:cs="Times New Roman"/>
          <w:b/>
          <w:bCs/>
          <w:sz w:val="24"/>
          <w:szCs w:val="24"/>
          <w:u w:val="single"/>
        </w:rPr>
        <w:t>There can exist no power if the subservient relationship is refused</w:t>
      </w:r>
      <w:r w:rsidRPr="007F3FA9">
        <w:rPr>
          <w:rFonts w:ascii="Times New Roman" w:eastAsia="Times New Roman" w:hAnsi="Times New Roman" w:cs="Times New Roman"/>
          <w:sz w:val="16"/>
          <w:szCs w:val="16"/>
        </w:rPr>
        <w:t xml:space="preserve">--then power can only achieve its ambitions through its naked form, as violence.  </w:t>
      </w:r>
      <w:r w:rsidRPr="007F3FA9">
        <w:rPr>
          <w:rFonts w:ascii="Times New Roman" w:eastAsia="Times New Roman" w:hAnsi="Times New Roman" w:cs="Times New Roman"/>
          <w:b/>
          <w:bCs/>
          <w:sz w:val="24"/>
          <w:szCs w:val="24"/>
          <w:u w:val="single"/>
        </w:rPr>
        <w:t>Changing the world therefore is a misnomer for in truth it is relationships that are to be changed</w:t>
      </w:r>
      <w:r w:rsidRPr="007F3FA9">
        <w:rPr>
          <w:rFonts w:ascii="Times New Roman" w:eastAsia="Times New Roman" w:hAnsi="Times New Roman" w:cs="Times New Roman"/>
          <w:sz w:val="16"/>
          <w:szCs w:val="16"/>
        </w:rPr>
        <w:t xml:space="preserve">. And the only relationships that we can change for sure are our own. And the constant in our relationships is ourselves--the "I" of all of us. And so, to change our relationships, </w:t>
      </w:r>
      <w:r w:rsidRPr="007F3FA9">
        <w:rPr>
          <w:rFonts w:ascii="Times New Roman" w:eastAsia="Times New Roman" w:hAnsi="Times New Roman" w:cs="Times New Roman"/>
          <w:b/>
          <w:bCs/>
          <w:sz w:val="24"/>
          <w:szCs w:val="24"/>
          <w:u w:val="single"/>
        </w:rPr>
        <w:t>we must change the "I" that is each of us. Transformations of "structures" will soon follow</w:t>
      </w:r>
      <w:r w:rsidRPr="007F3FA9">
        <w:rPr>
          <w:rFonts w:ascii="Times New Roman" w:eastAsia="Times New Roman" w:hAnsi="Times New Roman" w:cs="Times New Roman"/>
          <w:sz w:val="16"/>
          <w:szCs w:val="16"/>
        </w:rPr>
        <w:t>. This is, perhaps, the beginning of all emancipations. This is, perhaps, the essential message of Mahatmas. </w:t>
      </w:r>
    </w:p>
    <w:p w:rsidR="000976ED" w:rsidRPr="000976ED" w:rsidRDefault="002E504B" w:rsidP="000976ED">
      <w:pPr>
        <w:pStyle w:val="Heading4"/>
      </w:pPr>
      <w:r>
        <w:t>T/FW is a strategy used to conscript our education and force upon us a notion of politics that make repression inevitable and democracy impossible- you should endorse our rethinking of what policy means to us as individuals in the debate space in order to retain any shred of real education, engagement and agency that can be saved.</w:t>
      </w:r>
    </w:p>
    <w:p w:rsidR="000976ED" w:rsidRPr="00EE0099" w:rsidRDefault="000976ED" w:rsidP="000976ED">
      <w:pPr>
        <w:spacing w:after="200" w:line="276" w:lineRule="auto"/>
        <w:rPr>
          <w:rStyle w:val="Style13ptBold"/>
          <w:sz w:val="16"/>
          <w:szCs w:val="16"/>
        </w:rPr>
      </w:pPr>
      <w:r>
        <w:rPr>
          <w:rStyle w:val="Style13ptBold"/>
        </w:rPr>
        <w:t>Giroux ‘14</w:t>
      </w:r>
      <w:r>
        <w:rPr>
          <w:rStyle w:val="Style13ptBold"/>
          <w:sz w:val="16"/>
          <w:szCs w:val="16"/>
        </w:rPr>
        <w:t xml:space="preserve">(Henry, </w:t>
      </w:r>
      <w:r w:rsidRPr="00735CE3">
        <w:rPr>
          <w:sz w:val="16"/>
        </w:rPr>
        <w:t>Global Television Network Chair in English and Cultural Studies at McMaster University in Hamilton, Ontario and Director of the McMaster Center for Research in the Public Interest, former Waterbury Chair Professor at Penn State University, and former Director of the Waterbury Forum in Education and C</w:t>
      </w:r>
      <w:r w:rsidRPr="00EE0099">
        <w:rPr>
          <w:sz w:val="16"/>
          <w:szCs w:val="16"/>
        </w:rPr>
        <w:t>ultural Studies, “</w:t>
      </w:r>
      <w:r w:rsidRPr="00EE0099">
        <w:rPr>
          <w:rFonts w:cs="Arial"/>
          <w:color w:val="000000"/>
          <w:sz w:val="16"/>
          <w:szCs w:val="16"/>
        </w:rPr>
        <w:t>Reclaiming the Radical Imagination: Challenging Casino Capitalism's Punishing Factories”</w:t>
      </w:r>
      <w:r>
        <w:rPr>
          <w:rFonts w:cs="Arial"/>
          <w:color w:val="000000"/>
          <w:sz w:val="16"/>
          <w:szCs w:val="16"/>
        </w:rPr>
        <w:t xml:space="preserve">, January 13 2014, </w:t>
      </w:r>
      <w:hyperlink r:id="rId15" w:history="1">
        <w:r w:rsidRPr="00CA72CF">
          <w:rPr>
            <w:rStyle w:val="Hyperlink"/>
            <w:rFonts w:cs="Arial"/>
            <w:sz w:val="16"/>
            <w:szCs w:val="16"/>
          </w:rPr>
          <w:t>http://www.truth-out.org/opinion/item/21113-disimagination-machines-and-punishing-factories-in-the-age-of-casino-capitalism</w:t>
        </w:r>
      </w:hyperlink>
      <w:r>
        <w:rPr>
          <w:rFonts w:cs="Arial"/>
          <w:color w:val="000000"/>
          <w:sz w:val="16"/>
          <w:szCs w:val="16"/>
        </w:rPr>
        <w:t>, C.B.)</w:t>
      </w:r>
    </w:p>
    <w:p w:rsidR="000976ED" w:rsidRPr="00022A00" w:rsidRDefault="000976ED" w:rsidP="000976ED">
      <w:pPr>
        <w:shd w:val="clear" w:color="auto" w:fill="FFFFFF"/>
        <w:spacing w:after="0" w:line="240" w:lineRule="auto"/>
        <w:rPr>
          <w:rFonts w:cs="Arial"/>
          <w:b/>
          <w:color w:val="000000"/>
          <w:sz w:val="24"/>
          <w:szCs w:val="24"/>
          <w:u w:val="single"/>
        </w:rPr>
      </w:pPr>
      <w:r w:rsidRPr="00022A00">
        <w:rPr>
          <w:rFonts w:cs="Arial"/>
          <w:color w:val="000000"/>
          <w:sz w:val="24"/>
          <w:szCs w:val="24"/>
        </w:rPr>
        <w:t>In my judgment, for</w:t>
      </w:r>
      <w:r w:rsidRPr="000976ED">
        <w:rPr>
          <w:rFonts w:cs="Arial"/>
          <w:color w:val="000000"/>
          <w:sz w:val="24"/>
          <w:szCs w:val="24"/>
        </w:rPr>
        <w:t xml:space="preserve">-profit spheres are increasingly replacing the spaces in which the civic and </w:t>
      </w:r>
      <w:r w:rsidRPr="000976ED">
        <w:rPr>
          <w:rFonts w:cs="Arial"/>
          <w:b/>
          <w:color w:val="000000"/>
          <w:sz w:val="24"/>
          <w:szCs w:val="24"/>
          <w:u w:val="single"/>
        </w:rPr>
        <w:t>radical imagination enables individuals to understand and hold accountable the larger historical, social, political and economic forces that bear down on their lives. The rules of commerce now dictate the meaning of what it means to be educated</w:t>
      </w:r>
      <w:r w:rsidRPr="00022A00">
        <w:rPr>
          <w:rFonts w:cs="Arial"/>
          <w:b/>
          <w:color w:val="000000"/>
          <w:sz w:val="24"/>
          <w:szCs w:val="24"/>
          <w:u w:val="single"/>
        </w:rPr>
        <w:t>.</w:t>
      </w:r>
      <w:r w:rsidRPr="00022A00">
        <w:rPr>
          <w:rFonts w:cs="Arial"/>
          <w:color w:val="000000"/>
          <w:sz w:val="24"/>
          <w:szCs w:val="24"/>
        </w:rPr>
        <w:t xml:space="preserve"> Yet, </w:t>
      </w:r>
      <w:r w:rsidRPr="00022A00">
        <w:rPr>
          <w:rFonts w:cs="Arial"/>
          <w:b/>
          <w:color w:val="000000"/>
          <w:sz w:val="24"/>
          <w:szCs w:val="24"/>
          <w:highlight w:val="cyan"/>
          <w:u w:val="single"/>
        </w:rPr>
        <w:t xml:space="preserve">spaces that promote a radical imaginary are </w:t>
      </w:r>
      <w:r w:rsidRPr="000976ED">
        <w:rPr>
          <w:rFonts w:cs="Arial"/>
          <w:b/>
          <w:color w:val="000000"/>
          <w:sz w:val="24"/>
          <w:szCs w:val="24"/>
          <w:u w:val="single"/>
        </w:rPr>
        <w:t xml:space="preserve">crucial in a democracy because they </w:t>
      </w:r>
      <w:r w:rsidRPr="00022A00">
        <w:rPr>
          <w:rFonts w:cs="Arial"/>
          <w:b/>
          <w:color w:val="000000"/>
          <w:sz w:val="24"/>
          <w:szCs w:val="24"/>
          <w:highlight w:val="cyan"/>
          <w:u w:val="single"/>
        </w:rPr>
        <w:t>are foundational for developing</w:t>
      </w:r>
      <w:r w:rsidRPr="00022A00">
        <w:rPr>
          <w:rFonts w:cs="Arial"/>
          <w:b/>
          <w:color w:val="000000"/>
          <w:sz w:val="24"/>
          <w:szCs w:val="24"/>
          <w:u w:val="single"/>
        </w:rPr>
        <w:t xml:space="preserve"> those formative cultures necessary</w:t>
      </w:r>
      <w:r w:rsidRPr="00022A00">
        <w:rPr>
          <w:rFonts w:cs="Arial"/>
          <w:color w:val="000000"/>
          <w:sz w:val="24"/>
          <w:szCs w:val="24"/>
        </w:rPr>
        <w:t xml:space="preserve"> for young and old alike </w:t>
      </w:r>
      <w:r w:rsidRPr="00022A00">
        <w:rPr>
          <w:rFonts w:cs="Arial"/>
          <w:b/>
          <w:color w:val="000000"/>
          <w:sz w:val="24"/>
          <w:szCs w:val="24"/>
          <w:u w:val="single"/>
        </w:rPr>
        <w:t xml:space="preserve">to develop the </w:t>
      </w:r>
      <w:r w:rsidRPr="00022A00">
        <w:rPr>
          <w:rFonts w:cs="Arial"/>
          <w:b/>
          <w:color w:val="000000"/>
          <w:sz w:val="24"/>
          <w:szCs w:val="24"/>
          <w:highlight w:val="cyan"/>
          <w:u w:val="single"/>
        </w:rPr>
        <w:t xml:space="preserve">knowledge, skills and values central </w:t>
      </w:r>
      <w:r w:rsidRPr="009462C7">
        <w:rPr>
          <w:rFonts w:cs="Arial"/>
          <w:b/>
          <w:color w:val="000000"/>
          <w:sz w:val="24"/>
          <w:szCs w:val="24"/>
          <w:highlight w:val="cyan"/>
          <w:u w:val="single"/>
        </w:rPr>
        <w:t>to democratic forms of education</w:t>
      </w:r>
      <w:r w:rsidRPr="00022A00">
        <w:rPr>
          <w:rFonts w:cs="Arial"/>
          <w:b/>
          <w:color w:val="000000"/>
          <w:sz w:val="24"/>
          <w:szCs w:val="24"/>
          <w:highlight w:val="cyan"/>
          <w:u w:val="single"/>
        </w:rPr>
        <w:t>, engagement, and agency.</w:t>
      </w:r>
      <w:r>
        <w:rPr>
          <w:rFonts w:cs="Arial"/>
          <w:b/>
          <w:color w:val="000000"/>
          <w:sz w:val="24"/>
          <w:szCs w:val="24"/>
          <w:u w:val="single"/>
        </w:rPr>
        <w:t xml:space="preserve"> </w:t>
      </w:r>
      <w:r w:rsidRPr="009462C7">
        <w:rPr>
          <w:rFonts w:cs="Arial"/>
          <w:b/>
          <w:color w:val="000000"/>
          <w:sz w:val="16"/>
          <w:szCs w:val="16"/>
          <w:u w:val="single"/>
        </w:rPr>
        <w:t xml:space="preserve">What is particularly troubling in American society is the growing absence of a formative culture necessary to construct questioning agents </w:t>
      </w:r>
      <w:r w:rsidRPr="009462C7">
        <w:rPr>
          <w:rFonts w:cs="Arial"/>
          <w:color w:val="000000"/>
          <w:sz w:val="16"/>
          <w:szCs w:val="16"/>
        </w:rPr>
        <w:t xml:space="preserve">who are </w:t>
      </w:r>
      <w:r w:rsidRPr="009462C7">
        <w:rPr>
          <w:rFonts w:cs="Arial"/>
          <w:b/>
          <w:color w:val="000000"/>
          <w:sz w:val="16"/>
          <w:szCs w:val="16"/>
          <w:u w:val="single"/>
        </w:rPr>
        <w:t>capable of dissent and collective action</w:t>
      </w:r>
      <w:r w:rsidRPr="009462C7">
        <w:rPr>
          <w:rFonts w:cs="Arial"/>
          <w:color w:val="000000"/>
          <w:sz w:val="16"/>
          <w:szCs w:val="16"/>
        </w:rPr>
        <w:t xml:space="preserve"> in an imperiled democracy. </w:t>
      </w:r>
      <w:r w:rsidRPr="009462C7">
        <w:rPr>
          <w:rFonts w:cs="Arial"/>
          <w:b/>
          <w:color w:val="000000"/>
          <w:sz w:val="16"/>
          <w:szCs w:val="16"/>
          <w:u w:val="single"/>
        </w:rPr>
        <w:t>Matters of justice, equality, and political participation are foundational to any functioning democracy</w:t>
      </w:r>
      <w:r w:rsidRPr="009462C7">
        <w:rPr>
          <w:rFonts w:cs="Arial"/>
          <w:color w:val="000000"/>
          <w:sz w:val="16"/>
          <w:szCs w:val="16"/>
        </w:rPr>
        <w:t>,</w:t>
      </w:r>
      <w:r w:rsidRPr="00022A00">
        <w:rPr>
          <w:rFonts w:cs="Arial"/>
          <w:color w:val="000000"/>
          <w:sz w:val="24"/>
          <w:szCs w:val="24"/>
        </w:rPr>
        <w:t xml:space="preserve"> </w:t>
      </w:r>
      <w:r w:rsidRPr="009462C7">
        <w:rPr>
          <w:rFonts w:cs="Arial"/>
          <w:color w:val="000000"/>
          <w:sz w:val="16"/>
          <w:szCs w:val="16"/>
        </w:rPr>
        <w:t xml:space="preserve">but it is important to recognize that they have to be rooted in a vibrant formative culture in which democracy is understood not just as a political and economic structure but also as a civic force enabling justice, equality and freedom to flourish. While the institutions and practices of a civil society are crucial to both imagining and sustaining the dreamscape of an aspiring democracy, what must also be present are the principles and modes of civic education and critical engagement that </w:t>
      </w:r>
      <w:r w:rsidRPr="009462C7">
        <w:rPr>
          <w:rFonts w:cs="Arial"/>
          <w:color w:val="000000"/>
          <w:sz w:val="16"/>
          <w:szCs w:val="16"/>
        </w:rPr>
        <w:lastRenderedPageBreak/>
        <w:t>support the very foundations of democratic culture. Sheldon Wolin makes this clear in his insistence that, "If democracy is about participating in self-government, its first requirement is a supportive culture, a complex of beliefs, values and practices that nurture equality, cooperation and freedom. A rarely discussed but crucial need of a self-governing society is that the members and those they elect to office tell the truth." [</w:t>
      </w:r>
      <w:hyperlink r:id="rId16" w:anchor="XXI" w:history="1">
        <w:r w:rsidRPr="009462C7">
          <w:rPr>
            <w:rStyle w:val="Hyperlink"/>
            <w:rFonts w:cs="Arial"/>
            <w:sz w:val="16"/>
            <w:szCs w:val="16"/>
          </w:rPr>
          <w:t>21</w:t>
        </w:r>
      </w:hyperlink>
      <w:r w:rsidRPr="009462C7">
        <w:rPr>
          <w:rFonts w:cs="Arial"/>
          <w:color w:val="000000"/>
          <w:sz w:val="16"/>
          <w:szCs w:val="16"/>
        </w:rPr>
        <w:t>]</w:t>
      </w:r>
      <w:r>
        <w:rPr>
          <w:rFonts w:cs="Arial"/>
          <w:color w:val="000000"/>
          <w:sz w:val="24"/>
          <w:szCs w:val="24"/>
        </w:rPr>
        <w:t xml:space="preserve"> </w:t>
      </w:r>
      <w:r w:rsidRPr="009462C7">
        <w:rPr>
          <w:rFonts w:cs="Arial"/>
          <w:b/>
          <w:color w:val="000000"/>
          <w:sz w:val="24"/>
          <w:szCs w:val="24"/>
          <w:u w:val="single"/>
        </w:rPr>
        <w:t xml:space="preserve">The importance of </w:t>
      </w:r>
      <w:r w:rsidRPr="009462C7">
        <w:rPr>
          <w:rFonts w:cs="Arial"/>
          <w:b/>
          <w:color w:val="000000"/>
          <w:sz w:val="24"/>
          <w:szCs w:val="24"/>
          <w:highlight w:val="cyan"/>
          <w:u w:val="single"/>
        </w:rPr>
        <w:t>civic education</w:t>
      </w:r>
      <w:r w:rsidRPr="00022A00">
        <w:rPr>
          <w:rFonts w:cs="Arial"/>
          <w:b/>
          <w:color w:val="000000"/>
          <w:sz w:val="24"/>
          <w:szCs w:val="24"/>
          <w:u w:val="single"/>
        </w:rPr>
        <w:t xml:space="preserve"> in the shaping of democratic values and critical agents </w:t>
      </w:r>
      <w:r w:rsidRPr="009462C7">
        <w:rPr>
          <w:rFonts w:cs="Arial"/>
          <w:b/>
          <w:color w:val="000000"/>
          <w:sz w:val="24"/>
          <w:szCs w:val="24"/>
          <w:u w:val="single"/>
        </w:rPr>
        <w:t xml:space="preserve">cannot be underestimated and </w:t>
      </w:r>
      <w:r w:rsidRPr="009462C7">
        <w:rPr>
          <w:rFonts w:cs="Arial"/>
          <w:b/>
          <w:color w:val="000000"/>
          <w:sz w:val="24"/>
          <w:szCs w:val="24"/>
          <w:highlight w:val="cyan"/>
          <w:u w:val="single"/>
        </w:rPr>
        <w:t xml:space="preserve">functions as the basis for </w:t>
      </w:r>
      <w:r w:rsidRPr="009462C7">
        <w:rPr>
          <w:rFonts w:cs="Arial"/>
          <w:b/>
          <w:color w:val="000000"/>
          <w:sz w:val="24"/>
          <w:szCs w:val="24"/>
          <w:u w:val="single"/>
        </w:rPr>
        <w:t xml:space="preserve">developing specific modes of </w:t>
      </w:r>
      <w:r w:rsidRPr="009462C7">
        <w:rPr>
          <w:rFonts w:cs="Arial"/>
          <w:b/>
          <w:color w:val="000000"/>
          <w:sz w:val="24"/>
          <w:szCs w:val="24"/>
          <w:highlight w:val="cyan"/>
          <w:u w:val="single"/>
        </w:rPr>
        <w:t>resistance</w:t>
      </w:r>
      <w:r w:rsidRPr="00022A00">
        <w:rPr>
          <w:rFonts w:cs="Arial"/>
          <w:b/>
          <w:color w:val="000000"/>
          <w:sz w:val="24"/>
          <w:szCs w:val="24"/>
          <w:u w:val="single"/>
        </w:rPr>
        <w:t xml:space="preserve"> and larger social movements.  </w:t>
      </w:r>
      <w:r w:rsidRPr="009462C7">
        <w:rPr>
          <w:rFonts w:cs="Arial"/>
          <w:b/>
          <w:color w:val="000000"/>
          <w:sz w:val="24"/>
          <w:szCs w:val="24"/>
          <w:highlight w:val="cyan"/>
          <w:u w:val="single"/>
        </w:rPr>
        <w:t xml:space="preserve">Cultivating the radical imagination, civic education and </w:t>
      </w:r>
      <w:r w:rsidRPr="009462C7">
        <w:rPr>
          <w:rFonts w:cs="Arial"/>
          <w:b/>
          <w:color w:val="000000"/>
          <w:sz w:val="24"/>
          <w:szCs w:val="24"/>
          <w:u w:val="single"/>
        </w:rPr>
        <w:t xml:space="preserve">engaged and </w:t>
      </w:r>
      <w:r w:rsidRPr="009462C7">
        <w:rPr>
          <w:rFonts w:cs="Arial"/>
          <w:b/>
          <w:color w:val="000000"/>
          <w:sz w:val="24"/>
          <w:szCs w:val="24"/>
          <w:highlight w:val="cyan"/>
          <w:u w:val="single"/>
        </w:rPr>
        <w:t xml:space="preserve">critical modes of </w:t>
      </w:r>
      <w:r w:rsidRPr="009462C7">
        <w:rPr>
          <w:rFonts w:cs="Arial"/>
          <w:b/>
          <w:color w:val="000000"/>
          <w:sz w:val="24"/>
          <w:szCs w:val="24"/>
          <w:u w:val="single"/>
        </w:rPr>
        <w:t xml:space="preserve">literacy and </w:t>
      </w:r>
      <w:r w:rsidRPr="009462C7">
        <w:rPr>
          <w:rFonts w:cs="Arial"/>
          <w:b/>
          <w:color w:val="000000"/>
          <w:sz w:val="24"/>
          <w:szCs w:val="24"/>
          <w:highlight w:val="cyan"/>
          <w:u w:val="single"/>
        </w:rPr>
        <w:t xml:space="preserve">agency are central to </w:t>
      </w:r>
      <w:r w:rsidRPr="009462C7">
        <w:rPr>
          <w:rFonts w:cs="Arial"/>
          <w:b/>
          <w:color w:val="000000"/>
          <w:sz w:val="24"/>
          <w:szCs w:val="24"/>
          <w:u w:val="single"/>
        </w:rPr>
        <w:t xml:space="preserve">producing an informed citizenry, but even more so </w:t>
      </w:r>
      <w:r w:rsidRPr="009462C7">
        <w:rPr>
          <w:rFonts w:cs="Arial"/>
          <w:b/>
          <w:color w:val="000000"/>
          <w:sz w:val="24"/>
          <w:szCs w:val="24"/>
          <w:highlight w:val="cyan"/>
          <w:u w:val="single"/>
        </w:rPr>
        <w:t xml:space="preserve">to constituting any viable notion of politics. </w:t>
      </w:r>
      <w:r w:rsidRPr="009462C7">
        <w:rPr>
          <w:rFonts w:cs="Arial"/>
          <w:b/>
          <w:color w:val="000000"/>
          <w:sz w:val="24"/>
          <w:szCs w:val="24"/>
          <w:u w:val="single"/>
        </w:rPr>
        <w:t>Education must be considered central to any viable notion of politics.</w:t>
      </w:r>
      <w:r w:rsidRPr="00022A00">
        <w:rPr>
          <w:rFonts w:cs="Arial"/>
          <w:b/>
          <w:color w:val="000000"/>
          <w:sz w:val="24"/>
          <w:szCs w:val="24"/>
          <w:u w:val="single"/>
        </w:rPr>
        <w:t xml:space="preserve"> This suggests that progressives make clear how </w:t>
      </w:r>
      <w:r w:rsidRPr="009462C7">
        <w:rPr>
          <w:rFonts w:cs="Arial"/>
          <w:b/>
          <w:color w:val="000000"/>
          <w:sz w:val="24"/>
          <w:szCs w:val="24"/>
          <w:highlight w:val="cyan"/>
          <w:u w:val="single"/>
        </w:rPr>
        <w:t>cultural apparatuses</w:t>
      </w:r>
      <w:r w:rsidRPr="00022A00">
        <w:rPr>
          <w:rFonts w:cs="Arial"/>
          <w:b/>
          <w:color w:val="000000"/>
          <w:sz w:val="24"/>
          <w:szCs w:val="24"/>
          <w:u w:val="single"/>
        </w:rPr>
        <w:t xml:space="preserve"> </w:t>
      </w:r>
      <w:r w:rsidRPr="00022A00">
        <w:rPr>
          <w:rFonts w:cs="Arial"/>
          <w:color w:val="000000"/>
          <w:sz w:val="24"/>
          <w:szCs w:val="24"/>
        </w:rPr>
        <w:t xml:space="preserve">and media sources </w:t>
      </w:r>
      <w:r w:rsidRPr="009462C7">
        <w:rPr>
          <w:rFonts w:cs="Arial"/>
          <w:b/>
          <w:color w:val="000000"/>
          <w:sz w:val="24"/>
          <w:szCs w:val="24"/>
          <w:highlight w:val="cyan"/>
          <w:u w:val="single"/>
        </w:rPr>
        <w:t xml:space="preserve">work pedagogically to produce </w:t>
      </w:r>
      <w:r w:rsidRPr="009462C7">
        <w:rPr>
          <w:rFonts w:cs="Arial"/>
          <w:b/>
          <w:color w:val="000000"/>
          <w:sz w:val="24"/>
          <w:szCs w:val="24"/>
          <w:u w:val="single"/>
        </w:rPr>
        <w:t xml:space="preserve">market-driven </w:t>
      </w:r>
      <w:r w:rsidRPr="009462C7">
        <w:rPr>
          <w:rFonts w:cs="Arial"/>
          <w:b/>
          <w:color w:val="000000"/>
          <w:sz w:val="24"/>
          <w:szCs w:val="24"/>
          <w:highlight w:val="cyan"/>
          <w:u w:val="single"/>
        </w:rPr>
        <w:t xml:space="preserve">subjects who </w:t>
      </w:r>
      <w:r w:rsidRPr="009462C7">
        <w:rPr>
          <w:rFonts w:cs="Arial"/>
          <w:b/>
          <w:color w:val="000000"/>
          <w:sz w:val="24"/>
          <w:szCs w:val="24"/>
          <w:u w:val="single"/>
        </w:rPr>
        <w:t xml:space="preserve">are summoned to </w:t>
      </w:r>
      <w:r w:rsidRPr="009462C7">
        <w:rPr>
          <w:rFonts w:cs="Arial"/>
          <w:b/>
          <w:color w:val="000000"/>
          <w:sz w:val="24"/>
          <w:szCs w:val="24"/>
          <w:highlight w:val="cyan"/>
          <w:u w:val="single"/>
        </w:rPr>
        <w:t>inhabit the values</w:t>
      </w:r>
      <w:r w:rsidRPr="009462C7">
        <w:rPr>
          <w:rFonts w:cs="Arial"/>
          <w:b/>
          <w:color w:val="000000"/>
          <w:sz w:val="24"/>
          <w:szCs w:val="24"/>
          <w:u w:val="single"/>
        </w:rPr>
        <w:t xml:space="preserve">, dreams </w:t>
      </w:r>
      <w:r w:rsidRPr="009462C7">
        <w:rPr>
          <w:rFonts w:cs="Arial"/>
          <w:b/>
          <w:color w:val="000000"/>
          <w:sz w:val="24"/>
          <w:szCs w:val="24"/>
          <w:highlight w:val="cyan"/>
          <w:u w:val="single"/>
        </w:rPr>
        <w:t>and social relations of an already established repressive social order.</w:t>
      </w:r>
      <w:r w:rsidRPr="00022A00">
        <w:rPr>
          <w:rFonts w:cs="Arial"/>
          <w:color w:val="000000"/>
          <w:sz w:val="24"/>
          <w:szCs w:val="24"/>
        </w:rPr>
        <w:t xml:space="preserve"> As I have often argued, </w:t>
      </w:r>
      <w:r w:rsidRPr="009462C7">
        <w:rPr>
          <w:rFonts w:cs="Arial"/>
          <w:b/>
          <w:color w:val="000000"/>
          <w:sz w:val="24"/>
          <w:szCs w:val="24"/>
          <w:highlight w:val="cyan"/>
          <w:u w:val="single"/>
        </w:rPr>
        <w:t>the educational force of</w:t>
      </w:r>
      <w:r w:rsidRPr="00022A00">
        <w:rPr>
          <w:rFonts w:cs="Arial"/>
          <w:b/>
          <w:color w:val="000000"/>
          <w:sz w:val="24"/>
          <w:szCs w:val="24"/>
          <w:u w:val="single"/>
        </w:rPr>
        <w:t xml:space="preserve"> the wider </w:t>
      </w:r>
      <w:r w:rsidRPr="009462C7">
        <w:rPr>
          <w:rFonts w:cs="Arial"/>
          <w:b/>
          <w:color w:val="000000"/>
          <w:sz w:val="24"/>
          <w:szCs w:val="24"/>
          <w:highlight w:val="cyan"/>
          <w:u w:val="single"/>
        </w:rPr>
        <w:t>culture, and the sites</w:t>
      </w:r>
      <w:r w:rsidRPr="00022A00">
        <w:rPr>
          <w:rFonts w:cs="Arial"/>
          <w:b/>
          <w:color w:val="000000"/>
          <w:sz w:val="24"/>
          <w:szCs w:val="24"/>
          <w:u w:val="single"/>
        </w:rPr>
        <w:t xml:space="preserve"> where </w:t>
      </w:r>
      <w:r w:rsidRPr="009462C7">
        <w:rPr>
          <w:rFonts w:cs="Arial"/>
          <w:b/>
          <w:color w:val="000000"/>
          <w:sz w:val="24"/>
          <w:szCs w:val="24"/>
          <w:highlight w:val="cyan"/>
          <w:u w:val="single"/>
        </w:rPr>
        <w:t>it is delivered</w:t>
      </w:r>
      <w:r w:rsidRPr="00022A00">
        <w:rPr>
          <w:rFonts w:cs="Arial"/>
          <w:b/>
          <w:color w:val="000000"/>
          <w:sz w:val="24"/>
          <w:szCs w:val="24"/>
          <w:u w:val="single"/>
        </w:rPr>
        <w:t xml:space="preserve"> to the public, </w:t>
      </w:r>
      <w:r w:rsidRPr="009462C7">
        <w:rPr>
          <w:rFonts w:cs="Arial"/>
          <w:b/>
          <w:color w:val="000000"/>
          <w:sz w:val="24"/>
          <w:szCs w:val="24"/>
          <w:highlight w:val="cyan"/>
          <w:u w:val="single"/>
        </w:rPr>
        <w:t>demand a radical rethinking of</w:t>
      </w:r>
      <w:r w:rsidRPr="00022A00">
        <w:rPr>
          <w:rFonts w:cs="Arial"/>
          <w:b/>
          <w:color w:val="000000"/>
          <w:sz w:val="24"/>
          <w:szCs w:val="24"/>
          <w:u w:val="single"/>
        </w:rPr>
        <w:t xml:space="preserve"> modes of civic education, if not </w:t>
      </w:r>
      <w:r w:rsidRPr="009462C7">
        <w:rPr>
          <w:rFonts w:cs="Arial"/>
          <w:b/>
          <w:color w:val="000000"/>
          <w:sz w:val="24"/>
          <w:szCs w:val="24"/>
          <w:highlight w:val="cyan"/>
          <w:u w:val="single"/>
        </w:rPr>
        <w:t>politics itself</w:t>
      </w:r>
      <w:r w:rsidRPr="00022A00">
        <w:rPr>
          <w:rFonts w:cs="Arial"/>
          <w:b/>
          <w:color w:val="000000"/>
          <w:sz w:val="24"/>
          <w:szCs w:val="24"/>
          <w:u w:val="single"/>
        </w:rPr>
        <w:t>.</w:t>
      </w:r>
      <w:r w:rsidRPr="00022A00">
        <w:rPr>
          <w:rFonts w:cs="Arial"/>
          <w:color w:val="000000"/>
          <w:sz w:val="24"/>
          <w:szCs w:val="24"/>
        </w:rPr>
        <w:t xml:space="preserve"> </w:t>
      </w:r>
      <w:r w:rsidRPr="009462C7">
        <w:rPr>
          <w:rFonts w:cs="Arial"/>
          <w:color w:val="000000"/>
          <w:sz w:val="16"/>
          <w:szCs w:val="16"/>
        </w:rPr>
        <w:t>Democracy begins to fail and political life becomes impoverished in the absence of those vital public spheres in which civic values, public scholarship and social engagement allow for a more imaginative grasp of the promise of a future that takes seriously the demands of justice, equity and civic courage. Democracy should be a way of thinking about education, one that thrives on connecting equity to excellence, learning to ethics, and agency to the imperatives of social responsibility and the public good.</w:t>
      </w:r>
      <w:r w:rsidRPr="009462C7">
        <w:rPr>
          <w:rFonts w:cs="Arial"/>
          <w:b/>
          <w:color w:val="000000"/>
          <w:sz w:val="16"/>
          <w:szCs w:val="16"/>
          <w:u w:val="single"/>
        </w:rPr>
        <w:t>The time has come to develop a political language in which civic values, the radical imagination, social responsibility and the institutions that support them become central to invigorating and fortifying a new era of civic courage, a renewed sense of social agency and an impassioned political will.</w:t>
      </w:r>
      <w:r w:rsidRPr="00022A00">
        <w:rPr>
          <w:rFonts w:cs="Arial"/>
          <w:b/>
          <w:color w:val="000000"/>
          <w:sz w:val="24"/>
          <w:szCs w:val="24"/>
          <w:u w:val="single"/>
        </w:rPr>
        <w:t xml:space="preserve"> </w:t>
      </w:r>
      <w:r w:rsidRPr="009462C7">
        <w:rPr>
          <w:rFonts w:cs="Arial"/>
          <w:b/>
          <w:color w:val="000000"/>
          <w:sz w:val="24"/>
          <w:szCs w:val="24"/>
          <w:highlight w:val="cyan"/>
          <w:u w:val="single"/>
        </w:rPr>
        <w:t>We live in an age of</w:t>
      </w:r>
      <w:r w:rsidRPr="00022A00">
        <w:rPr>
          <w:rFonts w:cs="Arial"/>
          <w:b/>
          <w:color w:val="000000"/>
          <w:sz w:val="24"/>
          <w:szCs w:val="24"/>
          <w:u w:val="single"/>
        </w:rPr>
        <w:t xml:space="preserve"> proliferating </w:t>
      </w:r>
      <w:r w:rsidRPr="009462C7">
        <w:rPr>
          <w:rFonts w:cs="Arial"/>
          <w:b/>
          <w:color w:val="000000"/>
          <w:sz w:val="24"/>
          <w:szCs w:val="24"/>
          <w:highlight w:val="cyan"/>
          <w:u w:val="single"/>
        </w:rPr>
        <w:t>political zombies, disimagination machines and punishing factories.</w:t>
      </w:r>
      <w:r w:rsidRPr="00022A00">
        <w:rPr>
          <w:rFonts w:cs="Arial"/>
          <w:b/>
          <w:color w:val="000000"/>
          <w:sz w:val="24"/>
          <w:szCs w:val="24"/>
          <w:u w:val="single"/>
        </w:rPr>
        <w:t xml:space="preserve"> This is an age of </w:t>
      </w:r>
      <w:r w:rsidRPr="009462C7">
        <w:rPr>
          <w:rFonts w:cs="Arial"/>
          <w:b/>
          <w:color w:val="000000"/>
          <w:sz w:val="24"/>
          <w:szCs w:val="24"/>
          <w:highlight w:val="cyan"/>
          <w:u w:val="single"/>
        </w:rPr>
        <w:t>full blown authoritarianism</w:t>
      </w:r>
      <w:r w:rsidRPr="00022A00">
        <w:rPr>
          <w:rFonts w:cs="Arial"/>
          <w:b/>
          <w:color w:val="000000"/>
          <w:sz w:val="24"/>
          <w:szCs w:val="24"/>
          <w:u w:val="single"/>
        </w:rPr>
        <w:t xml:space="preserve"> </w:t>
      </w:r>
      <w:r w:rsidRPr="00022A00">
        <w:rPr>
          <w:rFonts w:cs="Arial"/>
          <w:color w:val="000000"/>
          <w:sz w:val="24"/>
          <w:szCs w:val="24"/>
        </w:rPr>
        <w:t xml:space="preserve">parading, ironically, in the name of freedom and liberty. This type of freedom and liberty is designed for the walking dead who drain democracy of any substance, who produce misery and suffering all over the globe. </w:t>
      </w:r>
      <w:r w:rsidRPr="00022A00">
        <w:rPr>
          <w:rFonts w:cs="Arial"/>
          <w:b/>
          <w:color w:val="000000"/>
          <w:sz w:val="24"/>
          <w:szCs w:val="24"/>
          <w:u w:val="single"/>
        </w:rPr>
        <w:t xml:space="preserve">There is more at work here than a new predatory culture, there is </w:t>
      </w:r>
      <w:r w:rsidRPr="009462C7">
        <w:rPr>
          <w:rFonts w:cs="Arial"/>
          <w:b/>
          <w:color w:val="000000"/>
          <w:sz w:val="24"/>
          <w:szCs w:val="24"/>
          <w:highlight w:val="cyan"/>
          <w:u w:val="single"/>
        </w:rPr>
        <w:t>a politics of denial, disposability and avarice</w:t>
      </w:r>
      <w:r w:rsidRPr="00022A00">
        <w:rPr>
          <w:rFonts w:cs="Arial"/>
          <w:b/>
          <w:color w:val="000000"/>
          <w:sz w:val="24"/>
          <w:szCs w:val="24"/>
          <w:u w:val="single"/>
        </w:rPr>
        <w:t xml:space="preserve">. The lights are going out fast, and democracy is on life support. Individual and collective </w:t>
      </w:r>
      <w:r w:rsidRPr="009462C7">
        <w:rPr>
          <w:rFonts w:cs="Arial"/>
          <w:b/>
          <w:color w:val="000000"/>
          <w:sz w:val="24"/>
          <w:szCs w:val="24"/>
          <w:highlight w:val="cyan"/>
          <w:u w:val="single"/>
        </w:rPr>
        <w:t>resistance to this death machine</w:t>
      </w:r>
      <w:r w:rsidRPr="00022A00">
        <w:rPr>
          <w:rFonts w:cs="Arial"/>
          <w:b/>
          <w:color w:val="000000"/>
          <w:sz w:val="24"/>
          <w:szCs w:val="24"/>
          <w:u w:val="single"/>
        </w:rPr>
        <w:t xml:space="preserve"> can no longer be seen as simply necessary, it </w:t>
      </w:r>
      <w:r w:rsidRPr="009462C7">
        <w:rPr>
          <w:rFonts w:cs="Arial"/>
          <w:b/>
          <w:color w:val="000000"/>
          <w:sz w:val="24"/>
          <w:szCs w:val="24"/>
          <w:highlight w:val="cyan"/>
          <w:u w:val="single"/>
        </w:rPr>
        <w:t>has become imperative</w:t>
      </w:r>
      <w:r w:rsidRPr="00022A00">
        <w:rPr>
          <w:rFonts w:cs="Arial"/>
          <w:b/>
          <w:color w:val="000000"/>
          <w:sz w:val="24"/>
          <w:szCs w:val="24"/>
          <w:u w:val="single"/>
        </w:rPr>
        <w:t xml:space="preserve">. </w:t>
      </w:r>
      <w:r w:rsidRPr="00022A00">
        <w:rPr>
          <w:rFonts w:cs="Arial"/>
          <w:color w:val="000000"/>
          <w:sz w:val="24"/>
          <w:szCs w:val="24"/>
        </w:rPr>
        <w:t>[</w:t>
      </w:r>
      <w:hyperlink r:id="rId17" w:anchor="XXII" w:history="1">
        <w:r w:rsidRPr="00022A00">
          <w:rPr>
            <w:rStyle w:val="Hyperlink"/>
            <w:rFonts w:cs="Arial"/>
            <w:sz w:val="24"/>
            <w:szCs w:val="24"/>
          </w:rPr>
          <w:t>22</w:t>
        </w:r>
      </w:hyperlink>
      <w:r w:rsidRPr="00022A00">
        <w:rPr>
          <w:rFonts w:cs="Arial"/>
          <w:color w:val="000000"/>
          <w:sz w:val="24"/>
          <w:szCs w:val="24"/>
        </w:rPr>
        <w:t>] </w:t>
      </w:r>
      <w:r w:rsidRPr="002E504B">
        <w:rPr>
          <w:rFonts w:cs="Arial"/>
          <w:b/>
          <w:color w:val="000000"/>
          <w:sz w:val="24"/>
          <w:szCs w:val="24"/>
          <w:u w:val="single"/>
        </w:rPr>
        <w:t>Refusing to remain voiceless and powerless</w:t>
      </w:r>
      <w:r w:rsidRPr="00022A00">
        <w:rPr>
          <w:rFonts w:cs="Arial"/>
          <w:b/>
          <w:color w:val="000000"/>
          <w:sz w:val="24"/>
          <w:szCs w:val="24"/>
          <w:u w:val="single"/>
        </w:rPr>
        <w:t xml:space="preserve"> in determining their future, </w:t>
      </w:r>
      <w:r w:rsidRPr="009462C7">
        <w:rPr>
          <w:rFonts w:cs="Arial"/>
          <w:b/>
          <w:color w:val="000000"/>
          <w:sz w:val="24"/>
          <w:szCs w:val="24"/>
          <w:highlight w:val="cyan"/>
          <w:u w:val="single"/>
        </w:rPr>
        <w:t>the time has come for intellectuals,</w:t>
      </w:r>
      <w:r w:rsidRPr="00022A00">
        <w:rPr>
          <w:rFonts w:cs="Arial"/>
          <w:color w:val="000000"/>
          <w:sz w:val="24"/>
          <w:szCs w:val="24"/>
        </w:rPr>
        <w:t xml:space="preserve"> workers, </w:t>
      </w:r>
      <w:r w:rsidRPr="009462C7">
        <w:rPr>
          <w:rFonts w:cs="Arial"/>
          <w:b/>
          <w:color w:val="000000"/>
          <w:sz w:val="24"/>
          <w:szCs w:val="24"/>
          <w:highlight w:val="cyan"/>
          <w:u w:val="single"/>
        </w:rPr>
        <w:t>students, educators and</w:t>
      </w:r>
      <w:r w:rsidRPr="00022A00">
        <w:rPr>
          <w:rFonts w:cs="Arial"/>
          <w:b/>
          <w:color w:val="000000"/>
          <w:sz w:val="24"/>
          <w:szCs w:val="24"/>
          <w:u w:val="single"/>
        </w:rPr>
        <w:t xml:space="preserve"> </w:t>
      </w:r>
      <w:r w:rsidRPr="00022A00">
        <w:rPr>
          <w:rFonts w:cs="Arial"/>
          <w:color w:val="000000"/>
          <w:sz w:val="24"/>
          <w:szCs w:val="24"/>
        </w:rPr>
        <w:t xml:space="preserve">other members of </w:t>
      </w:r>
      <w:r w:rsidRPr="009462C7">
        <w:rPr>
          <w:rFonts w:cs="Arial"/>
          <w:b/>
          <w:color w:val="000000"/>
          <w:sz w:val="24"/>
          <w:szCs w:val="24"/>
          <w:highlight w:val="cyan"/>
          <w:u w:val="single"/>
        </w:rPr>
        <w:t>the American public</w:t>
      </w:r>
      <w:r w:rsidRPr="00022A00">
        <w:rPr>
          <w:rFonts w:cs="Arial"/>
          <w:b/>
          <w:color w:val="000000"/>
          <w:sz w:val="24"/>
          <w:szCs w:val="24"/>
          <w:u w:val="single"/>
        </w:rPr>
        <w:t xml:space="preserve"> to organize</w:t>
      </w:r>
      <w:r w:rsidRPr="00022A00">
        <w:rPr>
          <w:rFonts w:cs="Arial"/>
          <w:color w:val="000000"/>
          <w:sz w:val="24"/>
          <w:szCs w:val="24"/>
        </w:rPr>
        <w:t xml:space="preserve"> </w:t>
      </w:r>
      <w:r w:rsidRPr="00022A00">
        <w:rPr>
          <w:rFonts w:cs="Arial"/>
          <w:b/>
          <w:color w:val="000000"/>
          <w:sz w:val="24"/>
          <w:szCs w:val="24"/>
          <w:u w:val="single"/>
        </w:rPr>
        <w:t xml:space="preserve">a broad-based social movement for the defense of public goods. </w:t>
      </w:r>
      <w:r w:rsidRPr="00022A00">
        <w:rPr>
          <w:rFonts w:cs="Arial"/>
          <w:color w:val="000000"/>
          <w:sz w:val="24"/>
          <w:szCs w:val="24"/>
        </w:rPr>
        <w:t xml:space="preserve">This is a first but important step designed to create the conditions for a democracy that refuses to use politics as an act of war and markets as the measure of democracy. At the very least, it is time to take seriously the words of the great abolitionist Frederick Douglas, who bravely argued </w:t>
      </w:r>
      <w:r w:rsidRPr="002E504B">
        <w:rPr>
          <w:rFonts w:cs="Arial"/>
          <w:color w:val="000000"/>
          <w:sz w:val="24"/>
          <w:szCs w:val="24"/>
        </w:rPr>
        <w:t xml:space="preserve">that </w:t>
      </w:r>
      <w:r w:rsidRPr="002E504B">
        <w:rPr>
          <w:rFonts w:cs="Arial"/>
          <w:b/>
          <w:color w:val="000000"/>
          <w:sz w:val="24"/>
          <w:szCs w:val="24"/>
          <w:u w:val="single"/>
        </w:rPr>
        <w:t>freedom is an empty abstraction if people fail to act, and "If there is no struggle, there is no progress."</w:t>
      </w:r>
    </w:p>
    <w:p w:rsidR="000976ED" w:rsidRDefault="000976ED" w:rsidP="00824625">
      <w:pPr>
        <w:spacing w:line="240" w:lineRule="auto"/>
      </w:pPr>
    </w:p>
    <w:p w:rsidR="00E76F2D" w:rsidRDefault="00E76F2D" w:rsidP="00824625">
      <w:pPr>
        <w:spacing w:line="240" w:lineRule="auto"/>
      </w:pPr>
    </w:p>
    <w:p w:rsidR="00E76F2D" w:rsidRDefault="00E76F2D" w:rsidP="00E76F2D">
      <w:pPr>
        <w:pStyle w:val="Heading3"/>
      </w:pPr>
      <w:r>
        <w:lastRenderedPageBreak/>
        <w:t>AT: Squo solves</w:t>
      </w:r>
    </w:p>
    <w:p w:rsidR="00E76F2D" w:rsidRPr="00385795" w:rsidRDefault="00E76F2D" w:rsidP="00E76F2D">
      <w:pPr>
        <w:pStyle w:val="Heading4"/>
        <w:rPr>
          <w:lang w:val="en"/>
        </w:rPr>
      </w:pPr>
      <w:r>
        <w:rPr>
          <w:lang w:val="en"/>
        </w:rPr>
        <w:t>Thailand is only solving sex trafficking- slave labor is still a major issue</w:t>
      </w:r>
    </w:p>
    <w:p w:rsidR="00E76F2D" w:rsidRPr="00385795" w:rsidRDefault="00E76F2D" w:rsidP="00E76F2D">
      <w:pPr>
        <w:rPr>
          <w:rStyle w:val="Style13ptBold"/>
          <w:b w:val="0"/>
          <w:sz w:val="16"/>
          <w:szCs w:val="16"/>
        </w:rPr>
      </w:pPr>
      <w:r>
        <w:rPr>
          <w:rStyle w:val="Style13ptBold"/>
        </w:rPr>
        <w:t>Moll ‘14</w:t>
      </w:r>
      <w:r>
        <w:rPr>
          <w:rStyle w:val="Style13ptBold"/>
          <w:sz w:val="16"/>
          <w:szCs w:val="16"/>
        </w:rPr>
        <w:t xml:space="preserve">(David, News Editor for Asia </w:t>
      </w:r>
      <w:r w:rsidRPr="00385795">
        <w:rPr>
          <w:rStyle w:val="Style13ptBold"/>
          <w:sz w:val="16"/>
          <w:szCs w:val="16"/>
        </w:rPr>
        <w:t>in the International New York Times, “</w:t>
      </w:r>
      <w:r w:rsidRPr="00385795">
        <w:rPr>
          <w:sz w:val="16"/>
          <w:szCs w:val="16"/>
          <w:lang w:val="en"/>
        </w:rPr>
        <w:t xml:space="preserve">U.S. Gives Thailand and Malaysia Lowest Grade on Human Trafficking” </w:t>
      </w:r>
      <w:r w:rsidRPr="00385795">
        <w:rPr>
          <w:i/>
          <w:sz w:val="16"/>
          <w:szCs w:val="16"/>
          <w:lang w:val="en"/>
        </w:rPr>
        <w:t xml:space="preserve">New York Times, </w:t>
      </w:r>
      <w:r w:rsidRPr="00385795">
        <w:rPr>
          <w:sz w:val="16"/>
          <w:szCs w:val="16"/>
          <w:lang w:val="en"/>
        </w:rPr>
        <w:t xml:space="preserve">June 20 2014, </w:t>
      </w:r>
      <w:hyperlink r:id="rId18" w:history="1">
        <w:r w:rsidRPr="00385795">
          <w:rPr>
            <w:rStyle w:val="Hyperlink"/>
            <w:sz w:val="16"/>
            <w:szCs w:val="16"/>
            <w:lang w:val="en"/>
          </w:rPr>
          <w:t>http://www.nytimes.com/2014/06/21/world/asia/us-gives-thailand-and-malaysia-lowest-grade-on-human-trafficking.html?_r=0</w:t>
        </w:r>
      </w:hyperlink>
      <w:r w:rsidRPr="00385795">
        <w:rPr>
          <w:sz w:val="16"/>
          <w:szCs w:val="16"/>
          <w:lang w:val="en"/>
        </w:rPr>
        <w:t>, C.B.)</w:t>
      </w:r>
    </w:p>
    <w:p w:rsidR="00E76F2D" w:rsidRDefault="00E76F2D" w:rsidP="00E76F2D">
      <w:pPr>
        <w:pStyle w:val="story-body-text"/>
        <w:rPr>
          <w:rFonts w:asciiTheme="minorHAnsi" w:hAnsiTheme="minorHAnsi"/>
          <w:b/>
          <w:u w:val="single"/>
          <w:lang w:val="en"/>
        </w:rPr>
      </w:pPr>
      <w:r w:rsidRPr="00385795">
        <w:rPr>
          <w:rFonts w:asciiTheme="minorHAnsi" w:hAnsiTheme="minorHAnsi"/>
          <w:lang w:val="en"/>
        </w:rPr>
        <w:t xml:space="preserve">Luis CdeBaca, </w:t>
      </w:r>
      <w:r w:rsidRPr="00385795">
        <w:rPr>
          <w:rFonts w:asciiTheme="minorHAnsi" w:hAnsiTheme="minorHAnsi"/>
          <w:b/>
          <w:u w:val="single"/>
          <w:lang w:val="en"/>
        </w:rPr>
        <w:t xml:space="preserve">the ambassador at large at </w:t>
      </w:r>
      <w:r w:rsidRPr="00385795">
        <w:rPr>
          <w:rFonts w:asciiTheme="minorHAnsi" w:hAnsiTheme="minorHAnsi"/>
          <w:b/>
          <w:highlight w:val="cyan"/>
          <w:u w:val="single"/>
          <w:lang w:val="en"/>
        </w:rPr>
        <w:t>the State Department</w:t>
      </w:r>
      <w:r w:rsidRPr="00385795">
        <w:rPr>
          <w:rFonts w:asciiTheme="minorHAnsi" w:hAnsiTheme="minorHAnsi"/>
          <w:b/>
          <w:u w:val="single"/>
          <w:lang w:val="en"/>
        </w:rPr>
        <w:t xml:space="preserve">’s Office to Monitor and Combat Trafficking in Persons, </w:t>
      </w:r>
      <w:r w:rsidRPr="00385795">
        <w:rPr>
          <w:rFonts w:asciiTheme="minorHAnsi" w:hAnsiTheme="minorHAnsi"/>
          <w:b/>
          <w:highlight w:val="cyan"/>
          <w:u w:val="single"/>
          <w:lang w:val="en"/>
        </w:rPr>
        <w:t>said Thailand had</w:t>
      </w:r>
      <w:r w:rsidRPr="00385795">
        <w:rPr>
          <w:rFonts w:asciiTheme="minorHAnsi" w:hAnsiTheme="minorHAnsi"/>
          <w:b/>
          <w:u w:val="single"/>
          <w:lang w:val="en"/>
        </w:rPr>
        <w:t xml:space="preserve"> indeed </w:t>
      </w:r>
      <w:r w:rsidRPr="00385795">
        <w:rPr>
          <w:rFonts w:asciiTheme="minorHAnsi" w:hAnsiTheme="minorHAnsi"/>
          <w:b/>
          <w:highlight w:val="cyan"/>
          <w:u w:val="single"/>
          <w:lang w:val="en"/>
        </w:rPr>
        <w:t>shown some improvement,</w:t>
      </w:r>
      <w:r w:rsidRPr="00385795">
        <w:rPr>
          <w:rFonts w:asciiTheme="minorHAnsi" w:hAnsiTheme="minorHAnsi"/>
          <w:b/>
          <w:u w:val="single"/>
          <w:lang w:val="en"/>
        </w:rPr>
        <w:t xml:space="preserve"> mainly </w:t>
      </w:r>
      <w:r w:rsidRPr="00385795">
        <w:rPr>
          <w:rFonts w:asciiTheme="minorHAnsi" w:hAnsiTheme="minorHAnsi"/>
          <w:b/>
          <w:highlight w:val="cyan"/>
          <w:u w:val="single"/>
          <w:lang w:val="en"/>
        </w:rPr>
        <w:t>in sex-trafficking cases. But very little progress</w:t>
      </w:r>
      <w:r w:rsidRPr="00385795">
        <w:rPr>
          <w:rFonts w:asciiTheme="minorHAnsi" w:hAnsiTheme="minorHAnsi"/>
          <w:b/>
          <w:u w:val="single"/>
          <w:lang w:val="en"/>
        </w:rPr>
        <w:t xml:space="preserve"> has been made </w:t>
      </w:r>
      <w:r w:rsidRPr="00385795">
        <w:rPr>
          <w:rFonts w:asciiTheme="minorHAnsi" w:hAnsiTheme="minorHAnsi"/>
          <w:b/>
          <w:highlight w:val="cyan"/>
          <w:u w:val="single"/>
          <w:lang w:val="en"/>
        </w:rPr>
        <w:t>in</w:t>
      </w:r>
      <w:r w:rsidRPr="00385795">
        <w:rPr>
          <w:rFonts w:asciiTheme="minorHAnsi" w:hAnsiTheme="minorHAnsi"/>
          <w:b/>
          <w:u w:val="single"/>
          <w:lang w:val="en"/>
        </w:rPr>
        <w:t xml:space="preserve"> prosecuting</w:t>
      </w:r>
      <w:r w:rsidRPr="00385795">
        <w:rPr>
          <w:rFonts w:asciiTheme="minorHAnsi" w:hAnsiTheme="minorHAnsi"/>
          <w:lang w:val="en"/>
        </w:rPr>
        <w:t xml:space="preserve"> the widely documented </w:t>
      </w:r>
      <w:r w:rsidRPr="00385795">
        <w:rPr>
          <w:rFonts w:asciiTheme="minorHAnsi" w:hAnsiTheme="minorHAnsi"/>
          <w:b/>
          <w:highlight w:val="cyan"/>
          <w:u w:val="single"/>
          <w:lang w:val="en"/>
        </w:rPr>
        <w:t>abuses of migrant workers and official complicity in them</w:t>
      </w:r>
      <w:r w:rsidRPr="00385795">
        <w:rPr>
          <w:rFonts w:asciiTheme="minorHAnsi" w:hAnsiTheme="minorHAnsi"/>
          <w:lang w:val="en"/>
        </w:rPr>
        <w:t>, he said.“</w:t>
      </w:r>
      <w:r w:rsidRPr="00385795">
        <w:rPr>
          <w:rFonts w:asciiTheme="minorHAnsi" w:hAnsiTheme="minorHAnsi"/>
          <w:b/>
          <w:highlight w:val="cyan"/>
          <w:u w:val="single"/>
          <w:lang w:val="en"/>
        </w:rPr>
        <w:t>There’s a reason why</w:t>
      </w:r>
      <w:r w:rsidRPr="00385795">
        <w:rPr>
          <w:rFonts w:asciiTheme="minorHAnsi" w:hAnsiTheme="minorHAnsi"/>
          <w:b/>
          <w:u w:val="single"/>
          <w:lang w:val="en"/>
        </w:rPr>
        <w:t xml:space="preserve"> so many </w:t>
      </w:r>
      <w:r w:rsidRPr="00385795">
        <w:rPr>
          <w:rFonts w:asciiTheme="minorHAnsi" w:hAnsiTheme="minorHAnsi"/>
          <w:b/>
          <w:highlight w:val="cyan"/>
          <w:u w:val="single"/>
          <w:lang w:val="en"/>
        </w:rPr>
        <w:t xml:space="preserve">folks are looking at </w:t>
      </w:r>
      <w:r w:rsidRPr="00385795">
        <w:rPr>
          <w:rFonts w:asciiTheme="minorHAnsi" w:hAnsiTheme="minorHAnsi"/>
          <w:b/>
          <w:u w:val="single"/>
          <w:lang w:val="en"/>
        </w:rPr>
        <w:t xml:space="preserve">the </w:t>
      </w:r>
      <w:r w:rsidRPr="00385795">
        <w:rPr>
          <w:rFonts w:asciiTheme="minorHAnsi" w:hAnsiTheme="minorHAnsi"/>
          <w:b/>
          <w:highlight w:val="cyan"/>
          <w:u w:val="single"/>
          <w:lang w:val="en"/>
        </w:rPr>
        <w:t>abuses in the migrant population there</w:t>
      </w:r>
      <w:r w:rsidRPr="00385795">
        <w:rPr>
          <w:rFonts w:asciiTheme="minorHAnsi" w:hAnsiTheme="minorHAnsi"/>
          <w:b/>
          <w:u w:val="single"/>
          <w:lang w:val="en"/>
        </w:rPr>
        <w:t xml:space="preserve"> over the last years,”</w:t>
      </w:r>
      <w:r w:rsidRPr="00385795">
        <w:rPr>
          <w:rFonts w:asciiTheme="minorHAnsi" w:hAnsiTheme="minorHAnsi"/>
          <w:lang w:val="en"/>
        </w:rPr>
        <w:t xml:space="preserve"> Mr. CdeBaca said. “</w:t>
      </w:r>
      <w:r w:rsidRPr="00385795">
        <w:rPr>
          <w:rFonts w:asciiTheme="minorHAnsi" w:hAnsiTheme="minorHAnsi"/>
          <w:b/>
          <w:highlight w:val="cyan"/>
          <w:u w:val="single"/>
          <w:lang w:val="en"/>
        </w:rPr>
        <w:t>That’s an area that needs more</w:t>
      </w:r>
      <w:r w:rsidRPr="00385795">
        <w:rPr>
          <w:rFonts w:asciiTheme="minorHAnsi" w:hAnsiTheme="minorHAnsi"/>
          <w:b/>
          <w:u w:val="single"/>
          <w:lang w:val="en"/>
        </w:rPr>
        <w:t xml:space="preserve"> policing, more </w:t>
      </w:r>
      <w:r w:rsidRPr="00385795">
        <w:rPr>
          <w:rFonts w:asciiTheme="minorHAnsi" w:hAnsiTheme="minorHAnsi"/>
          <w:b/>
          <w:highlight w:val="cyan"/>
          <w:u w:val="single"/>
          <w:lang w:val="en"/>
        </w:rPr>
        <w:t>enforcement.”</w:t>
      </w:r>
    </w:p>
    <w:p w:rsidR="00E76F2D" w:rsidRDefault="00E76F2D" w:rsidP="00E76F2D">
      <w:pPr>
        <w:pStyle w:val="Heading4"/>
      </w:pPr>
      <w:r>
        <w:t>Status quo efforts have failed- the Thai government can’t solve on its own</w:t>
      </w:r>
    </w:p>
    <w:p w:rsidR="00E76F2D" w:rsidRDefault="00E76F2D" w:rsidP="00E76F2D">
      <w:pPr>
        <w:tabs>
          <w:tab w:val="left" w:pos="8130"/>
        </w:tabs>
      </w:pPr>
      <w:r>
        <w:rPr>
          <w:rStyle w:val="Style13ptBold"/>
        </w:rPr>
        <w:t>EJF ‘14</w:t>
      </w:r>
      <w:r>
        <w:rPr>
          <w:rStyle w:val="Style13ptBold"/>
          <w:sz w:val="16"/>
          <w:szCs w:val="16"/>
        </w:rPr>
        <w:t xml:space="preserve">(Environmental Justice Foundation, a </w:t>
      </w:r>
      <w:r w:rsidRPr="00632A8C">
        <w:rPr>
          <w:rStyle w:val="Style13ptBold"/>
          <w:sz w:val="16"/>
          <w:szCs w:val="16"/>
        </w:rPr>
        <w:t>UK-based environmental and human rights charity</w:t>
      </w:r>
      <w:r>
        <w:rPr>
          <w:rStyle w:val="Style13ptBold"/>
          <w:sz w:val="16"/>
          <w:szCs w:val="16"/>
        </w:rPr>
        <w:t xml:space="preserve">, “SLAVERY AT SEA: </w:t>
      </w:r>
      <w:r w:rsidRPr="00632A8C">
        <w:rPr>
          <w:rStyle w:val="Style13ptBold"/>
          <w:sz w:val="16"/>
          <w:szCs w:val="16"/>
        </w:rPr>
        <w:t>The Continued Plight of Trafficked Migrants</w:t>
      </w:r>
      <w:r>
        <w:rPr>
          <w:rStyle w:val="Style13ptBold"/>
          <w:sz w:val="16"/>
          <w:szCs w:val="16"/>
        </w:rPr>
        <w:t xml:space="preserve"> in Thailand's Fish</w:t>
      </w:r>
      <w:r w:rsidRPr="00632A8C">
        <w:rPr>
          <w:rStyle w:val="Style13ptBold"/>
          <w:sz w:val="16"/>
          <w:szCs w:val="16"/>
        </w:rPr>
        <w:t xml:space="preserve">ing Industry”, 2014, </w:t>
      </w:r>
      <w:hyperlink r:id="rId19" w:history="1">
        <w:r w:rsidRPr="00632A8C">
          <w:rPr>
            <w:rStyle w:val="Hyperlink"/>
            <w:rFonts w:cs="Arial"/>
            <w:sz w:val="16"/>
            <w:szCs w:val="16"/>
          </w:rPr>
          <w:t>http://ejfoundation.org/sites/default/files/public/EJF_Slavery-at-Sea_report_2014_web-ok.pdf</w:t>
        </w:r>
      </w:hyperlink>
      <w:r>
        <w:rPr>
          <w:rFonts w:cs="Arial"/>
          <w:sz w:val="16"/>
          <w:szCs w:val="16"/>
        </w:rPr>
        <w:t>, C.B.)</w:t>
      </w:r>
    </w:p>
    <w:p w:rsidR="00E76F2D" w:rsidRDefault="00E76F2D" w:rsidP="00E76F2D">
      <w:pPr>
        <w:tabs>
          <w:tab w:val="left" w:pos="8130"/>
        </w:tabs>
        <w:rPr>
          <w:b/>
          <w:sz w:val="24"/>
          <w:szCs w:val="24"/>
          <w:u w:val="single"/>
        </w:rPr>
      </w:pPr>
      <w:r w:rsidRPr="000160CB">
        <w:rPr>
          <w:b/>
          <w:sz w:val="24"/>
          <w:szCs w:val="24"/>
          <w:highlight w:val="cyan"/>
          <w:u w:val="single"/>
        </w:rPr>
        <w:t>Thailand’s fishing industry, and</w:t>
      </w:r>
      <w:r w:rsidRPr="000160CB">
        <w:rPr>
          <w:b/>
          <w:sz w:val="24"/>
          <w:szCs w:val="24"/>
          <w:u w:val="single"/>
        </w:rPr>
        <w:t xml:space="preserve"> </w:t>
      </w:r>
      <w:r w:rsidRPr="008D4A71">
        <w:rPr>
          <w:sz w:val="24"/>
          <w:szCs w:val="24"/>
        </w:rPr>
        <w:t xml:space="preserve">the </w:t>
      </w:r>
      <w:r w:rsidRPr="000160CB">
        <w:rPr>
          <w:b/>
          <w:sz w:val="24"/>
          <w:szCs w:val="24"/>
          <w:highlight w:val="cyan"/>
          <w:u w:val="single"/>
        </w:rPr>
        <w:t>seafood sector</w:t>
      </w:r>
      <w:r w:rsidRPr="008D4A71">
        <w:rPr>
          <w:sz w:val="24"/>
          <w:szCs w:val="24"/>
        </w:rPr>
        <w:t xml:space="preserve"> more widely, </w:t>
      </w:r>
      <w:r w:rsidRPr="000160CB">
        <w:rPr>
          <w:b/>
          <w:sz w:val="24"/>
          <w:szCs w:val="24"/>
          <w:highlight w:val="cyan"/>
          <w:u w:val="single"/>
        </w:rPr>
        <w:t>remain heavily reliant on trafficked and forced labour as</w:t>
      </w:r>
      <w:r w:rsidRPr="000160CB">
        <w:rPr>
          <w:b/>
          <w:sz w:val="24"/>
          <w:szCs w:val="24"/>
          <w:u w:val="single"/>
        </w:rPr>
        <w:t xml:space="preserve"> an integral </w:t>
      </w:r>
      <w:r w:rsidRPr="000160CB">
        <w:rPr>
          <w:b/>
          <w:sz w:val="24"/>
          <w:szCs w:val="24"/>
          <w:highlight w:val="cyan"/>
          <w:u w:val="single"/>
        </w:rPr>
        <w:t>part of their business model</w:t>
      </w:r>
      <w:r w:rsidRPr="000160CB">
        <w:rPr>
          <w:b/>
          <w:sz w:val="24"/>
          <w:szCs w:val="24"/>
          <w:u w:val="single"/>
        </w:rPr>
        <w:t xml:space="preserve">. Unscrupulous business owners, criminal trafficking networks and corrupt officials continue to profit from the exploitation of vulnerable migrant workers, while </w:t>
      </w:r>
      <w:r w:rsidRPr="000160CB">
        <w:rPr>
          <w:b/>
          <w:sz w:val="24"/>
          <w:szCs w:val="24"/>
          <w:highlight w:val="cyan"/>
          <w:u w:val="single"/>
        </w:rPr>
        <w:t>Government activities to tackle the issue have been wholly inadequate</w:t>
      </w:r>
      <w:r w:rsidRPr="000160CB">
        <w:rPr>
          <w:b/>
          <w:sz w:val="24"/>
          <w:szCs w:val="24"/>
          <w:u w:val="single"/>
        </w:rPr>
        <w:t>.</w:t>
      </w:r>
      <w:r>
        <w:rPr>
          <w:sz w:val="24"/>
          <w:szCs w:val="24"/>
        </w:rPr>
        <w:t xml:space="preserve"> </w:t>
      </w:r>
      <w:r w:rsidRPr="000160CB">
        <w:rPr>
          <w:sz w:val="20"/>
          <w:szCs w:val="20"/>
        </w:rPr>
        <w:t>Since 2012, the Environmental Justice Foundation (EJF) has reported on the shocking and systemic abuse of migrant workers in the Thai seafood sector, which has been identified by international NGOs, governments and industry as an area of high concern for forced and trafficked labour.14/15/16/17/18/19 In 2013, EJF released two reports on human trafficking and labour abuse in Thailand’s fisheries sector. The first, Sold to the Sea, exposed severe human rights abuses, human trafficking and murder in Thailand’s fishing industry. The Hidden Cost documented human trafficking and associated human rights and labour abuses, including confiscation of identification documents, withholding of pay, forced detention and bonded labour in the Thai shrimp industry. Both reports provide recent examples of problems that have long plagued the industry in Thailand. Since the late 1980s</w:t>
      </w:r>
      <w:r w:rsidRPr="008D4A71">
        <w:rPr>
          <w:sz w:val="24"/>
          <w:szCs w:val="24"/>
        </w:rPr>
        <w:t xml:space="preserve">, </w:t>
      </w:r>
      <w:r w:rsidRPr="000160CB">
        <w:rPr>
          <w:b/>
          <w:sz w:val="24"/>
          <w:szCs w:val="24"/>
          <w:u w:val="single"/>
        </w:rPr>
        <w:t>Thailand’s increasing prosperity and low unemployment rate have led many Thai citizens to turn away from low-paid work in the country’s more labour-intensive sectors, including construction, fishing and seafood processing.</w:t>
      </w:r>
      <w:r w:rsidRPr="008D4A71">
        <w:rPr>
          <w:sz w:val="24"/>
          <w:szCs w:val="24"/>
        </w:rPr>
        <w:t xml:space="preserve">20/21 At the same time, </w:t>
      </w:r>
      <w:r w:rsidRPr="000160CB">
        <w:rPr>
          <w:b/>
          <w:sz w:val="24"/>
          <w:szCs w:val="24"/>
          <w:u w:val="single"/>
        </w:rPr>
        <w:t xml:space="preserve">Thailand’s </w:t>
      </w:r>
      <w:r w:rsidRPr="008D4A71">
        <w:rPr>
          <w:sz w:val="24"/>
          <w:szCs w:val="24"/>
        </w:rPr>
        <w:t xml:space="preserve">comparatively underdeveloped </w:t>
      </w:r>
      <w:r w:rsidRPr="000160CB">
        <w:rPr>
          <w:b/>
          <w:sz w:val="24"/>
          <w:szCs w:val="24"/>
          <w:u w:val="single"/>
        </w:rPr>
        <w:t>neighbours have provided a cheap and plentiful supply of migrant labour, which has acted to discourage businesses from investing in labour-saving production processes.</w:t>
      </w:r>
      <w:r w:rsidRPr="008D4A71">
        <w:rPr>
          <w:sz w:val="24"/>
          <w:szCs w:val="24"/>
        </w:rPr>
        <w:t xml:space="preserve">22 </w:t>
      </w:r>
      <w:r w:rsidRPr="000160CB">
        <w:rPr>
          <w:sz w:val="20"/>
          <w:szCs w:val="20"/>
        </w:rPr>
        <w:t>Consequently, entire sections of the Thai economy have become strongly reliant on migrant labour. Workers from Myanmar, Laos and Cambodia now constitute up to 10 per cent of Thailand’s workforce, and as much as 90 per cent in the seafood industry.23/24 Thailand’s developed economy and job opportunities – combined with restrictive employment law and an overly bureaucratic, confusing and expensive immigration process – have caused smuggling networks to flourish.</w:t>
      </w:r>
      <w:r w:rsidRPr="008D4A71">
        <w:rPr>
          <w:sz w:val="24"/>
          <w:szCs w:val="24"/>
        </w:rPr>
        <w:t xml:space="preserve"> </w:t>
      </w:r>
      <w:r w:rsidRPr="000160CB">
        <w:rPr>
          <w:b/>
          <w:sz w:val="24"/>
          <w:szCs w:val="24"/>
          <w:u w:val="single"/>
        </w:rPr>
        <w:t xml:space="preserve">Well- established irregular </w:t>
      </w:r>
      <w:r w:rsidRPr="000160CB">
        <w:rPr>
          <w:b/>
          <w:sz w:val="24"/>
          <w:szCs w:val="24"/>
          <w:highlight w:val="cyan"/>
          <w:u w:val="single"/>
        </w:rPr>
        <w:t>migration routes</w:t>
      </w:r>
      <w:r w:rsidRPr="000160CB">
        <w:rPr>
          <w:b/>
          <w:sz w:val="24"/>
          <w:szCs w:val="24"/>
          <w:u w:val="single"/>
        </w:rPr>
        <w:t xml:space="preserve"> across porous borders </w:t>
      </w:r>
      <w:r w:rsidRPr="000160CB">
        <w:rPr>
          <w:b/>
          <w:sz w:val="24"/>
          <w:szCs w:val="24"/>
          <w:highlight w:val="cyan"/>
          <w:u w:val="single"/>
        </w:rPr>
        <w:t>act in combination with corruption and inadequate victim identification to exacerbate</w:t>
      </w:r>
      <w:r w:rsidRPr="000160CB">
        <w:rPr>
          <w:b/>
          <w:sz w:val="24"/>
          <w:szCs w:val="24"/>
          <w:u w:val="single"/>
        </w:rPr>
        <w:t xml:space="preserve"> the risks of </w:t>
      </w:r>
      <w:r w:rsidRPr="000160CB">
        <w:rPr>
          <w:b/>
          <w:sz w:val="24"/>
          <w:szCs w:val="24"/>
          <w:highlight w:val="cyan"/>
          <w:u w:val="single"/>
        </w:rPr>
        <w:t>human trafficking, exploitation and abuse</w:t>
      </w:r>
      <w:r w:rsidRPr="000160CB">
        <w:rPr>
          <w:b/>
          <w:sz w:val="24"/>
          <w:szCs w:val="24"/>
          <w:u w:val="single"/>
        </w:rPr>
        <w:t xml:space="preserve"> facing migrants to Thailand</w:t>
      </w:r>
      <w:r w:rsidRPr="008D4A71">
        <w:rPr>
          <w:sz w:val="24"/>
          <w:szCs w:val="24"/>
        </w:rPr>
        <w:t>.25</w:t>
      </w:r>
      <w:r>
        <w:rPr>
          <w:sz w:val="24"/>
          <w:szCs w:val="24"/>
        </w:rPr>
        <w:t xml:space="preserve"> </w:t>
      </w:r>
      <w:r w:rsidRPr="000160CB">
        <w:rPr>
          <w:b/>
          <w:sz w:val="24"/>
          <w:szCs w:val="24"/>
          <w:u w:val="single"/>
        </w:rPr>
        <w:t xml:space="preserve">Poor and </w:t>
      </w:r>
      <w:r w:rsidRPr="000160CB">
        <w:rPr>
          <w:b/>
          <w:sz w:val="24"/>
          <w:szCs w:val="24"/>
          <w:highlight w:val="cyan"/>
          <w:u w:val="single"/>
        </w:rPr>
        <w:t>chaotic fisheries management has resulted in</w:t>
      </w:r>
      <w:r w:rsidRPr="000160CB">
        <w:rPr>
          <w:b/>
          <w:sz w:val="24"/>
          <w:szCs w:val="24"/>
          <w:u w:val="single"/>
        </w:rPr>
        <w:t xml:space="preserve"> the majority of </w:t>
      </w:r>
      <w:r w:rsidRPr="000160CB">
        <w:rPr>
          <w:b/>
          <w:sz w:val="24"/>
          <w:szCs w:val="24"/>
          <w:highlight w:val="cyan"/>
          <w:u w:val="single"/>
        </w:rPr>
        <w:t>Thailand’s fisheries becoming over-exploited</w:t>
      </w:r>
      <w:r w:rsidRPr="000160CB">
        <w:rPr>
          <w:b/>
          <w:sz w:val="24"/>
          <w:szCs w:val="24"/>
          <w:u w:val="single"/>
        </w:rPr>
        <w:t xml:space="preserve">.26 </w:t>
      </w:r>
      <w:r w:rsidRPr="000160CB">
        <w:rPr>
          <w:b/>
          <w:sz w:val="24"/>
          <w:szCs w:val="24"/>
          <w:u w:val="single"/>
        </w:rPr>
        <w:lastRenderedPageBreak/>
        <w:t xml:space="preserve">Consequently, </w:t>
      </w:r>
      <w:r w:rsidRPr="000160CB">
        <w:rPr>
          <w:b/>
          <w:sz w:val="24"/>
          <w:szCs w:val="24"/>
          <w:highlight w:val="cyan"/>
          <w:u w:val="single"/>
        </w:rPr>
        <w:t>fishing vessels now spend longer periods</w:t>
      </w:r>
      <w:r w:rsidRPr="000160CB">
        <w:rPr>
          <w:b/>
          <w:sz w:val="24"/>
          <w:szCs w:val="24"/>
          <w:u w:val="single"/>
        </w:rPr>
        <w:t xml:space="preserve"> at sea </w:t>
      </w:r>
      <w:r w:rsidRPr="000160CB">
        <w:rPr>
          <w:b/>
          <w:sz w:val="24"/>
          <w:szCs w:val="24"/>
          <w:highlight w:val="cyan"/>
          <w:u w:val="single"/>
        </w:rPr>
        <w:t>for lower</w:t>
      </w:r>
      <w:r w:rsidRPr="000160CB">
        <w:rPr>
          <w:b/>
          <w:sz w:val="24"/>
          <w:szCs w:val="24"/>
          <w:u w:val="single"/>
        </w:rPr>
        <w:t xml:space="preserve"> catch </w:t>
      </w:r>
      <w:r w:rsidRPr="000160CB">
        <w:rPr>
          <w:b/>
          <w:sz w:val="24"/>
          <w:szCs w:val="24"/>
          <w:highlight w:val="cyan"/>
          <w:u w:val="single"/>
        </w:rPr>
        <w:t>returns.</w:t>
      </w:r>
      <w:r w:rsidRPr="000160CB">
        <w:rPr>
          <w:b/>
          <w:sz w:val="24"/>
          <w:szCs w:val="24"/>
          <w:u w:val="single"/>
        </w:rPr>
        <w:t>27 Rises in fuel prices have further increased operating costs, encouraging vessel operators to maintain profits by cutting overheads. The result is that boat operators perpetuate poor working conditions and keep wages low.</w:t>
      </w:r>
      <w:r w:rsidRPr="008D4A71">
        <w:rPr>
          <w:sz w:val="24"/>
          <w:szCs w:val="24"/>
        </w:rPr>
        <w:t xml:space="preserve"> This has led to a significant labour shortage, with a shortfall estimated to be as high as 50,000 people.28 This </w:t>
      </w:r>
      <w:r w:rsidRPr="000160CB">
        <w:rPr>
          <w:b/>
          <w:sz w:val="24"/>
          <w:szCs w:val="24"/>
          <w:highlight w:val="cyan"/>
          <w:u w:val="single"/>
        </w:rPr>
        <w:t>labour shortage</w:t>
      </w:r>
      <w:r w:rsidRPr="000160CB">
        <w:rPr>
          <w:sz w:val="24"/>
          <w:szCs w:val="24"/>
        </w:rPr>
        <w:t xml:space="preserve"> in turn </w:t>
      </w:r>
      <w:r w:rsidRPr="000160CB">
        <w:rPr>
          <w:b/>
          <w:sz w:val="24"/>
          <w:szCs w:val="24"/>
          <w:highlight w:val="cyan"/>
          <w:u w:val="single"/>
        </w:rPr>
        <w:t>fuels abusive practices</w:t>
      </w:r>
      <w:r w:rsidRPr="000160CB">
        <w:rPr>
          <w:b/>
          <w:sz w:val="24"/>
          <w:szCs w:val="24"/>
          <w:u w:val="single"/>
        </w:rPr>
        <w:t xml:space="preserve"> in the fishing industry, with employers and brokers resorting to deception, corruption, coercion and violence in order to meet the demand for workers</w:t>
      </w:r>
      <w:r w:rsidRPr="008D4A71">
        <w:rPr>
          <w:sz w:val="24"/>
          <w:szCs w:val="24"/>
        </w:rPr>
        <w:t>.29/30</w:t>
      </w:r>
      <w:r>
        <w:rPr>
          <w:sz w:val="24"/>
          <w:szCs w:val="24"/>
        </w:rPr>
        <w:t xml:space="preserve"> </w:t>
      </w:r>
      <w:r w:rsidRPr="000160CB">
        <w:rPr>
          <w:b/>
          <w:sz w:val="24"/>
          <w:szCs w:val="24"/>
          <w:u w:val="single"/>
        </w:rPr>
        <w:t xml:space="preserve">Growing </w:t>
      </w:r>
      <w:r w:rsidRPr="000160CB">
        <w:rPr>
          <w:b/>
          <w:sz w:val="24"/>
          <w:szCs w:val="24"/>
          <w:highlight w:val="cyan"/>
          <w:u w:val="single"/>
        </w:rPr>
        <w:t>international pressure</w:t>
      </w:r>
      <w:r w:rsidRPr="000160CB">
        <w:rPr>
          <w:b/>
          <w:sz w:val="24"/>
          <w:szCs w:val="24"/>
          <w:u w:val="single"/>
        </w:rPr>
        <w:t xml:space="preserve"> </w:t>
      </w:r>
      <w:r w:rsidRPr="008D4A71">
        <w:rPr>
          <w:sz w:val="24"/>
          <w:szCs w:val="24"/>
        </w:rPr>
        <w:t xml:space="preserve">– including Thailand spending its fourth consecutive year on the US Department of State’s Tier 2 Watchlist for Trafficking in Persons – </w:t>
      </w:r>
      <w:r w:rsidRPr="000160CB">
        <w:rPr>
          <w:b/>
          <w:sz w:val="24"/>
          <w:szCs w:val="24"/>
          <w:highlight w:val="cyan"/>
          <w:u w:val="single"/>
        </w:rPr>
        <w:t>has forced the Government to produce</w:t>
      </w:r>
      <w:r w:rsidRPr="000160CB">
        <w:rPr>
          <w:b/>
          <w:sz w:val="24"/>
          <w:szCs w:val="24"/>
          <w:u w:val="single"/>
        </w:rPr>
        <w:t xml:space="preserve"> detailed </w:t>
      </w:r>
      <w:r w:rsidRPr="000160CB">
        <w:rPr>
          <w:b/>
          <w:sz w:val="24"/>
          <w:szCs w:val="24"/>
          <w:highlight w:val="cyan"/>
          <w:u w:val="single"/>
        </w:rPr>
        <w:t xml:space="preserve">plans </w:t>
      </w:r>
      <w:r w:rsidRPr="000160CB">
        <w:rPr>
          <w:b/>
          <w:sz w:val="24"/>
          <w:szCs w:val="24"/>
          <w:u w:val="single"/>
        </w:rPr>
        <w:t>for tackling the problem</w:t>
      </w:r>
      <w:r w:rsidRPr="000160CB">
        <w:rPr>
          <w:b/>
          <w:sz w:val="24"/>
          <w:szCs w:val="24"/>
          <w:highlight w:val="cyan"/>
          <w:u w:val="single"/>
        </w:rPr>
        <w:t>. However</w:t>
      </w:r>
      <w:r w:rsidRPr="000160CB">
        <w:rPr>
          <w:b/>
          <w:sz w:val="24"/>
          <w:szCs w:val="24"/>
          <w:u w:val="single"/>
        </w:rPr>
        <w:t>,</w:t>
      </w:r>
      <w:r w:rsidRPr="008D4A71">
        <w:rPr>
          <w:sz w:val="24"/>
          <w:szCs w:val="24"/>
        </w:rPr>
        <w:t xml:space="preserve"> despite big promises and high profile announcements, </w:t>
      </w:r>
      <w:r w:rsidRPr="000160CB">
        <w:rPr>
          <w:b/>
          <w:sz w:val="24"/>
          <w:szCs w:val="24"/>
          <w:highlight w:val="cyan"/>
          <w:u w:val="single"/>
        </w:rPr>
        <w:t>little has actually changed</w:t>
      </w:r>
      <w:r w:rsidRPr="000160CB">
        <w:rPr>
          <w:b/>
          <w:sz w:val="24"/>
          <w:szCs w:val="24"/>
          <w:u w:val="single"/>
        </w:rPr>
        <w:t>.</w:t>
      </w:r>
      <w:r w:rsidRPr="008D4A71">
        <w:rPr>
          <w:sz w:val="24"/>
          <w:szCs w:val="24"/>
        </w:rPr>
        <w:t xml:space="preserve">31/32/33 </w:t>
      </w:r>
      <w:r w:rsidRPr="000160CB">
        <w:rPr>
          <w:b/>
          <w:sz w:val="24"/>
          <w:szCs w:val="24"/>
          <w:u w:val="single"/>
        </w:rPr>
        <w:t xml:space="preserve">Forced, bonded and </w:t>
      </w:r>
      <w:r w:rsidRPr="000160CB">
        <w:rPr>
          <w:b/>
          <w:sz w:val="24"/>
          <w:szCs w:val="24"/>
          <w:highlight w:val="cyan"/>
          <w:u w:val="single"/>
        </w:rPr>
        <w:t>slave labour remain commonplace</w:t>
      </w:r>
      <w:r w:rsidRPr="008D4A71">
        <w:rPr>
          <w:sz w:val="24"/>
          <w:szCs w:val="24"/>
        </w:rPr>
        <w:t xml:space="preserve"> across the country; particularly </w:t>
      </w:r>
      <w:r w:rsidRPr="000160CB">
        <w:rPr>
          <w:b/>
          <w:sz w:val="24"/>
          <w:szCs w:val="24"/>
          <w:u w:val="single"/>
        </w:rPr>
        <w:t xml:space="preserve">in the seafood industry and </w:t>
      </w:r>
      <w:r w:rsidRPr="000160CB">
        <w:rPr>
          <w:b/>
          <w:sz w:val="24"/>
          <w:szCs w:val="24"/>
          <w:highlight w:val="cyan"/>
          <w:u w:val="single"/>
        </w:rPr>
        <w:t>aboard Thailand’s fishing boats</w:t>
      </w:r>
      <w:r w:rsidRPr="008D4A71">
        <w:rPr>
          <w:sz w:val="24"/>
          <w:szCs w:val="24"/>
        </w:rPr>
        <w:t>.34 Thailand now faces a mandatory downgrade to Tier 3 in 2014 if the major issues are not adequately addressed.35</w:t>
      </w:r>
      <w:r>
        <w:rPr>
          <w:sz w:val="24"/>
          <w:szCs w:val="24"/>
        </w:rPr>
        <w:t xml:space="preserve"> </w:t>
      </w:r>
      <w:r w:rsidRPr="008D4A71">
        <w:rPr>
          <w:sz w:val="24"/>
          <w:szCs w:val="24"/>
        </w:rPr>
        <w:t xml:space="preserve">Despite the threat of a downgrade, a move that many fear would have severe consequences for the country’s largely export driven economy, </w:t>
      </w:r>
      <w:r w:rsidRPr="000160CB">
        <w:rPr>
          <w:b/>
          <w:sz w:val="24"/>
          <w:szCs w:val="24"/>
          <w:highlight w:val="cyan"/>
          <w:u w:val="single"/>
        </w:rPr>
        <w:t>Thailand has consistently failed to act on</w:t>
      </w:r>
      <w:r w:rsidRPr="000160CB">
        <w:rPr>
          <w:b/>
          <w:sz w:val="24"/>
          <w:szCs w:val="24"/>
          <w:u w:val="single"/>
        </w:rPr>
        <w:t xml:space="preserve"> the </w:t>
      </w:r>
      <w:r w:rsidRPr="000160CB">
        <w:rPr>
          <w:b/>
          <w:sz w:val="24"/>
          <w:szCs w:val="24"/>
          <w:highlight w:val="cyan"/>
          <w:u w:val="single"/>
        </w:rPr>
        <w:t>recommendations made in the</w:t>
      </w:r>
      <w:r w:rsidRPr="008D4A71">
        <w:rPr>
          <w:sz w:val="24"/>
          <w:szCs w:val="24"/>
        </w:rPr>
        <w:t xml:space="preserve"> US Department of State’s 2013 Trafficking in Persons (</w:t>
      </w:r>
      <w:r w:rsidRPr="000160CB">
        <w:rPr>
          <w:b/>
          <w:sz w:val="24"/>
          <w:szCs w:val="24"/>
          <w:highlight w:val="cyan"/>
          <w:u w:val="single"/>
        </w:rPr>
        <w:t>TIP) report</w:t>
      </w:r>
      <w:r w:rsidRPr="000160CB">
        <w:rPr>
          <w:b/>
          <w:sz w:val="24"/>
          <w:szCs w:val="24"/>
          <w:u w:val="single"/>
        </w:rPr>
        <w:t xml:space="preserve">, as well as </w:t>
      </w:r>
      <w:r w:rsidRPr="000160CB">
        <w:rPr>
          <w:b/>
          <w:sz w:val="24"/>
          <w:szCs w:val="24"/>
          <w:highlight w:val="cyan"/>
          <w:u w:val="single"/>
        </w:rPr>
        <w:t>falling short of its own commitments to tackle human trafficking</w:t>
      </w:r>
      <w:r w:rsidRPr="008D4A71">
        <w:rPr>
          <w:sz w:val="24"/>
          <w:szCs w:val="24"/>
        </w:rPr>
        <w:t xml:space="preserve"> </w:t>
      </w:r>
      <w:r w:rsidRPr="000160CB">
        <w:rPr>
          <w:sz w:val="20"/>
          <w:szCs w:val="20"/>
        </w:rPr>
        <w:t>made in documents such as the 2013 National Action Plan to Prevent and Suppress Human Trafficking (NAP).36/37 During investigations in January and February 2014, EJF documented the continued prevalence of trafficking in Thailand’s seafood industry and identified specific failings in the Government’s actions to tackle the issue. Through interviews with recent trafficking victims, business operators and local representatives of Government agencies, EJF’s</w:t>
      </w:r>
      <w:r w:rsidRPr="008D4A71">
        <w:rPr>
          <w:sz w:val="24"/>
          <w:szCs w:val="24"/>
        </w:rPr>
        <w:t xml:space="preserve"> </w:t>
      </w:r>
      <w:r w:rsidRPr="000160CB">
        <w:rPr>
          <w:b/>
          <w:sz w:val="24"/>
          <w:szCs w:val="24"/>
          <w:highlight w:val="cyan"/>
          <w:u w:val="single"/>
        </w:rPr>
        <w:t>investigations reveal</w:t>
      </w:r>
      <w:r w:rsidRPr="000160CB">
        <w:rPr>
          <w:b/>
          <w:sz w:val="24"/>
          <w:szCs w:val="24"/>
          <w:u w:val="single"/>
        </w:rPr>
        <w:t xml:space="preserve"> the continued and </w:t>
      </w:r>
      <w:r w:rsidRPr="000160CB">
        <w:rPr>
          <w:b/>
          <w:sz w:val="24"/>
          <w:szCs w:val="24"/>
          <w:highlight w:val="cyan"/>
          <w:u w:val="single"/>
        </w:rPr>
        <w:t>systematic exploitation of migrant labour, facilitated by</w:t>
      </w:r>
      <w:r w:rsidRPr="000160CB">
        <w:rPr>
          <w:b/>
          <w:sz w:val="24"/>
          <w:szCs w:val="24"/>
          <w:u w:val="single"/>
        </w:rPr>
        <w:t xml:space="preserve"> endemic </w:t>
      </w:r>
      <w:r w:rsidRPr="000160CB">
        <w:rPr>
          <w:b/>
          <w:sz w:val="24"/>
          <w:szCs w:val="24"/>
          <w:highlight w:val="cyan"/>
          <w:u w:val="single"/>
        </w:rPr>
        <w:t>corruption and</w:t>
      </w:r>
      <w:r w:rsidRPr="000160CB">
        <w:rPr>
          <w:b/>
          <w:sz w:val="24"/>
          <w:szCs w:val="24"/>
          <w:u w:val="single"/>
        </w:rPr>
        <w:t xml:space="preserve"> perpetuated by </w:t>
      </w:r>
      <w:r w:rsidRPr="00453117">
        <w:rPr>
          <w:b/>
          <w:sz w:val="24"/>
          <w:szCs w:val="24"/>
          <w:highlight w:val="cyan"/>
          <w:u w:val="single"/>
        </w:rPr>
        <w:t>an official response</w:t>
      </w:r>
      <w:r w:rsidRPr="000160CB">
        <w:rPr>
          <w:b/>
          <w:sz w:val="24"/>
          <w:szCs w:val="24"/>
          <w:u w:val="single"/>
        </w:rPr>
        <w:t xml:space="preserve"> seemingly </w:t>
      </w:r>
      <w:r w:rsidRPr="00453117">
        <w:rPr>
          <w:b/>
          <w:sz w:val="24"/>
          <w:szCs w:val="24"/>
          <w:highlight w:val="cyan"/>
          <w:u w:val="single"/>
        </w:rPr>
        <w:t xml:space="preserve">more concerned with sound bites than </w:t>
      </w:r>
      <w:r w:rsidRPr="001009B4">
        <w:rPr>
          <w:b/>
          <w:sz w:val="24"/>
          <w:szCs w:val="24"/>
          <w:highlight w:val="cyan"/>
          <w:u w:val="single"/>
        </w:rPr>
        <w:t>solutions.</w:t>
      </w:r>
    </w:p>
    <w:p w:rsidR="00E76F2D" w:rsidRDefault="00E76F2D" w:rsidP="00E76F2D">
      <w:pPr>
        <w:pStyle w:val="Heading4"/>
      </w:pPr>
      <w:r>
        <w:t>Its all corrupt- no one is getting arrested</w:t>
      </w:r>
    </w:p>
    <w:p w:rsidR="00E76F2D" w:rsidRDefault="00E76F2D" w:rsidP="00E76F2D">
      <w:pPr>
        <w:tabs>
          <w:tab w:val="left" w:pos="8130"/>
        </w:tabs>
      </w:pPr>
      <w:r>
        <w:rPr>
          <w:rStyle w:val="Style13ptBold"/>
        </w:rPr>
        <w:t>EJF ‘14</w:t>
      </w:r>
      <w:r>
        <w:rPr>
          <w:rStyle w:val="Style13ptBold"/>
          <w:sz w:val="16"/>
          <w:szCs w:val="16"/>
        </w:rPr>
        <w:t xml:space="preserve">(Environmental Justice Foundation, a </w:t>
      </w:r>
      <w:r w:rsidRPr="00632A8C">
        <w:rPr>
          <w:rStyle w:val="Style13ptBold"/>
          <w:sz w:val="16"/>
          <w:szCs w:val="16"/>
        </w:rPr>
        <w:t>UK-based environmental and human rights charity</w:t>
      </w:r>
      <w:r>
        <w:rPr>
          <w:rStyle w:val="Style13ptBold"/>
          <w:sz w:val="16"/>
          <w:szCs w:val="16"/>
        </w:rPr>
        <w:t xml:space="preserve">, “SLAVERY AT SEA: </w:t>
      </w:r>
      <w:r w:rsidRPr="00632A8C">
        <w:rPr>
          <w:rStyle w:val="Style13ptBold"/>
          <w:sz w:val="16"/>
          <w:szCs w:val="16"/>
        </w:rPr>
        <w:t>The Continued Plight of Trafficked Migrants</w:t>
      </w:r>
      <w:r>
        <w:rPr>
          <w:rStyle w:val="Style13ptBold"/>
          <w:sz w:val="16"/>
          <w:szCs w:val="16"/>
        </w:rPr>
        <w:t xml:space="preserve"> in Thailand's Fish</w:t>
      </w:r>
      <w:r w:rsidRPr="00632A8C">
        <w:rPr>
          <w:rStyle w:val="Style13ptBold"/>
          <w:sz w:val="16"/>
          <w:szCs w:val="16"/>
        </w:rPr>
        <w:t xml:space="preserve">ing Industry”, 2014, </w:t>
      </w:r>
      <w:hyperlink r:id="rId20" w:history="1">
        <w:r w:rsidRPr="00632A8C">
          <w:rPr>
            <w:rStyle w:val="Hyperlink"/>
            <w:rFonts w:cs="Arial"/>
            <w:sz w:val="16"/>
            <w:szCs w:val="16"/>
          </w:rPr>
          <w:t>http://ejfoundation.org/sites/default/files/public/EJF_Slavery-at-Sea_report_2014_web-ok.pdf</w:t>
        </w:r>
      </w:hyperlink>
      <w:r>
        <w:rPr>
          <w:rFonts w:cs="Arial"/>
          <w:sz w:val="16"/>
          <w:szCs w:val="16"/>
        </w:rPr>
        <w:t>, C.B.)</w:t>
      </w:r>
    </w:p>
    <w:p w:rsidR="00E76F2D" w:rsidRDefault="00E76F2D" w:rsidP="00E76F2D">
      <w:pPr>
        <w:tabs>
          <w:tab w:val="left" w:pos="4157"/>
        </w:tabs>
        <w:rPr>
          <w:b/>
          <w:sz w:val="24"/>
          <w:szCs w:val="24"/>
          <w:u w:val="single"/>
        </w:rPr>
      </w:pPr>
      <w:r w:rsidRPr="00915548">
        <w:rPr>
          <w:sz w:val="24"/>
          <w:szCs w:val="24"/>
        </w:rPr>
        <w:t xml:space="preserve">EJF’s investigation revealed that </w:t>
      </w:r>
      <w:r w:rsidRPr="00915548">
        <w:rPr>
          <w:b/>
          <w:sz w:val="24"/>
          <w:szCs w:val="24"/>
          <w:u w:val="single"/>
        </w:rPr>
        <w:t xml:space="preserve">local </w:t>
      </w:r>
      <w:r w:rsidRPr="00632A8C">
        <w:rPr>
          <w:b/>
          <w:sz w:val="24"/>
          <w:szCs w:val="24"/>
          <w:highlight w:val="cyan"/>
          <w:u w:val="single"/>
        </w:rPr>
        <w:t>officials extend significant protection and</w:t>
      </w:r>
      <w:r w:rsidRPr="00915548">
        <w:rPr>
          <w:b/>
          <w:sz w:val="24"/>
          <w:szCs w:val="24"/>
          <w:u w:val="single"/>
        </w:rPr>
        <w:t xml:space="preserve"> even </w:t>
      </w:r>
      <w:r w:rsidRPr="00632A8C">
        <w:rPr>
          <w:b/>
          <w:sz w:val="24"/>
          <w:szCs w:val="24"/>
          <w:highlight w:val="cyan"/>
          <w:u w:val="single"/>
        </w:rPr>
        <w:t>assistance to</w:t>
      </w:r>
      <w:r w:rsidRPr="00915548">
        <w:rPr>
          <w:b/>
          <w:sz w:val="24"/>
          <w:szCs w:val="24"/>
          <w:u w:val="single"/>
        </w:rPr>
        <w:t xml:space="preserve"> unscrupulous </w:t>
      </w:r>
      <w:r w:rsidRPr="00632A8C">
        <w:rPr>
          <w:b/>
          <w:sz w:val="24"/>
          <w:szCs w:val="24"/>
          <w:highlight w:val="cyan"/>
          <w:u w:val="single"/>
        </w:rPr>
        <w:t>brokers and business owners engaged in the trafficking and abuse</w:t>
      </w:r>
      <w:r w:rsidRPr="00915548">
        <w:rPr>
          <w:b/>
          <w:sz w:val="24"/>
          <w:szCs w:val="24"/>
          <w:u w:val="single"/>
        </w:rPr>
        <w:t xml:space="preserve"> of migrant workers. </w:t>
      </w:r>
      <w:r w:rsidRPr="00632A8C">
        <w:rPr>
          <w:b/>
          <w:sz w:val="24"/>
          <w:szCs w:val="24"/>
          <w:highlight w:val="cyan"/>
          <w:u w:val="single"/>
        </w:rPr>
        <w:t>Brokers</w:t>
      </w:r>
      <w:r w:rsidRPr="00915548">
        <w:rPr>
          <w:b/>
          <w:sz w:val="24"/>
          <w:szCs w:val="24"/>
          <w:u w:val="single"/>
        </w:rPr>
        <w:t xml:space="preserve"> with ‘big connections’ </w:t>
      </w:r>
      <w:r w:rsidRPr="00632A8C">
        <w:rPr>
          <w:b/>
          <w:sz w:val="24"/>
          <w:szCs w:val="24"/>
          <w:highlight w:val="cyan"/>
          <w:u w:val="single"/>
        </w:rPr>
        <w:t>are seldom arrested</w:t>
      </w:r>
      <w:r w:rsidRPr="00915548">
        <w:rPr>
          <w:sz w:val="24"/>
          <w:szCs w:val="24"/>
        </w:rPr>
        <w:t xml:space="preserve">. The actions of Ko Myo, the ruthless Burmese broker exposed in EJF’s Sold to the Sea report, were reportedly shielded from scrutiny by a senior officer in the local Immigration Police. At the same time, </w:t>
      </w:r>
      <w:r w:rsidRPr="00632A8C">
        <w:rPr>
          <w:b/>
          <w:sz w:val="24"/>
          <w:szCs w:val="24"/>
          <w:highlight w:val="cyan"/>
          <w:u w:val="single"/>
        </w:rPr>
        <w:t>business owners operate with impunity</w:t>
      </w:r>
      <w:r w:rsidRPr="00915548">
        <w:rPr>
          <w:b/>
          <w:sz w:val="24"/>
          <w:szCs w:val="24"/>
          <w:u w:val="single"/>
        </w:rPr>
        <w:t>.</w:t>
      </w:r>
      <w:r w:rsidRPr="00915548">
        <w:rPr>
          <w:sz w:val="24"/>
          <w:szCs w:val="24"/>
        </w:rPr>
        <w:t xml:space="preserve"> A senior officer in the Royal Thai Police involved in one high- profile human trafficking case in 2013 revealed to EJF that, immediately following the opening of the case, he received phone calls from numerous influential individuals within the province pressuring him not to investigate a prolific local businessman whose pier and fishing boats were implicated in the case.</w:t>
      </w:r>
      <w:r w:rsidRPr="00915548">
        <w:t xml:space="preserve"> </w:t>
      </w:r>
      <w:r w:rsidRPr="00915548">
        <w:rPr>
          <w:sz w:val="24"/>
          <w:szCs w:val="24"/>
        </w:rPr>
        <w:t xml:space="preserve">The 2013 TIP report also noted how </w:t>
      </w:r>
      <w:r w:rsidRPr="00915548">
        <w:rPr>
          <w:b/>
          <w:sz w:val="24"/>
          <w:szCs w:val="24"/>
          <w:u w:val="single"/>
        </w:rPr>
        <w:t xml:space="preserve">Thai </w:t>
      </w:r>
      <w:r w:rsidRPr="00632A8C">
        <w:rPr>
          <w:b/>
          <w:sz w:val="24"/>
          <w:szCs w:val="24"/>
          <w:highlight w:val="cyan"/>
          <w:u w:val="single"/>
        </w:rPr>
        <w:t>authorities actively enable trafficking networks to flourish.</w:t>
      </w:r>
      <w:r w:rsidRPr="00915548">
        <w:rPr>
          <w:b/>
          <w:sz w:val="24"/>
          <w:szCs w:val="24"/>
          <w:u w:val="single"/>
        </w:rPr>
        <w:t xml:space="preserve"> Over the last year, Thai authorities have been implicated in the systematic trafficking of Rohingya asylum seekers</w:t>
      </w:r>
      <w:r w:rsidRPr="00915548">
        <w:rPr>
          <w:sz w:val="24"/>
          <w:szCs w:val="24"/>
        </w:rPr>
        <w:t xml:space="preserve">.142/143 </w:t>
      </w:r>
      <w:r w:rsidRPr="00632A8C">
        <w:rPr>
          <w:b/>
          <w:sz w:val="24"/>
          <w:szCs w:val="24"/>
          <w:highlight w:val="cyan"/>
          <w:u w:val="single"/>
        </w:rPr>
        <w:t xml:space="preserve">Whilst multiple </w:t>
      </w:r>
      <w:r w:rsidRPr="00632A8C">
        <w:rPr>
          <w:b/>
          <w:sz w:val="24"/>
          <w:szCs w:val="24"/>
          <w:highlight w:val="cyan"/>
          <w:u w:val="single"/>
        </w:rPr>
        <w:lastRenderedPageBreak/>
        <w:t xml:space="preserve">Government officials have been arrested, </w:t>
      </w:r>
      <w:r w:rsidRPr="00632A8C">
        <w:rPr>
          <w:b/>
          <w:sz w:val="24"/>
          <w:szCs w:val="24"/>
          <w:u w:val="single"/>
        </w:rPr>
        <w:t xml:space="preserve">so far </w:t>
      </w:r>
      <w:r w:rsidRPr="00632A8C">
        <w:rPr>
          <w:b/>
          <w:sz w:val="24"/>
          <w:szCs w:val="24"/>
          <w:highlight w:val="cyan"/>
          <w:u w:val="single"/>
        </w:rPr>
        <w:t>none have been convicted.</w:t>
      </w:r>
      <w:r w:rsidRPr="00915548">
        <w:rPr>
          <w:sz w:val="24"/>
          <w:szCs w:val="24"/>
        </w:rPr>
        <w:t xml:space="preserve"> One Senior Sergeant in the Royal Thai Police was simply dismissed from his post as a result of his involvement in human trafficking.144 </w:t>
      </w:r>
      <w:r w:rsidRPr="00915548">
        <w:rPr>
          <w:b/>
          <w:sz w:val="24"/>
          <w:szCs w:val="24"/>
          <w:u w:val="single"/>
        </w:rPr>
        <w:t>A trafficked Burmese migrant</w:t>
      </w:r>
      <w:r w:rsidRPr="00915548">
        <w:rPr>
          <w:sz w:val="24"/>
          <w:szCs w:val="24"/>
        </w:rPr>
        <w:t xml:space="preserve"> interviewed by EJF in February 2014, </w:t>
      </w:r>
      <w:r w:rsidRPr="00915548">
        <w:rPr>
          <w:b/>
          <w:sz w:val="24"/>
          <w:szCs w:val="24"/>
          <w:u w:val="single"/>
        </w:rPr>
        <w:t>revealed how</w:t>
      </w:r>
      <w:r w:rsidRPr="00915548">
        <w:rPr>
          <w:sz w:val="24"/>
          <w:szCs w:val="24"/>
        </w:rPr>
        <w:t xml:space="preserve"> he and five other trafficked </w:t>
      </w:r>
      <w:r w:rsidRPr="00632A8C">
        <w:rPr>
          <w:b/>
          <w:sz w:val="24"/>
          <w:szCs w:val="24"/>
          <w:highlight w:val="cyan"/>
          <w:u w:val="single"/>
        </w:rPr>
        <w:t>migrants were transported in police cars</w:t>
      </w:r>
      <w:r w:rsidRPr="00915548">
        <w:rPr>
          <w:b/>
          <w:sz w:val="24"/>
          <w:szCs w:val="24"/>
          <w:u w:val="single"/>
        </w:rPr>
        <w:t xml:space="preserve"> from a staging point in central Thailand to the port in Samae San, Rayong, and </w:t>
      </w:r>
      <w:r w:rsidRPr="00632A8C">
        <w:rPr>
          <w:b/>
          <w:sz w:val="24"/>
          <w:szCs w:val="24"/>
          <w:highlight w:val="cyan"/>
          <w:u w:val="single"/>
        </w:rPr>
        <w:t>into the hands of a Thai trafficker</w:t>
      </w:r>
      <w:r w:rsidRPr="00915548">
        <w:rPr>
          <w:b/>
          <w:sz w:val="24"/>
          <w:szCs w:val="24"/>
          <w:u w:val="single"/>
        </w:rPr>
        <w:t>.</w:t>
      </w:r>
      <w:r w:rsidRPr="00915548">
        <w:rPr>
          <w:sz w:val="24"/>
          <w:szCs w:val="24"/>
        </w:rPr>
        <w:t xml:space="preserve"> He also described how </w:t>
      </w:r>
      <w:r w:rsidRPr="00632A8C">
        <w:rPr>
          <w:b/>
          <w:sz w:val="24"/>
          <w:szCs w:val="24"/>
          <w:highlight w:val="cyan"/>
          <w:u w:val="single"/>
        </w:rPr>
        <w:t>local police would capture migrants escaping</w:t>
      </w:r>
      <w:r w:rsidRPr="00915548">
        <w:rPr>
          <w:b/>
          <w:sz w:val="24"/>
          <w:szCs w:val="24"/>
          <w:u w:val="single"/>
        </w:rPr>
        <w:t xml:space="preserve"> the boats </w:t>
      </w:r>
      <w:r w:rsidRPr="00632A8C">
        <w:rPr>
          <w:b/>
          <w:sz w:val="24"/>
          <w:szCs w:val="24"/>
          <w:highlight w:val="cyan"/>
          <w:u w:val="single"/>
        </w:rPr>
        <w:t>only to</w:t>
      </w:r>
      <w:r w:rsidRPr="00915548">
        <w:rPr>
          <w:b/>
          <w:sz w:val="24"/>
          <w:szCs w:val="24"/>
          <w:u w:val="single"/>
        </w:rPr>
        <w:t xml:space="preserve"> return them to the owner or </w:t>
      </w:r>
      <w:r w:rsidRPr="00632A8C">
        <w:rPr>
          <w:b/>
          <w:sz w:val="24"/>
          <w:szCs w:val="24"/>
          <w:highlight w:val="cyan"/>
          <w:u w:val="single"/>
        </w:rPr>
        <w:t>re-traffic them</w:t>
      </w:r>
      <w:r w:rsidRPr="00915548">
        <w:rPr>
          <w:b/>
          <w:sz w:val="24"/>
          <w:szCs w:val="24"/>
          <w:u w:val="single"/>
        </w:rPr>
        <w:t xml:space="preserve"> onto another boat. Corruption presents one of the biggest obstacles to effective anti-trafficking measures in Thailand. </w:t>
      </w:r>
      <w:r w:rsidRPr="00632A8C">
        <w:rPr>
          <w:b/>
          <w:sz w:val="24"/>
          <w:szCs w:val="24"/>
          <w:highlight w:val="cyan"/>
          <w:u w:val="single"/>
        </w:rPr>
        <w:t xml:space="preserve">The Government’s reluctance to </w:t>
      </w:r>
      <w:r w:rsidRPr="00632A8C">
        <w:rPr>
          <w:b/>
          <w:sz w:val="24"/>
          <w:szCs w:val="24"/>
          <w:u w:val="single"/>
        </w:rPr>
        <w:t xml:space="preserve">pursue, prosecute and </w:t>
      </w:r>
      <w:r w:rsidRPr="00632A8C">
        <w:rPr>
          <w:b/>
          <w:sz w:val="24"/>
          <w:szCs w:val="24"/>
          <w:highlight w:val="cyan"/>
          <w:u w:val="single"/>
        </w:rPr>
        <w:t xml:space="preserve">convict </w:t>
      </w:r>
      <w:r w:rsidRPr="00632A8C">
        <w:rPr>
          <w:b/>
          <w:sz w:val="24"/>
          <w:szCs w:val="24"/>
          <w:u w:val="single"/>
        </w:rPr>
        <w:t xml:space="preserve">powerful </w:t>
      </w:r>
      <w:r w:rsidRPr="00632A8C">
        <w:rPr>
          <w:b/>
          <w:sz w:val="24"/>
          <w:szCs w:val="24"/>
          <w:highlight w:val="cyan"/>
          <w:u w:val="single"/>
        </w:rPr>
        <w:t xml:space="preserve">individuals involved in trafficking networks sends a </w:t>
      </w:r>
      <w:r w:rsidRPr="00632A8C">
        <w:rPr>
          <w:b/>
          <w:sz w:val="24"/>
          <w:szCs w:val="24"/>
          <w:u w:val="single"/>
        </w:rPr>
        <w:t xml:space="preserve">clear </w:t>
      </w:r>
      <w:r w:rsidRPr="00632A8C">
        <w:rPr>
          <w:b/>
          <w:sz w:val="24"/>
          <w:szCs w:val="24"/>
          <w:highlight w:val="cyan"/>
          <w:u w:val="single"/>
        </w:rPr>
        <w:t xml:space="preserve">signal to the international community that Thailand is not prepared to fulfil its </w:t>
      </w:r>
      <w:r w:rsidRPr="00632A8C">
        <w:rPr>
          <w:b/>
          <w:sz w:val="24"/>
          <w:szCs w:val="24"/>
          <w:u w:val="single"/>
        </w:rPr>
        <w:t xml:space="preserve">stated </w:t>
      </w:r>
      <w:r w:rsidRPr="00632A8C">
        <w:rPr>
          <w:b/>
          <w:sz w:val="24"/>
          <w:szCs w:val="24"/>
          <w:highlight w:val="cyan"/>
          <w:u w:val="single"/>
        </w:rPr>
        <w:t>commitments</w:t>
      </w:r>
      <w:r w:rsidRPr="00915548">
        <w:rPr>
          <w:b/>
          <w:sz w:val="24"/>
          <w:szCs w:val="24"/>
          <w:u w:val="single"/>
        </w:rPr>
        <w:t xml:space="preserve"> or respond to the recommendations of foreign governments. </w:t>
      </w:r>
      <w:r w:rsidRPr="00632A8C">
        <w:rPr>
          <w:b/>
          <w:sz w:val="24"/>
          <w:szCs w:val="24"/>
          <w:highlight w:val="cyan"/>
          <w:u w:val="single"/>
        </w:rPr>
        <w:t>So long as Thailand places</w:t>
      </w:r>
      <w:r w:rsidRPr="00915548">
        <w:rPr>
          <w:b/>
          <w:sz w:val="24"/>
          <w:szCs w:val="24"/>
          <w:u w:val="single"/>
        </w:rPr>
        <w:t xml:space="preserve"> the impunity of </w:t>
      </w:r>
      <w:r w:rsidRPr="00632A8C">
        <w:rPr>
          <w:b/>
          <w:sz w:val="24"/>
          <w:szCs w:val="24"/>
          <w:highlight w:val="cyan"/>
          <w:u w:val="single"/>
        </w:rPr>
        <w:t>influential criminals above</w:t>
      </w:r>
      <w:r w:rsidRPr="00915548">
        <w:rPr>
          <w:b/>
          <w:sz w:val="24"/>
          <w:szCs w:val="24"/>
          <w:u w:val="single"/>
        </w:rPr>
        <w:t xml:space="preserve"> the basic rights of vulnerable </w:t>
      </w:r>
      <w:r w:rsidRPr="00632A8C">
        <w:rPr>
          <w:b/>
          <w:sz w:val="24"/>
          <w:szCs w:val="24"/>
          <w:highlight w:val="cyan"/>
          <w:u w:val="single"/>
        </w:rPr>
        <w:t>migrants,</w:t>
      </w:r>
      <w:r w:rsidRPr="00915548">
        <w:rPr>
          <w:b/>
          <w:sz w:val="24"/>
          <w:szCs w:val="24"/>
          <w:u w:val="single"/>
        </w:rPr>
        <w:t xml:space="preserve"> its </w:t>
      </w:r>
      <w:r w:rsidRPr="00632A8C">
        <w:rPr>
          <w:b/>
          <w:sz w:val="24"/>
          <w:szCs w:val="24"/>
          <w:highlight w:val="cyan"/>
          <w:u w:val="single"/>
        </w:rPr>
        <w:t>efforts to combat human trafficking will remain ineffective.</w:t>
      </w:r>
    </w:p>
    <w:p w:rsidR="00E76F2D" w:rsidRPr="004B2452" w:rsidRDefault="00E76F2D" w:rsidP="00E76F2D">
      <w:pPr>
        <w:pStyle w:val="Heading4"/>
      </w:pPr>
      <w:r>
        <w:t>Thai inspections are awful- corruption and no interpretors, no victim indentification and no incentives for police</w:t>
      </w:r>
    </w:p>
    <w:p w:rsidR="00E76F2D" w:rsidRDefault="00E76F2D" w:rsidP="00E76F2D">
      <w:pPr>
        <w:tabs>
          <w:tab w:val="left" w:pos="8130"/>
        </w:tabs>
      </w:pPr>
      <w:r>
        <w:rPr>
          <w:rStyle w:val="Style13ptBold"/>
        </w:rPr>
        <w:t>EJF ‘14</w:t>
      </w:r>
      <w:r>
        <w:rPr>
          <w:rStyle w:val="Style13ptBold"/>
          <w:sz w:val="16"/>
          <w:szCs w:val="16"/>
        </w:rPr>
        <w:t xml:space="preserve">(Environmental Justice Foundation, a </w:t>
      </w:r>
      <w:r w:rsidRPr="00632A8C">
        <w:rPr>
          <w:rStyle w:val="Style13ptBold"/>
          <w:sz w:val="16"/>
          <w:szCs w:val="16"/>
        </w:rPr>
        <w:t>UK-based environmental and human rights charity</w:t>
      </w:r>
      <w:r>
        <w:rPr>
          <w:rStyle w:val="Style13ptBold"/>
          <w:sz w:val="16"/>
          <w:szCs w:val="16"/>
        </w:rPr>
        <w:t xml:space="preserve">, “SLAVERY AT SEA: </w:t>
      </w:r>
      <w:r w:rsidRPr="00632A8C">
        <w:rPr>
          <w:rStyle w:val="Style13ptBold"/>
          <w:sz w:val="16"/>
          <w:szCs w:val="16"/>
        </w:rPr>
        <w:t>The Continued Plight of Trafficked Migrants</w:t>
      </w:r>
      <w:r>
        <w:rPr>
          <w:rStyle w:val="Style13ptBold"/>
          <w:sz w:val="16"/>
          <w:szCs w:val="16"/>
        </w:rPr>
        <w:t xml:space="preserve"> in Thailand's Fish</w:t>
      </w:r>
      <w:r w:rsidRPr="00632A8C">
        <w:rPr>
          <w:rStyle w:val="Style13ptBold"/>
          <w:sz w:val="16"/>
          <w:szCs w:val="16"/>
        </w:rPr>
        <w:t xml:space="preserve">ing Industry”, 2014, </w:t>
      </w:r>
      <w:hyperlink r:id="rId21" w:history="1">
        <w:r w:rsidRPr="00632A8C">
          <w:rPr>
            <w:rStyle w:val="Hyperlink"/>
            <w:rFonts w:cs="Arial"/>
            <w:sz w:val="16"/>
            <w:szCs w:val="16"/>
          </w:rPr>
          <w:t>http://ejfoundation.org/sites/default/files/public/EJF_Slavery-at-Sea_report_2014_web-ok.pdf</w:t>
        </w:r>
      </w:hyperlink>
      <w:r>
        <w:rPr>
          <w:rFonts w:cs="Arial"/>
          <w:sz w:val="16"/>
          <w:szCs w:val="16"/>
        </w:rPr>
        <w:t>, C.B.)</w:t>
      </w:r>
    </w:p>
    <w:p w:rsidR="00E76F2D" w:rsidRDefault="00E76F2D" w:rsidP="00E76F2D">
      <w:pPr>
        <w:tabs>
          <w:tab w:val="left" w:pos="8130"/>
        </w:tabs>
        <w:rPr>
          <w:sz w:val="24"/>
          <w:szCs w:val="24"/>
        </w:rPr>
      </w:pPr>
      <w:r w:rsidRPr="00D04CFD">
        <w:rPr>
          <w:b/>
          <w:sz w:val="24"/>
          <w:szCs w:val="24"/>
          <w:highlight w:val="cyan"/>
          <w:u w:val="single"/>
        </w:rPr>
        <w:t>The Government’s at sea inspection scheme is</w:t>
      </w:r>
      <w:r w:rsidRPr="00D04CFD">
        <w:rPr>
          <w:b/>
          <w:sz w:val="24"/>
          <w:szCs w:val="24"/>
          <w:u w:val="single"/>
        </w:rPr>
        <w:t xml:space="preserve"> fundamentally </w:t>
      </w:r>
      <w:r w:rsidRPr="00D04CFD">
        <w:rPr>
          <w:b/>
          <w:sz w:val="24"/>
          <w:szCs w:val="24"/>
          <w:highlight w:val="cyan"/>
          <w:u w:val="single"/>
        </w:rPr>
        <w:t>flawed.</w:t>
      </w:r>
      <w:r w:rsidRPr="00D04CFD">
        <w:rPr>
          <w:b/>
          <w:sz w:val="24"/>
          <w:szCs w:val="24"/>
          <w:u w:val="single"/>
        </w:rPr>
        <w:t xml:space="preserve"> The competence of Thai officials in identifying cases of human trafficking is of particular concern. </w:t>
      </w:r>
      <w:r w:rsidRPr="00D04CFD">
        <w:rPr>
          <w:b/>
          <w:sz w:val="24"/>
          <w:szCs w:val="24"/>
          <w:highlight w:val="cyan"/>
          <w:u w:val="single"/>
        </w:rPr>
        <w:t>In 2012, 608 inspections</w:t>
      </w:r>
      <w:r w:rsidRPr="00D04CFD">
        <w:rPr>
          <w:b/>
          <w:sz w:val="24"/>
          <w:szCs w:val="24"/>
          <w:u w:val="single"/>
        </w:rPr>
        <w:t xml:space="preserve"> of vessels by the Thai Navy and Marine department </w:t>
      </w:r>
      <w:r w:rsidRPr="00D04CFD">
        <w:rPr>
          <w:b/>
          <w:sz w:val="24"/>
          <w:szCs w:val="24"/>
          <w:highlight w:val="cyan"/>
          <w:u w:val="single"/>
        </w:rPr>
        <w:t>failed to identify any</w:t>
      </w:r>
      <w:r w:rsidRPr="00D04CFD">
        <w:rPr>
          <w:b/>
          <w:sz w:val="24"/>
          <w:szCs w:val="24"/>
          <w:u w:val="single"/>
        </w:rPr>
        <w:t xml:space="preserve"> instances of </w:t>
      </w:r>
      <w:r w:rsidRPr="00D04CFD">
        <w:rPr>
          <w:b/>
          <w:sz w:val="24"/>
          <w:szCs w:val="24"/>
          <w:highlight w:val="cyan"/>
          <w:u w:val="single"/>
        </w:rPr>
        <w:t>trafficked labour</w:t>
      </w:r>
      <w:r w:rsidRPr="004B2452">
        <w:rPr>
          <w:sz w:val="24"/>
          <w:szCs w:val="24"/>
        </w:rPr>
        <w:t xml:space="preserve">.89  Similarly, </w:t>
      </w:r>
      <w:r w:rsidRPr="00D04CFD">
        <w:rPr>
          <w:b/>
          <w:sz w:val="24"/>
          <w:szCs w:val="24"/>
          <w:u w:val="single"/>
        </w:rPr>
        <w:t xml:space="preserve">a </w:t>
      </w:r>
      <w:r w:rsidRPr="00207151">
        <w:rPr>
          <w:b/>
          <w:sz w:val="24"/>
          <w:szCs w:val="24"/>
          <w:u w:val="single"/>
        </w:rPr>
        <w:t xml:space="preserve">summary of inspections </w:t>
      </w:r>
      <w:r w:rsidRPr="00207151">
        <w:rPr>
          <w:sz w:val="24"/>
          <w:szCs w:val="24"/>
        </w:rPr>
        <w:t xml:space="preserve">across Samut Sakhon and Songkhla </w:t>
      </w:r>
      <w:r w:rsidRPr="00207151">
        <w:rPr>
          <w:b/>
          <w:sz w:val="24"/>
          <w:szCs w:val="24"/>
          <w:u w:val="single"/>
        </w:rPr>
        <w:t>in January 2014 refers to undocumented fishers but makes no mention of forced, bonded or trafficked labour</w:t>
      </w:r>
      <w:r w:rsidRPr="00207151">
        <w:rPr>
          <w:sz w:val="24"/>
          <w:szCs w:val="24"/>
        </w:rPr>
        <w:t>.90</w:t>
      </w:r>
      <w:r w:rsidRPr="004B2452">
        <w:rPr>
          <w:sz w:val="24"/>
          <w:szCs w:val="24"/>
        </w:rPr>
        <w:t xml:space="preserve"> </w:t>
      </w:r>
      <w:r w:rsidRPr="00D04CFD">
        <w:rPr>
          <w:b/>
          <w:sz w:val="24"/>
          <w:szCs w:val="24"/>
          <w:highlight w:val="cyan"/>
          <w:u w:val="single"/>
        </w:rPr>
        <w:t xml:space="preserve">A recent </w:t>
      </w:r>
      <w:r w:rsidRPr="00207151">
        <w:rPr>
          <w:b/>
          <w:sz w:val="24"/>
          <w:szCs w:val="24"/>
          <w:u w:val="single"/>
        </w:rPr>
        <w:t>BBC</w:t>
      </w:r>
      <w:r w:rsidRPr="00D04CFD">
        <w:rPr>
          <w:b/>
          <w:sz w:val="24"/>
          <w:szCs w:val="24"/>
          <w:highlight w:val="cyan"/>
          <w:u w:val="single"/>
        </w:rPr>
        <w:t xml:space="preserve"> investigation demonstrated</w:t>
      </w:r>
      <w:r w:rsidRPr="00D04CFD">
        <w:rPr>
          <w:b/>
          <w:sz w:val="24"/>
          <w:szCs w:val="24"/>
          <w:u w:val="single"/>
        </w:rPr>
        <w:t xml:space="preserve"> that </w:t>
      </w:r>
      <w:r w:rsidRPr="00D04CFD">
        <w:rPr>
          <w:b/>
          <w:sz w:val="24"/>
          <w:szCs w:val="24"/>
          <w:highlight w:val="cyan"/>
          <w:u w:val="single"/>
        </w:rPr>
        <w:t>officials neglected to bring a interpreter</w:t>
      </w:r>
      <w:r w:rsidRPr="00D04CFD">
        <w:rPr>
          <w:b/>
          <w:sz w:val="24"/>
          <w:szCs w:val="24"/>
          <w:u w:val="single"/>
        </w:rPr>
        <w:t xml:space="preserve"> as part of the at sea inspection process </w:t>
      </w:r>
      <w:r w:rsidRPr="00D04CFD">
        <w:rPr>
          <w:b/>
          <w:sz w:val="24"/>
          <w:szCs w:val="24"/>
          <w:highlight w:val="cyan"/>
          <w:u w:val="single"/>
        </w:rPr>
        <w:t>and were</w:t>
      </w:r>
      <w:r w:rsidRPr="00D04CFD">
        <w:rPr>
          <w:b/>
          <w:sz w:val="24"/>
          <w:szCs w:val="24"/>
          <w:u w:val="single"/>
        </w:rPr>
        <w:t xml:space="preserve"> subsequently </w:t>
      </w:r>
      <w:r w:rsidRPr="00D04CFD">
        <w:rPr>
          <w:b/>
          <w:sz w:val="24"/>
          <w:szCs w:val="24"/>
          <w:highlight w:val="cyan"/>
          <w:u w:val="single"/>
        </w:rPr>
        <w:t xml:space="preserve">unable to </w:t>
      </w:r>
      <w:r w:rsidRPr="00207151">
        <w:rPr>
          <w:b/>
          <w:sz w:val="24"/>
          <w:szCs w:val="24"/>
          <w:highlight w:val="cyan"/>
          <w:u w:val="single"/>
        </w:rPr>
        <w:t>determine that</w:t>
      </w:r>
      <w:r w:rsidRPr="00D04CFD">
        <w:rPr>
          <w:b/>
          <w:sz w:val="24"/>
          <w:szCs w:val="24"/>
          <w:u w:val="single"/>
        </w:rPr>
        <w:t xml:space="preserve"> some </w:t>
      </w:r>
      <w:r w:rsidRPr="00D04CFD">
        <w:rPr>
          <w:b/>
          <w:sz w:val="24"/>
          <w:szCs w:val="24"/>
          <w:highlight w:val="cyan"/>
          <w:u w:val="single"/>
        </w:rPr>
        <w:t>workers were under debt bondage and had been deceived</w:t>
      </w:r>
      <w:r w:rsidRPr="00D04CFD">
        <w:rPr>
          <w:b/>
          <w:sz w:val="24"/>
          <w:szCs w:val="24"/>
          <w:u w:val="single"/>
        </w:rPr>
        <w:t xml:space="preserve"> into working on the boat </w:t>
      </w:r>
      <w:r w:rsidRPr="004B2452">
        <w:rPr>
          <w:sz w:val="24"/>
          <w:szCs w:val="24"/>
        </w:rPr>
        <w:t>– both of which are key indicators of human trafficking.91</w:t>
      </w:r>
      <w:r w:rsidRPr="004B2452">
        <w:t xml:space="preserve"> </w:t>
      </w:r>
      <w:r w:rsidRPr="004B2452">
        <w:rPr>
          <w:sz w:val="24"/>
          <w:szCs w:val="24"/>
        </w:rPr>
        <w:t xml:space="preserve">Some </w:t>
      </w:r>
      <w:r w:rsidRPr="00D04CFD">
        <w:rPr>
          <w:b/>
          <w:sz w:val="24"/>
          <w:szCs w:val="24"/>
          <w:u w:val="single"/>
        </w:rPr>
        <w:t xml:space="preserve">business owners raised fears that </w:t>
      </w:r>
      <w:r w:rsidRPr="00D04CFD">
        <w:rPr>
          <w:b/>
          <w:sz w:val="24"/>
          <w:szCs w:val="24"/>
          <w:highlight w:val="cyan"/>
          <w:u w:val="single"/>
        </w:rPr>
        <w:t>inspections at sea present</w:t>
      </w:r>
      <w:r w:rsidRPr="00D04CFD">
        <w:rPr>
          <w:b/>
          <w:sz w:val="24"/>
          <w:szCs w:val="24"/>
          <w:u w:val="single"/>
        </w:rPr>
        <w:t xml:space="preserve"> new and easier </w:t>
      </w:r>
      <w:r w:rsidRPr="00D04CFD">
        <w:rPr>
          <w:b/>
          <w:sz w:val="24"/>
          <w:szCs w:val="24"/>
          <w:highlight w:val="cyan"/>
          <w:u w:val="single"/>
        </w:rPr>
        <w:t>opportunities for corrupt officials to extort money from</w:t>
      </w:r>
      <w:r w:rsidRPr="00D04CFD">
        <w:rPr>
          <w:b/>
          <w:sz w:val="24"/>
          <w:szCs w:val="24"/>
          <w:u w:val="single"/>
        </w:rPr>
        <w:t xml:space="preserve"> undocumented </w:t>
      </w:r>
      <w:r w:rsidRPr="00D04CFD">
        <w:rPr>
          <w:b/>
          <w:sz w:val="24"/>
          <w:szCs w:val="24"/>
          <w:highlight w:val="cyan"/>
          <w:u w:val="single"/>
        </w:rPr>
        <w:t>migrants.</w:t>
      </w:r>
      <w:r w:rsidRPr="00D04CFD">
        <w:rPr>
          <w:b/>
          <w:sz w:val="24"/>
          <w:szCs w:val="24"/>
          <w:u w:val="single"/>
        </w:rPr>
        <w:t xml:space="preserve"> </w:t>
      </w:r>
      <w:r w:rsidRPr="004B2452">
        <w:rPr>
          <w:sz w:val="24"/>
          <w:szCs w:val="24"/>
        </w:rPr>
        <w:t xml:space="preserve">Further, </w:t>
      </w:r>
      <w:r w:rsidRPr="00D04CFD">
        <w:rPr>
          <w:b/>
          <w:sz w:val="24"/>
          <w:szCs w:val="24"/>
          <w:highlight w:val="cyan"/>
          <w:u w:val="single"/>
        </w:rPr>
        <w:t>the</w:t>
      </w:r>
      <w:r w:rsidRPr="004B2452">
        <w:rPr>
          <w:sz w:val="24"/>
          <w:szCs w:val="24"/>
        </w:rPr>
        <w:t xml:space="preserve"> disturbing </w:t>
      </w:r>
      <w:r w:rsidRPr="00D04CFD">
        <w:rPr>
          <w:b/>
          <w:sz w:val="24"/>
          <w:szCs w:val="24"/>
          <w:highlight w:val="cyan"/>
          <w:u w:val="single"/>
        </w:rPr>
        <w:t>trend of transhipping</w:t>
      </w:r>
      <w:r w:rsidRPr="00D04CFD">
        <w:rPr>
          <w:b/>
          <w:sz w:val="24"/>
          <w:szCs w:val="24"/>
          <w:u w:val="single"/>
        </w:rPr>
        <w:t xml:space="preserve"> trafficked </w:t>
      </w:r>
      <w:r w:rsidRPr="00D04CFD">
        <w:rPr>
          <w:b/>
          <w:sz w:val="24"/>
          <w:szCs w:val="24"/>
          <w:highlight w:val="cyan"/>
          <w:u w:val="single"/>
        </w:rPr>
        <w:t>crew members between vessels</w:t>
      </w:r>
      <w:r w:rsidRPr="00D04CFD">
        <w:rPr>
          <w:b/>
          <w:sz w:val="24"/>
          <w:szCs w:val="24"/>
          <w:u w:val="single"/>
        </w:rPr>
        <w:t xml:space="preserve"> operating outside of the Thai </w:t>
      </w:r>
      <w:r w:rsidRPr="004B2452">
        <w:rPr>
          <w:sz w:val="24"/>
          <w:szCs w:val="24"/>
        </w:rPr>
        <w:t xml:space="preserve">Exclusive Economic Zone </w:t>
      </w:r>
      <w:r w:rsidRPr="00D04CFD">
        <w:rPr>
          <w:b/>
          <w:sz w:val="24"/>
          <w:szCs w:val="24"/>
          <w:u w:val="single"/>
        </w:rPr>
        <w:t>(EEZ</w:t>
      </w:r>
      <w:r w:rsidRPr="004B2452">
        <w:rPr>
          <w:sz w:val="24"/>
          <w:szCs w:val="24"/>
        </w:rPr>
        <w:t xml:space="preserve">) for extended periods of time, detailed later in this report, </w:t>
      </w:r>
      <w:r w:rsidRPr="00D04CFD">
        <w:rPr>
          <w:b/>
          <w:sz w:val="24"/>
          <w:szCs w:val="24"/>
          <w:u w:val="single"/>
        </w:rPr>
        <w:t xml:space="preserve">highlights the need to focus anti-trafficking efforts on particular types of vessel and </w:t>
      </w:r>
      <w:r w:rsidRPr="00D04CFD">
        <w:rPr>
          <w:b/>
          <w:sz w:val="24"/>
          <w:szCs w:val="24"/>
          <w:highlight w:val="cyan"/>
          <w:u w:val="single"/>
        </w:rPr>
        <w:t>calls into question the efficacy of</w:t>
      </w:r>
      <w:r w:rsidRPr="00D04CFD">
        <w:rPr>
          <w:b/>
          <w:sz w:val="24"/>
          <w:szCs w:val="24"/>
          <w:u w:val="single"/>
        </w:rPr>
        <w:t xml:space="preserve"> Government </w:t>
      </w:r>
      <w:r w:rsidRPr="00D04CFD">
        <w:rPr>
          <w:b/>
          <w:sz w:val="24"/>
          <w:szCs w:val="24"/>
          <w:highlight w:val="cyan"/>
          <w:u w:val="single"/>
        </w:rPr>
        <w:t>inspections in inshore waters. During 2012, inspections</w:t>
      </w:r>
      <w:r w:rsidRPr="00D04CFD">
        <w:rPr>
          <w:b/>
          <w:sz w:val="24"/>
          <w:szCs w:val="24"/>
          <w:u w:val="single"/>
        </w:rPr>
        <w:t xml:space="preserve"> of 54,090 workplaces </w:t>
      </w:r>
      <w:r w:rsidRPr="00D04CFD">
        <w:rPr>
          <w:b/>
          <w:sz w:val="24"/>
          <w:szCs w:val="24"/>
          <w:highlight w:val="cyan"/>
          <w:u w:val="single"/>
        </w:rPr>
        <w:t>identified thousands of violations indicative of human trafficking, though Thai officials recognised only two</w:t>
      </w:r>
      <w:r w:rsidRPr="00D04CFD">
        <w:rPr>
          <w:b/>
          <w:sz w:val="24"/>
          <w:szCs w:val="24"/>
          <w:u w:val="single"/>
        </w:rPr>
        <w:t xml:space="preserve"> cases of forced labour.93 The </w:t>
      </w:r>
      <w:r w:rsidRPr="00D04CFD">
        <w:rPr>
          <w:b/>
          <w:sz w:val="24"/>
          <w:szCs w:val="24"/>
          <w:highlight w:val="cyan"/>
          <w:u w:val="single"/>
        </w:rPr>
        <w:t>shortcomings of inspections at sea are mirrored in</w:t>
      </w:r>
      <w:r w:rsidRPr="00D04CFD">
        <w:rPr>
          <w:b/>
          <w:sz w:val="24"/>
          <w:szCs w:val="24"/>
          <w:u w:val="single"/>
        </w:rPr>
        <w:t xml:space="preserve"> the process of workplace </w:t>
      </w:r>
      <w:r w:rsidRPr="00D04CFD">
        <w:rPr>
          <w:b/>
          <w:sz w:val="24"/>
          <w:szCs w:val="24"/>
          <w:highlight w:val="cyan"/>
          <w:u w:val="single"/>
        </w:rPr>
        <w:t>inspections on land</w:t>
      </w:r>
      <w:r w:rsidRPr="00D04CFD">
        <w:rPr>
          <w:b/>
          <w:sz w:val="24"/>
          <w:szCs w:val="24"/>
          <w:u w:val="single"/>
        </w:rPr>
        <w:t xml:space="preserve">. The 2013 NAP commits to inspecting 30,000 private sector facilities – with a specific focus on businesses within the fisheries sector – and screening 1.23 million migrant workers in order to combat exploitation.94 Inspections of 10 fishing piers in Samut Sakhon in January 2014, revealed 77 undocumented migrants but no cases of human </w:t>
      </w:r>
      <w:r w:rsidRPr="00D04CFD">
        <w:rPr>
          <w:b/>
          <w:sz w:val="24"/>
          <w:szCs w:val="24"/>
          <w:u w:val="single"/>
        </w:rPr>
        <w:lastRenderedPageBreak/>
        <w:t>trafficking</w:t>
      </w:r>
      <w:r w:rsidRPr="004B2452">
        <w:rPr>
          <w:sz w:val="24"/>
          <w:szCs w:val="24"/>
        </w:rPr>
        <w:t>.95 The regularisation of undocumented migrant labour appears to be the principal objective of inspections. In comments on the new inspection system, a Government spokesperson described in detail the number of undocumented labourers in Samut Sakhon, yet makes only a passing reference to the inspections as a</w:t>
      </w:r>
      <w:r>
        <w:rPr>
          <w:sz w:val="24"/>
          <w:szCs w:val="24"/>
        </w:rPr>
        <w:t xml:space="preserve"> counter-trafficking measure.96 </w:t>
      </w:r>
      <w:r w:rsidRPr="004B2452">
        <w:rPr>
          <w:sz w:val="24"/>
          <w:szCs w:val="24"/>
        </w:rPr>
        <w:t xml:space="preserve">A senior officer in the Immigration Bureau revealed to EJF that </w:t>
      </w:r>
      <w:r w:rsidRPr="00D04CFD">
        <w:rPr>
          <w:b/>
          <w:sz w:val="24"/>
          <w:szCs w:val="24"/>
          <w:highlight w:val="cyan"/>
          <w:u w:val="single"/>
        </w:rPr>
        <w:t>workplace inspections are wrought with systemic failures. Inspectors rarely use trained interpreters</w:t>
      </w:r>
      <w:r w:rsidRPr="004B2452">
        <w:rPr>
          <w:sz w:val="24"/>
          <w:szCs w:val="24"/>
        </w:rPr>
        <w:t xml:space="preserve">, who have to be arranged in advance via the Department of Social Development and Welfare. Instead, </w:t>
      </w:r>
      <w:r w:rsidRPr="00D04CFD">
        <w:rPr>
          <w:b/>
          <w:sz w:val="24"/>
          <w:szCs w:val="24"/>
          <w:highlight w:val="cyan"/>
          <w:u w:val="single"/>
        </w:rPr>
        <w:t>officials use the pier’s gangmaster</w:t>
      </w:r>
      <w:r w:rsidRPr="00D04CFD">
        <w:rPr>
          <w:b/>
          <w:sz w:val="24"/>
          <w:szCs w:val="24"/>
          <w:u w:val="single"/>
        </w:rPr>
        <w:t xml:space="preserve"> who is usually able to communicate with migrant workers. </w:t>
      </w:r>
      <w:r w:rsidRPr="00D04CFD">
        <w:rPr>
          <w:b/>
          <w:sz w:val="24"/>
          <w:szCs w:val="24"/>
          <w:highlight w:val="cyan"/>
          <w:u w:val="single"/>
        </w:rPr>
        <w:t>It is these individuals</w:t>
      </w:r>
      <w:r w:rsidRPr="004B2452">
        <w:rPr>
          <w:sz w:val="24"/>
          <w:szCs w:val="24"/>
        </w:rPr>
        <w:t xml:space="preserve"> however, </w:t>
      </w:r>
      <w:r w:rsidRPr="00D04CFD">
        <w:rPr>
          <w:b/>
          <w:sz w:val="24"/>
          <w:szCs w:val="24"/>
          <w:highlight w:val="cyan"/>
          <w:u w:val="single"/>
        </w:rPr>
        <w:t>who are</w:t>
      </w:r>
      <w:r w:rsidRPr="00D04CFD">
        <w:rPr>
          <w:b/>
          <w:sz w:val="24"/>
          <w:szCs w:val="24"/>
          <w:u w:val="single"/>
        </w:rPr>
        <w:t xml:space="preserve"> often </w:t>
      </w:r>
      <w:r w:rsidRPr="00D04CFD">
        <w:rPr>
          <w:b/>
          <w:sz w:val="24"/>
          <w:szCs w:val="24"/>
          <w:highlight w:val="cyan"/>
          <w:u w:val="single"/>
        </w:rPr>
        <w:t>key components of the network</w:t>
      </w:r>
      <w:r w:rsidRPr="00D04CFD">
        <w:rPr>
          <w:b/>
          <w:sz w:val="24"/>
          <w:szCs w:val="24"/>
          <w:u w:val="single"/>
        </w:rPr>
        <w:t xml:space="preserve"> of brokers, business owners and corrupt local officials </w:t>
      </w:r>
      <w:r w:rsidRPr="00D04CFD">
        <w:rPr>
          <w:b/>
          <w:sz w:val="24"/>
          <w:szCs w:val="24"/>
          <w:highlight w:val="cyan"/>
          <w:u w:val="single"/>
        </w:rPr>
        <w:t>engaged in the trafficking</w:t>
      </w:r>
      <w:r w:rsidRPr="00D04CFD">
        <w:rPr>
          <w:b/>
          <w:sz w:val="24"/>
          <w:szCs w:val="24"/>
          <w:u w:val="single"/>
        </w:rPr>
        <w:t xml:space="preserve"> of vulnerable migrants</w:t>
      </w:r>
      <w:r w:rsidRPr="004B2452">
        <w:rPr>
          <w:sz w:val="24"/>
          <w:szCs w:val="24"/>
        </w:rPr>
        <w:t xml:space="preserve">.  The senior Immigration official stated that </w:t>
      </w:r>
      <w:r w:rsidRPr="00D04CFD">
        <w:rPr>
          <w:b/>
          <w:sz w:val="24"/>
          <w:szCs w:val="24"/>
          <w:highlight w:val="cyan"/>
          <w:u w:val="single"/>
        </w:rPr>
        <w:t>random raids</w:t>
      </w:r>
      <w:r w:rsidRPr="00D04CFD">
        <w:rPr>
          <w:b/>
          <w:sz w:val="24"/>
          <w:szCs w:val="24"/>
          <w:u w:val="single"/>
        </w:rPr>
        <w:t xml:space="preserve"> on business premises without a warrant </w:t>
      </w:r>
      <w:r w:rsidRPr="00D04CFD">
        <w:rPr>
          <w:b/>
          <w:sz w:val="24"/>
          <w:szCs w:val="24"/>
          <w:highlight w:val="cyan"/>
          <w:u w:val="single"/>
        </w:rPr>
        <w:t>required specialist training</w:t>
      </w:r>
      <w:r w:rsidRPr="00D04CFD">
        <w:rPr>
          <w:b/>
          <w:sz w:val="24"/>
          <w:szCs w:val="24"/>
          <w:u w:val="single"/>
        </w:rPr>
        <w:t xml:space="preserve"> and</w:t>
      </w:r>
      <w:r w:rsidRPr="004B2452">
        <w:rPr>
          <w:sz w:val="24"/>
          <w:szCs w:val="24"/>
        </w:rPr>
        <w:t xml:space="preserve"> also </w:t>
      </w:r>
      <w:r w:rsidRPr="00D04CFD">
        <w:rPr>
          <w:b/>
          <w:sz w:val="24"/>
          <w:szCs w:val="24"/>
          <w:u w:val="single"/>
        </w:rPr>
        <w:t>suggested that he was unable to effectively inspect some facilities for labour violations due to the power and influence of the owners.</w:t>
      </w:r>
      <w:r w:rsidRPr="004B2452">
        <w:rPr>
          <w:sz w:val="24"/>
          <w:szCs w:val="24"/>
        </w:rPr>
        <w:t xml:space="preserve"> He admitted that </w:t>
      </w:r>
      <w:r w:rsidRPr="00D04CFD">
        <w:rPr>
          <w:b/>
          <w:sz w:val="24"/>
          <w:szCs w:val="24"/>
          <w:u w:val="single"/>
        </w:rPr>
        <w:t>there were only three officials in the entire province capable of conducting workplace inspections and</w:t>
      </w:r>
      <w:r w:rsidRPr="004B2452">
        <w:rPr>
          <w:sz w:val="24"/>
          <w:szCs w:val="24"/>
        </w:rPr>
        <w:t xml:space="preserve"> that, in the last year, </w:t>
      </w:r>
      <w:r w:rsidRPr="00D04CFD">
        <w:rPr>
          <w:b/>
          <w:sz w:val="24"/>
          <w:szCs w:val="24"/>
          <w:u w:val="single"/>
        </w:rPr>
        <w:t>he was not aware of the Government having committed any additional resources towards his office in order to intensify anti-human trafficking activities.</w:t>
      </w:r>
      <w:r w:rsidRPr="004B2452">
        <w:rPr>
          <w:sz w:val="24"/>
          <w:szCs w:val="24"/>
        </w:rPr>
        <w:t>97</w:t>
      </w:r>
      <w:r>
        <w:rPr>
          <w:sz w:val="24"/>
          <w:szCs w:val="24"/>
        </w:rPr>
        <w:t xml:space="preserve"> </w:t>
      </w:r>
      <w:r w:rsidRPr="00D04CFD">
        <w:rPr>
          <w:sz w:val="24"/>
          <w:szCs w:val="24"/>
        </w:rPr>
        <w:t>Victim identification should be at the core of any anti-trafficking effort.99 Despite a commitment to provide training to two grades of inspection officials in high-risk areas for human trafficking across the country, it appears that</w:t>
      </w:r>
      <w:r w:rsidRPr="00D04CFD">
        <w:rPr>
          <w:b/>
          <w:sz w:val="24"/>
          <w:szCs w:val="24"/>
          <w:u w:val="single"/>
        </w:rPr>
        <w:t xml:space="preserve"> </w:t>
      </w:r>
      <w:r w:rsidRPr="00207151">
        <w:rPr>
          <w:b/>
          <w:sz w:val="24"/>
          <w:szCs w:val="24"/>
          <w:highlight w:val="cyan"/>
          <w:u w:val="single"/>
        </w:rPr>
        <w:t>a</w:t>
      </w:r>
      <w:r w:rsidRPr="00D04CFD">
        <w:rPr>
          <w:b/>
          <w:sz w:val="24"/>
          <w:szCs w:val="24"/>
          <w:u w:val="single"/>
        </w:rPr>
        <w:t xml:space="preserve"> persistent </w:t>
      </w:r>
      <w:r w:rsidRPr="00207151">
        <w:rPr>
          <w:b/>
          <w:sz w:val="24"/>
          <w:szCs w:val="24"/>
          <w:highlight w:val="cyan"/>
          <w:u w:val="single"/>
        </w:rPr>
        <w:t>lack of</w:t>
      </w:r>
      <w:r w:rsidRPr="00D04CFD">
        <w:rPr>
          <w:b/>
          <w:sz w:val="24"/>
          <w:szCs w:val="24"/>
          <w:u w:val="single"/>
        </w:rPr>
        <w:t xml:space="preserve"> adequate </w:t>
      </w:r>
      <w:r w:rsidRPr="00207151">
        <w:rPr>
          <w:b/>
          <w:sz w:val="24"/>
          <w:szCs w:val="24"/>
          <w:highlight w:val="cyan"/>
          <w:u w:val="single"/>
        </w:rPr>
        <w:t>training continues to</w:t>
      </w:r>
      <w:r w:rsidRPr="00D04CFD">
        <w:rPr>
          <w:b/>
          <w:sz w:val="24"/>
          <w:szCs w:val="24"/>
          <w:u w:val="single"/>
        </w:rPr>
        <w:t xml:space="preserve"> fundamentally </w:t>
      </w:r>
      <w:r w:rsidRPr="00207151">
        <w:rPr>
          <w:b/>
          <w:sz w:val="24"/>
          <w:szCs w:val="24"/>
          <w:highlight w:val="cyan"/>
          <w:u w:val="single"/>
        </w:rPr>
        <w:t>constrain the Government’s ability to</w:t>
      </w:r>
      <w:r w:rsidRPr="00D04CFD">
        <w:rPr>
          <w:b/>
          <w:sz w:val="24"/>
          <w:szCs w:val="24"/>
          <w:u w:val="single"/>
        </w:rPr>
        <w:t xml:space="preserve"> systematically </w:t>
      </w:r>
      <w:r w:rsidRPr="00207151">
        <w:rPr>
          <w:b/>
          <w:sz w:val="24"/>
          <w:szCs w:val="24"/>
          <w:highlight w:val="cyan"/>
          <w:u w:val="single"/>
        </w:rPr>
        <w:t>identify</w:t>
      </w:r>
      <w:r w:rsidRPr="00D04CFD">
        <w:rPr>
          <w:b/>
          <w:sz w:val="24"/>
          <w:szCs w:val="24"/>
          <w:u w:val="single"/>
        </w:rPr>
        <w:t xml:space="preserve"> instances of </w:t>
      </w:r>
      <w:r w:rsidRPr="00207151">
        <w:rPr>
          <w:b/>
          <w:sz w:val="24"/>
          <w:szCs w:val="24"/>
          <w:highlight w:val="cyan"/>
          <w:u w:val="single"/>
        </w:rPr>
        <w:t>abuse</w:t>
      </w:r>
      <w:r w:rsidRPr="00D04CFD">
        <w:rPr>
          <w:b/>
          <w:sz w:val="24"/>
          <w:szCs w:val="24"/>
          <w:u w:val="single"/>
        </w:rPr>
        <w:t xml:space="preserve">.100 Whilst high-ranking officials spearheading counter-trafficking efforts continue to fall prey to misconceptions regarding evidence of restraint or imprisonment as being key indicators of human trafficking, </w:t>
      </w:r>
      <w:r w:rsidRPr="00207151">
        <w:rPr>
          <w:b/>
          <w:sz w:val="24"/>
          <w:szCs w:val="24"/>
          <w:highlight w:val="cyan"/>
          <w:u w:val="single"/>
        </w:rPr>
        <w:t>the Government continues to have a piecemeal approach to victim identification</w:t>
      </w:r>
      <w:r w:rsidRPr="00D04CFD">
        <w:rPr>
          <w:sz w:val="24"/>
          <w:szCs w:val="24"/>
        </w:rPr>
        <w:t xml:space="preserve">.101/102 In 2013, </w:t>
      </w:r>
      <w:r w:rsidRPr="00207151">
        <w:rPr>
          <w:b/>
          <w:sz w:val="24"/>
          <w:szCs w:val="24"/>
          <w:highlight w:val="cyan"/>
          <w:u w:val="single"/>
        </w:rPr>
        <w:t>EJF staff</w:t>
      </w:r>
      <w:r w:rsidRPr="00207151">
        <w:rPr>
          <w:sz w:val="24"/>
          <w:szCs w:val="24"/>
          <w:highlight w:val="cyan"/>
          <w:u w:val="single"/>
        </w:rPr>
        <w:t xml:space="preserve"> </w:t>
      </w:r>
      <w:r w:rsidRPr="00207151">
        <w:rPr>
          <w:b/>
          <w:sz w:val="24"/>
          <w:szCs w:val="24"/>
          <w:highlight w:val="cyan"/>
          <w:u w:val="single"/>
        </w:rPr>
        <w:t>witnessed</w:t>
      </w:r>
      <w:r w:rsidRPr="00D04CFD">
        <w:rPr>
          <w:sz w:val="24"/>
          <w:szCs w:val="24"/>
          <w:u w:val="single"/>
        </w:rPr>
        <w:t xml:space="preserve"> </w:t>
      </w:r>
      <w:r w:rsidRPr="00D04CFD">
        <w:rPr>
          <w:sz w:val="24"/>
          <w:szCs w:val="24"/>
        </w:rPr>
        <w:t xml:space="preserve">senior local police </w:t>
      </w:r>
      <w:r w:rsidRPr="00207151">
        <w:rPr>
          <w:b/>
          <w:sz w:val="24"/>
          <w:szCs w:val="24"/>
          <w:highlight w:val="cyan"/>
          <w:u w:val="single"/>
        </w:rPr>
        <w:t>officers order a boat owner to retrieve an individual</w:t>
      </w:r>
      <w:r w:rsidRPr="00D04CFD">
        <w:rPr>
          <w:sz w:val="24"/>
          <w:szCs w:val="24"/>
          <w:u w:val="single"/>
        </w:rPr>
        <w:t xml:space="preserve"> </w:t>
      </w:r>
      <w:r w:rsidRPr="00D04CFD">
        <w:rPr>
          <w:sz w:val="24"/>
          <w:szCs w:val="24"/>
        </w:rPr>
        <w:t xml:space="preserve">from one of his vessels after an NGO had </w:t>
      </w:r>
      <w:r w:rsidRPr="00207151">
        <w:rPr>
          <w:b/>
          <w:sz w:val="24"/>
          <w:szCs w:val="24"/>
          <w:highlight w:val="cyan"/>
          <w:u w:val="single"/>
        </w:rPr>
        <w:t>named</w:t>
      </w:r>
      <w:r w:rsidRPr="00D04CFD">
        <w:rPr>
          <w:sz w:val="24"/>
          <w:szCs w:val="24"/>
        </w:rPr>
        <w:t xml:space="preserve"> him </w:t>
      </w:r>
      <w:r w:rsidRPr="00D04CFD">
        <w:rPr>
          <w:b/>
          <w:sz w:val="24"/>
          <w:szCs w:val="24"/>
          <w:u w:val="single"/>
        </w:rPr>
        <w:t xml:space="preserve">as </w:t>
      </w:r>
      <w:r w:rsidRPr="00207151">
        <w:rPr>
          <w:b/>
          <w:sz w:val="24"/>
          <w:szCs w:val="24"/>
          <w:highlight w:val="cyan"/>
          <w:u w:val="single"/>
        </w:rPr>
        <w:t>a victim of human trafficking. The authorities made no effort to either bring the boat in for inspection or determine whether other crew members</w:t>
      </w:r>
      <w:r w:rsidRPr="00D04CFD">
        <w:rPr>
          <w:b/>
          <w:sz w:val="24"/>
          <w:szCs w:val="24"/>
          <w:u w:val="single"/>
        </w:rPr>
        <w:t xml:space="preserve"> aboard the same vessel </w:t>
      </w:r>
      <w:r w:rsidRPr="00207151">
        <w:rPr>
          <w:b/>
          <w:sz w:val="24"/>
          <w:szCs w:val="24"/>
          <w:highlight w:val="cyan"/>
          <w:u w:val="single"/>
        </w:rPr>
        <w:t>were victims</w:t>
      </w:r>
      <w:r w:rsidRPr="00D04CFD">
        <w:rPr>
          <w:b/>
          <w:sz w:val="24"/>
          <w:szCs w:val="24"/>
          <w:u w:val="single"/>
        </w:rPr>
        <w:t xml:space="preserve"> of forced labour or human trafficking. </w:t>
      </w:r>
      <w:r w:rsidRPr="00207151">
        <w:rPr>
          <w:b/>
          <w:sz w:val="24"/>
          <w:szCs w:val="24"/>
          <w:highlight w:val="cyan"/>
          <w:u w:val="single"/>
        </w:rPr>
        <w:t>This approach is indicative of</w:t>
      </w:r>
      <w:r w:rsidRPr="00D04CFD">
        <w:rPr>
          <w:b/>
          <w:sz w:val="24"/>
          <w:szCs w:val="24"/>
          <w:u w:val="single"/>
        </w:rPr>
        <w:t xml:space="preserve"> the </w:t>
      </w:r>
      <w:r w:rsidRPr="00207151">
        <w:rPr>
          <w:b/>
          <w:sz w:val="24"/>
          <w:szCs w:val="24"/>
          <w:highlight w:val="cyan"/>
          <w:u w:val="single"/>
        </w:rPr>
        <w:t>reluctance</w:t>
      </w:r>
      <w:r w:rsidRPr="00D04CFD">
        <w:rPr>
          <w:b/>
          <w:sz w:val="24"/>
          <w:szCs w:val="24"/>
          <w:u w:val="single"/>
        </w:rPr>
        <w:t xml:space="preserve"> by authorities </w:t>
      </w:r>
      <w:r w:rsidRPr="00207151">
        <w:rPr>
          <w:b/>
          <w:sz w:val="24"/>
          <w:szCs w:val="24"/>
          <w:highlight w:val="cyan"/>
          <w:u w:val="single"/>
        </w:rPr>
        <w:t>to disturb</w:t>
      </w:r>
      <w:r w:rsidRPr="00D04CFD">
        <w:rPr>
          <w:b/>
          <w:sz w:val="24"/>
          <w:szCs w:val="24"/>
          <w:u w:val="single"/>
        </w:rPr>
        <w:t xml:space="preserve"> the </w:t>
      </w:r>
      <w:r w:rsidRPr="00207151">
        <w:rPr>
          <w:b/>
          <w:sz w:val="24"/>
          <w:szCs w:val="24"/>
          <w:highlight w:val="cyan"/>
          <w:u w:val="single"/>
        </w:rPr>
        <w:t>business activities</w:t>
      </w:r>
      <w:r w:rsidRPr="00D04CFD">
        <w:rPr>
          <w:b/>
          <w:sz w:val="24"/>
          <w:szCs w:val="24"/>
          <w:u w:val="single"/>
        </w:rPr>
        <w:t xml:space="preserve"> of pier and boat owners, therefore </w:t>
      </w:r>
      <w:r w:rsidRPr="00207151">
        <w:rPr>
          <w:b/>
          <w:sz w:val="24"/>
          <w:szCs w:val="24"/>
          <w:highlight w:val="cyan"/>
          <w:u w:val="single"/>
        </w:rPr>
        <w:t>hampering efforts to identify victims of human trafficking.</w:t>
      </w:r>
    </w:p>
    <w:p w:rsidR="00E76F2D" w:rsidRPr="00207151" w:rsidRDefault="00E76F2D" w:rsidP="00E76F2D">
      <w:pPr>
        <w:pStyle w:val="Heading4"/>
      </w:pPr>
      <w:r>
        <w:t>The prosecution process is horrible- no one is ever convicted</w:t>
      </w:r>
    </w:p>
    <w:p w:rsidR="00E76F2D" w:rsidRDefault="00E76F2D" w:rsidP="00E76F2D">
      <w:pPr>
        <w:tabs>
          <w:tab w:val="left" w:pos="8130"/>
        </w:tabs>
      </w:pPr>
      <w:r>
        <w:rPr>
          <w:rStyle w:val="Style13ptBold"/>
        </w:rPr>
        <w:t>EJF ‘14</w:t>
      </w:r>
      <w:r>
        <w:rPr>
          <w:rStyle w:val="Style13ptBold"/>
          <w:sz w:val="16"/>
          <w:szCs w:val="16"/>
        </w:rPr>
        <w:t xml:space="preserve">(Environmental Justice Foundation, a </w:t>
      </w:r>
      <w:r w:rsidRPr="00632A8C">
        <w:rPr>
          <w:rStyle w:val="Style13ptBold"/>
          <w:sz w:val="16"/>
          <w:szCs w:val="16"/>
        </w:rPr>
        <w:t>UK-based environmental and human rights charity</w:t>
      </w:r>
      <w:r>
        <w:rPr>
          <w:rStyle w:val="Style13ptBold"/>
          <w:sz w:val="16"/>
          <w:szCs w:val="16"/>
        </w:rPr>
        <w:t xml:space="preserve">, “SLAVERY AT SEA: </w:t>
      </w:r>
      <w:r w:rsidRPr="00632A8C">
        <w:rPr>
          <w:rStyle w:val="Style13ptBold"/>
          <w:sz w:val="16"/>
          <w:szCs w:val="16"/>
        </w:rPr>
        <w:t>The Continued Plight of Trafficked Migrants</w:t>
      </w:r>
      <w:r>
        <w:rPr>
          <w:rStyle w:val="Style13ptBold"/>
          <w:sz w:val="16"/>
          <w:szCs w:val="16"/>
        </w:rPr>
        <w:t xml:space="preserve"> in Thailand's Fish</w:t>
      </w:r>
      <w:r w:rsidRPr="00632A8C">
        <w:rPr>
          <w:rStyle w:val="Style13ptBold"/>
          <w:sz w:val="16"/>
          <w:szCs w:val="16"/>
        </w:rPr>
        <w:t xml:space="preserve">ing Industry”, 2014, </w:t>
      </w:r>
      <w:hyperlink r:id="rId22" w:history="1">
        <w:r w:rsidRPr="00632A8C">
          <w:rPr>
            <w:rStyle w:val="Hyperlink"/>
            <w:rFonts w:cs="Arial"/>
            <w:sz w:val="16"/>
            <w:szCs w:val="16"/>
          </w:rPr>
          <w:t>http://ejfoundation.org/sites/default/files/public/EJF_Slavery-at-Sea_report_2014_web-ok.pdf</w:t>
        </w:r>
      </w:hyperlink>
      <w:r>
        <w:rPr>
          <w:rFonts w:cs="Arial"/>
          <w:sz w:val="16"/>
          <w:szCs w:val="16"/>
        </w:rPr>
        <w:t>, C.B.)</w:t>
      </w:r>
    </w:p>
    <w:p w:rsidR="00E76F2D" w:rsidRDefault="00E76F2D" w:rsidP="00E76F2D">
      <w:pPr>
        <w:tabs>
          <w:tab w:val="left" w:pos="4157"/>
        </w:tabs>
        <w:rPr>
          <w:b/>
          <w:sz w:val="24"/>
          <w:szCs w:val="24"/>
          <w:u w:val="single"/>
        </w:rPr>
      </w:pPr>
      <w:r w:rsidRPr="00004B12">
        <w:rPr>
          <w:b/>
          <w:sz w:val="24"/>
          <w:szCs w:val="24"/>
          <w:u w:val="single"/>
        </w:rPr>
        <w:t xml:space="preserve">The US Department of State describes Thailand’s judiciary as “subject to corruption”.104 </w:t>
      </w:r>
      <w:r w:rsidRPr="00632A8C">
        <w:rPr>
          <w:b/>
          <w:sz w:val="24"/>
          <w:szCs w:val="24"/>
          <w:highlight w:val="cyan"/>
          <w:u w:val="single"/>
        </w:rPr>
        <w:t>The Thai Government’s</w:t>
      </w:r>
      <w:r w:rsidRPr="00004B12">
        <w:rPr>
          <w:b/>
          <w:sz w:val="24"/>
          <w:szCs w:val="24"/>
          <w:u w:val="single"/>
        </w:rPr>
        <w:t xml:space="preserve"> own anti-corruption strategy </w:t>
      </w:r>
      <w:r w:rsidRPr="00632A8C">
        <w:rPr>
          <w:b/>
          <w:sz w:val="24"/>
          <w:szCs w:val="24"/>
          <w:highlight w:val="cyan"/>
          <w:u w:val="single"/>
        </w:rPr>
        <w:t>acknowledges the judicial system as</w:t>
      </w:r>
      <w:r w:rsidRPr="00004B12">
        <w:rPr>
          <w:b/>
          <w:sz w:val="24"/>
          <w:szCs w:val="24"/>
          <w:u w:val="single"/>
        </w:rPr>
        <w:t xml:space="preserve"> weak and </w:t>
      </w:r>
      <w:r w:rsidRPr="00632A8C">
        <w:rPr>
          <w:b/>
          <w:sz w:val="24"/>
          <w:szCs w:val="24"/>
          <w:highlight w:val="cyan"/>
          <w:u w:val="single"/>
        </w:rPr>
        <w:t>subject to constant manipulation</w:t>
      </w:r>
      <w:r w:rsidRPr="00004B12">
        <w:rPr>
          <w:b/>
          <w:sz w:val="24"/>
          <w:szCs w:val="24"/>
          <w:u w:val="single"/>
        </w:rPr>
        <w:t xml:space="preserve"> by influential individuals.105 </w:t>
      </w:r>
      <w:r w:rsidRPr="00632A8C">
        <w:rPr>
          <w:b/>
          <w:sz w:val="24"/>
          <w:szCs w:val="24"/>
          <w:highlight w:val="cyan"/>
          <w:u w:val="single"/>
        </w:rPr>
        <w:t>Judicial corruption is pervasive:</w:t>
      </w:r>
      <w:r w:rsidRPr="00207151">
        <w:rPr>
          <w:sz w:val="24"/>
          <w:szCs w:val="24"/>
        </w:rPr>
        <w:t xml:space="preserve"> whilst one nationwide survey found that </w:t>
      </w:r>
      <w:r w:rsidRPr="00632A8C">
        <w:rPr>
          <w:b/>
          <w:sz w:val="24"/>
          <w:szCs w:val="24"/>
          <w:highlight w:val="cyan"/>
          <w:u w:val="single"/>
        </w:rPr>
        <w:t>30 per cent</w:t>
      </w:r>
      <w:r w:rsidRPr="00004B12">
        <w:rPr>
          <w:b/>
          <w:sz w:val="24"/>
          <w:szCs w:val="24"/>
          <w:u w:val="single"/>
        </w:rPr>
        <w:t xml:space="preserve"> of Thai households </w:t>
      </w:r>
      <w:r w:rsidRPr="00632A8C">
        <w:rPr>
          <w:b/>
          <w:sz w:val="24"/>
          <w:szCs w:val="24"/>
          <w:highlight w:val="cyan"/>
          <w:u w:val="single"/>
        </w:rPr>
        <w:t>involved in court cases had been asked</w:t>
      </w:r>
      <w:r w:rsidRPr="00004B12">
        <w:rPr>
          <w:b/>
          <w:sz w:val="24"/>
          <w:szCs w:val="24"/>
          <w:u w:val="single"/>
        </w:rPr>
        <w:t xml:space="preserve"> by judges or public prosecutors </w:t>
      </w:r>
      <w:r w:rsidRPr="00632A8C">
        <w:rPr>
          <w:b/>
          <w:sz w:val="24"/>
          <w:szCs w:val="24"/>
          <w:highlight w:val="cyan"/>
          <w:u w:val="single"/>
        </w:rPr>
        <w:t>for bribes</w:t>
      </w:r>
      <w:r w:rsidRPr="00004B12">
        <w:rPr>
          <w:b/>
          <w:sz w:val="24"/>
          <w:szCs w:val="24"/>
          <w:u w:val="single"/>
        </w:rPr>
        <w:t>,</w:t>
      </w:r>
      <w:r w:rsidRPr="00207151">
        <w:rPr>
          <w:sz w:val="24"/>
          <w:szCs w:val="24"/>
        </w:rPr>
        <w:t xml:space="preserve"> Transparency International’s 2013 Global Corruption Barometer states that almost one-fifth of such </w:t>
      </w:r>
      <w:r w:rsidRPr="00207151">
        <w:rPr>
          <w:sz w:val="24"/>
          <w:szCs w:val="24"/>
        </w:rPr>
        <w:lastRenderedPageBreak/>
        <w:t>households had actually paid one.106/107</w:t>
      </w:r>
      <w:r w:rsidRPr="00207151">
        <w:t xml:space="preserve"> </w:t>
      </w:r>
      <w:r w:rsidRPr="00004B12">
        <w:rPr>
          <w:b/>
          <w:sz w:val="24"/>
          <w:szCs w:val="24"/>
          <w:u w:val="single"/>
        </w:rPr>
        <w:t>EJF’s investigations have uncovered serious flaws in the processing of human trafficking cases within Thai courts.</w:t>
      </w:r>
      <w:r w:rsidRPr="00207151">
        <w:rPr>
          <w:sz w:val="24"/>
          <w:szCs w:val="24"/>
        </w:rPr>
        <w:t xml:space="preserve"> During interviews with EJF, </w:t>
      </w:r>
      <w:r w:rsidRPr="00632A8C">
        <w:rPr>
          <w:b/>
          <w:sz w:val="24"/>
          <w:szCs w:val="24"/>
          <w:highlight w:val="cyan"/>
          <w:u w:val="single"/>
        </w:rPr>
        <w:t>a interpreter</w:t>
      </w:r>
      <w:r w:rsidRPr="00004B12">
        <w:rPr>
          <w:b/>
          <w:sz w:val="24"/>
          <w:szCs w:val="24"/>
          <w:u w:val="single"/>
        </w:rPr>
        <w:t xml:space="preserve"> who has been working on cases involving human trafficking onto fishing boats for over a decade </w:t>
      </w:r>
      <w:r w:rsidRPr="00632A8C">
        <w:rPr>
          <w:b/>
          <w:sz w:val="24"/>
          <w:szCs w:val="24"/>
          <w:highlight w:val="cyan"/>
          <w:u w:val="single"/>
        </w:rPr>
        <w:t>revealed that business owners</w:t>
      </w:r>
      <w:r w:rsidRPr="00004B12">
        <w:rPr>
          <w:b/>
          <w:sz w:val="24"/>
          <w:szCs w:val="24"/>
          <w:u w:val="single"/>
        </w:rPr>
        <w:t xml:space="preserve">, the </w:t>
      </w:r>
      <w:r w:rsidRPr="00632A8C">
        <w:rPr>
          <w:b/>
          <w:sz w:val="24"/>
          <w:szCs w:val="24"/>
          <w:highlight w:val="cyan"/>
          <w:u w:val="single"/>
        </w:rPr>
        <w:t>police, shelter staff, court officials and</w:t>
      </w:r>
      <w:r w:rsidRPr="00004B12">
        <w:rPr>
          <w:b/>
          <w:sz w:val="24"/>
          <w:szCs w:val="24"/>
          <w:u w:val="single"/>
        </w:rPr>
        <w:t xml:space="preserve"> even </w:t>
      </w:r>
      <w:r w:rsidRPr="00632A8C">
        <w:rPr>
          <w:b/>
          <w:sz w:val="24"/>
          <w:szCs w:val="24"/>
          <w:highlight w:val="cyan"/>
          <w:u w:val="single"/>
        </w:rPr>
        <w:t>judges routinely pressure victims</w:t>
      </w:r>
      <w:r w:rsidRPr="00004B12">
        <w:rPr>
          <w:b/>
          <w:sz w:val="24"/>
          <w:szCs w:val="24"/>
          <w:u w:val="single"/>
        </w:rPr>
        <w:t xml:space="preserve"> of human trafficking </w:t>
      </w:r>
      <w:r w:rsidRPr="00632A8C">
        <w:rPr>
          <w:b/>
          <w:sz w:val="24"/>
          <w:szCs w:val="24"/>
          <w:highlight w:val="cyan"/>
          <w:u w:val="single"/>
        </w:rPr>
        <w:t>to drop their case</w:t>
      </w:r>
      <w:r w:rsidRPr="00004B12">
        <w:rPr>
          <w:b/>
          <w:sz w:val="24"/>
          <w:szCs w:val="24"/>
          <w:u w:val="single"/>
        </w:rPr>
        <w:t xml:space="preserve"> and return home. Usually, </w:t>
      </w:r>
      <w:r w:rsidRPr="00632A8C">
        <w:rPr>
          <w:b/>
          <w:sz w:val="24"/>
          <w:szCs w:val="24"/>
          <w:highlight w:val="cyan"/>
          <w:u w:val="single"/>
        </w:rPr>
        <w:t>victims will be</w:t>
      </w:r>
      <w:r w:rsidRPr="00004B12">
        <w:rPr>
          <w:b/>
          <w:sz w:val="24"/>
          <w:szCs w:val="24"/>
          <w:u w:val="single"/>
        </w:rPr>
        <w:t xml:space="preserve"> approached at the behest of the business owner involved in the case and </w:t>
      </w:r>
      <w:r w:rsidRPr="00632A8C">
        <w:rPr>
          <w:b/>
          <w:sz w:val="24"/>
          <w:szCs w:val="24"/>
          <w:highlight w:val="cyan"/>
          <w:u w:val="single"/>
        </w:rPr>
        <w:t>offered money to go back to their country</w:t>
      </w:r>
      <w:r w:rsidRPr="00004B12">
        <w:rPr>
          <w:b/>
          <w:sz w:val="24"/>
          <w:szCs w:val="24"/>
          <w:u w:val="single"/>
        </w:rPr>
        <w:t>.</w:t>
      </w:r>
      <w:r w:rsidRPr="00207151">
        <w:rPr>
          <w:sz w:val="24"/>
          <w:szCs w:val="24"/>
        </w:rPr>
        <w:t xml:space="preserve"> Through interviews with the victims and others close to the case, EJF has uncovered that </w:t>
      </w:r>
      <w:r w:rsidRPr="00004B12">
        <w:rPr>
          <w:b/>
          <w:sz w:val="24"/>
          <w:szCs w:val="24"/>
          <w:u w:val="single"/>
        </w:rPr>
        <w:t>representatives of the Thai boat and pier owner in the Kantang case were given privileged and pre- arranged access to the victims by the police in order to pressure them into not implicating him.</w:t>
      </w:r>
      <w:r w:rsidRPr="00207151">
        <w:rPr>
          <w:sz w:val="24"/>
          <w:szCs w:val="24"/>
        </w:rPr>
        <w:t xml:space="preserve"> This included the offer of money upon their return to Myanmar</w:t>
      </w:r>
      <w:r>
        <w:rPr>
          <w:sz w:val="24"/>
          <w:szCs w:val="24"/>
        </w:rPr>
        <w:t xml:space="preserve"> in exchange for their silence. </w:t>
      </w:r>
      <w:r w:rsidRPr="00004B12">
        <w:rPr>
          <w:b/>
          <w:sz w:val="24"/>
          <w:szCs w:val="24"/>
          <w:u w:val="single"/>
        </w:rPr>
        <w:t xml:space="preserve">Court-appointed interpreters are often incapable of accurately rendering victim testimonies. </w:t>
      </w:r>
      <w:r w:rsidRPr="00632A8C">
        <w:rPr>
          <w:b/>
          <w:sz w:val="24"/>
          <w:szCs w:val="24"/>
          <w:highlight w:val="cyan"/>
          <w:u w:val="single"/>
        </w:rPr>
        <w:t>Sometimes, court interpreters deliberately misinterpret</w:t>
      </w:r>
      <w:r w:rsidRPr="00004B12">
        <w:rPr>
          <w:b/>
          <w:sz w:val="24"/>
          <w:szCs w:val="24"/>
          <w:u w:val="single"/>
        </w:rPr>
        <w:t xml:space="preserve"> victim </w:t>
      </w:r>
      <w:r w:rsidRPr="00632A8C">
        <w:rPr>
          <w:b/>
          <w:sz w:val="24"/>
          <w:szCs w:val="24"/>
          <w:highlight w:val="cyan"/>
          <w:u w:val="single"/>
        </w:rPr>
        <w:t>testimonies</w:t>
      </w:r>
      <w:r w:rsidRPr="00004B12">
        <w:rPr>
          <w:b/>
          <w:sz w:val="24"/>
          <w:szCs w:val="24"/>
          <w:u w:val="single"/>
        </w:rPr>
        <w:t xml:space="preserve"> in order </w:t>
      </w:r>
      <w:r w:rsidRPr="00632A8C">
        <w:rPr>
          <w:b/>
          <w:sz w:val="24"/>
          <w:szCs w:val="24"/>
          <w:highlight w:val="cyan"/>
          <w:u w:val="single"/>
        </w:rPr>
        <w:t>to alter the court’s sentence</w:t>
      </w:r>
      <w:r w:rsidRPr="00004B12">
        <w:rPr>
          <w:b/>
          <w:sz w:val="24"/>
          <w:szCs w:val="24"/>
          <w:u w:val="single"/>
        </w:rPr>
        <w:t xml:space="preserve"> and make it less severe</w:t>
      </w:r>
      <w:r w:rsidRPr="00207151">
        <w:rPr>
          <w:sz w:val="24"/>
          <w:szCs w:val="24"/>
        </w:rPr>
        <w:t xml:space="preserve">.108 The victims in the Kantang case documented in Sold to the Sea claimed to EJF that they recognised their court-appointed interpreter as an employee of the boat owner. </w:t>
      </w:r>
      <w:r w:rsidRPr="00632A8C">
        <w:rPr>
          <w:b/>
          <w:sz w:val="24"/>
          <w:szCs w:val="24"/>
          <w:highlight w:val="cyan"/>
          <w:u w:val="single"/>
        </w:rPr>
        <w:t>Victims have also been pressured into omitting</w:t>
      </w:r>
      <w:r w:rsidRPr="00004B12">
        <w:rPr>
          <w:b/>
          <w:sz w:val="24"/>
          <w:szCs w:val="24"/>
          <w:u w:val="single"/>
        </w:rPr>
        <w:t xml:space="preserve"> key </w:t>
      </w:r>
      <w:r w:rsidRPr="00632A8C">
        <w:rPr>
          <w:b/>
          <w:sz w:val="24"/>
          <w:szCs w:val="24"/>
          <w:highlight w:val="cyan"/>
          <w:u w:val="single"/>
        </w:rPr>
        <w:t>details</w:t>
      </w:r>
      <w:r w:rsidRPr="00004B12">
        <w:rPr>
          <w:b/>
          <w:sz w:val="24"/>
          <w:szCs w:val="24"/>
          <w:u w:val="single"/>
        </w:rPr>
        <w:t xml:space="preserve"> of their ordeal before giving testimony to the court.109 </w:t>
      </w:r>
      <w:r w:rsidRPr="00632A8C">
        <w:rPr>
          <w:b/>
          <w:sz w:val="24"/>
          <w:szCs w:val="24"/>
          <w:highlight w:val="cyan"/>
          <w:u w:val="single"/>
        </w:rPr>
        <w:t>They will be told</w:t>
      </w:r>
      <w:r w:rsidRPr="00004B12">
        <w:rPr>
          <w:b/>
          <w:sz w:val="24"/>
          <w:szCs w:val="24"/>
          <w:u w:val="single"/>
        </w:rPr>
        <w:t xml:space="preserve"> that the court </w:t>
      </w:r>
      <w:r w:rsidRPr="00632A8C">
        <w:rPr>
          <w:b/>
          <w:sz w:val="24"/>
          <w:szCs w:val="24"/>
          <w:highlight w:val="cyan"/>
          <w:u w:val="single"/>
        </w:rPr>
        <w:t>officials are</w:t>
      </w:r>
      <w:r w:rsidRPr="00004B12">
        <w:rPr>
          <w:b/>
          <w:sz w:val="24"/>
          <w:szCs w:val="24"/>
          <w:u w:val="single"/>
        </w:rPr>
        <w:t xml:space="preserve"> already fully </w:t>
      </w:r>
      <w:r w:rsidRPr="00632A8C">
        <w:rPr>
          <w:b/>
          <w:sz w:val="24"/>
          <w:szCs w:val="24"/>
          <w:highlight w:val="cyan"/>
          <w:u w:val="single"/>
        </w:rPr>
        <w:t>aware of all the details</w:t>
      </w:r>
      <w:r w:rsidRPr="00004B12">
        <w:rPr>
          <w:b/>
          <w:sz w:val="24"/>
          <w:szCs w:val="24"/>
          <w:u w:val="single"/>
        </w:rPr>
        <w:t xml:space="preserve"> from the testimonies of police officers </w:t>
      </w:r>
      <w:r w:rsidRPr="00632A8C">
        <w:rPr>
          <w:b/>
          <w:sz w:val="24"/>
          <w:szCs w:val="24"/>
          <w:u w:val="single"/>
        </w:rPr>
        <w:t>and t</w:t>
      </w:r>
      <w:r w:rsidRPr="00004B12">
        <w:rPr>
          <w:b/>
          <w:sz w:val="24"/>
          <w:szCs w:val="24"/>
          <w:u w:val="single"/>
        </w:rPr>
        <w:t xml:space="preserve">hat </w:t>
      </w:r>
      <w:r w:rsidRPr="00632A8C">
        <w:rPr>
          <w:b/>
          <w:sz w:val="24"/>
          <w:szCs w:val="24"/>
          <w:u w:val="single"/>
        </w:rPr>
        <w:t>they need not describe the working conditions, hours or instances of physical abuse.</w:t>
      </w:r>
      <w:r w:rsidRPr="00004B12">
        <w:rPr>
          <w:b/>
          <w:sz w:val="24"/>
          <w:szCs w:val="24"/>
          <w:u w:val="single"/>
        </w:rPr>
        <w:t>110</w:t>
      </w:r>
    </w:p>
    <w:p w:rsidR="00E76F2D" w:rsidRPr="007F3FA9" w:rsidRDefault="00E76F2D" w:rsidP="00824625">
      <w:pPr>
        <w:spacing w:line="240" w:lineRule="auto"/>
      </w:pPr>
    </w:p>
    <w:sectPr w:rsidR="00E76F2D" w:rsidRPr="007F3F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Xerox Sans Serif Wide">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3FD2"/>
    <w:rsid w:val="00051626"/>
    <w:rsid w:val="00093E49"/>
    <w:rsid w:val="000976ED"/>
    <w:rsid w:val="000F5047"/>
    <w:rsid w:val="002C0F0A"/>
    <w:rsid w:val="002E504B"/>
    <w:rsid w:val="003F44D3"/>
    <w:rsid w:val="005344CF"/>
    <w:rsid w:val="005C611A"/>
    <w:rsid w:val="00621935"/>
    <w:rsid w:val="00695B8F"/>
    <w:rsid w:val="00824625"/>
    <w:rsid w:val="008C3FD2"/>
    <w:rsid w:val="008D1269"/>
    <w:rsid w:val="00930344"/>
    <w:rsid w:val="0093196E"/>
    <w:rsid w:val="00A65C5F"/>
    <w:rsid w:val="00BD4E2F"/>
    <w:rsid w:val="00E30FA1"/>
    <w:rsid w:val="00E334EB"/>
    <w:rsid w:val="00E434DF"/>
    <w:rsid w:val="00E76F2D"/>
    <w:rsid w:val="00FE0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695B8F"/>
  </w:style>
  <w:style w:type="paragraph" w:styleId="Heading1">
    <w:name w:val="heading 1"/>
    <w:aliases w:val="Pocket"/>
    <w:basedOn w:val="Normal"/>
    <w:next w:val="Normal"/>
    <w:link w:val="Heading1Char"/>
    <w:autoRedefine/>
    <w:qFormat/>
    <w:rsid w:val="00695B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95B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95B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1 Char Char, Ch,Heading 2 Char2 Char,Ch,No Spacing1121,No Spacing41,No Spacing6,No Spacing7,No Spacing8,No Spacing12,no read,No Spacing2111,TAG,No Spacing11111,small space,T,ta"/>
    <w:basedOn w:val="Normal"/>
    <w:next w:val="Normal"/>
    <w:link w:val="Heading4Char"/>
    <w:autoRedefine/>
    <w:uiPriority w:val="3"/>
    <w:unhideWhenUsed/>
    <w:qFormat/>
    <w:rsid w:val="00695B8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95B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5B8F"/>
  </w:style>
  <w:style w:type="character" w:customStyle="1" w:styleId="Heading1Char">
    <w:name w:val="Heading 1 Char"/>
    <w:aliases w:val="Pocket Char"/>
    <w:basedOn w:val="DefaultParagraphFont"/>
    <w:link w:val="Heading1"/>
    <w:rsid w:val="00695B8F"/>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695B8F"/>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695B8F"/>
    <w:rPr>
      <w:rFonts w:eastAsiaTheme="majorEastAsia" w:cstheme="majorBidi"/>
      <w:b/>
      <w:sz w:val="32"/>
      <w:szCs w:val="24"/>
      <w:u w:val="single"/>
    </w:rPr>
  </w:style>
  <w:style w:type="character" w:customStyle="1" w:styleId="Heading4Char">
    <w:name w:val="Heading 4 Char"/>
    <w:aliases w:val="Tag Char,Big card Char,body Char,Normal Tag Char,small text Char,heading 2 Char,Heading 2 Char1 Char Char Char, Ch Char,Heading 2 Char2 Char Char,Ch Char,No Spacing1121 Char,No Spacing41 Char,No Spacing6 Char,No Spacing7 Char,no read Char"/>
    <w:basedOn w:val="DefaultParagraphFont"/>
    <w:link w:val="Heading4"/>
    <w:uiPriority w:val="3"/>
    <w:rsid w:val="00695B8F"/>
    <w:rPr>
      <w:rFonts w:eastAsiaTheme="majorEastAsia" w:cstheme="majorBidi"/>
      <w:b/>
      <w:iCs/>
      <w:sz w:val="26"/>
    </w:rPr>
  </w:style>
  <w:style w:type="character" w:styleId="Emphasis">
    <w:name w:val="Emphasis"/>
    <w:basedOn w:val="DefaultParagraphFont"/>
    <w:uiPriority w:val="7"/>
    <w:qFormat/>
    <w:rsid w:val="00695B8F"/>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
    <w:basedOn w:val="DefaultParagraphFont"/>
    <w:uiPriority w:val="5"/>
    <w:qFormat/>
    <w:rsid w:val="00695B8F"/>
    <w:rPr>
      <w:b/>
      <w:bCs/>
      <w:sz w:val="26"/>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
    <w:basedOn w:val="DefaultParagraphFont"/>
    <w:uiPriority w:val="6"/>
    <w:qFormat/>
    <w:rsid w:val="00695B8F"/>
    <w:rPr>
      <w:u w:val="single"/>
    </w:rPr>
  </w:style>
  <w:style w:type="character" w:styleId="Hyperlink">
    <w:name w:val="Hyperlink"/>
    <w:aliases w:val="heading 1 (block title),Important,Read,Card Text,Internet Link"/>
    <w:basedOn w:val="DefaultParagraphFont"/>
    <w:uiPriority w:val="99"/>
    <w:unhideWhenUsed/>
    <w:rsid w:val="00695B8F"/>
    <w:rPr>
      <w:color w:val="auto"/>
      <w:u w:val="none"/>
    </w:rPr>
  </w:style>
  <w:style w:type="character" w:styleId="FollowedHyperlink">
    <w:name w:val="FollowedHyperlink"/>
    <w:basedOn w:val="DefaultParagraphFont"/>
    <w:uiPriority w:val="99"/>
    <w:semiHidden/>
    <w:unhideWhenUsed/>
    <w:rsid w:val="00695B8F"/>
    <w:rPr>
      <w:color w:val="auto"/>
      <w:u w:val="none"/>
    </w:rPr>
  </w:style>
  <w:style w:type="character" w:styleId="Strong">
    <w:name w:val="Strong"/>
    <w:basedOn w:val="DefaultParagraphFont"/>
    <w:uiPriority w:val="22"/>
    <w:qFormat/>
    <w:rsid w:val="008C3FD2"/>
    <w:rPr>
      <w:b/>
      <w:bCs/>
    </w:rPr>
  </w:style>
  <w:style w:type="paragraph" w:customStyle="1" w:styleId="story-body-text">
    <w:name w:val="story-body-text"/>
    <w:basedOn w:val="Normal"/>
    <w:rsid w:val="00E76F2D"/>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695B8F"/>
  </w:style>
  <w:style w:type="paragraph" w:styleId="Heading1">
    <w:name w:val="heading 1"/>
    <w:aliases w:val="Pocket"/>
    <w:basedOn w:val="Normal"/>
    <w:next w:val="Normal"/>
    <w:link w:val="Heading1Char"/>
    <w:autoRedefine/>
    <w:qFormat/>
    <w:rsid w:val="00695B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95B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95B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1 Char Char, Ch,Heading 2 Char2 Char,Ch,No Spacing1121,No Spacing41,No Spacing6,No Spacing7,No Spacing8,No Spacing12,no read,No Spacing2111,TAG,No Spacing11111,small space,T,ta"/>
    <w:basedOn w:val="Normal"/>
    <w:next w:val="Normal"/>
    <w:link w:val="Heading4Char"/>
    <w:autoRedefine/>
    <w:uiPriority w:val="3"/>
    <w:unhideWhenUsed/>
    <w:qFormat/>
    <w:rsid w:val="00695B8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95B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5B8F"/>
  </w:style>
  <w:style w:type="character" w:customStyle="1" w:styleId="Heading1Char">
    <w:name w:val="Heading 1 Char"/>
    <w:aliases w:val="Pocket Char"/>
    <w:basedOn w:val="DefaultParagraphFont"/>
    <w:link w:val="Heading1"/>
    <w:rsid w:val="00695B8F"/>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695B8F"/>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695B8F"/>
    <w:rPr>
      <w:rFonts w:eastAsiaTheme="majorEastAsia" w:cstheme="majorBidi"/>
      <w:b/>
      <w:sz w:val="32"/>
      <w:szCs w:val="24"/>
      <w:u w:val="single"/>
    </w:rPr>
  </w:style>
  <w:style w:type="character" w:customStyle="1" w:styleId="Heading4Char">
    <w:name w:val="Heading 4 Char"/>
    <w:aliases w:val="Tag Char,Big card Char,body Char,Normal Tag Char,small text Char,heading 2 Char,Heading 2 Char1 Char Char Char, Ch Char,Heading 2 Char2 Char Char,Ch Char,No Spacing1121 Char,No Spacing41 Char,No Spacing6 Char,No Spacing7 Char,no read Char"/>
    <w:basedOn w:val="DefaultParagraphFont"/>
    <w:link w:val="Heading4"/>
    <w:uiPriority w:val="3"/>
    <w:rsid w:val="00695B8F"/>
    <w:rPr>
      <w:rFonts w:eastAsiaTheme="majorEastAsia" w:cstheme="majorBidi"/>
      <w:b/>
      <w:iCs/>
      <w:sz w:val="26"/>
    </w:rPr>
  </w:style>
  <w:style w:type="character" w:styleId="Emphasis">
    <w:name w:val="Emphasis"/>
    <w:basedOn w:val="DefaultParagraphFont"/>
    <w:uiPriority w:val="7"/>
    <w:qFormat/>
    <w:rsid w:val="00695B8F"/>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
    <w:basedOn w:val="DefaultParagraphFont"/>
    <w:uiPriority w:val="5"/>
    <w:qFormat/>
    <w:rsid w:val="00695B8F"/>
    <w:rPr>
      <w:b/>
      <w:bCs/>
      <w:sz w:val="26"/>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
    <w:basedOn w:val="DefaultParagraphFont"/>
    <w:uiPriority w:val="6"/>
    <w:qFormat/>
    <w:rsid w:val="00695B8F"/>
    <w:rPr>
      <w:u w:val="single"/>
    </w:rPr>
  </w:style>
  <w:style w:type="character" w:styleId="Hyperlink">
    <w:name w:val="Hyperlink"/>
    <w:aliases w:val="heading 1 (block title),Important,Read,Card Text,Internet Link"/>
    <w:basedOn w:val="DefaultParagraphFont"/>
    <w:uiPriority w:val="99"/>
    <w:unhideWhenUsed/>
    <w:rsid w:val="00695B8F"/>
    <w:rPr>
      <w:color w:val="auto"/>
      <w:u w:val="none"/>
    </w:rPr>
  </w:style>
  <w:style w:type="character" w:styleId="FollowedHyperlink">
    <w:name w:val="FollowedHyperlink"/>
    <w:basedOn w:val="DefaultParagraphFont"/>
    <w:uiPriority w:val="99"/>
    <w:semiHidden/>
    <w:unhideWhenUsed/>
    <w:rsid w:val="00695B8F"/>
    <w:rPr>
      <w:color w:val="auto"/>
      <w:u w:val="none"/>
    </w:rPr>
  </w:style>
  <w:style w:type="character" w:styleId="Strong">
    <w:name w:val="Strong"/>
    <w:basedOn w:val="DefaultParagraphFont"/>
    <w:uiPriority w:val="22"/>
    <w:qFormat/>
    <w:rsid w:val="008C3FD2"/>
    <w:rPr>
      <w:b/>
      <w:bCs/>
    </w:rPr>
  </w:style>
  <w:style w:type="paragraph" w:customStyle="1" w:styleId="story-body-text">
    <w:name w:val="story-body-text"/>
    <w:basedOn w:val="Normal"/>
    <w:rsid w:val="00E76F2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lobalpost.com/dispatch/news/regions/asia-pacific/thailand/120425/seafood-slavery-part-1" TargetMode="External"/><Relationship Id="rId13" Type="http://schemas.openxmlformats.org/officeDocument/2006/relationships/hyperlink" Target="http://www.counterpunch.org/2012/08/27/authoritarian-politics-in-the-age-of-casino-capitalism/" TargetMode="External"/><Relationship Id="rId18" Type="http://schemas.openxmlformats.org/officeDocument/2006/relationships/hyperlink" Target="http://www.nytimes.com/2014/06/21/world/asia/us-gives-thailand-and-malaysia-lowest-grade-on-human-trafficking.html?_r=0" TargetMode="External"/><Relationship Id="rId3" Type="http://schemas.microsoft.com/office/2007/relationships/stylesWithEffects" Target="stylesWithEffects.xml"/><Relationship Id="rId21" Type="http://schemas.openxmlformats.org/officeDocument/2006/relationships/hyperlink" Target="http://ejfoundation.org/sites/default/files/public/EJF_Slavery-at-Sea_report_2014_web-ok.pdf" TargetMode="External"/><Relationship Id="rId7" Type="http://schemas.openxmlformats.org/officeDocument/2006/relationships/hyperlink" Target="http://www.hrw.org/" TargetMode="External"/><Relationship Id="rId12" Type="http://schemas.openxmlformats.org/officeDocument/2006/relationships/hyperlink" Target="http://www.theguardian.com/global-development/2014/jun/10/thailand-seafood-industry-state-sanctioned-slavery" TargetMode="External"/><Relationship Id="rId17" Type="http://schemas.openxmlformats.org/officeDocument/2006/relationships/hyperlink" Target="http://www.truth-out.org/opinion/item/21113-disimagination-machines-and-punishing-factories-in-the-age-of-casino-capitalism" TargetMode="External"/><Relationship Id="rId2" Type="http://schemas.openxmlformats.org/officeDocument/2006/relationships/styles" Target="styles.xml"/><Relationship Id="rId16" Type="http://schemas.openxmlformats.org/officeDocument/2006/relationships/hyperlink" Target="http://www.truth-out.org/opinion/item/21113-disimagination-machines-and-punishing-factories-in-the-age-of-casino-capitalism" TargetMode="External"/><Relationship Id="rId20" Type="http://schemas.openxmlformats.org/officeDocument/2006/relationships/hyperlink" Target="http://ejfoundation.org/sites/default/files/public/EJF_Slavery-at-Sea_report_2014_web-ok.pdf" TargetMode="External"/><Relationship Id="rId1" Type="http://schemas.openxmlformats.org/officeDocument/2006/relationships/numbering" Target="numbering.xml"/><Relationship Id="rId6" Type="http://schemas.openxmlformats.org/officeDocument/2006/relationships/hyperlink" Target="http://www.theguardian.com/global-development/2014/jun/10/-sp-migrant-workers-new-life-enslaved-thai-fishing" TargetMode="External"/><Relationship Id="rId11" Type="http://schemas.openxmlformats.org/officeDocument/2006/relationships/hyperlink" Target="http://www.huffingtonpost.com/nick-grono/slavery-at-sea_b_5509166.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truth-out.org/opinion/item/21113-disimagination-machines-and-punishing-factories-in-the-age-of-casino-capitalism" TargetMode="External"/><Relationship Id="rId23" Type="http://schemas.openxmlformats.org/officeDocument/2006/relationships/fontTable" Target="fontTable.xml"/><Relationship Id="rId10" Type="http://schemas.openxmlformats.org/officeDocument/2006/relationships/hyperlink" Target="http://www.truthdig.com/report/item/the_careerists_20120723" TargetMode="External"/><Relationship Id="rId19" Type="http://schemas.openxmlformats.org/officeDocument/2006/relationships/hyperlink" Target="http://ejfoundation.org/sites/default/files/public/EJF_Slavery-at-Sea_report_2014_web-ok.pdf" TargetMode="External"/><Relationship Id="rId4" Type="http://schemas.openxmlformats.org/officeDocument/2006/relationships/settings" Target="settings.xml"/><Relationship Id="rId9" Type="http://schemas.openxmlformats.org/officeDocument/2006/relationships/hyperlink" Target="http://www.huffingtonpost.com/nick-grono/slavery-at-sea_b_5509166.html" TargetMode="External"/><Relationship Id="rId14" Type="http://schemas.openxmlformats.org/officeDocument/2006/relationships/hyperlink" Target="http://www.counterpunch.org/2012/08/27/authoritarian-politics-in-the-age-of-casino-capitalism/" TargetMode="External"/><Relationship Id="rId22" Type="http://schemas.openxmlformats.org/officeDocument/2006/relationships/hyperlink" Target="http://ejfoundation.org/sites/default/files/public/EJF_Slavery-at-Sea_report_2014_web-ok.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chary%20Pestco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14</TotalTime>
  <Pages>18</Pages>
  <Words>9362</Words>
  <Characters>53367</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Zachary Pestcoe</cp:lastModifiedBy>
  <cp:revision>5</cp:revision>
  <dcterms:created xsi:type="dcterms:W3CDTF">2014-07-19T16:20:00Z</dcterms:created>
  <dcterms:modified xsi:type="dcterms:W3CDTF">2014-07-28T01:15:00Z</dcterms:modified>
</cp:coreProperties>
</file>