
<file path=[Content_Types].xml><?xml version="1.0" encoding="utf-8"?>
<Types xmlns="http://schemas.openxmlformats.org/package/2006/content-types">
  <Default Extension="xml" ContentType="application/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Default Extension="rels" ContentType="application/vnd.openxmlformats-package.relationship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0E1F" w:rsidRPr="00200E1F" w:rsidRDefault="00200E1F" w:rsidP="00200E1F">
      <w:pPr>
        <w:pStyle w:val="Heading1"/>
      </w:pPr>
      <w:r w:rsidRPr="00200E1F">
        <w:t>Democrats will win</w:t>
      </w:r>
    </w:p>
    <w:p w:rsidR="00200E1F" w:rsidRDefault="00200E1F" w:rsidP="00200E1F">
      <w:pPr>
        <w:rPr>
          <w:rStyle w:val="Style13ptBold"/>
          <w:rFonts w:eastAsiaTheme="majorEastAsia" w:cstheme="majorBidi"/>
          <w:b w:val="0"/>
          <w:szCs w:val="32"/>
        </w:rPr>
      </w:pPr>
      <w:r>
        <w:rPr>
          <w:rStyle w:val="Style13ptBold"/>
        </w:rPr>
        <w:t>Continued growth swings election in democrat’s favor.</w:t>
      </w:r>
    </w:p>
    <w:p w:rsidR="00200E1F" w:rsidRPr="00200E1F" w:rsidRDefault="00200E1F" w:rsidP="00200E1F">
      <w:r w:rsidRPr="00200E1F">
        <w:rPr>
          <w:rStyle w:val="Style13ptBold"/>
        </w:rPr>
        <w:t xml:space="preserve">Sink </w:t>
      </w:r>
      <w:r w:rsidRPr="00200E1F">
        <w:t xml:space="preserve">8/7 at </w:t>
      </w:r>
      <w:r w:rsidRPr="00200E1F">
        <w:rPr>
          <w:rStyle w:val="Style13ptBold"/>
        </w:rPr>
        <w:t>5:49 pm</w:t>
      </w:r>
      <w:r w:rsidRPr="00200E1F">
        <w:t xml:space="preserve"> (Justin Sink, “White House preps congressional Dems on economy,” 7 August 14 5:49 pm, &lt;http://thehill.com/blogs/ballot-box/214643-white-house-preps-congressional-dems-on-economy&gt;, XM)</w:t>
      </w:r>
    </w:p>
    <w:p w:rsidR="00200E1F" w:rsidRPr="00200E1F" w:rsidRDefault="00200E1F">
      <w:pPr>
        <w:rPr>
          <w:rStyle w:val="StyleUnderline"/>
        </w:rPr>
      </w:pPr>
      <w:r w:rsidRPr="00200E1F">
        <w:rPr>
          <w:rStyle w:val="StyleUnderline"/>
        </w:rPr>
        <w:t xml:space="preserve">Congressional </w:t>
      </w:r>
      <w:r w:rsidRPr="00200E1F">
        <w:rPr>
          <w:rStyle w:val="StyleUnderline"/>
          <w:highlight w:val="yellow"/>
        </w:rPr>
        <w:t>Democrats</w:t>
      </w:r>
      <w:r w:rsidRPr="00200E1F">
        <w:rPr>
          <w:rStyle w:val="StyleUnderline"/>
        </w:rPr>
        <w:t xml:space="preserve"> returning home to their districts ahead of this fall's midterm elections </w:t>
      </w:r>
      <w:r w:rsidRPr="00200E1F">
        <w:rPr>
          <w:rStyle w:val="StyleUnderline"/>
          <w:highlight w:val="yellow"/>
        </w:rPr>
        <w:t>have been equipped with a 22-page economic report</w:t>
      </w:r>
      <w:r w:rsidRPr="00200E1F">
        <w:rPr>
          <w:rStyle w:val="StyleUnderline"/>
        </w:rPr>
        <w:t xml:space="preserve"> from top White House officials highlighting promising signs of rebound.</w:t>
      </w:r>
      <w:r>
        <w:rPr>
          <w:rStyle w:val="StyleUnderline"/>
        </w:rPr>
        <w:t xml:space="preserve"> </w:t>
      </w:r>
      <w:r w:rsidRPr="00200E1F">
        <w:rPr>
          <w:rStyle w:val="StyleUnderline"/>
          <w:highlight w:val="yellow"/>
        </w:rPr>
        <w:t>The memo</w:t>
      </w:r>
      <w:r w:rsidRPr="00200E1F">
        <w:rPr>
          <w:rStyle w:val="StyleUnderline"/>
        </w:rPr>
        <w:t xml:space="preserve">, obtained by The Hill, </w:t>
      </w:r>
      <w:r w:rsidRPr="00200E1F">
        <w:rPr>
          <w:rStyle w:val="StyleUnderline"/>
          <w:highlight w:val="yellow"/>
        </w:rPr>
        <w:t>is another sign the White House is increasingly eager to draw voters' attention to</w:t>
      </w:r>
      <w:r w:rsidRPr="00200E1F">
        <w:rPr>
          <w:rStyle w:val="StyleUnderline"/>
        </w:rPr>
        <w:t xml:space="preserve"> the president's </w:t>
      </w:r>
      <w:r w:rsidRPr="00200E1F">
        <w:rPr>
          <w:rStyle w:val="StyleUnderline"/>
          <w:highlight w:val="yellow"/>
        </w:rPr>
        <w:t>economic record as Democrats scramble to keep control</w:t>
      </w:r>
      <w:r w:rsidRPr="00200E1F">
        <w:rPr>
          <w:rStyle w:val="StyleUnderline"/>
        </w:rPr>
        <w:t xml:space="preserve"> of the Senate and fight to gain seats in the House.</w:t>
      </w:r>
      <w:r>
        <w:rPr>
          <w:rStyle w:val="StyleUnderline"/>
        </w:rPr>
        <w:t xml:space="preserve"> </w:t>
      </w:r>
      <w:r w:rsidRPr="00200E1F">
        <w:rPr>
          <w:rStyle w:val="StyleUnderline"/>
        </w:rPr>
        <w:t xml:space="preserve">The document was sent to Democratic lawmakers Thursday afternoon by Jason Furman, the chairman of the Council of Economic Advisers, and National Economic Council Director Jeff Zients, who write that they thought </w:t>
      </w:r>
      <w:r w:rsidRPr="00200E1F">
        <w:rPr>
          <w:rStyle w:val="StyleUnderline"/>
          <w:highlight w:val="yellow"/>
        </w:rPr>
        <w:t>the update would be "useful</w:t>
      </w:r>
      <w:r w:rsidRPr="00200E1F">
        <w:rPr>
          <w:rStyle w:val="StyleUnderline"/>
        </w:rPr>
        <w:t>" for members "as you travel your states and districts this month."</w:t>
      </w:r>
      <w:r>
        <w:rPr>
          <w:rStyle w:val="StyleUnderline"/>
        </w:rPr>
        <w:t xml:space="preserve"> </w:t>
      </w:r>
      <w:r w:rsidRPr="00200E1F">
        <w:rPr>
          <w:rStyle w:val="StyleUnderline"/>
        </w:rPr>
        <w:t>It highlights a string of recent positive economic indicators, including six consecutive months of more than 200,000 jobs added, last quarter's 4 percent growth in gross domestic product, and a six-year high in auto sales.</w:t>
      </w:r>
      <w:r>
        <w:rPr>
          <w:rStyle w:val="StyleUnderline"/>
        </w:rPr>
        <w:t xml:space="preserve"> </w:t>
      </w:r>
      <w:r w:rsidRPr="00200E1F">
        <w:rPr>
          <w:rStyle w:val="StyleUnderline"/>
        </w:rPr>
        <w:t xml:space="preserve">Part messaging memo and part economic analysis, </w:t>
      </w:r>
      <w:r w:rsidRPr="00200E1F">
        <w:rPr>
          <w:rStyle w:val="StyleUnderline"/>
          <w:highlight w:val="yellow"/>
        </w:rPr>
        <w:t>the document tells lawmakers</w:t>
      </w:r>
      <w:r w:rsidRPr="00200E1F">
        <w:rPr>
          <w:rStyle w:val="StyleUnderline"/>
        </w:rPr>
        <w:t xml:space="preserve"> that </w:t>
      </w:r>
      <w:r w:rsidRPr="00200E1F">
        <w:rPr>
          <w:rStyle w:val="StyleUnderline"/>
          <w:highlight w:val="yellow"/>
        </w:rPr>
        <w:t>their "efforts to pass legislation</w:t>
      </w:r>
      <w:r w:rsidRPr="00200E1F">
        <w:rPr>
          <w:rStyle w:val="StyleUnderline"/>
        </w:rPr>
        <w:t xml:space="preserve"> that rewards hard work with fair wages, invests in education, expands apprenticeship and job training, builds on our automobile and manufacturing boom, and ensures those at the top pay their fair share of taxes </w:t>
      </w:r>
      <w:r w:rsidRPr="00200E1F">
        <w:rPr>
          <w:rStyle w:val="StyleUnderline"/>
          <w:highlight w:val="yellow"/>
        </w:rPr>
        <w:t xml:space="preserve">will </w:t>
      </w:r>
      <w:r w:rsidRPr="00200E1F">
        <w:rPr>
          <w:rStyle w:val="StyleUnderline"/>
        </w:rPr>
        <w:t xml:space="preserve">continue to </w:t>
      </w:r>
      <w:r w:rsidRPr="00200E1F">
        <w:rPr>
          <w:rStyle w:val="StyleUnderline"/>
          <w:highlight w:val="yellow"/>
        </w:rPr>
        <w:t>be critical to moving our country forward</w:t>
      </w:r>
      <w:r w:rsidRPr="00200E1F">
        <w:rPr>
          <w:rStyle w:val="StyleUnderline"/>
        </w:rPr>
        <w:t>."</w:t>
      </w:r>
    </w:p>
    <w:p w:rsidR="00200E1F" w:rsidRDefault="00826212" w:rsidP="00826212">
      <w:pPr>
        <w:pStyle w:val="Heading4"/>
      </w:pPr>
      <w:r>
        <w:t>Immigration policy satisfaction mean Democrats win.</w:t>
      </w:r>
    </w:p>
    <w:p w:rsidR="00200E1F" w:rsidRDefault="00200E1F">
      <w:r w:rsidRPr="00200E1F">
        <w:rPr>
          <w:rStyle w:val="Style13ptBold"/>
        </w:rPr>
        <w:t>Munro 8/7</w:t>
      </w:r>
      <w:r>
        <w:t xml:space="preserve"> (Neil Munro-White house correspondent, “Poll: Amnesty is Toxic for Swing Voters, Top Issue For GOP Voters,” 7 August 2014 11:27 am, &lt;http://dailycaller.com/2014/08/07/poll-amnesty-is-toxic-for-swing-voters-top-issue-for-gop-voters/&gt;, XM)</w:t>
      </w:r>
    </w:p>
    <w:p w:rsidR="00FC38AF" w:rsidRDefault="00200E1F">
      <w:pPr>
        <w:rPr>
          <w:rStyle w:val="StyleUnderline"/>
        </w:rPr>
      </w:pPr>
      <w:r w:rsidRPr="00826212">
        <w:rPr>
          <w:rStyle w:val="StyleUnderline"/>
        </w:rPr>
        <w:t xml:space="preserve">However, </w:t>
      </w:r>
      <w:r w:rsidRPr="00826212">
        <w:rPr>
          <w:rStyle w:val="StyleUnderline"/>
          <w:highlight w:val="yellow"/>
        </w:rPr>
        <w:t>the public remains skeptical about the GOP’s immigration policy, which is an incoherent mix</w:t>
      </w:r>
      <w:r w:rsidRPr="00826212">
        <w:rPr>
          <w:rStyle w:val="StyleUnderline"/>
        </w:rPr>
        <w:t xml:space="preserve"> caused by the clashing preference by most voters for reduced immigration and the preference of GOP-leaning business leaders and donors for a greater inflow of foreign workers and immigrants. So far, </w:t>
      </w:r>
      <w:r w:rsidRPr="00826212">
        <w:rPr>
          <w:rStyle w:val="StyleUnderline"/>
          <w:highlight w:val="yellow"/>
        </w:rPr>
        <w:t>GOP leaders have not aligned themselves with voters.</w:t>
      </w:r>
      <w:r w:rsidR="00826212" w:rsidRPr="00826212">
        <w:rPr>
          <w:rStyle w:val="StyleUnderline"/>
        </w:rPr>
        <w:t xml:space="preserve"> </w:t>
      </w:r>
      <w:r w:rsidRPr="00826212">
        <w:rPr>
          <w:rStyle w:val="StyleUnderline"/>
        </w:rPr>
        <w:t xml:space="preserve">The poll showed that </w:t>
      </w:r>
      <w:r w:rsidRPr="00826212">
        <w:rPr>
          <w:rStyle w:val="StyleUnderline"/>
          <w:highlight w:val="yellow"/>
        </w:rPr>
        <w:t>only 38 percent of Americans believe the GOP will do a better job</w:t>
      </w:r>
      <w:r w:rsidRPr="00826212">
        <w:rPr>
          <w:rStyle w:val="StyleUnderline"/>
        </w:rPr>
        <w:t xml:space="preserve"> on immigration, </w:t>
      </w:r>
      <w:r w:rsidRPr="00826212">
        <w:rPr>
          <w:rStyle w:val="StyleUnderline"/>
          <w:highlight w:val="yellow"/>
        </w:rPr>
        <w:t>while 41 percent of Americans believe the Democrats will do a better job</w:t>
      </w:r>
      <w:r w:rsidRPr="00826212">
        <w:rPr>
          <w:rStyle w:val="StyleUnderline"/>
        </w:rPr>
        <w:t>.</w:t>
      </w:r>
      <w:r w:rsidR="00826212" w:rsidRPr="00826212">
        <w:rPr>
          <w:rStyle w:val="StyleUnderline"/>
        </w:rPr>
        <w:t xml:space="preserve"> </w:t>
      </w:r>
      <w:r w:rsidRPr="00826212">
        <w:rPr>
          <w:rStyle w:val="StyleUnderline"/>
        </w:rPr>
        <w:t xml:space="preserve">That result is likely shaped by the public’s view that </w:t>
      </w:r>
      <w:r w:rsidRPr="00826212">
        <w:rPr>
          <w:rStyle w:val="StyleUnderline"/>
          <w:highlight w:val="yellow"/>
        </w:rPr>
        <w:t>the Democrats are more likely to “shar[e] your values.” Democrats win that critical empathy vote</w:t>
      </w:r>
      <w:r w:rsidRPr="00826212">
        <w:rPr>
          <w:rStyle w:val="StyleUnderline"/>
        </w:rPr>
        <w:t xml:space="preserve"> with a 45 percent score, compared to a 38 percent score for R</w:t>
      </w:r>
      <w:r w:rsidR="00826212" w:rsidRPr="00826212">
        <w:rPr>
          <w:rStyle w:val="StyleUnderline"/>
        </w:rPr>
        <w:t>epublicans.</w:t>
      </w:r>
    </w:p>
    <w:p w:rsidR="00C727EA" w:rsidRPr="00C727EA" w:rsidRDefault="00C727EA" w:rsidP="00C727EA">
      <w:pPr>
        <w:pStyle w:val="Heading1"/>
      </w:pPr>
      <w:r>
        <w:t>Obama unpop</w:t>
      </w:r>
      <w:r w:rsidRPr="00C727EA">
        <w:t>ular</w:t>
      </w:r>
    </w:p>
    <w:p w:rsidR="00826212" w:rsidRPr="00826212" w:rsidRDefault="00826212" w:rsidP="00826212">
      <w:pPr>
        <w:pStyle w:val="Heading4"/>
      </w:pPr>
      <w:r>
        <w:t>Obama very unpopular now</w:t>
      </w:r>
      <w:r w:rsidRPr="00826212">
        <w:t xml:space="preserve"> now</w:t>
      </w:r>
    </w:p>
    <w:p w:rsidR="00826212" w:rsidRPr="00826212" w:rsidRDefault="00826212" w:rsidP="00826212">
      <w:r w:rsidRPr="00826212">
        <w:rPr>
          <w:rStyle w:val="Style13ptBold"/>
        </w:rPr>
        <w:t>Munro 8/7</w:t>
      </w:r>
      <w:r w:rsidRPr="00826212">
        <w:t xml:space="preserve"> (Neil Munro-White house correspondent, “Poll: Amnesty is Toxic for Swing Voters, Top Issue For GOP Voters,” 7 August 2014 11:27 am, &lt;http://dailycaller.com/2014/08/07/poll-amnesty-is-toxic-for-swing-voters-top-issue-for-gop-voters/&gt;, XM)</w:t>
      </w:r>
    </w:p>
    <w:p w:rsidR="00826212" w:rsidRDefault="00826212">
      <w:pPr>
        <w:rPr>
          <w:rStyle w:val="StyleUnderline"/>
        </w:rPr>
      </w:pPr>
      <w:r w:rsidRPr="00826212">
        <w:rPr>
          <w:rStyle w:val="StyleUnderline"/>
          <w:highlight w:val="yellow"/>
        </w:rPr>
        <w:t>Only 28 percent</w:t>
      </w:r>
      <w:r>
        <w:rPr>
          <w:rStyle w:val="StyleUnderline"/>
        </w:rPr>
        <w:t xml:space="preserve"> of swing-voting independents </w:t>
      </w:r>
      <w:r w:rsidRPr="00826212">
        <w:rPr>
          <w:rStyle w:val="StyleUnderline"/>
          <w:highlight w:val="yellow"/>
        </w:rPr>
        <w:t xml:space="preserve">support </w:t>
      </w:r>
      <w:r w:rsidRPr="006631D5">
        <w:rPr>
          <w:rStyle w:val="StyleUnderline"/>
        </w:rPr>
        <w:t>President Barack</w:t>
      </w:r>
      <w:r w:rsidRPr="00826212">
        <w:rPr>
          <w:rStyle w:val="StyleUnderline"/>
          <w:highlight w:val="yellow"/>
        </w:rPr>
        <w:t xml:space="preserve"> Obama’s immigration policies</w:t>
      </w:r>
      <w:r>
        <w:rPr>
          <w:rStyle w:val="StyleUnderline"/>
        </w:rPr>
        <w:t xml:space="preserve">, </w:t>
      </w:r>
      <w:r w:rsidRPr="00826212">
        <w:rPr>
          <w:rStyle w:val="StyleUnderline"/>
          <w:highlight w:val="yellow"/>
        </w:rPr>
        <w:t>while 59 percent oppose</w:t>
      </w:r>
      <w:r>
        <w:rPr>
          <w:rStyle w:val="StyleUnderline"/>
        </w:rPr>
        <w:t xml:space="preserve"> those policies, according to a new CBS poll, which also shows that </w:t>
      </w:r>
      <w:r w:rsidRPr="00826212">
        <w:rPr>
          <w:rStyle w:val="StyleUnderline"/>
          <w:highlight w:val="yellow"/>
        </w:rPr>
        <w:t>GOP voters think immigration is a more important</w:t>
      </w:r>
      <w:r>
        <w:rPr>
          <w:rStyle w:val="StyleUnderline"/>
        </w:rPr>
        <w:t xml:space="preserve"> issue than Obamacare. </w:t>
      </w:r>
      <w:r w:rsidRPr="00826212">
        <w:rPr>
          <w:rStyle w:val="StyleUnderline"/>
          <w:highlight w:val="yellow"/>
        </w:rPr>
        <w:t>That’s a big problem</w:t>
      </w:r>
      <w:r>
        <w:rPr>
          <w:rStyle w:val="StyleUnderline"/>
        </w:rPr>
        <w:t xml:space="preserve"> for Obama, </w:t>
      </w:r>
      <w:r w:rsidRPr="00826212">
        <w:rPr>
          <w:rStyle w:val="StyleUnderline"/>
          <w:highlight w:val="yellow"/>
        </w:rPr>
        <w:t>as he heads into a critical election seaso</w:t>
      </w:r>
      <w:r>
        <w:rPr>
          <w:rStyle w:val="StyleUnderline"/>
        </w:rPr>
        <w:t xml:space="preserve">n while promising to impose an unprecedented national amnesty for several million illegals, </w:t>
      </w:r>
      <w:r w:rsidRPr="006631D5">
        <w:rPr>
          <w:rStyle w:val="StyleUnderline"/>
        </w:rPr>
        <w:t>in the face of opposition from Congres</w:t>
      </w:r>
      <w:r w:rsidRPr="006631D5">
        <w:rPr>
          <w:rStyle w:val="StyleUnderline"/>
          <w:highlight w:val="yellow"/>
        </w:rPr>
        <w:t>s</w:t>
      </w:r>
      <w:r w:rsidRPr="006631D5">
        <w:rPr>
          <w:rStyle w:val="StyleUnderline"/>
        </w:rPr>
        <w:t>. GOP-leaning supporters already oppose his immigration policy, by 85 percent to 7 seven percent</w:t>
      </w:r>
      <w:r w:rsidRPr="00826212">
        <w:rPr>
          <w:rStyle w:val="StyleUnderline"/>
          <w:highlight w:val="yellow"/>
        </w:rPr>
        <w:t>,</w:t>
      </w:r>
      <w:r>
        <w:rPr>
          <w:rStyle w:val="StyleUnderline"/>
        </w:rPr>
        <w:t xml:space="preserve"> while Democrats are split, with 33 percent disapproving and 56 approving of his immigration policies, said the poll of Americans, not voters. </w:t>
      </w:r>
      <w:r w:rsidRPr="00826212">
        <w:rPr>
          <w:rStyle w:val="StyleUnderline"/>
          <w:highlight w:val="yellow"/>
        </w:rPr>
        <w:t>Overall, Americans disapprove</w:t>
      </w:r>
      <w:r>
        <w:rPr>
          <w:rStyle w:val="StyleUnderline"/>
        </w:rPr>
        <w:t xml:space="preserve"> of his immigration policies by 57 to 31 percent. </w:t>
      </w:r>
      <w:r w:rsidRPr="006631D5">
        <w:rPr>
          <w:rStyle w:val="StyleUnderline"/>
        </w:rPr>
        <w:t>That’s much worse than</w:t>
      </w:r>
      <w:r w:rsidRPr="00826212">
        <w:rPr>
          <w:rStyle w:val="StyleUnderline"/>
          <w:highlight w:val="yellow"/>
        </w:rPr>
        <w:t xml:space="preserve"> his overall rating</w:t>
      </w:r>
      <w:r w:rsidRPr="006631D5">
        <w:rPr>
          <w:rStyle w:val="StyleUnderline"/>
        </w:rPr>
        <w:t xml:space="preserve">, which </w:t>
      </w:r>
      <w:r w:rsidRPr="00826212">
        <w:rPr>
          <w:rStyle w:val="StyleUnderline"/>
          <w:highlight w:val="yellow"/>
        </w:rPr>
        <w:t>showed 40 percent approval</w:t>
      </w:r>
      <w:r>
        <w:rPr>
          <w:rStyle w:val="StyleUnderline"/>
        </w:rPr>
        <w:t>, and 54 percent disapproval, said CBS. Those declining poll numbers match recent polls, including a July poll by the Associated Press and GfK Public Affairs.</w:t>
      </w:r>
    </w:p>
    <w:p w:rsidR="009A2A8D" w:rsidRDefault="009A2A8D" w:rsidP="009A2A8D">
      <w:pPr>
        <w:pStyle w:val="Heading4"/>
      </w:pPr>
      <w:r w:rsidRPr="009A2A8D">
        <w:t>Obama unpopular</w:t>
      </w:r>
    </w:p>
    <w:p w:rsidR="009A2A8D" w:rsidRPr="009A2A8D" w:rsidRDefault="009A2A8D" w:rsidP="009A2A8D">
      <w:r w:rsidRPr="009A2A8D">
        <w:rPr>
          <w:rStyle w:val="Style13ptBold"/>
        </w:rPr>
        <w:t xml:space="preserve">Bloustein 8/7 </w:t>
      </w:r>
      <w:r>
        <w:t>(Paul Bloustein-Sycamore Township, “President's unpopularity is not surprising,” 7 August 2014 12:03 pm, &lt;http://www.cincinnati.com/story/opinion/readers/2014/08/07/presidents-unpopularity-is-not-surprising/13716495/&gt;, XM)</w:t>
      </w:r>
    </w:p>
    <w:p w:rsidR="00C05201" w:rsidRDefault="009A2A8D" w:rsidP="009A2A8D">
      <w:pPr>
        <w:rPr>
          <w:rStyle w:val="StyleUnderline"/>
        </w:rPr>
      </w:pPr>
      <w:r w:rsidRPr="009A2A8D">
        <w:rPr>
          <w:rStyle w:val="StyleUnderline"/>
        </w:rPr>
        <w:t>Regarding "</w:t>
      </w:r>
      <w:r w:rsidRPr="009A2A8D">
        <w:rPr>
          <w:rStyle w:val="StyleUnderline"/>
          <w:highlight w:val="yellow"/>
        </w:rPr>
        <w:t>Obam</w:t>
      </w:r>
      <w:r w:rsidRPr="009A2A8D">
        <w:rPr>
          <w:rStyle w:val="StyleUnderline"/>
        </w:rPr>
        <w:t xml:space="preserve">a (and Congress) </w:t>
      </w:r>
      <w:r w:rsidRPr="009A2A8D">
        <w:rPr>
          <w:rStyle w:val="StyleUnderline"/>
          <w:highlight w:val="yellow"/>
        </w:rPr>
        <w:t>hit new poll lows</w:t>
      </w:r>
      <w:r w:rsidRPr="009A2A8D">
        <w:rPr>
          <w:rStyle w:val="StyleUnderline"/>
        </w:rPr>
        <w:t xml:space="preserve">," (Aug. 6): That President </w:t>
      </w:r>
      <w:r w:rsidRPr="009A2A8D">
        <w:rPr>
          <w:rStyle w:val="StyleUnderline"/>
          <w:highlight w:val="yellow"/>
        </w:rPr>
        <w:t>Obama</w:t>
      </w:r>
      <w:r w:rsidRPr="009A2A8D">
        <w:rPr>
          <w:rStyle w:val="StyleUnderline"/>
        </w:rPr>
        <w:t xml:space="preserve"> and Congress </w:t>
      </w:r>
      <w:r w:rsidRPr="009A2A8D">
        <w:rPr>
          <w:rStyle w:val="StyleUnderline"/>
          <w:highlight w:val="yellow"/>
        </w:rPr>
        <w:t>are unpopular</w:t>
      </w:r>
      <w:r w:rsidRPr="009A2A8D">
        <w:rPr>
          <w:rStyle w:val="StyleUnderline"/>
        </w:rPr>
        <w:t xml:space="preserve"> with polled Americans is not surprising. </w:t>
      </w:r>
      <w:r w:rsidRPr="009A2A8D">
        <w:rPr>
          <w:rStyle w:val="StyleUnderline"/>
          <w:highlight w:val="yellow"/>
        </w:rPr>
        <w:t>A politics built on resentment of the successfu</w:t>
      </w:r>
      <w:r w:rsidRPr="009A2A8D">
        <w:rPr>
          <w:rStyle w:val="StyleUnderline"/>
        </w:rPr>
        <w:t xml:space="preserve">l including derision of their effort ("You didn't build that"), </w:t>
      </w:r>
      <w:r w:rsidRPr="009A2A8D">
        <w:rPr>
          <w:rStyle w:val="StyleUnderline"/>
          <w:highlight w:val="yellow"/>
        </w:rPr>
        <w:t>a politics pitting class against class, a politics of personal identit</w:t>
      </w:r>
      <w:r w:rsidRPr="009A2A8D">
        <w:rPr>
          <w:rStyle w:val="StyleUnderline"/>
        </w:rPr>
        <w:t xml:space="preserve">y instead of time-honored American principle and tradition, a politics that veers into autocratic executive action in the flawed belief that the ends justify the means, may yield electoral victory when championed by a political pied piper, but </w:t>
      </w:r>
      <w:r w:rsidRPr="009A2A8D">
        <w:rPr>
          <w:rStyle w:val="StyleUnderline"/>
          <w:highlight w:val="yellow"/>
        </w:rPr>
        <w:t>ultimately debases the commonweal</w:t>
      </w:r>
      <w:r w:rsidRPr="009A2A8D">
        <w:rPr>
          <w:rStyle w:val="StyleUnderline"/>
        </w:rPr>
        <w:t>.</w:t>
      </w:r>
      <w:r>
        <w:rPr>
          <w:rStyle w:val="StyleUnderline"/>
        </w:rPr>
        <w:t xml:space="preserve"> </w:t>
      </w:r>
      <w:r w:rsidRPr="009A2A8D">
        <w:rPr>
          <w:rStyle w:val="StyleUnderline"/>
        </w:rPr>
        <w:t xml:space="preserve">This is the sour politics of bitterness, the corrosive politics of envy, the superficial politics of expedience. This is not optimism. </w:t>
      </w:r>
      <w:r w:rsidRPr="009A2A8D">
        <w:rPr>
          <w:rStyle w:val="StyleUnderline"/>
          <w:highlight w:val="yellow"/>
        </w:rPr>
        <w:t>There is no shining city on a hil</w:t>
      </w:r>
      <w:r w:rsidRPr="009A2A8D">
        <w:rPr>
          <w:rStyle w:val="StyleUnderline"/>
        </w:rPr>
        <w:t xml:space="preserve">l at the end of this twisted trail but only a covetousness that demeans the Founders' experiment. </w:t>
      </w:r>
      <w:r w:rsidRPr="009A2A8D">
        <w:rPr>
          <w:rStyle w:val="StyleUnderline"/>
          <w:highlight w:val="yellow"/>
        </w:rPr>
        <w:t>This is a transformation to reject.</w:t>
      </w:r>
    </w:p>
    <w:p w:rsidR="00C05201" w:rsidRDefault="00C05201" w:rsidP="009A2A8D">
      <w:pPr>
        <w:rPr>
          <w:rStyle w:val="StyleUnderline"/>
        </w:rPr>
      </w:pPr>
    </w:p>
    <w:p w:rsidR="00C05201" w:rsidRPr="00613B67" w:rsidRDefault="00C05201" w:rsidP="00C05201">
      <w:pPr>
        <w:pStyle w:val="Heading2"/>
      </w:pPr>
      <w:r w:rsidRPr="00613B67">
        <w:t>VA</w:t>
      </w:r>
      <w:r>
        <w:t xml:space="preserve"> Reform</w:t>
      </w:r>
    </w:p>
    <w:p w:rsidR="00C05201" w:rsidRDefault="00C05201" w:rsidP="00C05201"/>
    <w:p w:rsidR="00C05201" w:rsidRDefault="00C05201" w:rsidP="00C05201">
      <w:pPr>
        <w:pStyle w:val="Heading4"/>
      </w:pPr>
      <w:r>
        <w:t>Obama lost all PC on VA reform</w:t>
      </w:r>
    </w:p>
    <w:p w:rsidR="00C05201" w:rsidRDefault="00C05201" w:rsidP="00C05201">
      <w:r w:rsidRPr="004A5325">
        <w:rPr>
          <w:rStyle w:val="Style13ptBold"/>
        </w:rPr>
        <w:t>Matishak, 8/7,</w:t>
      </w:r>
      <w:r>
        <w:t xml:space="preserve"> (Martin, “</w:t>
      </w:r>
      <w:r w:rsidRPr="004A5325">
        <w:t>Obam</w:t>
      </w:r>
      <w:r>
        <w:t xml:space="preserve">a signs VA reform bill into law,” The Hill, </w:t>
      </w:r>
      <w:r w:rsidRPr="004A5325">
        <w:t>08/07/14</w:t>
      </w:r>
      <w:r>
        <w:t xml:space="preserve">, </w:t>
      </w:r>
      <w:r w:rsidRPr="004A5325">
        <w:t>http://thehill.com/policy/defense/214598-obama-signs-va-reform-bill-into-law</w:t>
      </w:r>
      <w:r>
        <w:t>)//erg</w:t>
      </w:r>
    </w:p>
    <w:p w:rsidR="00C05201" w:rsidRDefault="00C05201" w:rsidP="00C05201"/>
    <w:p w:rsidR="00C05201" w:rsidRPr="004A5325" w:rsidRDefault="00C05201" w:rsidP="00C05201">
      <w:pPr>
        <w:rPr>
          <w:rStyle w:val="Emphasis"/>
        </w:rPr>
      </w:pPr>
      <w:r w:rsidRPr="00613B67">
        <w:rPr>
          <w:rStyle w:val="StyleUnderline"/>
        </w:rPr>
        <w:t>President Obama on Thursday signed a $16.3 billion bill to overhaul the troubled Veterans Affairs Department</w:t>
      </w:r>
      <w:r w:rsidRPr="004A5325">
        <w:rPr>
          <w:sz w:val="16"/>
        </w:rPr>
        <w:t>, saying the country had a “sacred duty” to protect its military service members. The bill, approved by Congress last week, would allow veterans to seek private care outside VA facilities, and would also provide money for the VA to hire more doctors and nurses. The effort came after reports that some veterans had waited months to get care from the VA. “As a country, we have a sacred obligation to serve you as well as you served us,” Obama told an audience of military service members, veterans and their family members at Fort Belvoir in Virginia. “</w:t>
      </w:r>
      <w:r w:rsidRPr="00613B67">
        <w:rPr>
          <w:rStyle w:val="StyleUnderline"/>
        </w:rPr>
        <w:t>We are going to spend each and every day working to do right by you</w:t>
      </w:r>
      <w:r w:rsidRPr="004A5325">
        <w:rPr>
          <w:sz w:val="16"/>
        </w:rPr>
        <w:t xml:space="preserve"> and your families.” Veterans Affairs chief Robert McDonald attended the ceremony, along with House Minority Whip Steny Hoyer (D-Md.), Senate Veterans’ Affairs Committee Chairman Sen. Bernie Sanders (I-Vt.) and Rep. Michael Michaud (Maine), the top Democrat on the House Veterans' Affairs panel. Reps. Pete Gallego (D-Texas.) and Raul Ruiz (D-Calif.) were also present. GOP Reps. Jeff Denham (Calif.) and Rep. Jackie Walorski (Ind.), who are both members of the House Veterans' Affairs panel, also attended the ceremony. House Veterans' Affairs Chairman Jeff Miller (R-Fla.), however, was not at the ceremony. He was visiting a Veterans Affairs facility in El Paso, Texas. Waits at Veterans Affairs hospitals became a full-fledged national scandal this spring, as an inspector general report found patients seeking care from a Phoenix VA hospital had waited an average of 115 days for an initial doctor’s appointment. Official data claimed the wait time was only 24 days. The investigation also showed 1,700 veterans had been intentionally kept off official patient rolls. Those findings led VA Secretary Eric Shinseki to resign in May. The new law would grant the VA secretary additional powers to fire incompetent managers, something Obama noted in his comments. “If you engage in an unethical practice, cover up a serious problem, </w:t>
      </w:r>
      <w:r w:rsidRPr="004A5325">
        <w:rPr>
          <w:rStyle w:val="StyleUnderline"/>
        </w:rPr>
        <w:t>you should be fired,” Obama said.</w:t>
      </w:r>
      <w:r>
        <w:rPr>
          <w:rStyle w:val="StyleUnderline"/>
        </w:rPr>
        <w:t xml:space="preserve"> </w:t>
      </w:r>
      <w:r w:rsidRPr="004A5325">
        <w:rPr>
          <w:sz w:val="16"/>
        </w:rPr>
        <w:t xml:space="preserve">Obama also said the measure “will not and can not be the end of our effort.” </w:t>
      </w:r>
      <w:r w:rsidRPr="004A5325">
        <w:rPr>
          <w:rStyle w:val="StyleUnderline"/>
        </w:rPr>
        <w:t>The new law provides $10 billion for veterans</w:t>
      </w:r>
      <w:r w:rsidRPr="004A5325">
        <w:rPr>
          <w:sz w:val="16"/>
        </w:rPr>
        <w:t xml:space="preserve"> to seek medical care at non-VA providers if they live more than 40 miles from an agency facility, or if they do not get a doctor’s appointment within 30 days. But </w:t>
      </w:r>
      <w:r w:rsidRPr="004A5325">
        <w:rPr>
          <w:rStyle w:val="StyleUnderline"/>
        </w:rPr>
        <w:t>it is unclear how long that funding will actually last and when the VA will need to go back to Congress for additional money.</w:t>
      </w:r>
      <w:r>
        <w:rPr>
          <w:rStyle w:val="StyleUnderline"/>
        </w:rPr>
        <w:t xml:space="preserve"> </w:t>
      </w:r>
      <w:r w:rsidRPr="004A5325">
        <w:rPr>
          <w:sz w:val="16"/>
        </w:rPr>
        <w:t>In a statement</w:t>
      </w:r>
      <w:r w:rsidRPr="004A5325">
        <w:rPr>
          <w:rStyle w:val="Emphasis"/>
        </w:rPr>
        <w:t>, Miller said the legislation should serve as a “wakeup call” for the president</w:t>
      </w:r>
      <w:r w:rsidRPr="004A5325">
        <w:rPr>
          <w:sz w:val="16"/>
        </w:rPr>
        <w:t>. “</w:t>
      </w:r>
      <w:r w:rsidRPr="004A5325">
        <w:rPr>
          <w:rStyle w:val="Emphasis"/>
        </w:rPr>
        <w:t>I sincerely hope the president views this event as more than just a photo-op or speaking engagement</w:t>
      </w:r>
      <w:r w:rsidRPr="004A5325">
        <w:rPr>
          <w:sz w:val="16"/>
        </w:rPr>
        <w:t xml:space="preserve">,” said Miller, who called on </w:t>
      </w:r>
      <w:r w:rsidRPr="004A5325">
        <w:rPr>
          <w:rStyle w:val="Emphasis"/>
        </w:rPr>
        <w:t>Obama to become “personally involved in solving VA’s many problems.”</w:t>
      </w:r>
    </w:p>
    <w:p w:rsidR="00C05201" w:rsidRDefault="00C05201" w:rsidP="00C05201"/>
    <w:p w:rsidR="00C05201" w:rsidRDefault="00C05201" w:rsidP="00C05201">
      <w:pPr>
        <w:pStyle w:val="Heading4"/>
      </w:pPr>
      <w:r>
        <w:t>Obama’s battle for VA reform drained PC</w:t>
      </w:r>
    </w:p>
    <w:p w:rsidR="00C05201" w:rsidRDefault="00C05201" w:rsidP="00C05201">
      <w:r w:rsidRPr="004A5325">
        <w:rPr>
          <w:rStyle w:val="Style13ptBold"/>
        </w:rPr>
        <w:t>Stein, 8/7,</w:t>
      </w:r>
      <w:r>
        <w:t xml:space="preserve"> (Sam, “</w:t>
      </w:r>
      <w:r w:rsidRPr="004A5325">
        <w:t>The Secret Behind The Passage Of VA Reform</w:t>
      </w:r>
      <w:r>
        <w:t xml:space="preserve">,” Huffington Post Politics, </w:t>
      </w:r>
      <w:r w:rsidRPr="004A5325">
        <w:t>08/07/2014</w:t>
      </w:r>
      <w:r>
        <w:t xml:space="preserve">, </w:t>
      </w:r>
      <w:hyperlink r:id="rId5" w:history="1">
        <w:r w:rsidRPr="003638EC">
          <w:rPr>
            <w:rStyle w:val="Hyperlink"/>
          </w:rPr>
          <w:t>http://www.huffingtonpost.com/2014/08/07/va-reform-legislation-_n_5659254.html)//erg</w:t>
        </w:r>
      </w:hyperlink>
    </w:p>
    <w:p w:rsidR="00C05201" w:rsidRPr="004A5325" w:rsidRDefault="00C05201" w:rsidP="00C05201"/>
    <w:p w:rsidR="00C05201" w:rsidRPr="004A5325" w:rsidRDefault="00C05201" w:rsidP="00C05201">
      <w:pPr>
        <w:rPr>
          <w:sz w:val="16"/>
        </w:rPr>
      </w:pPr>
      <w:r w:rsidRPr="004A5325">
        <w:rPr>
          <w:sz w:val="16"/>
        </w:rPr>
        <w:t>On Thursday afternoon, in the Wallace Theater at Fort Belvoir, Virginia</w:t>
      </w:r>
      <w:r w:rsidRPr="004A5325">
        <w:rPr>
          <w:rStyle w:val="Emphasis"/>
        </w:rPr>
        <w:t>, President Barack Obama signed into law a major reform of the embattled Veterans Affairs system.</w:t>
      </w:r>
      <w:r>
        <w:rPr>
          <w:rStyle w:val="Emphasis"/>
        </w:rPr>
        <w:t xml:space="preserve"> </w:t>
      </w:r>
      <w:r w:rsidRPr="004A5325">
        <w:rPr>
          <w:sz w:val="16"/>
        </w:rPr>
        <w:t xml:space="preserve">The celebratory nature of the </w:t>
      </w:r>
      <w:r w:rsidRPr="004A5325">
        <w:rPr>
          <w:rStyle w:val="StyleUnderline"/>
        </w:rPr>
        <w:t>event was rare</w:t>
      </w:r>
      <w:r w:rsidRPr="004A5325">
        <w:rPr>
          <w:sz w:val="16"/>
        </w:rPr>
        <w:t xml:space="preserve">. Signing ceremonies are fewer and farther between for this White House. Occasionally, they are held for such doleful legislative achievements (Congress averts a debt default!) that the mood is more relief than jubilation. The VA bill was different. </w:t>
      </w:r>
      <w:r w:rsidRPr="004A5325">
        <w:rPr>
          <w:rStyle w:val="StyleUnderline"/>
        </w:rPr>
        <w:t xml:space="preserve">Its passage marked the end of a </w:t>
      </w:r>
      <w:r w:rsidRPr="004A5325">
        <w:rPr>
          <w:rStyle w:val="Emphasis"/>
        </w:rPr>
        <w:t>months-long negotiation process</w:t>
      </w:r>
      <w:r w:rsidRPr="004A5325">
        <w:rPr>
          <w:sz w:val="16"/>
        </w:rPr>
        <w:t xml:space="preserve"> sparked by the revelation of scandalously long wait times for veterans' health care. The sides agreed to a fairly even trade. In exchange for more money to lease VA facilities ($1.5 billion) and to hire doctors and nurses and improve operations ($5 billion), the legislation gave veterans the option to pursue treatment at private medical centers, provided they live more than 40 miles from a VA facility. It also made it easier for the VA secretary to fire employees who failed to perform their jobs or, worse, deceived their superiors about wait times. Part of the legislation ($5 billion) was paid for. The remaining $12 billion was treated as "mandatory emergency money."</w:t>
      </w:r>
    </w:p>
    <w:p w:rsidR="009A2A8D" w:rsidRDefault="009A2A8D" w:rsidP="009A2A8D">
      <w:pPr>
        <w:rPr>
          <w:rStyle w:val="StyleUnderline"/>
        </w:rPr>
      </w:pPr>
    </w:p>
    <w:p w:rsidR="00C727EA" w:rsidRDefault="00C727EA" w:rsidP="00C727EA">
      <w:pPr>
        <w:pStyle w:val="Heading1"/>
      </w:pPr>
      <w:r w:rsidRPr="00C727EA">
        <w:t>Ex-im</w:t>
      </w:r>
    </w:p>
    <w:p w:rsidR="00C727EA" w:rsidRDefault="00C727EA" w:rsidP="00C727EA">
      <w:r>
        <w:t>Won’t pass</w:t>
      </w:r>
    </w:p>
    <w:p w:rsidR="00C727EA" w:rsidRDefault="00C727EA" w:rsidP="00C727EA">
      <w:r>
        <w:t>Ramsey Cox- “Landrieu demands Ex-Im reauthorization,”</w:t>
      </w:r>
      <w:bookmarkStart w:id="0" w:name="_GoBack"/>
      <w:bookmarkEnd w:id="0"/>
    </w:p>
    <w:p w:rsidR="00C727EA" w:rsidRDefault="00C727EA" w:rsidP="00C727EA">
      <w:r>
        <w:t>The Export-Import Bank expires this fall unless Congress reauthorizes it. The bank provides loans to U.S. manufacturers, such as Boeing, so that they can export their products to foreign countries.</w:t>
      </w:r>
    </w:p>
    <w:p w:rsidR="00C727EA" w:rsidRDefault="00C727EA" w:rsidP="00C727EA"/>
    <w:p w:rsidR="00C05201" w:rsidRDefault="00C727EA" w:rsidP="00C727EA">
      <w:r>
        <w:t xml:space="preserve">There used to be broad bipartisan support for the Ex-Im Bank, but some Tea Party Republicans have argued that it’s an example of government run amuck. Democrats argue that because other countries heavily subsidize some of their industries, the United States has to reauthorize the Ex-Im Bank in order to remain competitive. </w:t>
      </w:r>
    </w:p>
    <w:p w:rsidR="00C05201" w:rsidRDefault="00C05201" w:rsidP="00C727EA"/>
    <w:p w:rsidR="00C05201" w:rsidRDefault="00C05201" w:rsidP="00C05201">
      <w:pPr>
        <w:pStyle w:val="Heading4"/>
      </w:pPr>
      <w:r>
        <w:t>Everything is being pushed now</w:t>
      </w:r>
    </w:p>
    <w:p w:rsidR="00C05201" w:rsidRPr="00903C08" w:rsidRDefault="00C05201" w:rsidP="00C05201">
      <w:r w:rsidRPr="00903C08">
        <w:rPr>
          <w:rStyle w:val="Style13ptBold"/>
        </w:rPr>
        <w:t>Davis, 7/31,</w:t>
      </w:r>
      <w:r>
        <w:t xml:space="preserve"> (Susan, “</w:t>
      </w:r>
      <w:r w:rsidRPr="00903C08">
        <w:t>House Republicans delay recess over border dispute</w:t>
      </w:r>
      <w:r>
        <w:t xml:space="preserve">,” USA Today, </w:t>
      </w:r>
      <w:r w:rsidRPr="00903C08">
        <w:t>July 31, 2014</w:t>
      </w:r>
      <w:r>
        <w:t xml:space="preserve">, </w:t>
      </w:r>
      <w:r w:rsidRPr="00903C08">
        <w:t>http://www.usatoday.com/story/news/politics/2014/07/31/border-spending-bill-divide/13405739/</w:t>
      </w:r>
      <w:r>
        <w:t>)//erg</w:t>
      </w:r>
    </w:p>
    <w:p w:rsidR="00C05201" w:rsidRPr="00903C08" w:rsidRDefault="00C05201" w:rsidP="00C05201"/>
    <w:p w:rsidR="00C05201" w:rsidRPr="00903C08" w:rsidRDefault="00C05201" w:rsidP="00C05201">
      <w:pPr>
        <w:rPr>
          <w:sz w:val="16"/>
        </w:rPr>
      </w:pPr>
      <w:r w:rsidRPr="00903C08">
        <w:rPr>
          <w:rStyle w:val="StyleUnderline"/>
        </w:rPr>
        <w:t>House Republicans postponed their August recess in an effort to salvage</w:t>
      </w:r>
      <w:r w:rsidRPr="00903C08">
        <w:rPr>
          <w:sz w:val="16"/>
        </w:rPr>
        <w:t xml:space="preserve"> a border funding </w:t>
      </w:r>
      <w:r w:rsidRPr="00903C08">
        <w:rPr>
          <w:rStyle w:val="StyleUnderline"/>
        </w:rPr>
        <w:t>bill</w:t>
      </w:r>
      <w:r w:rsidRPr="00903C08">
        <w:rPr>
          <w:sz w:val="16"/>
        </w:rPr>
        <w:t xml:space="preserve"> </w:t>
      </w:r>
      <w:r w:rsidRPr="00903C08">
        <w:rPr>
          <w:rStyle w:val="StyleUnderline"/>
        </w:rPr>
        <w:t>that collapsed</w:t>
      </w:r>
      <w:r w:rsidRPr="00903C08">
        <w:rPr>
          <w:sz w:val="16"/>
        </w:rPr>
        <w:t xml:space="preserve"> Thursday under the weight of conservative opposition. "We're trying to work through this, and I actually think we will still get there," said Rep. Tom Cole, R-Okla. Republicans were working late into Thursday evening and were scheduled to meet again Friday morning to see whether they could put together a legislative package that could clear the chamber on the strength of Republican votes. The exercise is largely political because </w:t>
      </w:r>
      <w:r w:rsidRPr="00903C08">
        <w:rPr>
          <w:rStyle w:val="StyleUnderline"/>
        </w:rPr>
        <w:t>whatever Republicans ultimately pass will face Senate opposition and a White House veto threat.</w:t>
      </w:r>
      <w:r w:rsidRPr="00903C08">
        <w:rPr>
          <w:sz w:val="16"/>
        </w:rPr>
        <w:t xml:space="preserve"> However</w:t>
      </w:r>
      <w:r w:rsidRPr="00903C08">
        <w:rPr>
          <w:rStyle w:val="StyleUnderline"/>
        </w:rPr>
        <w:t>, lawmakers are wary of heading home</w:t>
      </w:r>
      <w:r w:rsidRPr="00903C08">
        <w:rPr>
          <w:sz w:val="16"/>
        </w:rPr>
        <w:t xml:space="preserve"> for a month-long break in an election year without casting a vote on how to address the thousands of undocumented minors along the southwest U.S. border. "(The House Republican) Conference was essentially unanimous that it needs to stay. It did not want to go home," Cole said. "If we have to work longer through the weekend, I think there is a genuine desire to do that." The House was scheduled to vote Thursday on a $659 million emergency spending bill to address the border crisis. The proposal also would have dispatched National Guard troops to the border and changed a 2008 law to make it easier to return children home to Central America.</w:t>
      </w:r>
    </w:p>
    <w:p w:rsidR="00C05201" w:rsidRDefault="00C05201" w:rsidP="00C05201"/>
    <w:p w:rsidR="00C05201" w:rsidRDefault="00C05201" w:rsidP="00C727EA"/>
    <w:p w:rsidR="00C05201" w:rsidRDefault="00C05201" w:rsidP="00C727EA"/>
    <w:p w:rsidR="00C05201" w:rsidRDefault="00C05201" w:rsidP="00C05201">
      <w:pPr>
        <w:pStyle w:val="Heading1"/>
      </w:pPr>
      <w:r>
        <w:t>Neg Ex-Im Ups</w:t>
      </w:r>
    </w:p>
    <w:p w:rsidR="00C05201" w:rsidRDefault="00C05201" w:rsidP="00C05201">
      <w:pPr>
        <w:pStyle w:val="Heading3"/>
      </w:pPr>
      <w:r>
        <w:t>u/q</w:t>
      </w:r>
    </w:p>
    <w:p w:rsidR="00C05201" w:rsidRDefault="00C05201" w:rsidP="00C05201">
      <w:pPr>
        <w:pStyle w:val="Heading4"/>
      </w:pPr>
      <w:r>
        <w:t>Ex im reauthorization will pass now through bipart efforts</w:t>
      </w:r>
    </w:p>
    <w:p w:rsidR="00C05201" w:rsidRDefault="00C05201" w:rsidP="00C05201">
      <w:pPr>
        <w:rPr>
          <w:rStyle w:val="Style13ptBold"/>
          <w:rFonts w:eastAsiaTheme="majorEastAsia" w:cstheme="majorBidi"/>
          <w:b w:val="0"/>
          <w:iCs/>
        </w:rPr>
      </w:pPr>
      <w:r w:rsidRPr="003C2926">
        <w:rPr>
          <w:rStyle w:val="Style13ptBold"/>
        </w:rPr>
        <w:t>Stephenson and Hughes 8/3</w:t>
      </w:r>
      <w:r>
        <w:rPr>
          <w:rStyle w:val="Style13ptBold"/>
        </w:rPr>
        <w:t xml:space="preserve"> </w:t>
      </w:r>
      <w:r w:rsidRPr="003C2926">
        <w:rPr>
          <w:rStyle w:val="Style13ptBold"/>
          <w:b w:val="0"/>
          <w:sz w:val="16"/>
          <w:szCs w:val="16"/>
        </w:rPr>
        <w:t xml:space="preserve">(Emily Stephenson and Krista Hughes, Reuters, “U.S. Export-Import bank backers to spend recess pushing for renewal” </w:t>
      </w:r>
      <w:hyperlink r:id="rId6" w:anchor="ixzz39M3Sw3Dz" w:history="1">
        <w:r w:rsidRPr="003C2926">
          <w:rPr>
            <w:rStyle w:val="Hyperlink"/>
            <w:sz w:val="16"/>
            <w:szCs w:val="16"/>
          </w:rPr>
          <w:t>http://www.chicagotribune.com/news/sns-rt-us-usa-exim-recess-20140803,0,4086257.story#ixzz39M3Sw3Dz</w:t>
        </w:r>
      </w:hyperlink>
      <w:r w:rsidRPr="003C2926">
        <w:rPr>
          <w:rStyle w:val="Style13ptBold"/>
          <w:b w:val="0"/>
          <w:sz w:val="16"/>
          <w:szCs w:val="16"/>
        </w:rPr>
        <w:t xml:space="preserve">) </w:t>
      </w:r>
    </w:p>
    <w:p w:rsidR="00C05201" w:rsidRPr="003C2926" w:rsidRDefault="00C05201" w:rsidP="00C05201">
      <w:pPr>
        <w:rPr>
          <w:bCs/>
          <w:sz w:val="26"/>
        </w:rPr>
      </w:pPr>
      <w:r w:rsidRPr="00662234">
        <w:rPr>
          <w:rStyle w:val="StyleUnderline"/>
        </w:rPr>
        <w:t>As U.S</w:t>
      </w:r>
      <w:r w:rsidRPr="003C2926">
        <w:rPr>
          <w:rStyle w:val="StyleUnderline"/>
        </w:rPr>
        <w:t xml:space="preserve">. </w:t>
      </w:r>
      <w:r w:rsidRPr="003C2926">
        <w:rPr>
          <w:rStyle w:val="StyleUnderline"/>
          <w:highlight w:val="cyan"/>
        </w:rPr>
        <w:t xml:space="preserve">lawmakers </w:t>
      </w:r>
      <w:r w:rsidRPr="00662234">
        <w:rPr>
          <w:rStyle w:val="StyleUnderline"/>
        </w:rPr>
        <w:t>headed home</w:t>
      </w:r>
      <w:r w:rsidRPr="00662234">
        <w:rPr>
          <w:sz w:val="16"/>
        </w:rPr>
        <w:t xml:space="preserve"> for the August</w:t>
      </w:r>
      <w:r w:rsidRPr="008C610D">
        <w:rPr>
          <w:sz w:val="16"/>
        </w:rPr>
        <w:t xml:space="preserve"> recess, </w:t>
      </w:r>
      <w:r w:rsidRPr="003C2926">
        <w:rPr>
          <w:rStyle w:val="StyleUnderline"/>
          <w:highlight w:val="cyan"/>
        </w:rPr>
        <w:t xml:space="preserve">small-business owners, labor unions and </w:t>
      </w:r>
      <w:r w:rsidRPr="00662234">
        <w:rPr>
          <w:rStyle w:val="StyleUnderline"/>
        </w:rPr>
        <w:t xml:space="preserve">other </w:t>
      </w:r>
      <w:r w:rsidRPr="003C2926">
        <w:rPr>
          <w:rStyle w:val="StyleUnderline"/>
          <w:highlight w:val="cyan"/>
        </w:rPr>
        <w:t xml:space="preserve">supporters of the Export-Import bank were preparing to spend the </w:t>
      </w:r>
      <w:r w:rsidRPr="00662234">
        <w:rPr>
          <w:rStyle w:val="StyleUnderline"/>
        </w:rPr>
        <w:t xml:space="preserve">five-week </w:t>
      </w:r>
      <w:r w:rsidRPr="003C2926">
        <w:rPr>
          <w:rStyle w:val="StyleUnderline"/>
          <w:highlight w:val="cyan"/>
        </w:rPr>
        <w:t xml:space="preserve">break making their case </w:t>
      </w:r>
      <w:r w:rsidRPr="00662234">
        <w:rPr>
          <w:rStyle w:val="StyleUnderline"/>
        </w:rPr>
        <w:t xml:space="preserve">to re-authorize the endangered lender. Ex-Im Bank's backers want to make sure that when lawmakers return to their districts </w:t>
      </w:r>
      <w:r w:rsidRPr="00662234">
        <w:rPr>
          <w:sz w:val="16"/>
        </w:rPr>
        <w:t xml:space="preserve">and hold town hall meetings, </w:t>
      </w:r>
      <w:r w:rsidRPr="00662234">
        <w:rPr>
          <w:rStyle w:val="StyleUnderline"/>
        </w:rPr>
        <w:t>they will hear from constituents about businesses that depend on the bank.</w:t>
      </w:r>
      <w:r w:rsidRPr="00662234">
        <w:rPr>
          <w:sz w:val="16"/>
        </w:rPr>
        <w:t xml:space="preserve"> Ex-Im, which provides loans</w:t>
      </w:r>
      <w:r w:rsidRPr="008C610D">
        <w:rPr>
          <w:sz w:val="16"/>
        </w:rPr>
        <w:t xml:space="preserve"> and other forms of credit to help U.S. businesses sell products overseas, will be forced to close if Congress does not renew its charter by Sept. 30, a deadline that comes only a few weeks after lawmakers return to Washington. In the past, renewal of Ex-Im's charter has been easy. This year, Tea Party lawmakers in the House of Representatives are leading a drive to shut down the bank, arguing that its lending amounts to government meddling in the private sector in an effort to pick winners and losers. </w:t>
      </w:r>
      <w:r w:rsidRPr="008C610D">
        <w:rPr>
          <w:rStyle w:val="StyleUnderline"/>
        </w:rPr>
        <w:t xml:space="preserve">Supporters say </w:t>
      </w:r>
      <w:r w:rsidRPr="003C2926">
        <w:rPr>
          <w:rStyle w:val="StyleUnderline"/>
        </w:rPr>
        <w:t>closing the bank would hurt U.S. exporters and cost American jobs</w:t>
      </w:r>
      <w:r w:rsidRPr="00662234">
        <w:rPr>
          <w:rStyle w:val="StyleUnderline"/>
        </w:rPr>
        <w:t>. "I think</w:t>
      </w:r>
      <w:r w:rsidRPr="003C2926">
        <w:rPr>
          <w:rStyle w:val="StyleUnderline"/>
          <w:highlight w:val="cyan"/>
        </w:rPr>
        <w:t xml:space="preserve"> it's safe to say that </w:t>
      </w:r>
      <w:r w:rsidRPr="00662234">
        <w:rPr>
          <w:rStyle w:val="StyleUnderline"/>
        </w:rPr>
        <w:t xml:space="preserve">members of </w:t>
      </w:r>
      <w:r w:rsidRPr="003C2926">
        <w:rPr>
          <w:rStyle w:val="StyleUnderline"/>
          <w:highlight w:val="cyan"/>
        </w:rPr>
        <w:t xml:space="preserve">Congress are going to hear very loudly and clearly from their constituents," </w:t>
      </w:r>
      <w:r w:rsidRPr="00662234">
        <w:rPr>
          <w:rStyle w:val="StyleUnderline"/>
        </w:rPr>
        <w:t>said Jay Timmons, president of the National Association of Manufacturers</w:t>
      </w:r>
      <w:r w:rsidRPr="00662234">
        <w:rPr>
          <w:sz w:val="16"/>
        </w:rPr>
        <w:t xml:space="preserve"> (NAM). NAM and the U.S. Chamber of</w:t>
      </w:r>
      <w:r w:rsidRPr="008C610D">
        <w:rPr>
          <w:sz w:val="16"/>
        </w:rPr>
        <w:t xml:space="preserve"> Commerce are planning ads touting the bank. They are also encouraging members to attend town halls or parades and meet with their representatives. Chip Sheller of the Aerospace Industries Association said his group has run ads in Washington publications and will host events at members' facilities during the August break. </w:t>
      </w:r>
      <w:r w:rsidRPr="008C610D">
        <w:rPr>
          <w:rStyle w:val="StyleUnderline"/>
        </w:rPr>
        <w:t>"If you are not for the Ex-Im Bank, then you're not pro-business," Sheller said. U.S. senators have a proposal to give the bank five more years.</w:t>
      </w:r>
      <w:r w:rsidRPr="008C610D">
        <w:rPr>
          <w:sz w:val="16"/>
        </w:rPr>
        <w:t xml:space="preserve"> In the House of Representatives, </w:t>
      </w:r>
      <w:r w:rsidRPr="003C2926">
        <w:rPr>
          <w:sz w:val="16"/>
          <w:szCs w:val="16"/>
        </w:rPr>
        <w:t>Stephen Fincher, a Tennessee Republican, is working on a proposal to renew the bank with reforms. But it is unclear if conservative lawmakers would sign off on that approach. Some Capitol Hill aides and lawmakers believe Congress could approve a short-term reauthorization and put off the broader fight about Ex-Im's fate until after the November congressional elections. Some</w:t>
      </w:r>
      <w:r w:rsidRPr="008C610D">
        <w:rPr>
          <w:sz w:val="16"/>
        </w:rPr>
        <w:t xml:space="preserve"> Democrats want to make Ex-Im's reauthorization an election issue. President Barack </w:t>
      </w:r>
      <w:r w:rsidRPr="003C2926">
        <w:rPr>
          <w:rStyle w:val="StyleUnderline"/>
          <w:highlight w:val="cyan"/>
        </w:rPr>
        <w:t>Obama highlighted Ex-Im</w:t>
      </w:r>
      <w:r w:rsidRPr="008C610D">
        <w:rPr>
          <w:rStyle w:val="StyleUnderline"/>
        </w:rPr>
        <w:t xml:space="preserve"> at a news conference on Friday, </w:t>
      </w:r>
      <w:r w:rsidRPr="003C2926">
        <w:rPr>
          <w:rStyle w:val="StyleUnderline"/>
          <w:highlight w:val="cyan"/>
        </w:rPr>
        <w:t>citing Republican opposition</w:t>
      </w:r>
      <w:r w:rsidRPr="008C610D">
        <w:rPr>
          <w:rStyle w:val="StyleUnderline"/>
        </w:rPr>
        <w:t xml:space="preserve"> to Ex-Im as he accused the party of intransigence. </w:t>
      </w:r>
      <w:r w:rsidRPr="003C2926">
        <w:rPr>
          <w:rStyle w:val="StyleUnderline"/>
          <w:highlight w:val="cyan"/>
        </w:rPr>
        <w:t>"We will lose business. And we'll lose jobs if we don't pass it,"</w:t>
      </w:r>
      <w:r w:rsidRPr="003C2926">
        <w:rPr>
          <w:rStyle w:val="StyleUnderline"/>
        </w:rPr>
        <w:t xml:space="preserve"> he said, referring to legislation that would renew Ex-Im.</w:t>
      </w:r>
      <w:r w:rsidRPr="008C610D">
        <w:rPr>
          <w:sz w:val="16"/>
        </w:rPr>
        <w:t xml:space="preserve"> Senators Mark Warner of Virginia and Kay Hagan of North Carolina have held events with local exporters and touted the bank's support for middle-class jobs. Jenny Fulton, founder of Miss Jenny's Pickles in Kernersville, North Carolina, said she is looking for town hall events where she can tell Representative Virginia Foxx that her bank will not provide credit insurance for overseas sales. "I would drop everything and be there," Fulton said.</w:t>
      </w:r>
    </w:p>
    <w:p w:rsidR="00C05201" w:rsidRPr="007401F4" w:rsidRDefault="00C05201" w:rsidP="00C05201"/>
    <w:p w:rsidR="00C05201" w:rsidRDefault="00C05201" w:rsidP="00C05201">
      <w:pPr>
        <w:pStyle w:val="Heading4"/>
        <w:numPr>
          <w:ilvl w:val="0"/>
          <w:numId w:val="11"/>
        </w:numPr>
      </w:pPr>
      <w:r>
        <w:t xml:space="preserve">Bill has enough votes and the passion of democrats-Bank Renewal is seen as a defining issue for democrats </w:t>
      </w:r>
    </w:p>
    <w:p w:rsidR="00C05201" w:rsidRPr="00920696" w:rsidRDefault="00C05201" w:rsidP="00C05201">
      <w:pPr>
        <w:rPr>
          <w:rStyle w:val="Style13ptBold"/>
          <w:rFonts w:eastAsiaTheme="majorEastAsia" w:cstheme="majorBidi"/>
          <w:b w:val="0"/>
          <w:iCs/>
        </w:rPr>
      </w:pPr>
      <w:r>
        <w:rPr>
          <w:rStyle w:val="Style13ptBold"/>
        </w:rPr>
        <w:t>Greeenblatt 7/13</w:t>
      </w:r>
      <w:r>
        <w:rPr>
          <w:rStyle w:val="Style13ptBold"/>
          <w:b w:val="0"/>
          <w:sz w:val="16"/>
        </w:rPr>
        <w:t xml:space="preserve">(Alan, overing politics and government in Washington and around the country for 20 years. He came to NPR as a digital reporter in 2010, writing about a wide range of topics, including elections, housing economics, natural disasters and same-sex marriage, and a reporter at Govenor, NPR, 7/13/14, “Congress' Latest Death Match Involves A Bank You've Never Heard Of”, </w:t>
      </w:r>
      <w:hyperlink r:id="rId7" w:history="1">
        <w:r w:rsidRPr="00F54C57">
          <w:rPr>
            <w:rStyle w:val="Hyperlink"/>
            <w:sz w:val="16"/>
          </w:rPr>
          <w:t>http://www.npr.org/2014/07/10/330434582/congress-latest-death-match-involves-a-bank-youve-never-heard-of</w:t>
        </w:r>
      </w:hyperlink>
      <w:r>
        <w:rPr>
          <w:rStyle w:val="Style13ptBold"/>
          <w:b w:val="0"/>
          <w:sz w:val="16"/>
        </w:rPr>
        <w:t xml:space="preserve">) </w:t>
      </w:r>
    </w:p>
    <w:p w:rsidR="00C05201" w:rsidRDefault="00C05201" w:rsidP="00C05201">
      <w:pPr>
        <w:rPr>
          <w:sz w:val="14"/>
        </w:rPr>
      </w:pPr>
      <w:r w:rsidRPr="008F2703">
        <w:rPr>
          <w:sz w:val="14"/>
        </w:rPr>
        <w:t xml:space="preserve">But opponents of the bank have an ace up their sleeve. Killing the bank isn't like trying to abolish the Affordable Care Act, say, or funding highway construction — decisions that would require all the political branches to agree and then take action. The </w:t>
      </w:r>
      <w:r w:rsidRPr="00920696">
        <w:rPr>
          <w:rStyle w:val="StyleUnderline"/>
        </w:rPr>
        <w:t>bank's authorization will simply expire on Sept. 30, unless Congress takes an affirmative vote to keep it going.</w:t>
      </w:r>
      <w:r w:rsidRPr="008F2703">
        <w:rPr>
          <w:sz w:val="14"/>
        </w:rPr>
        <w:t xml:space="preserve"> It's not like its building would then be padlocked on Oct. 1. It would continue to service existing loans, without issuing any new ones. It would be like a single-agency shutdown, with a skeleton crew hanging around to oversee the bank's slow death. The </w:t>
      </w:r>
      <w:r w:rsidRPr="00BF0DB0">
        <w:rPr>
          <w:rStyle w:val="StyleUnderline"/>
          <w:highlight w:val="cyan"/>
        </w:rPr>
        <w:t>business lobby is pushing hard to prevent that.</w:t>
      </w:r>
      <w:r w:rsidRPr="00920696">
        <w:rPr>
          <w:rStyle w:val="StyleUnderline"/>
        </w:rPr>
        <w:t xml:space="preserve"> </w:t>
      </w:r>
      <w:r w:rsidRPr="008F2703">
        <w:rPr>
          <w:sz w:val="14"/>
        </w:rPr>
        <w:t xml:space="preserve">A </w:t>
      </w:r>
      <w:r w:rsidRPr="00920696">
        <w:rPr>
          <w:rStyle w:val="StyleUnderline"/>
        </w:rPr>
        <w:t>Senate bill to keep the bank in business</w:t>
      </w:r>
      <w:r w:rsidRPr="008F2703">
        <w:rPr>
          <w:sz w:val="14"/>
        </w:rPr>
        <w:t xml:space="preserve"> is expected to be introduced any day and </w:t>
      </w:r>
      <w:r w:rsidRPr="00920696">
        <w:rPr>
          <w:rStyle w:val="StyleUnderline"/>
        </w:rPr>
        <w:t xml:space="preserve">should have enough support to pass. </w:t>
      </w:r>
      <w:r w:rsidRPr="00BF0DB0">
        <w:rPr>
          <w:rStyle w:val="StyleUnderline"/>
          <w:highlight w:val="cyan"/>
        </w:rPr>
        <w:t>A group of 41 House Republicans last month signed a letter calling for the bank's reauthorization.</w:t>
      </w:r>
      <w:r w:rsidRPr="008F2703">
        <w:rPr>
          <w:sz w:val="14"/>
        </w:rPr>
        <w:t xml:space="preserve"> But many members of their caucus are bound to resist holding a vote to extend the bank, which would likely pass with largely Democratic support. "I </w:t>
      </w:r>
      <w:r w:rsidRPr="00BF0DB0">
        <w:rPr>
          <w:rStyle w:val="StyleUnderline"/>
          <w:highlight w:val="cyan"/>
        </w:rPr>
        <w:t>believe it is a defining issue for our party and our movement</w:t>
      </w:r>
      <w:r w:rsidRPr="00BF0DB0">
        <w:rPr>
          <w:sz w:val="14"/>
          <w:highlight w:val="cyan"/>
        </w:rPr>
        <w:t>,"</w:t>
      </w:r>
      <w:r w:rsidRPr="008F2703">
        <w:rPr>
          <w:sz w:val="14"/>
        </w:rPr>
        <w:t xml:space="preserve"> Hensarling said in his Heritage speech. And</w:t>
      </w:r>
      <w:r w:rsidRPr="00920696">
        <w:rPr>
          <w:rStyle w:val="StyleUnderline"/>
        </w:rPr>
        <w:t xml:space="preserve">, </w:t>
      </w:r>
      <w:r w:rsidRPr="008F2703">
        <w:rPr>
          <w:sz w:val="14"/>
        </w:rPr>
        <w:t>if Congress has shown itself capable of anything lately, it's not voting on something.</w:t>
      </w:r>
    </w:p>
    <w:p w:rsidR="00C05201" w:rsidRPr="00B917DE" w:rsidRDefault="00C05201" w:rsidP="00C05201">
      <w:pPr>
        <w:rPr>
          <w:sz w:val="14"/>
        </w:rPr>
      </w:pPr>
    </w:p>
    <w:p w:rsidR="00C05201" w:rsidRDefault="00C05201" w:rsidP="00C05201">
      <w:pPr>
        <w:pStyle w:val="Heading4"/>
      </w:pPr>
      <w:r>
        <w:t xml:space="preserve">b)  Ex-im is key to private sector development—dems will push </w:t>
      </w:r>
    </w:p>
    <w:p w:rsidR="00C05201" w:rsidRPr="00E165FB" w:rsidRDefault="00C05201" w:rsidP="00C05201">
      <w:pPr>
        <w:rPr>
          <w:rStyle w:val="Style13ptBold"/>
          <w:rFonts w:eastAsiaTheme="majorEastAsia" w:cstheme="majorBidi"/>
          <w:b w:val="0"/>
          <w:iCs/>
        </w:rPr>
      </w:pPr>
      <w:r w:rsidRPr="00E165FB">
        <w:rPr>
          <w:rStyle w:val="Style13ptBold"/>
        </w:rPr>
        <w:t xml:space="preserve">Camden 8/1 </w:t>
      </w:r>
      <w:r w:rsidRPr="00E165FB">
        <w:rPr>
          <w:rStyle w:val="Style13ptBold"/>
          <w:b w:val="0"/>
          <w:sz w:val="16"/>
          <w:szCs w:val="16"/>
        </w:rPr>
        <w:t xml:space="preserve">(Jim Camden, The Spokesman-Review “Export-Import Bank reauthorization gains Washington’s senators’ support” </w:t>
      </w:r>
      <w:hyperlink r:id="rId8" w:history="1">
        <w:r w:rsidRPr="00E165FB">
          <w:rPr>
            <w:rStyle w:val="Hyperlink"/>
            <w:sz w:val="16"/>
            <w:szCs w:val="16"/>
          </w:rPr>
          <w:t>http://www.spokesman.com/stories/2014/aug/01/export-import-bank-reauthorization-gains/</w:t>
        </w:r>
      </w:hyperlink>
      <w:r w:rsidRPr="00E165FB">
        <w:rPr>
          <w:rStyle w:val="Style13ptBold"/>
          <w:b w:val="0"/>
          <w:sz w:val="16"/>
          <w:szCs w:val="16"/>
        </w:rPr>
        <w:t xml:space="preserve">) </w:t>
      </w:r>
    </w:p>
    <w:p w:rsidR="00C05201" w:rsidRPr="000D2639" w:rsidRDefault="00C05201" w:rsidP="00C05201">
      <w:pPr>
        <w:rPr>
          <w:rStyle w:val="StyleUnderline"/>
        </w:rPr>
      </w:pPr>
      <w:r w:rsidRPr="00E165FB">
        <w:rPr>
          <w:rStyle w:val="StyleUnderline"/>
        </w:rPr>
        <w:t>Washington’s two senators helped sponsor a bipartisan bill</w:t>
      </w:r>
      <w:r w:rsidRPr="00E165FB">
        <w:rPr>
          <w:sz w:val="14"/>
        </w:rPr>
        <w:t xml:space="preserve"> Thursday that would keep a major export program important to the state from going out of business. </w:t>
      </w:r>
      <w:r w:rsidRPr="00E165FB">
        <w:rPr>
          <w:rStyle w:val="StyleUnderline"/>
        </w:rPr>
        <w:t>But Congress</w:t>
      </w:r>
      <w:r w:rsidRPr="00E165FB">
        <w:rPr>
          <w:sz w:val="14"/>
        </w:rPr>
        <w:t xml:space="preserve">, which starts a five-week recess this weekend, </w:t>
      </w:r>
      <w:r w:rsidRPr="00E165FB">
        <w:rPr>
          <w:rStyle w:val="StyleUnderline"/>
        </w:rPr>
        <w:t>will have to use</w:t>
      </w:r>
      <w:r w:rsidRPr="00E165FB">
        <w:rPr>
          <w:sz w:val="14"/>
        </w:rPr>
        <w:t xml:space="preserve"> parliamentary </w:t>
      </w:r>
      <w:r w:rsidRPr="00E165FB">
        <w:rPr>
          <w:rStyle w:val="StyleUnderline"/>
        </w:rPr>
        <w:t>shortcuts to reauthorize the Export-Import Bank</w:t>
      </w:r>
      <w:r w:rsidRPr="00E165FB">
        <w:rPr>
          <w:sz w:val="14"/>
        </w:rPr>
        <w:t xml:space="preserve"> for five years before its current charter runs out on Sept. 30. Sen. Maria Cantwell, D-Wash., called it a “crucial tool for growing American manufacturing jobs and increasing exports.” The bill continues existing efforts to make sure small businesses get a share of money to help secure foreign orders, she said. It also requires a business plan that limits the bank’s exposure and analyzes key markets, as well as a Government Accountability Office study on bank practices that pose risks to taxpayers</w:t>
      </w:r>
      <w:r w:rsidRPr="00E165FB">
        <w:rPr>
          <w:rStyle w:val="StyleUnderline"/>
        </w:rPr>
        <w:t>. The proposal has bipartisan support in the Senate, but it’s unclear if the reforms will satisfy House Republicans who contend the 80-year-old export program is a form of corporate welfare in which the federal government should not be involved. Rep</w:t>
      </w:r>
      <w:r w:rsidRPr="00E165FB">
        <w:rPr>
          <w:sz w:val="14"/>
        </w:rPr>
        <w:t xml:space="preserve">. Cathy McMorris </w:t>
      </w:r>
      <w:r w:rsidRPr="00E165FB">
        <w:rPr>
          <w:rStyle w:val="StyleUnderline"/>
        </w:rPr>
        <w:t>Rodgers</w:t>
      </w:r>
      <w:r w:rsidRPr="00E165FB">
        <w:rPr>
          <w:sz w:val="14"/>
        </w:rPr>
        <w:t xml:space="preserve"> of Spokane, a member of </w:t>
      </w:r>
      <w:r w:rsidRPr="00E165FB">
        <w:rPr>
          <w:rStyle w:val="StyleUnderline"/>
        </w:rPr>
        <w:t>House Republican</w:t>
      </w:r>
      <w:r w:rsidRPr="00E165FB">
        <w:rPr>
          <w:sz w:val="14"/>
        </w:rPr>
        <w:t xml:space="preserve"> leadership, h</w:t>
      </w:r>
      <w:r w:rsidRPr="00E165FB">
        <w:rPr>
          <w:rStyle w:val="StyleUnderline"/>
        </w:rPr>
        <w:t xml:space="preserve">as said she can’t support reauthorizing the Ex-Im bank </w:t>
      </w:r>
      <w:r w:rsidRPr="00E165FB">
        <w:rPr>
          <w:sz w:val="14"/>
        </w:rPr>
        <w:t xml:space="preserve">without major reforms. Asked about the Senate proposal, a spokeswoman said the issue “continues to be worked on in the House” and could be considered next month. “The congresswoman recognizes the importance of the Ex-Im to Eastern Washington jobs, which is why she continues to push for important reforms on its reauthorization,” Audrey Scagnelli said. Earlier in the week, McMorris Rodgers told the National Journal she expected it to be reauthorized, at least on a short-term basis. Cantwell said Thursday she’s heard House Republicans might place a temporary reauthorization on a continuing budget resolution if one is needed to carry the nation into the next fiscal year. “A three-month extension doesn’t get us anywhere,” Cantwell argued, saying businesses need to offer foreign customers certainty the program will be around longer than a few months. Washington is the most trade-dependent state in the nation, and McMorris Rodgers was the only member of the state’s bipartisan delegation not to sign a letter urging House Speaker John Boehner to reauthorize the Ex-Im Bank. She said as a member of leadership she doesn’t sign letters to leadership. A study by the Mercatus Center, a market-oriented research organization at George Mason University, published a study that says nearly 44 percent of the Ex-Im Banks funding goes to companies in Washington state, where Boeing is a top beneficiary of the program. The author of the study, Veronique de Rugy, has called the bank “crony capitalism.” </w:t>
      </w:r>
      <w:r w:rsidRPr="00E165FB">
        <w:rPr>
          <w:rStyle w:val="StyleUnderline"/>
        </w:rPr>
        <w:t xml:space="preserve">Cantwell said Boeing needs the Ex-Im Bank to compete against foreign aerospace makers who have government subsidies for their products. Washington has a large percentage of the Ex-Im funding because Boeing jetliners are expensive. </w:t>
      </w:r>
      <w:r w:rsidRPr="00E165FB">
        <w:rPr>
          <w:sz w:val="14"/>
        </w:rPr>
        <w:t>“I’m not embarrassed that we have a product that costs over $100 million,” she said.</w:t>
      </w:r>
      <w:r w:rsidRPr="000D2639">
        <w:rPr>
          <w:rStyle w:val="StyleUnderline"/>
        </w:rPr>
        <w:t xml:space="preserve"> </w:t>
      </w:r>
    </w:p>
    <w:p w:rsidR="00C05201" w:rsidRDefault="00C05201" w:rsidP="00C05201">
      <w:pPr>
        <w:pStyle w:val="Heading4"/>
      </w:pPr>
      <w:r>
        <w:t xml:space="preserve">c) Time frame and public pressure </w:t>
      </w:r>
    </w:p>
    <w:p w:rsidR="00C05201" w:rsidRPr="00B87E0C" w:rsidRDefault="00C05201" w:rsidP="00C05201">
      <w:pPr>
        <w:rPr>
          <w:rStyle w:val="Style13ptBold"/>
          <w:rFonts w:eastAsiaTheme="majorEastAsia" w:cstheme="majorBidi"/>
          <w:b w:val="0"/>
          <w:iCs/>
        </w:rPr>
      </w:pPr>
      <w:r>
        <w:rPr>
          <w:rStyle w:val="Style13ptBold"/>
        </w:rPr>
        <w:t>Sherman and Palmer 7/10</w:t>
      </w:r>
      <w:r>
        <w:rPr>
          <w:rStyle w:val="Style13ptBold"/>
          <w:b w:val="0"/>
          <w:sz w:val="16"/>
        </w:rPr>
        <w:t xml:space="preserve">(Jake-congressional reporter for POLITICO, orked in the Washington bureaus of The Wall Street Journal, Newsweek and the Minneapolis Star Tribune. He also interned on the metro desk of The Journal News, Anna-senior Washington correspondent for POLITICO, co-author of the daily newsletter, POLITICO Influence, considered a must-read on K Street. Anna also covered House leadership and lobbying as a staff writer for Roll Call. She got her start in Washington journalism as a lobbying business reporter for the industry newsletter Influence. She has also worked at Legal Times, POLITICO, “Ex-Im Bank tests Hensarling”, 7/10/14, </w:t>
      </w:r>
      <w:hyperlink r:id="rId9" w:history="1">
        <w:r w:rsidRPr="00F54C57">
          <w:rPr>
            <w:rStyle w:val="Hyperlink"/>
            <w:sz w:val="16"/>
          </w:rPr>
          <w:t>http://www.politico.com/story/2014/07/export-import-bank-jeb-hensarling-108746.html</w:t>
        </w:r>
      </w:hyperlink>
      <w:r>
        <w:rPr>
          <w:rStyle w:val="Style13ptBold"/>
          <w:b w:val="0"/>
          <w:sz w:val="16"/>
        </w:rPr>
        <w:t xml:space="preserve">) </w:t>
      </w:r>
    </w:p>
    <w:p w:rsidR="00C05201" w:rsidRDefault="00C05201" w:rsidP="00C05201">
      <w:pPr>
        <w:rPr>
          <w:sz w:val="16"/>
        </w:rPr>
      </w:pPr>
      <w:r w:rsidRPr="00B87E0C">
        <w:rPr>
          <w:sz w:val="16"/>
        </w:rPr>
        <w:t xml:space="preserve">The </w:t>
      </w:r>
      <w:r w:rsidRPr="00D44528">
        <w:rPr>
          <w:rStyle w:val="StyleUnderline"/>
          <w:highlight w:val="green"/>
        </w:rPr>
        <w:t>Ex</w:t>
      </w:r>
      <w:r w:rsidRPr="00B87E0C">
        <w:rPr>
          <w:rStyle w:val="StyleUnderline"/>
        </w:rPr>
        <w:t>port-</w:t>
      </w:r>
      <w:r w:rsidRPr="00D44528">
        <w:rPr>
          <w:rStyle w:val="StyleUnderline"/>
          <w:highlight w:val="green"/>
        </w:rPr>
        <w:t>Im</w:t>
      </w:r>
      <w:r w:rsidRPr="00B87E0C">
        <w:rPr>
          <w:rStyle w:val="StyleUnderline"/>
        </w:rPr>
        <w:t xml:space="preserve">port </w:t>
      </w:r>
      <w:r w:rsidRPr="00D44528">
        <w:rPr>
          <w:rStyle w:val="StyleUnderline"/>
          <w:highlight w:val="green"/>
        </w:rPr>
        <w:t>bank</w:t>
      </w:r>
      <w:r w:rsidRPr="00B87E0C">
        <w:rPr>
          <w:rStyle w:val="StyleUnderline"/>
        </w:rPr>
        <w:t>,</w:t>
      </w:r>
      <w:r w:rsidRPr="00B87E0C">
        <w:rPr>
          <w:sz w:val="16"/>
        </w:rPr>
        <w:t xml:space="preserve"> while obscure, </w:t>
      </w:r>
      <w:r w:rsidRPr="00B87E0C">
        <w:rPr>
          <w:rStyle w:val="StyleUnderline"/>
        </w:rPr>
        <w:t>is important for American businesses</w:t>
      </w:r>
      <w:r w:rsidRPr="00B87E0C">
        <w:rPr>
          <w:sz w:val="16"/>
        </w:rPr>
        <w:t xml:space="preserve">. Its loan guarantees are </w:t>
      </w:r>
      <w:r w:rsidRPr="00B87E0C">
        <w:rPr>
          <w:rStyle w:val="StyleUnderline"/>
        </w:rPr>
        <w:t>critical for giants like Boeing and Caterpillar</w:t>
      </w:r>
      <w:r w:rsidRPr="00B87E0C">
        <w:rPr>
          <w:sz w:val="16"/>
        </w:rPr>
        <w:t>. But the pleas from businesses large and small haven’t swayed a pocket of conservatives, who decry the institution as a vestige of crony capitalism. Speaker John</w:t>
      </w:r>
      <w:r w:rsidRPr="00B87E0C">
        <w:rPr>
          <w:rStyle w:val="StyleUnderline"/>
        </w:rPr>
        <w:t xml:space="preserve"> Boehner</w:t>
      </w:r>
      <w:r w:rsidRPr="00B87E0C">
        <w:rPr>
          <w:sz w:val="16"/>
        </w:rPr>
        <w:t xml:space="preserve"> met with Hensarling Wednesday afternoon in his Capitol office. </w:t>
      </w:r>
      <w:r w:rsidRPr="00B87E0C">
        <w:rPr>
          <w:rStyle w:val="StyleUnderline"/>
        </w:rPr>
        <w:t>Officially</w:t>
      </w:r>
      <w:r w:rsidRPr="00B87E0C">
        <w:rPr>
          <w:sz w:val="16"/>
        </w:rPr>
        <w:t xml:space="preserve">, Boehner (R-Ohio) </w:t>
      </w:r>
      <w:r w:rsidRPr="00D44528">
        <w:rPr>
          <w:rStyle w:val="StyleUnderline"/>
        </w:rPr>
        <w:t>is</w:t>
      </w:r>
      <w:r w:rsidRPr="00B87E0C">
        <w:rPr>
          <w:rStyle w:val="StyleUnderline"/>
        </w:rPr>
        <w:t xml:space="preserve"> staying away from the issue</w:t>
      </w:r>
      <w:r w:rsidRPr="00B87E0C">
        <w:rPr>
          <w:sz w:val="16"/>
        </w:rPr>
        <w:t xml:space="preserve">, more than happy to leave it to Hensarling to come up with a solution. But </w:t>
      </w:r>
      <w:r w:rsidRPr="00B87E0C">
        <w:rPr>
          <w:rStyle w:val="StyleUnderline"/>
        </w:rPr>
        <w:t xml:space="preserve">privately, Republican leadership sources say that the </w:t>
      </w:r>
      <w:r w:rsidRPr="00D44528">
        <w:rPr>
          <w:rStyle w:val="StyleUnderline"/>
          <w:highlight w:val="green"/>
        </w:rPr>
        <w:t>charter will need to be extended</w:t>
      </w:r>
      <w:r w:rsidRPr="00B87E0C">
        <w:rPr>
          <w:rStyle w:val="StyleUnderline"/>
        </w:rPr>
        <w:t xml:space="preserve"> temporarily, with some reforms that would assist in winding it down</w:t>
      </w:r>
      <w:r w:rsidRPr="00B87E0C">
        <w:rPr>
          <w:sz w:val="16"/>
        </w:rPr>
        <w:t xml:space="preserve">. Incoming Majority Leader Kevin McCarthy (R-Calif.), who has called for the bank’s expiration, will not bring a bill to the floor to extend the institution’s charter with some reforms. If </w:t>
      </w:r>
      <w:r w:rsidRPr="00D44528">
        <w:rPr>
          <w:rStyle w:val="StyleUnderline"/>
          <w:highlight w:val="green"/>
        </w:rPr>
        <w:t>Republicans</w:t>
      </w:r>
      <w:r w:rsidRPr="00B87E0C">
        <w:rPr>
          <w:rStyle w:val="StyleUnderline"/>
        </w:rPr>
        <w:t xml:space="preserve"> cannot pass their own bill, they </w:t>
      </w:r>
      <w:r w:rsidRPr="00D44528">
        <w:rPr>
          <w:rStyle w:val="StyleUnderline"/>
          <w:highlight w:val="green"/>
        </w:rPr>
        <w:t>will</w:t>
      </w:r>
      <w:r w:rsidRPr="00B87E0C">
        <w:rPr>
          <w:rStyle w:val="StyleUnderline"/>
        </w:rPr>
        <w:t xml:space="preserve"> l</w:t>
      </w:r>
      <w:r w:rsidRPr="00B87E0C">
        <w:rPr>
          <w:sz w:val="16"/>
        </w:rPr>
        <w:t xml:space="preserve">ikely have to </w:t>
      </w:r>
      <w:r w:rsidRPr="00D44528">
        <w:rPr>
          <w:rStyle w:val="StyleUnderline"/>
          <w:highlight w:val="green"/>
        </w:rPr>
        <w:t>accept an extension from the Senate without significant reforms</w:t>
      </w:r>
      <w:r w:rsidRPr="00B87E0C">
        <w:rPr>
          <w:sz w:val="16"/>
        </w:rPr>
        <w:t>, likely lumpe</w:t>
      </w:r>
      <w:r>
        <w:rPr>
          <w:sz w:val="16"/>
        </w:rPr>
        <w:t xml:space="preserve"> </w:t>
      </w:r>
      <w:r w:rsidRPr="00B87E0C">
        <w:rPr>
          <w:sz w:val="16"/>
        </w:rPr>
        <w:t xml:space="preserve">d in with a so-called continuing </w:t>
      </w:r>
      <w:r w:rsidRPr="00B87E0C">
        <w:rPr>
          <w:rStyle w:val="StyleUnderline"/>
        </w:rPr>
        <w:t xml:space="preserve">resolution </w:t>
      </w:r>
      <w:r w:rsidRPr="00D44528">
        <w:rPr>
          <w:rStyle w:val="StyleUnderline"/>
          <w:highlight w:val="green"/>
        </w:rPr>
        <w:t>to keep the government funded beyond Sept. 30</w:t>
      </w:r>
      <w:r w:rsidRPr="00B87E0C">
        <w:rPr>
          <w:sz w:val="16"/>
        </w:rPr>
        <w:t xml:space="preserve">. In other words, </w:t>
      </w:r>
      <w:r w:rsidRPr="00D44528">
        <w:rPr>
          <w:rStyle w:val="StyleUnderline"/>
          <w:highlight w:val="green"/>
        </w:rPr>
        <w:t>Republicans might be presented with</w:t>
      </w:r>
      <w:r w:rsidRPr="00B87E0C">
        <w:rPr>
          <w:rStyle w:val="StyleUnderline"/>
        </w:rPr>
        <w:t xml:space="preserve"> the choice of </w:t>
      </w:r>
      <w:r w:rsidRPr="00D44528">
        <w:rPr>
          <w:rStyle w:val="StyleUnderline"/>
        </w:rPr>
        <w:t>shutting</w:t>
      </w:r>
      <w:r w:rsidRPr="00B87E0C">
        <w:rPr>
          <w:rStyle w:val="StyleUnderline"/>
        </w:rPr>
        <w:t xml:space="preserve"> down the government, or </w:t>
      </w:r>
      <w:r w:rsidRPr="00D44528">
        <w:rPr>
          <w:rStyle w:val="StyleUnderline"/>
          <w:highlight w:val="green"/>
        </w:rPr>
        <w:t>extending the</w:t>
      </w:r>
      <w:r w:rsidRPr="00B87E0C">
        <w:rPr>
          <w:rStyle w:val="StyleUnderline"/>
        </w:rPr>
        <w:t xml:space="preserve"> Export-Import </w:t>
      </w:r>
      <w:r w:rsidRPr="00D44528">
        <w:rPr>
          <w:rStyle w:val="StyleUnderline"/>
          <w:highlight w:val="green"/>
        </w:rPr>
        <w:t>Bank</w:t>
      </w:r>
      <w:r w:rsidRPr="00B87E0C">
        <w:rPr>
          <w:rStyle w:val="StyleUnderline"/>
        </w:rPr>
        <w:t xml:space="preserve"> just </w:t>
      </w:r>
      <w:r w:rsidRPr="00D44528">
        <w:rPr>
          <w:rStyle w:val="StyleUnderline"/>
          <w:highlight w:val="green"/>
        </w:rPr>
        <w:t>weeks before the midterm</w:t>
      </w:r>
      <w:r w:rsidRPr="00B87E0C">
        <w:rPr>
          <w:rStyle w:val="StyleUnderline"/>
        </w:rPr>
        <w:t xml:space="preserve"> elections</w:t>
      </w:r>
      <w:r w:rsidRPr="00B87E0C">
        <w:rPr>
          <w:sz w:val="16"/>
        </w:rPr>
        <w:t xml:space="preserve">. Some </w:t>
      </w:r>
      <w:r w:rsidRPr="00B87E0C">
        <w:rPr>
          <w:rStyle w:val="StyleUnderline"/>
        </w:rPr>
        <w:t>Hensarling allies have floated the idea of weeklong government funding measures to force a debate on the bank</w:t>
      </w:r>
      <w:r w:rsidRPr="00B87E0C">
        <w:rPr>
          <w:sz w:val="16"/>
        </w:rPr>
        <w:t xml:space="preserve"> —a far-fetched idea, to say the least. All eyes are on Hensarling as he navigates these stormy waters. Conservatives have — and continue — to prod him to launch a long-shot challenge in November to either Boehner, McCarthy or incoming Whip Steve Scalise (R-La.). He’s been in a similar position before. When federal flood insurance came up for renewal earlier this year, Hensarling could not attract enough support for his plan, and GOP leadership had to step in and take the reins from him. After this week, </w:t>
      </w:r>
      <w:r w:rsidRPr="00D44528">
        <w:rPr>
          <w:rStyle w:val="StyleUnderline"/>
          <w:highlight w:val="green"/>
        </w:rPr>
        <w:t>Congress will be in session for just 24 more days</w:t>
      </w:r>
      <w:r w:rsidRPr="00B87E0C">
        <w:rPr>
          <w:sz w:val="16"/>
        </w:rPr>
        <w:t xml:space="preserve">, so there’s not much time to spare. The </w:t>
      </w:r>
      <w:r w:rsidRPr="00D44528">
        <w:rPr>
          <w:rStyle w:val="StyleUnderline"/>
          <w:highlight w:val="green"/>
        </w:rPr>
        <w:t>Ex</w:t>
      </w:r>
      <w:r w:rsidRPr="00B87E0C">
        <w:rPr>
          <w:rStyle w:val="StyleUnderline"/>
        </w:rPr>
        <w:t>port-</w:t>
      </w:r>
      <w:r w:rsidRPr="00D44528">
        <w:rPr>
          <w:rStyle w:val="StyleUnderline"/>
          <w:highlight w:val="green"/>
        </w:rPr>
        <w:t>Im</w:t>
      </w:r>
      <w:r w:rsidRPr="00B87E0C">
        <w:rPr>
          <w:rStyle w:val="StyleUnderline"/>
        </w:rPr>
        <w:t xml:space="preserve">port Bank </w:t>
      </w:r>
      <w:r w:rsidRPr="00D44528">
        <w:rPr>
          <w:rStyle w:val="StyleUnderline"/>
          <w:highlight w:val="green"/>
        </w:rPr>
        <w:t>is</w:t>
      </w:r>
      <w:r w:rsidRPr="00B87E0C">
        <w:rPr>
          <w:sz w:val="16"/>
        </w:rPr>
        <w:t xml:space="preserve"> not only </w:t>
      </w:r>
      <w:r w:rsidRPr="00D44528">
        <w:rPr>
          <w:rStyle w:val="StyleUnderline"/>
          <w:highlight w:val="green"/>
        </w:rPr>
        <w:t>a</w:t>
      </w:r>
      <w:r w:rsidRPr="00B87E0C">
        <w:rPr>
          <w:rStyle w:val="StyleUnderline"/>
        </w:rPr>
        <w:t xml:space="preserve"> </w:t>
      </w:r>
      <w:r w:rsidRPr="00D44528">
        <w:rPr>
          <w:rStyle w:val="StyleUnderline"/>
          <w:highlight w:val="green"/>
        </w:rPr>
        <w:t>priority</w:t>
      </w:r>
      <w:r w:rsidRPr="00B87E0C">
        <w:rPr>
          <w:rStyle w:val="StyleUnderline"/>
        </w:rPr>
        <w:t xml:space="preserve"> of most businesses</w:t>
      </w:r>
      <w:r w:rsidRPr="00B87E0C">
        <w:rPr>
          <w:sz w:val="16"/>
        </w:rPr>
        <w:t xml:space="preserve">, but also many members of Congress, who have heard from employers in their district about the impact the bank’s closure would have on jobs for constituents. There are two other lingering issues Congress must take care of, as well: a government funding bill and patching the authority of the Highway Trust Fund. The House will vote on a highway bill next week. Even </w:t>
      </w:r>
      <w:r w:rsidRPr="00DF0764">
        <w:rPr>
          <w:rStyle w:val="StyleUnderline"/>
          <w:highlight w:val="green"/>
        </w:rPr>
        <w:t>members of</w:t>
      </w:r>
      <w:r w:rsidRPr="00B87E0C">
        <w:rPr>
          <w:rStyle w:val="StyleUnderline"/>
        </w:rPr>
        <w:t xml:space="preserve"> his </w:t>
      </w:r>
      <w:r w:rsidRPr="00DF0764">
        <w:rPr>
          <w:rStyle w:val="StyleUnderline"/>
          <w:highlight w:val="green"/>
        </w:rPr>
        <w:t>committee are split</w:t>
      </w:r>
      <w:r w:rsidRPr="00B87E0C">
        <w:rPr>
          <w:rStyle w:val="StyleUnderline"/>
        </w:rPr>
        <w:t xml:space="preserve"> as to what Hensarling wants to do</w:t>
      </w:r>
      <w:r w:rsidRPr="00B87E0C">
        <w:rPr>
          <w:sz w:val="16"/>
        </w:rPr>
        <w:t xml:space="preserve">. “I can’t speak for Jeb, obviously, I think he would probably introduce something with some reforms,” said Rep. Peter King (R-N.Y.), who supports extending the bank’s authority. “I’m hedging, because I don’t know what those reforms are. There probably is a majority for some sort of extension of it.” But Rep. Mick Mulvaney (R-S.C.), also a Financial Services Committee member, said he doesn’t “trust” the Obama administration to implement any reforms, since he said he believes it ignored changes it mandated in 2012. He wants to get rid of the bank immediately. “So my question to my friends in both parties who say they just want reforms, they don’t want to get rid of the bank is, ‘What makes you think it will be different this time?’” Mulvaney said. Asked if Hensarling is on the same page as him, Mulvaney said, “I think that’s exactly where he is.” There’s been </w:t>
      </w:r>
      <w:r w:rsidRPr="00887104">
        <w:rPr>
          <w:rStyle w:val="StyleUnderline"/>
        </w:rPr>
        <w:t xml:space="preserve">ongoing internal frustration on the Financial Services Committee and some friction between the committee leadership and top Republicans. </w:t>
      </w:r>
      <w:r w:rsidRPr="00DF0764">
        <w:rPr>
          <w:sz w:val="16"/>
        </w:rPr>
        <w:t xml:space="preserve">The PATH Act, </w:t>
      </w:r>
      <w:r w:rsidRPr="00DF0764">
        <w:rPr>
          <w:rStyle w:val="StyleUnderline"/>
        </w:rPr>
        <w:t>which eliminated government-sponsored housing entities</w:t>
      </w:r>
      <w:r w:rsidRPr="00DF0764">
        <w:rPr>
          <w:sz w:val="16"/>
        </w:rPr>
        <w:t xml:space="preserve"> like Fannie Mae and Freddie Mac, never had enough Republican support to make it to the House floor. The</w:t>
      </w:r>
      <w:r w:rsidRPr="00B87E0C">
        <w:rPr>
          <w:sz w:val="16"/>
        </w:rPr>
        <w:t xml:space="preserve"> legislation irked the powerful realtor and home-builder lobbies. Several </w:t>
      </w:r>
      <w:r w:rsidRPr="00B87E0C">
        <w:rPr>
          <w:rStyle w:val="StyleUnderline"/>
        </w:rPr>
        <w:t>Republicans heard from interests in their district, peeved about the bill</w:t>
      </w:r>
      <w:r w:rsidRPr="00B87E0C">
        <w:rPr>
          <w:sz w:val="16"/>
        </w:rPr>
        <w:t xml:space="preserve">. Similarly, several Republicans told POLITICO they spent the July 4 recess hearing from businesses small and large about what congressional inaction on the Export-Import Bank would mean for their company. While Boeing has been singled out as a beneficiary of the bank, many companies take advantage of it, including powerful business interests like General Electric. Large </w:t>
      </w:r>
      <w:r w:rsidRPr="00B87E0C">
        <w:rPr>
          <w:rStyle w:val="StyleUnderline"/>
        </w:rPr>
        <w:t xml:space="preserve">trade </w:t>
      </w:r>
      <w:r w:rsidRPr="00DF0764">
        <w:rPr>
          <w:rStyle w:val="StyleUnderline"/>
          <w:highlight w:val="green"/>
        </w:rPr>
        <w:t>groups</w:t>
      </w:r>
      <w:r w:rsidRPr="00B87E0C">
        <w:rPr>
          <w:sz w:val="16"/>
        </w:rPr>
        <w:t xml:space="preserve"> like the U.S. Chamber of Commerce and the National Association of Manufacturers </w:t>
      </w:r>
      <w:r w:rsidRPr="00DF0764">
        <w:rPr>
          <w:rStyle w:val="StyleUnderline"/>
          <w:highlight w:val="green"/>
        </w:rPr>
        <w:t>have</w:t>
      </w:r>
      <w:r w:rsidRPr="00B87E0C">
        <w:rPr>
          <w:rStyle w:val="StyleUnderline"/>
        </w:rPr>
        <w:t xml:space="preserve"> </w:t>
      </w:r>
      <w:r w:rsidRPr="00DF0764">
        <w:rPr>
          <w:rStyle w:val="StyleUnderline"/>
          <w:highlight w:val="green"/>
        </w:rPr>
        <w:t>been lobbying aggressively for Congress to take action</w:t>
      </w:r>
      <w:r w:rsidRPr="00B87E0C">
        <w:rPr>
          <w:rStyle w:val="StyleUnderline"/>
        </w:rPr>
        <w:t xml:space="preserve"> on the issue</w:t>
      </w:r>
      <w:r w:rsidRPr="00B87E0C">
        <w:rPr>
          <w:sz w:val="16"/>
        </w:rPr>
        <w:t xml:space="preserve">. Now, </w:t>
      </w:r>
      <w:r w:rsidRPr="00B87E0C">
        <w:rPr>
          <w:rStyle w:val="StyleUnderline"/>
        </w:rPr>
        <w:t>a major effort is underway to try and localize the bank</w:t>
      </w:r>
      <w:r w:rsidRPr="00B87E0C">
        <w:rPr>
          <w:sz w:val="16"/>
        </w:rPr>
        <w:t xml:space="preserve"> so that House members are hearing directly from their constituents. Local business leaders are already starting to aggressively lobby lawmakers to support an extension of the charter. When Congress extended the charter in 2012, it passed despite hefty opposition from Heritage Action. Read more: </w:t>
      </w:r>
      <w:hyperlink r:id="rId10" w:anchor="ixzz37TaC2NPg" w:history="1">
        <w:r w:rsidRPr="00DA7B07">
          <w:rPr>
            <w:rStyle w:val="Hyperlink"/>
            <w:sz w:val="16"/>
          </w:rPr>
          <w:t>http://www.politico.com/story/2014/07/export-import-bank-jeb-hensarling-108746.html#ixzz37TaC2NPg</w:t>
        </w:r>
      </w:hyperlink>
    </w:p>
    <w:p w:rsidR="00C05201" w:rsidRDefault="00C05201" w:rsidP="00C05201">
      <w:pPr>
        <w:pStyle w:val="Heading3"/>
      </w:pPr>
      <w:r>
        <w:t>Fisheries Link</w:t>
      </w:r>
    </w:p>
    <w:p w:rsidR="00C05201" w:rsidRPr="001C65E4" w:rsidRDefault="00C05201" w:rsidP="00C05201">
      <w:pPr>
        <w:pStyle w:val="Heading4"/>
      </w:pPr>
      <w:r>
        <w:t>The plan sparks partisanship and the link turns the case</w:t>
      </w:r>
    </w:p>
    <w:p w:rsidR="00C05201" w:rsidRPr="001C65E4" w:rsidRDefault="00C05201" w:rsidP="00C05201">
      <w:r w:rsidRPr="001C65E4">
        <w:rPr>
          <w:rStyle w:val="Style13ptBold"/>
        </w:rPr>
        <w:t>Hannesson 4</w:t>
      </w:r>
      <w:r w:rsidRPr="001C65E4">
        <w:t xml:space="preserve"> – Research director at the Centre for Fisheries Economics at the Foundation for Research in Economics and Business Administration(Rögnvaldur, “The Privatization of the Oceans”, 2004, MIT Press, P 167-168, Daehyun)</w:t>
      </w:r>
    </w:p>
    <w:p w:rsidR="00C05201" w:rsidRDefault="00C05201" w:rsidP="00C05201">
      <w:pPr>
        <w:rPr>
          <w:rStyle w:val="StyleUnderline"/>
        </w:rPr>
      </w:pPr>
    </w:p>
    <w:p w:rsidR="00C05201" w:rsidRPr="004010CB" w:rsidRDefault="00C05201" w:rsidP="00C05201">
      <w:pPr>
        <w:rPr>
          <w:sz w:val="16"/>
        </w:rPr>
      </w:pPr>
      <w:r w:rsidRPr="004010CB">
        <w:rPr>
          <w:rStyle w:val="StyleUnderline"/>
          <w:highlight w:val="cyan"/>
        </w:rPr>
        <w:t>Establishing private use rights in fisheries is a political process requiring legislative and regulatory action</w:t>
      </w:r>
      <w:r w:rsidRPr="001C65E4">
        <w:rPr>
          <w:rStyle w:val="StyleUnderline"/>
        </w:rPr>
        <w:t xml:space="preserve"> by the state. </w:t>
      </w:r>
      <w:r w:rsidRPr="004010CB">
        <w:rPr>
          <w:rStyle w:val="StyleUnderline"/>
          <w:highlight w:val="cyan"/>
        </w:rPr>
        <w:t>This process may run into difficult obstacles and may not even get started</w:t>
      </w:r>
      <w:r w:rsidRPr="001C65E4">
        <w:rPr>
          <w:rStyle w:val="StyleUnderline"/>
        </w:rPr>
        <w:t>.</w:t>
      </w:r>
      <w:r w:rsidRPr="004010CB">
        <w:rPr>
          <w:sz w:val="16"/>
        </w:rPr>
        <w:t xml:space="preserve"> At first glance this may appear surprising. The social gain from privatized use rights lies in greater efficiency; capital and labor otherwise wasted on redundant fishing boats would be directed to more productive uses, and the value of the product itself is likely to be enhanced. (The latter has been a prominent effect of some use-rights programs in the United States.) So, </w:t>
      </w:r>
      <w:r w:rsidRPr="001C65E4">
        <w:rPr>
          <w:rStyle w:val="StyleUnderline"/>
        </w:rPr>
        <w:t>in order to be interested in establishing use rights in fisheries, governments and legislative assemblies would have to be interested in such efficiency gains</w:t>
      </w:r>
      <w:r w:rsidRPr="004010CB">
        <w:rPr>
          <w:sz w:val="16"/>
        </w:rPr>
        <w:t xml:space="preserve">. Why would they not be? </w:t>
      </w:r>
      <w:r w:rsidRPr="001C65E4">
        <w:rPr>
          <w:rStyle w:val="StyleUnderline"/>
        </w:rPr>
        <w:t xml:space="preserve">There are </w:t>
      </w:r>
      <w:r w:rsidRPr="004010CB">
        <w:rPr>
          <w:rStyle w:val="StyleUnderline"/>
          <w:highlight w:val="cyan"/>
        </w:rPr>
        <w:t>several reasons</w:t>
      </w:r>
      <w:r w:rsidRPr="001C65E4">
        <w:rPr>
          <w:rStyle w:val="StyleUnderline"/>
        </w:rPr>
        <w:t xml:space="preserve"> why </w:t>
      </w:r>
      <w:r w:rsidRPr="004010CB">
        <w:rPr>
          <w:rStyle w:val="StyleUnderline"/>
          <w:highlight w:val="cyan"/>
        </w:rPr>
        <w:t>governments might not be</w:t>
      </w:r>
      <w:r w:rsidRPr="001C65E4">
        <w:rPr>
          <w:rStyle w:val="StyleUnderline"/>
        </w:rPr>
        <w:t xml:space="preserve"> particularly </w:t>
      </w:r>
      <w:r w:rsidRPr="004010CB">
        <w:rPr>
          <w:rStyle w:val="StyleUnderline"/>
          <w:highlight w:val="cyan"/>
        </w:rPr>
        <w:t>interested</w:t>
      </w:r>
      <w:r w:rsidRPr="001C65E4">
        <w:rPr>
          <w:rStyle w:val="StyleUnderline"/>
        </w:rPr>
        <w:t xml:space="preserve"> in</w:t>
      </w:r>
      <w:r w:rsidRPr="004010CB">
        <w:rPr>
          <w:sz w:val="16"/>
        </w:rPr>
        <w:t xml:space="preserve"> enhanced efficiency in </w:t>
      </w:r>
      <w:r w:rsidRPr="001C65E4">
        <w:rPr>
          <w:rStyle w:val="StyleUnderline"/>
        </w:rPr>
        <w:t>the fishing industry</w:t>
      </w:r>
      <w:r w:rsidRPr="004010CB">
        <w:rPr>
          <w:sz w:val="16"/>
        </w:rPr>
        <w:t xml:space="preserve">, or in other industries for that matter. In most countries </w:t>
      </w:r>
      <w:r w:rsidRPr="004010CB">
        <w:rPr>
          <w:rStyle w:val="StyleUnderline"/>
          <w:highlight w:val="cyan"/>
        </w:rPr>
        <w:t>the fishing industry is such a small part of the economy</w:t>
      </w:r>
      <w:r w:rsidRPr="004010CB">
        <w:rPr>
          <w:sz w:val="16"/>
        </w:rPr>
        <w:t xml:space="preserve"> that it hardly matters one way or the other. </w:t>
      </w:r>
      <w:r w:rsidRPr="001C65E4">
        <w:rPr>
          <w:rStyle w:val="StyleUnderline"/>
        </w:rPr>
        <w:t>The effect on the gross domestic product of eliminating waste in the fishing industry would hardly be visible</w:t>
      </w:r>
      <w:r w:rsidRPr="004010CB">
        <w:rPr>
          <w:sz w:val="16"/>
        </w:rPr>
        <w:t xml:space="preserve">. The United States is a good example; </w:t>
      </w:r>
      <w:r w:rsidRPr="001C65E4">
        <w:rPr>
          <w:rStyle w:val="StyleUnderline"/>
        </w:rPr>
        <w:t>the fisheries are important locally but not overall</w:t>
      </w:r>
      <w:r w:rsidRPr="004010CB">
        <w:rPr>
          <w:sz w:val="16"/>
        </w:rPr>
        <w:t xml:space="preserve">; even in the state of Washington, home to much of the Alaska pollock fleet, they do not amount to much in comparison to giant corporations such as Microsoft and Boeing. In the United States </w:t>
      </w:r>
      <w:r w:rsidRPr="004010CB">
        <w:rPr>
          <w:rStyle w:val="StyleUnderline"/>
          <w:highlight w:val="cyan"/>
        </w:rPr>
        <w:t>there is</w:t>
      </w:r>
      <w:r w:rsidRPr="001C65E4">
        <w:rPr>
          <w:rStyle w:val="StyleUnderline"/>
        </w:rPr>
        <w:t>,</w:t>
      </w:r>
      <w:r w:rsidRPr="004010CB">
        <w:rPr>
          <w:sz w:val="16"/>
        </w:rPr>
        <w:t xml:space="preserve"> on the other hand, </w:t>
      </w:r>
      <w:r w:rsidRPr="004010CB">
        <w:rPr>
          <w:rStyle w:val="StyleUnderline"/>
          <w:highlight w:val="cyan"/>
        </w:rPr>
        <w:t>an increasingly vocal lobby of environmentalists who see the fishing industry as an unwelcome intruder</w:t>
      </w:r>
      <w:r w:rsidRPr="001C65E4">
        <w:rPr>
          <w:rStyle w:val="StyleUnderline"/>
        </w:rPr>
        <w:t>,</w:t>
      </w:r>
      <w:r w:rsidRPr="004010CB">
        <w:rPr>
          <w:sz w:val="16"/>
        </w:rPr>
        <w:t xml:space="preserve"> particularly those parts of it that capture fish with large and efficient vessels</w:t>
      </w:r>
      <w:r w:rsidRPr="004010CB">
        <w:rPr>
          <w:sz w:val="16"/>
          <w:highlight w:val="cyan"/>
        </w:rPr>
        <w:t xml:space="preserve">. </w:t>
      </w:r>
      <w:r w:rsidRPr="004010CB">
        <w:rPr>
          <w:rStyle w:val="StyleUnderline"/>
          <w:highlight w:val="cyan"/>
        </w:rPr>
        <w:t>The influence of this lobby is noticeable</w:t>
      </w:r>
      <w:r w:rsidRPr="001C65E4">
        <w:rPr>
          <w:rStyle w:val="StyleUnderline"/>
        </w:rPr>
        <w:t xml:space="preserve"> in several ways</w:t>
      </w:r>
      <w:r w:rsidRPr="004010CB">
        <w:rPr>
          <w:sz w:val="16"/>
          <w:highlight w:val="cyan"/>
        </w:rPr>
        <w:t xml:space="preserve">. </w:t>
      </w:r>
      <w:r w:rsidRPr="004010CB">
        <w:rPr>
          <w:rStyle w:val="StyleUnderline"/>
          <w:highlight w:val="cyan"/>
        </w:rPr>
        <w:t>The emphasis on</w:t>
      </w:r>
      <w:r w:rsidRPr="001C65E4">
        <w:rPr>
          <w:rStyle w:val="StyleUnderline"/>
        </w:rPr>
        <w:t xml:space="preserve"> economic </w:t>
      </w:r>
      <w:r w:rsidRPr="004010CB">
        <w:rPr>
          <w:rStyle w:val="StyleUnderline"/>
          <w:highlight w:val="cyan"/>
        </w:rPr>
        <w:t>efficiency was</w:t>
      </w:r>
      <w:r w:rsidRPr="001C65E4">
        <w:rPr>
          <w:rStyle w:val="StyleUnderline"/>
        </w:rPr>
        <w:t xml:space="preserve"> considerably </w:t>
      </w:r>
      <w:r w:rsidRPr="004010CB">
        <w:rPr>
          <w:rStyle w:val="StyleUnderline"/>
          <w:highlight w:val="cyan"/>
        </w:rPr>
        <w:t>watered down in the latest revision of the Fisheries Management Act</w:t>
      </w:r>
      <w:r w:rsidRPr="004010CB">
        <w:rPr>
          <w:sz w:val="16"/>
        </w:rPr>
        <w:t xml:space="preserve"> (now known as the Magnuson-Stevens Act). </w:t>
      </w:r>
      <w:r w:rsidRPr="001C65E4">
        <w:rPr>
          <w:rStyle w:val="StyleUnderline"/>
        </w:rPr>
        <w:t>The activities of the industry have been increasingly constrained for the alleged benefit of sea lions and other animals</w:t>
      </w:r>
      <w:r w:rsidRPr="004010CB">
        <w:rPr>
          <w:sz w:val="16"/>
        </w:rPr>
        <w:t xml:space="preserve">. </w:t>
      </w:r>
      <w:r w:rsidRPr="001C65E4">
        <w:rPr>
          <w:rStyle w:val="StyleUnderline"/>
        </w:rPr>
        <w:t>Plans are afoot for closing large areas of the sea to fishing altogether</w:t>
      </w:r>
      <w:r w:rsidRPr="004010CB">
        <w:rPr>
          <w:sz w:val="16"/>
        </w:rPr>
        <w:t>, to protect fish as wildlife. The establishment of marine protected areas is a part of an ongoing process in the United States, driven by environmentalists, to set aside large areas in which wilderness is protected and extraction of natural resources is not permitted.</w:t>
      </w:r>
    </w:p>
    <w:p w:rsidR="00C05201" w:rsidRDefault="00C05201" w:rsidP="00C05201">
      <w:pPr>
        <w:pStyle w:val="Heading1"/>
      </w:pPr>
      <w:r>
        <w:t>NSA updates</w:t>
      </w:r>
    </w:p>
    <w:p w:rsidR="00C05201" w:rsidRPr="00802A49" w:rsidRDefault="00C05201" w:rsidP="00C05201">
      <w:pPr>
        <w:pStyle w:val="Heading2"/>
      </w:pPr>
      <w:r>
        <w:t>Will pass</w:t>
      </w:r>
    </w:p>
    <w:p w:rsidR="00C05201" w:rsidRPr="00D71302" w:rsidRDefault="00C05201" w:rsidP="00C05201">
      <w:pPr>
        <w:pStyle w:val="Heading4"/>
      </w:pPr>
      <w:r w:rsidRPr="00D71302">
        <w:t xml:space="preserve">NSA reform will pass, but congress can still waver through bi-partisan issues. </w:t>
      </w:r>
      <w:r>
        <w:t>(we don’t need PC for this card hell yea)</w:t>
      </w:r>
    </w:p>
    <w:p w:rsidR="00C05201" w:rsidRPr="007411AE" w:rsidRDefault="00C05201" w:rsidP="00C05201">
      <w:r w:rsidRPr="007411AE">
        <w:rPr>
          <w:rStyle w:val="Style13ptBold"/>
        </w:rPr>
        <w:t>the Montrose Daily Press 8/6</w:t>
      </w:r>
      <w:r>
        <w:t xml:space="preserve"> </w:t>
      </w:r>
      <w:r w:rsidRPr="007411AE">
        <w:t>(the Montrose Daily Press, “Congress’ action on surveillance,” August 6, 2014, &lt;http://www.nogalesinternational.com/the_bulletin/opinion/congress-action-on-surveillance/article_0778db56-1d82-11e4-aa9b-0019bb2963f4.html&gt;, XM)</w:t>
      </w:r>
    </w:p>
    <w:p w:rsidR="00C05201" w:rsidRPr="00756F1D" w:rsidRDefault="00C05201" w:rsidP="00C05201">
      <w:pPr>
        <w:pStyle w:val="Heading4"/>
      </w:pPr>
      <w:r w:rsidRPr="003822B8">
        <w:rPr>
          <w:rStyle w:val="StyleUnderline"/>
          <w:highlight w:val="yellow"/>
        </w:rPr>
        <w:t>Congress’ recent efforts</w:t>
      </w:r>
      <w:r w:rsidRPr="003822B8">
        <w:rPr>
          <w:rStyle w:val="StyleUnderline"/>
        </w:rPr>
        <w:t xml:space="preserve"> toward protecting Americans’ privacy and Fourth Amendment rights </w:t>
      </w:r>
      <w:r w:rsidRPr="003822B8">
        <w:rPr>
          <w:rStyle w:val="StyleUnderline"/>
          <w:highlight w:val="yellow"/>
        </w:rPr>
        <w:t>deserves applause</w:t>
      </w:r>
      <w:r w:rsidRPr="003822B8">
        <w:rPr>
          <w:rStyle w:val="StyleUnderline"/>
        </w:rPr>
        <w:t>.</w:t>
      </w:r>
      <w:r>
        <w:rPr>
          <w:rStyle w:val="StyleUnderline"/>
        </w:rPr>
        <w:t xml:space="preserve"> </w:t>
      </w:r>
      <w:r w:rsidRPr="003822B8">
        <w:rPr>
          <w:rStyle w:val="StyleUnderline"/>
        </w:rPr>
        <w:t>In all the typical partisan hubbub about lawsuits and impeachment – and the very real problems posed by growing unrest in the Ukraine and Gaza – it can be easy to miss it when the House or the Senate does its job.</w:t>
      </w:r>
      <w:r>
        <w:rPr>
          <w:rStyle w:val="StyleUnderline"/>
        </w:rPr>
        <w:t xml:space="preserve"> </w:t>
      </w:r>
      <w:r w:rsidRPr="003822B8">
        <w:rPr>
          <w:sz w:val="14"/>
        </w:rPr>
        <w:t xml:space="preserve">Sen. Patrick Leahy of Vermont on Tuesday, July 29, released updates to the USA FREEDOM Act that he says “represent the most significant reform of government surveillance authorities since Congress passed the USA PATRIOT Act 13 years ago.” The PATRIOT Act was passed hurriedly in the wake of the Sept. 11 terror attacks of 2001, ostensibly to keep us “safe.” Few of the lawmakers who voted in the act actually read it first; it was a terrible law, and instead of sun-setting as scheduled, it was extended, along with executive branch reach. In the years since, America has learned distressing information about its own government spying on citizens, most recently in the form of President Obama’s NSA scandal. To reform the USA FREEDOM Act, Leahy is building on legislation the House passed in May, and on legislation he introduced last year with U.S. Rep. Jim Sensenbrenner last year. </w:t>
      </w:r>
      <w:r w:rsidRPr="003822B8">
        <w:rPr>
          <w:rStyle w:val="StyleUnderline"/>
        </w:rPr>
        <w:t xml:space="preserve">Under the act, </w:t>
      </w:r>
      <w:r w:rsidRPr="003822B8">
        <w:rPr>
          <w:rStyle w:val="StyleUnderline"/>
          <w:highlight w:val="yellow"/>
        </w:rPr>
        <w:t>bulk collection</w:t>
      </w:r>
      <w:r w:rsidRPr="003822B8">
        <w:rPr>
          <w:rStyle w:val="StyleUnderline"/>
        </w:rPr>
        <w:t xml:space="preserve"> allowed under the PATRIOT Act </w:t>
      </w:r>
      <w:r w:rsidRPr="003822B8">
        <w:rPr>
          <w:rStyle w:val="StyleUnderline"/>
          <w:highlight w:val="yellow"/>
        </w:rPr>
        <w:t>would be banned</w:t>
      </w:r>
      <w:r w:rsidRPr="003822B8">
        <w:rPr>
          <w:rStyle w:val="StyleUnderline"/>
        </w:rPr>
        <w:t xml:space="preserve">; instead, </w:t>
      </w:r>
      <w:r w:rsidRPr="003822B8">
        <w:rPr>
          <w:rStyle w:val="StyleUnderline"/>
          <w:highlight w:val="yellow"/>
        </w:rPr>
        <w:t>the government would have to narrowly limit the scope</w:t>
      </w:r>
      <w:r w:rsidRPr="003822B8">
        <w:rPr>
          <w:rStyle w:val="StyleUnderline"/>
        </w:rPr>
        <w:t xml:space="preserve"> of its data collection and would not be allowed to collect all information relating to a particular service provider or broad geographic region.</w:t>
      </w:r>
      <w:r>
        <w:rPr>
          <w:rStyle w:val="StyleUnderline"/>
        </w:rPr>
        <w:t xml:space="preserve"> </w:t>
      </w:r>
      <w:r w:rsidRPr="003822B8">
        <w:rPr>
          <w:rStyle w:val="StyleUnderline"/>
          <w:highlight w:val="yellow"/>
        </w:rPr>
        <w:t>As a replacement</w:t>
      </w:r>
      <w:r w:rsidRPr="003822B8">
        <w:rPr>
          <w:rStyle w:val="StyleUnderline"/>
        </w:rPr>
        <w:t xml:space="preserve"> for bulk collection, </w:t>
      </w:r>
      <w:r w:rsidRPr="003822B8">
        <w:rPr>
          <w:rStyle w:val="StyleUnderline"/>
          <w:highlight w:val="yellow"/>
        </w:rPr>
        <w:t>the bill allows</w:t>
      </w:r>
      <w:r w:rsidRPr="003822B8">
        <w:rPr>
          <w:rStyle w:val="StyleUnderline"/>
        </w:rPr>
        <w:t xml:space="preserve"> intelligence agencies to obtain “call detail </w:t>
      </w:r>
      <w:r w:rsidRPr="003822B8">
        <w:rPr>
          <w:rStyle w:val="StyleUnderline"/>
          <w:highlight w:val="yellow"/>
        </w:rPr>
        <w:t>records” on a daily basis, if there is reasonable suspicion</w:t>
      </w:r>
      <w:r w:rsidRPr="003822B8">
        <w:rPr>
          <w:rStyle w:val="StyleUnderline"/>
        </w:rPr>
        <w:t xml:space="preserve"> that the search pertains to a foreign terrorist organization.</w:t>
      </w:r>
      <w:r>
        <w:rPr>
          <w:rStyle w:val="StyleUnderline"/>
        </w:rPr>
        <w:t xml:space="preserve"> </w:t>
      </w:r>
      <w:r w:rsidRPr="003822B8">
        <w:rPr>
          <w:rStyle w:val="StyleUnderline"/>
          <w:highlight w:val="yellow"/>
        </w:rPr>
        <w:t>The legislation also adds transparency</w:t>
      </w:r>
      <w:r w:rsidRPr="003822B8">
        <w:rPr>
          <w:rStyle w:val="StyleUnderline"/>
        </w:rPr>
        <w:t xml:space="preserve"> to reporting requirements and reforms the Foreign Intelligence Surveillance Court process.</w:t>
      </w:r>
      <w:r>
        <w:rPr>
          <w:rStyle w:val="StyleUnderline"/>
        </w:rPr>
        <w:t xml:space="preserve"> </w:t>
      </w:r>
      <w:r w:rsidRPr="003822B8">
        <w:rPr>
          <w:sz w:val="14"/>
        </w:rPr>
        <w:t xml:space="preserve">Other lawmakers said the proposed reforms need to also include provisions to end “backdoor, warrantless searches” of citizens’ personal electronic communications. Sen. Mark Udall and Sen. Ron Wyden issued a statement Tuesday, averring that the Foreign Intelligence Surveillance Act’s authority was for the collection of the communications of foreigners, not U.S. citizens, yet it’s clear the government is illegally searching citizens’ communications, too. </w:t>
      </w:r>
      <w:r w:rsidRPr="003822B8">
        <w:rPr>
          <w:rStyle w:val="StyleUnderline"/>
          <w:highlight w:val="yellow"/>
        </w:rPr>
        <w:t>The loophole should be closed</w:t>
      </w:r>
      <w:r w:rsidRPr="003822B8">
        <w:rPr>
          <w:rStyle w:val="StyleUnderline"/>
        </w:rPr>
        <w:t>, the senators said.</w:t>
      </w:r>
      <w:r>
        <w:rPr>
          <w:rStyle w:val="StyleUnderline"/>
        </w:rPr>
        <w:t xml:space="preserve"> </w:t>
      </w:r>
      <w:r w:rsidRPr="003822B8">
        <w:rPr>
          <w:rStyle w:val="StyleUnderline"/>
        </w:rPr>
        <w:t>We agree with any and all efforts to rein in governmental activity that disregards the Fourth Amendment and other protections, even though the FREEDOM Act would extend the PATRIOT Act to 2017 (to bring it in line with current FISA sunsets).</w:t>
      </w:r>
      <w:r>
        <w:rPr>
          <w:rStyle w:val="StyleUnderline"/>
        </w:rPr>
        <w:t xml:space="preserve"> </w:t>
      </w:r>
      <w:r w:rsidRPr="003822B8">
        <w:rPr>
          <w:rStyle w:val="StyleUnderline"/>
          <w:highlight w:val="yellow"/>
        </w:rPr>
        <w:t>Congress is to be commended</w:t>
      </w:r>
      <w:r w:rsidRPr="003822B8">
        <w:rPr>
          <w:rStyle w:val="StyleUnderline"/>
        </w:rPr>
        <w:t xml:space="preserve"> for tackling the issue</w:t>
      </w:r>
      <w:r w:rsidRPr="003822B8">
        <w:rPr>
          <w:rStyle w:val="StyleUnderline"/>
          <w:highlight w:val="yellow"/>
        </w:rPr>
        <w:t>. The hope is that the Senate and House won’t waver</w:t>
      </w:r>
      <w:r w:rsidRPr="003822B8">
        <w:rPr>
          <w:rStyle w:val="StyleUnderline"/>
        </w:rPr>
        <w:t xml:space="preserve">, </w:t>
      </w:r>
      <w:r w:rsidRPr="003822B8">
        <w:rPr>
          <w:rStyle w:val="StyleUnderline"/>
          <w:highlight w:val="yellow"/>
        </w:rPr>
        <w:t>that they won’t fall prey to the hyper-partisanship</w:t>
      </w:r>
      <w:r w:rsidRPr="003822B8">
        <w:rPr>
          <w:rStyle w:val="StyleUnderline"/>
        </w:rPr>
        <w:t xml:space="preserve"> that has stymied so many useful and necessary pieces of legislation </w:t>
      </w:r>
      <w:r w:rsidRPr="00756F1D">
        <w:t xml:space="preserve">NSA reform will pass - litany of support from privacy advocates and Senate bipartisanship </w:t>
      </w:r>
    </w:p>
    <w:p w:rsidR="00C05201" w:rsidRPr="00756F1D" w:rsidRDefault="00C05201" w:rsidP="00C05201">
      <w:r w:rsidRPr="00756F1D">
        <w:rPr>
          <w:b/>
          <w:sz w:val="26"/>
          <w:szCs w:val="26"/>
        </w:rPr>
        <w:t xml:space="preserve">Hattem 7/31 </w:t>
      </w:r>
      <w:r w:rsidRPr="00756F1D">
        <w:t xml:space="preserve">[Julian, The Hill, 2014, “Privacy advocates hail Senate ‘first step’ on NSA reform”, </w:t>
      </w:r>
      <w:hyperlink r:id="rId11" w:history="1">
        <w:r w:rsidRPr="00756F1D">
          <w:rPr>
            <w:rStyle w:val="Hyperlink"/>
          </w:rPr>
          <w:t>http://thehill.com/policy/technology/213901-privacy-advocates-hail-senate-first-step-on-nsa-reform</w:t>
        </w:r>
      </w:hyperlink>
      <w:r w:rsidRPr="00756F1D">
        <w:t>, accessed 8/3, AR]</w:t>
      </w:r>
    </w:p>
    <w:p w:rsidR="00C05201" w:rsidRDefault="00C05201" w:rsidP="00C05201">
      <w:pPr>
        <w:rPr>
          <w:sz w:val="12"/>
        </w:rPr>
      </w:pPr>
      <w:r w:rsidRPr="00756F1D">
        <w:t xml:space="preserve">Dozens of </w:t>
      </w:r>
      <w:r w:rsidRPr="00756F1D">
        <w:rPr>
          <w:b/>
          <w:u w:val="single"/>
        </w:rPr>
        <w:t>privacy and civil liberties advocacy groups want leaders of Congress to move on the Senate’s version of a bill to rein in the National Security Agency</w:t>
      </w:r>
      <w:r w:rsidRPr="00756F1D">
        <w:t>.</w:t>
      </w:r>
      <w:r w:rsidRPr="00756F1D">
        <w:rPr>
          <w:sz w:val="12"/>
        </w:rPr>
        <w:t xml:space="preserve">¶ </w:t>
      </w:r>
      <w:r w:rsidRPr="00756F1D">
        <w:rPr>
          <w:b/>
          <w:u w:val="single"/>
        </w:rPr>
        <w:t>Organizations</w:t>
      </w:r>
      <w:r w:rsidRPr="00756F1D">
        <w:t xml:space="preserve">, including the American Civil Liberties Union, FreedomWorks, the Electronic Frontier Foundation and the New America Foundation’s Open Technology Institute, </w:t>
      </w:r>
      <w:r w:rsidRPr="00756F1D">
        <w:rPr>
          <w:b/>
          <w:u w:val="single"/>
        </w:rPr>
        <w:t>called the Senate measure “an important first step toward necessary comprehensive surveillance reform”</w:t>
      </w:r>
      <w:r w:rsidRPr="00756F1D">
        <w:t xml:space="preserve"> in a letter sent on Wednesday evening, though they noted it “does not include all of the necessary reforms” they would like</w:t>
      </w:r>
      <w:r w:rsidRPr="00756F1D">
        <w:rPr>
          <w:b/>
          <w:sz w:val="12"/>
          <w:u w:val="single"/>
        </w:rPr>
        <w:t xml:space="preserve">¶ </w:t>
      </w:r>
      <w:r w:rsidRPr="00756F1D">
        <w:rPr>
          <w:b/>
          <w:u w:val="single"/>
        </w:rPr>
        <w:t>The letter adds support for Sen.</w:t>
      </w:r>
      <w:r w:rsidRPr="00756F1D">
        <w:t xml:space="preserve"> Patrick </w:t>
      </w:r>
      <w:r w:rsidRPr="00756F1D">
        <w:rPr>
          <w:b/>
          <w:u w:val="single"/>
        </w:rPr>
        <w:t>Leahy’s</w:t>
      </w:r>
      <w:r w:rsidRPr="00756F1D">
        <w:t xml:space="preserve"> (D-Vt.) </w:t>
      </w:r>
      <w:r w:rsidRPr="00756F1D">
        <w:rPr>
          <w:b/>
          <w:u w:val="single"/>
        </w:rPr>
        <w:t>version of the USA Freedom Act, which would end the NSA’s bulk collection</w:t>
      </w:r>
      <w:r w:rsidRPr="00756F1D">
        <w:t xml:space="preserve"> of Americans’ phone records, limit the agency to narrow searches of privately held records and add new provisions for transparency about the snooping.</w:t>
      </w:r>
      <w:r w:rsidRPr="00756F1D">
        <w:rPr>
          <w:sz w:val="12"/>
        </w:rPr>
        <w:t xml:space="preserve">¶ </w:t>
      </w:r>
      <w:r w:rsidRPr="00756F1D">
        <w:t>“</w:t>
      </w:r>
      <w:r w:rsidRPr="00756F1D">
        <w:rPr>
          <w:b/>
          <w:u w:val="single"/>
        </w:rPr>
        <w:t>We urge the Senate and the House to pass it quickly, and without making any amendments that would weaken the important changes,” the 44 groups wrote</w:t>
      </w:r>
      <w:r w:rsidRPr="00756F1D">
        <w:t xml:space="preserve"> in their letter.</w:t>
      </w:r>
      <w:r w:rsidRPr="00756F1D">
        <w:rPr>
          <w:sz w:val="12"/>
        </w:rPr>
        <w:t xml:space="preserve">¶ </w:t>
      </w:r>
      <w:r w:rsidRPr="00756F1D">
        <w:t xml:space="preserve">For critics of the NSA, </w:t>
      </w:r>
      <w:r w:rsidRPr="00756F1D">
        <w:rPr>
          <w:b/>
          <w:u w:val="single"/>
        </w:rPr>
        <w:t xml:space="preserve">Leahy’s </w:t>
      </w:r>
      <w:hyperlink r:id="rId12" w:history="1">
        <w:r w:rsidRPr="00756F1D">
          <w:rPr>
            <w:b/>
            <w:u w:val="single"/>
          </w:rPr>
          <w:t>surveillance reform bill</w:t>
        </w:r>
      </w:hyperlink>
      <w:r w:rsidRPr="00756F1D">
        <w:rPr>
          <w:b/>
          <w:u w:val="single"/>
        </w:rPr>
        <w:t xml:space="preserve"> was a significant improvement over the version passed by the House earlier this </w:t>
      </w:r>
      <w:r w:rsidRPr="00756F1D">
        <w:rPr>
          <w:b/>
        </w:rPr>
        <w:t>year, which opponents said had been gutted by the time it hit the floor.</w:t>
      </w:r>
      <w:r w:rsidRPr="00756F1D">
        <w:rPr>
          <w:sz w:val="12"/>
        </w:rPr>
        <w:t xml:space="preserve">¶ </w:t>
      </w:r>
      <w:r w:rsidRPr="00756F1D">
        <w:t xml:space="preserve">Tech companies have </w:t>
      </w:r>
      <w:hyperlink r:id="rId13" w:history="1">
        <w:r w:rsidRPr="00756F1D">
          <w:t>also backed</w:t>
        </w:r>
      </w:hyperlink>
      <w:r w:rsidRPr="00756F1D">
        <w:t xml:space="preserve"> Leahy’s measure, and </w:t>
      </w:r>
      <w:r w:rsidRPr="00756F1D">
        <w:rPr>
          <w:b/>
          <w:u w:val="single"/>
        </w:rPr>
        <w:t>13 senators from both sides of the aisle have signed on as co-sponsors</w:t>
      </w:r>
      <w:r w:rsidRPr="00756F1D">
        <w:t>, including divergent voices like Sens. Ted Cruz (R-Texas), Al Franken (D-Minn.) and Ed Markey (D-Mass.).</w:t>
      </w:r>
      <w:r w:rsidRPr="00756F1D">
        <w:rPr>
          <w:sz w:val="12"/>
        </w:rPr>
        <w:t xml:space="preserve">¶ </w:t>
      </w:r>
      <w:r w:rsidRPr="00756F1D">
        <w:t>Still, the path forward is uncertain.</w:t>
      </w:r>
      <w:r w:rsidRPr="00756F1D">
        <w:rPr>
          <w:sz w:val="12"/>
        </w:rPr>
        <w:t xml:space="preserve">¶ </w:t>
      </w:r>
      <w:r w:rsidRPr="00756F1D">
        <w:t xml:space="preserve">Sens. Ron Wyden (D-Ore.) and Mark Udall (D-Colo.), two of the Senate’s largest critics of the NSA, </w:t>
      </w:r>
      <w:hyperlink r:id="rId14" w:history="1">
        <w:r w:rsidRPr="00756F1D">
          <w:t>declined</w:t>
        </w:r>
      </w:hyperlink>
      <w:r w:rsidRPr="00756F1D">
        <w:t xml:space="preserve"> to co-sponsor the bill and have urged it to go further to end “backdoor” searches of Americans through a law targeting foreigners. </w:t>
      </w:r>
      <w:r w:rsidRPr="00756F1D">
        <w:rPr>
          <w:sz w:val="12"/>
        </w:rPr>
        <w:t xml:space="preserve">¶ </w:t>
      </w:r>
      <w:r w:rsidRPr="00756F1D">
        <w:t>Additionally, more hawkish lawmakers like Sens. Dianne Feinstein (D-Calif.) and Saxby Chambliss (R-Ga.), the leaders of the Senate Intelligence Committee, have been reluctant to get on board, even though the Obama administration has seemed to largely support the bill.</w:t>
      </w:r>
      <w:r w:rsidRPr="00756F1D">
        <w:rPr>
          <w:sz w:val="12"/>
        </w:rPr>
        <w:t>¶</w:t>
      </w:r>
    </w:p>
    <w:p w:rsidR="00C05201" w:rsidRDefault="00C05201" w:rsidP="00C05201">
      <w:pPr>
        <w:pStyle w:val="Heading4"/>
      </w:pPr>
      <w:r>
        <w:t>NSA reform passing—negotiations close—quick passage key</w:t>
      </w:r>
    </w:p>
    <w:p w:rsidR="00C05201" w:rsidRDefault="00C05201" w:rsidP="00C05201">
      <w:r w:rsidRPr="00C71C69">
        <w:rPr>
          <w:rStyle w:val="Style13ptBold"/>
        </w:rPr>
        <w:t>Bennett &amp; Phelps 7/21</w:t>
      </w:r>
      <w:r>
        <w:t xml:space="preserve"> (Brian Bennett, homeland security reporter for the LA Times, and Timothy M. Phelps, DC Justice Department and legal affair reporter for the LA Times, 7/21/2014, “ Obama, Senate make progress on NSA data-collection reform bill”, </w:t>
      </w:r>
      <w:hyperlink r:id="rId15" w:history="1">
        <w:r w:rsidRPr="00456BDF">
          <w:rPr>
            <w:rStyle w:val="Hyperlink"/>
          </w:rPr>
          <w:t>http://www.latimes.com/nation/nationnow/la-na-nn-intelligence-data-collection-20140721-story.html</w:t>
        </w:r>
      </w:hyperlink>
      <w:r>
        <w:t xml:space="preserve"> || Alice)</w:t>
      </w:r>
    </w:p>
    <w:p w:rsidR="00C05201" w:rsidRDefault="00C05201" w:rsidP="00C05201"/>
    <w:p w:rsidR="00C05201" w:rsidRPr="00232EC1" w:rsidRDefault="00C05201" w:rsidP="00C05201">
      <w:pPr>
        <w:rPr>
          <w:b/>
          <w:bCs/>
          <w:u w:val="single"/>
        </w:rPr>
      </w:pPr>
      <w:r w:rsidRPr="00003061">
        <w:rPr>
          <w:rStyle w:val="StyleUnderline"/>
        </w:rPr>
        <w:t>The Obama administration and Senate negotiators appear close to an agreement to strengthen legislation that would curtail the bulk collection of data on Americans</w:t>
      </w:r>
      <w:r>
        <w:t xml:space="preserve">. In May, the House passed a watered-down version of a bill sponsored by Rep. Jim Sensenbrenner (R-Wis.) and Sen. Patrick J. Leahy (D-Vt.) to the cut back on the data collected by the National Security Agency and law enforcement agencies from phone calls, emails and other communications. </w:t>
      </w:r>
      <w:r w:rsidRPr="00003061">
        <w:rPr>
          <w:rStyle w:val="StyleUnderline"/>
        </w:rPr>
        <w:t>The administration raised last-minute objections to some provisions in the House bill, raising the ire of privacy groups. Leahy, chairman of the Senate Judiciary Committee, vowed to work on improvements to put some of the muscle back in the bill before a Senate vote. According to an administration official familiar with the discussions, a compromise was reached over the weekend</w:t>
      </w:r>
      <w:r>
        <w:t xml:space="preserve">. As part of the deal, the intelligence community agreed to a stricter definition of the search terms the NSA may use to seek data from telephone companies that might be useful in connecting the dots between known terrorists, said the official who would not be identified talking about ongoing negotiations. Privacy advocates thought the definition for selection terms in the House bill created a loophole for NSA to continue its broad surveillance. Intelligence officials also agreed to be more transparent about U.S. government snooping and consented to strengthening the role of a newly created public advocate, who would participate in Foreign Intelligence Surveillance Court proceedings, the official said. </w:t>
      </w:r>
      <w:r w:rsidRPr="00003061">
        <w:rPr>
          <w:rStyle w:val="StyleUnderline"/>
        </w:rPr>
        <w:t>Privacy advocates said negotiations took a turn for the better when the FBI and the Justice Department joined representatives from the NSA, and the Office of the Director of National Intelligence in the negotiations with Leahy’s staff, making it easier for all stakeholders in the administration to reach a consensus. Leahy's office said Monday that negotiations are continuing and passage of a strengthened bill is possible this month. “Sen. Leahy believes that Congress must act to protect Americans’ privacy without further delay,” his office said in a statement.</w:t>
      </w:r>
    </w:p>
    <w:p w:rsidR="00C05201" w:rsidRPr="00756F1D" w:rsidRDefault="00C05201" w:rsidP="00C05201">
      <w:pPr>
        <w:pStyle w:val="Heading4"/>
      </w:pPr>
      <w:r w:rsidRPr="00756F1D">
        <w:t xml:space="preserve">NSA reform </w:t>
      </w:r>
      <w:r>
        <w:t>will pass</w:t>
      </w:r>
      <w:r w:rsidRPr="00756F1D">
        <w:t>—</w:t>
      </w:r>
      <w:r>
        <w:t>key Senate democrats are pushing</w:t>
      </w:r>
    </w:p>
    <w:p w:rsidR="00C05201" w:rsidRPr="006056DF" w:rsidRDefault="00C05201" w:rsidP="00C05201">
      <w:pPr>
        <w:rPr>
          <w:sz w:val="12"/>
        </w:rPr>
      </w:pPr>
      <w:r w:rsidRPr="006056DF">
        <w:rPr>
          <w:rStyle w:val="Style13ptBold"/>
        </w:rPr>
        <w:t>Tummarello 7/29</w:t>
      </w:r>
      <w:r>
        <w:rPr>
          <w:sz w:val="12"/>
        </w:rPr>
        <w:t xml:space="preserve"> </w:t>
      </w:r>
      <w:r w:rsidRPr="006056DF">
        <w:t xml:space="preserve">(Kate Tummarello, Reporter for The Hill, a congressional newspaper that publishes Congressional sessions daily, “Key Senate Dems push for stronger NSA reform”, </w:t>
      </w:r>
      <w:hyperlink r:id="rId16" w:history="1">
        <w:r w:rsidRPr="006056DF">
          <w:rPr>
            <w:rStyle w:val="Hyperlink"/>
          </w:rPr>
          <w:t>http://thehill.com/policy/technology/213689-key-senate-dems-push-for-stronger-nsa-reform</w:t>
        </w:r>
      </w:hyperlink>
      <w:r w:rsidRPr="006056DF">
        <w:t>, accessed 8/3, AR</w:t>
      </w:r>
      <w:r>
        <w:t>)</w:t>
      </w:r>
    </w:p>
    <w:p w:rsidR="00C05201" w:rsidRPr="006056DF" w:rsidRDefault="00C05201" w:rsidP="00C05201">
      <w:r w:rsidRPr="006056DF">
        <w:rPr>
          <w:b/>
          <w:u w:val="single"/>
        </w:rPr>
        <w:t>Two of the Senate's most vocal critics of the National Security Agency are pledging to toughen up a new bill reforming the nation's surveillance programs</w:t>
      </w:r>
      <w:r w:rsidRPr="006056DF">
        <w:t xml:space="preserve">. Ron Wyden (D-Ore.) and Mark Udall (D-Colo.) </w:t>
      </w:r>
      <w:r w:rsidRPr="006056DF">
        <w:rPr>
          <w:b/>
          <w:u w:val="single"/>
        </w:rPr>
        <w:t xml:space="preserve">praised </w:t>
      </w:r>
      <w:r w:rsidRPr="006056DF">
        <w:t xml:space="preserve">Senate Judiciary Committee Chairman Patrick </w:t>
      </w:r>
      <w:r w:rsidRPr="006056DF">
        <w:rPr>
          <w:b/>
          <w:u w:val="single"/>
        </w:rPr>
        <w:t>Leahy's</w:t>
      </w:r>
      <w:r w:rsidRPr="006056DF">
        <w:t xml:space="preserve"> (D-Vt.) </w:t>
      </w:r>
      <w:r w:rsidRPr="006056DF">
        <w:rPr>
          <w:b/>
          <w:u w:val="single"/>
        </w:rPr>
        <w:t>bill</w:t>
      </w:r>
      <w:r w:rsidRPr="006056DF">
        <w:t xml:space="preserve"> but said it does not go far enough.They said Leahy's </w:t>
      </w:r>
      <w:r w:rsidRPr="006056DF">
        <w:rPr>
          <w:b/>
          <w:u w:val="single"/>
        </w:rPr>
        <w:t>USA Freedom Act was a “vast improvement” over the House version</w:t>
      </w:r>
      <w:r w:rsidRPr="006056DF">
        <w:t xml:space="preserve">, but they argued </w:t>
      </w:r>
      <w:r w:rsidRPr="006056DF">
        <w:rPr>
          <w:b/>
          <w:u w:val="single"/>
        </w:rPr>
        <w:t>it did not do enough to protect U.S. citizens from being spied on through a foreign intelligence authority.</w:t>
      </w:r>
      <w:r>
        <w:t xml:space="preserve"> </w:t>
      </w:r>
      <w:r w:rsidRPr="006056DF">
        <w:rPr>
          <w:sz w:val="12"/>
          <w:szCs w:val="12"/>
        </w:rPr>
        <w:t>While intelligence officials say that authority is aimed only at foreigners located abroad, privacy advocates worry it could be used to target U.S. citizens while skirting Fourth Amendment protections. Wyden and Udall also complained that the bill lacks provisions to end the backdoor and warrantless searches of personal electronic communications. They pointed to a recent report from the director of national intelligence “that the NSA, CIA and FBI conduct warrantless searches of communications of Americans that are swept up under this authority.” While the House-passed USA Freedom Act did not address those searches, the House approved an amendment to the defense-funding bill that would keep intelligence agencies from conducting warrantless searches of U.S. citizens' communications.</w:t>
      </w:r>
      <w:r>
        <w:t xml:space="preserve"> </w:t>
      </w:r>
      <w:r w:rsidRPr="006056DF">
        <w:rPr>
          <w:b/>
          <w:u w:val="single"/>
        </w:rPr>
        <w:t xml:space="preserve">Wyden and Udall pledged to work to have those kinds of limits put into the bill as it moves forward." Congress needs to close this loophole, and we look forward to working with Chairman Leahy and our colleagues to address this issue when the bill comes before the full U.S. Senate,” </w:t>
      </w:r>
      <w:r w:rsidRPr="006056DF">
        <w:t>they said.</w:t>
      </w:r>
    </w:p>
    <w:p w:rsidR="00C05201" w:rsidRPr="00756F1D" w:rsidRDefault="00C05201" w:rsidP="00C05201">
      <w:pPr>
        <w:pStyle w:val="Heading4"/>
      </w:pPr>
      <w:r w:rsidRPr="00756F1D">
        <w:t>NSA reform close to passing—priority and unity among supports—Obama push key</w:t>
      </w:r>
    </w:p>
    <w:p w:rsidR="00C05201" w:rsidRPr="00756F1D" w:rsidRDefault="00C05201" w:rsidP="00C05201">
      <w:r w:rsidRPr="00756F1D">
        <w:rPr>
          <w:rStyle w:val="Style13ptBold"/>
        </w:rPr>
        <w:t>Tummarello 7/22</w:t>
      </w:r>
      <w:r w:rsidRPr="00756F1D">
        <w:t xml:space="preserve"> (Kate Tummarello, Reporter for The Hill, a congressional newspaper that publishes Congressional sessions daily, 7/22/2014, “Senator 'within inches' of NSA reform deal”, </w:t>
      </w:r>
      <w:hyperlink r:id="rId17" w:anchor="ixzz39MOe0u6d" w:history="1">
        <w:r w:rsidRPr="00756F1D">
          <w:rPr>
            <w:rStyle w:val="Hyperlink"/>
          </w:rPr>
          <w:t>http://thehill.com/policy/technology/213030-leahy-administration-within-inches-of-surveillance-reform-deal#ixzz39MOe0u6d</w:t>
        </w:r>
      </w:hyperlink>
      <w:r w:rsidRPr="00756F1D">
        <w:t xml:space="preserve"> || Alice)</w:t>
      </w:r>
    </w:p>
    <w:p w:rsidR="00C05201" w:rsidRPr="00756F1D" w:rsidRDefault="00C05201" w:rsidP="00C05201"/>
    <w:p w:rsidR="00C05201" w:rsidRPr="00756F1D" w:rsidRDefault="00C05201" w:rsidP="00C05201">
      <w:r w:rsidRPr="00756F1D">
        <w:rPr>
          <w:rStyle w:val="StyleUnderline"/>
        </w:rPr>
        <w:t>Senate Judiciary Chairman</w:t>
      </w:r>
      <w:r w:rsidRPr="00756F1D">
        <w:t xml:space="preserve"> Patrick</w:t>
      </w:r>
      <w:r w:rsidRPr="00756F1D">
        <w:rPr>
          <w:rStyle w:val="StyleUnderline"/>
        </w:rPr>
        <w:t xml:space="preserve"> Leahy </w:t>
      </w:r>
      <w:r w:rsidRPr="00756F1D">
        <w:t>(D-Vt.)</w:t>
      </w:r>
      <w:r w:rsidRPr="00756F1D">
        <w:rPr>
          <w:rStyle w:val="StyleUnderline"/>
        </w:rPr>
        <w:t xml:space="preserve"> is close to an agreement with Obama administration on how to rein in government surveillance. Leahy said on Tuesday that he is “impressed” with the administration’s efforts to work towards a compromise. “A whole lot of people are coming together, from the intelligence agencies, law enforcement, the administration,</w:t>
      </w:r>
      <w:r w:rsidRPr="00756F1D">
        <w:t xml:space="preserve">” he said. According to an aide to Leahy, </w:t>
      </w:r>
      <w:r w:rsidRPr="00756F1D">
        <w:rPr>
          <w:rStyle w:val="StyleUnderline"/>
        </w:rPr>
        <w:t>the senator and the administration are “within inches” of an agreement on legislation. If a deal is reached, the bill could head straight to the Senate floor</w:t>
      </w:r>
      <w:r w:rsidRPr="00756F1D">
        <w:t xml:space="preserve">, the aide said. Leahy’s negotiations with the administration on surveillance reform come after the House passed its reform bill — the USA Freedom Act — earlier this year. That bill is sponsored in the Senate by Leahy and was sponsored in the House by Patriot Act author Jim Sensenbrenner (R-Wis.). </w:t>
      </w:r>
      <w:r w:rsidRPr="00756F1D">
        <w:rPr>
          <w:rStyle w:val="StyleUnderline"/>
        </w:rPr>
        <w:t>A National Security Council spokesperson praised the “significant progress” on the USA Freedom Act. Since the House’s passage of a compromise version of the bill in May, the Obama administration has been “actively engaged” with lawmakers, privacy advocates and companies “to secure Senate passage and the enactment of this critical legislation,”</w:t>
      </w:r>
      <w:r w:rsidRPr="00756F1D">
        <w:t xml:space="preserve"> the spokesperson said in a statement to The Hill. “</w:t>
      </w:r>
      <w:r w:rsidRPr="00756F1D">
        <w:rPr>
          <w:rStyle w:val="StyleUnderline"/>
        </w:rPr>
        <w:t>These efforts have yielded significant progress on issues vital to those stakeholders,</w:t>
      </w:r>
      <w:r w:rsidRPr="00756F1D">
        <w:t xml:space="preserve">” the spokesperson added. “While there are a number of additional steps that must take place before this critical bill becomes law, we are encouraged by the recent progress in the Senate, </w:t>
      </w:r>
      <w:r w:rsidRPr="00756F1D">
        <w:rPr>
          <w:rStyle w:val="StyleUnderline"/>
        </w:rPr>
        <w:t>and we are dedicated to achieving this Presidential priority of meaningful reform that both increases transparency and enhances privacy protections while maintaining national security</w:t>
      </w:r>
      <w:r w:rsidRPr="00756F1D">
        <w:t>.”</w:t>
      </w:r>
    </w:p>
    <w:p w:rsidR="00C05201" w:rsidRPr="00756F1D" w:rsidRDefault="00C05201" w:rsidP="00C05201">
      <w:pPr>
        <w:pStyle w:val="Heading4"/>
      </w:pPr>
      <w:r w:rsidRPr="00756F1D">
        <w:t>NSA reform passing—tech industry support</w:t>
      </w:r>
    </w:p>
    <w:p w:rsidR="00C05201" w:rsidRPr="00756F1D" w:rsidRDefault="00C05201" w:rsidP="00C05201">
      <w:r w:rsidRPr="00756F1D">
        <w:rPr>
          <w:rStyle w:val="Style13ptBold"/>
        </w:rPr>
        <w:t>Nicks 7/29</w:t>
      </w:r>
      <w:r w:rsidRPr="00756F1D">
        <w:t xml:space="preserve"> (Denver Nicks, U.S. journalist and staff writer for Time, 7/29/2014, “Senate NSA Reform Bill Earns Cautious Praise From Privacy Advocates”, </w:t>
      </w:r>
      <w:hyperlink r:id="rId18" w:history="1">
        <w:r w:rsidRPr="00756F1D">
          <w:rPr>
            <w:rStyle w:val="Hyperlink"/>
          </w:rPr>
          <w:t>http://time.com/3055932/senate-nsa-reform-bill-earns-cautious-praise-from-privacy-advocates</w:t>
        </w:r>
      </w:hyperlink>
      <w:r w:rsidRPr="00756F1D">
        <w:t xml:space="preserve"> || Alice)</w:t>
      </w:r>
    </w:p>
    <w:p w:rsidR="00C05201" w:rsidRPr="00756F1D" w:rsidRDefault="00C05201" w:rsidP="00C05201"/>
    <w:p w:rsidR="00C05201" w:rsidRPr="00756F1D" w:rsidRDefault="00C05201" w:rsidP="00C05201">
      <w:r w:rsidRPr="00756F1D">
        <w:rPr>
          <w:rStyle w:val="StyleUnderline"/>
        </w:rPr>
        <w:t>Advocates for reform of the National Security Agency</w:t>
      </w:r>
      <w:r w:rsidRPr="00756F1D">
        <w:t xml:space="preserve">’s domestic surveillance activities </w:t>
      </w:r>
      <w:r w:rsidRPr="00756F1D">
        <w:rPr>
          <w:rStyle w:val="StyleUnderline"/>
        </w:rPr>
        <w:t>cautiously hailed the USA Freedom Act, put forth in the Senate on Tuesday, as a major step in reforming controversial programs at the agency</w:t>
      </w:r>
      <w:r w:rsidRPr="00756F1D">
        <w:t>. “We commend the Senate Democratic and Republican co-sponsors of this version of the USA Freedom Act, which significantly constrains the out-of-control surveillance authorities exposed by Edward Snowden,” said Laura W. Murphy, director of the legislative office of the American Civil Liberties Union. “</w:t>
      </w:r>
      <w:r w:rsidRPr="00756F1D">
        <w:rPr>
          <w:rStyle w:val="StyleUnderline"/>
        </w:rPr>
        <w:t>While this bill is not perfect, it is the beginning of the real NSA reform that the public has been craving</w:t>
      </w:r>
      <w:r w:rsidRPr="00756F1D">
        <w:t xml:space="preserve"> since the Patriot Act became law in 2001.” Introduced by Senate Judiciary Committee chairman Patrick Leahy, Democrat of Vermont, the USA Freedom Act would impose new restrictions on so-called bulk surveillance of American cell-phone records and Internet traffic, banning the practice of vacuuming up all cell-phone metadata from a particular area or phone-service provider, for instance. The legislation also places restrictions on what business records the government can collect, imposes new transparency requirements on the government, and creates a position of a special privacy advocate to represent civil-liberties interests in the Foreign Intelligence Surveillance Court, the secretive body that oversees NSA surveillance activities. </w:t>
      </w:r>
      <w:r w:rsidRPr="00756F1D">
        <w:rPr>
          <w:rStyle w:val="StyleUnderline"/>
        </w:rPr>
        <w:t>Many in the technology industry, where business has been threatened by investors skittish at NSA snooping on Internet traffic in the U.S., have joined calls for serious NSA reform. Privacy advocates contend that the exposed surveillance efforts also weaken security protocols of American companies</w:t>
      </w:r>
      <w:r w:rsidRPr="00756F1D">
        <w:t xml:space="preserve">. The bill “would go a long way toward stemming the costs of the NSA’s spying programs and restoring trust in the American Internet industry,” said Kevin Bankston, policy director with the New America Foundation’s Open Technology Institute. “But ensuring that a strong version of USA Freedom becomes law is only the first step toward repairing the damage that the NSA has done to America’s tech economy, its foreign relationships, and the security of the Internet itself.” </w:t>
      </w:r>
      <w:r w:rsidRPr="00756F1D">
        <w:rPr>
          <w:rStyle w:val="StyleUnderline"/>
        </w:rPr>
        <w:t>Compared with similar legislation passed in May by the House, also called the USA Freedom Act, the Leahy bill goes significantly further in curbing what civil-liberties groups see as extraconstitutional overreach by the NSA</w:t>
      </w:r>
      <w:r w:rsidRPr="00756F1D">
        <w:t xml:space="preserve"> since passage of the 2001 Patriot Act gave the spy agency broad new surveillance </w:t>
      </w:r>
      <w:r w:rsidRPr="00756F1D">
        <w:rPr>
          <w:rStyle w:val="StyleUnderline"/>
        </w:rPr>
        <w:t>powers. Privacy advocates pulled support for the House bill before it came to a vote, after substantial changes to the measure gutted the bill of key reform provisions</w:t>
      </w:r>
      <w:r w:rsidRPr="00756F1D">
        <w:t>. It’s unclear if the Senate will take up the Leahy bill before the November midterm elections.</w:t>
      </w:r>
    </w:p>
    <w:p w:rsidR="00C05201" w:rsidRDefault="00C05201" w:rsidP="00C05201">
      <w:pPr>
        <w:pStyle w:val="Heading4"/>
      </w:pPr>
      <w:r>
        <w:t>Despite fanfare Obama push still key</w:t>
      </w:r>
    </w:p>
    <w:p w:rsidR="00C05201" w:rsidRDefault="00C05201" w:rsidP="00C05201">
      <w:r>
        <w:t>Volz(staff correspondent for National Journal covering tech policy)July 28, 2014(Dustin, “Senate Thinks It May Have the NSA Reform Bill Everyone Can Agree On”, Defense One, http://www.defenseone.com/politics/2014/07/senate-thinks-it-may-have-nsa-reform-bill-everyone-can-agree/89906/)</w:t>
      </w:r>
    </w:p>
    <w:p w:rsidR="00C05201" w:rsidRPr="00702714" w:rsidRDefault="00C05201" w:rsidP="00C05201">
      <w:r w:rsidRPr="00702714">
        <w:rPr>
          <w:rStyle w:val="StyleUnderline"/>
        </w:rPr>
        <w:t>Fanfare around Leahy’s bill rose over the weekend.</w:t>
      </w:r>
      <w:r w:rsidRPr="00702714">
        <w:rPr>
          <w:sz w:val="20"/>
        </w:rPr>
        <w:t xml:space="preserve"> On Monday, The New York Times editorial board wrote a gushing review of the meatier USA Freedom Act, calling it a “breakthrough against the growth of government surveillance power.” But surveillance critics aren’t celebrating just yet. Many are still licking their wounds after certain provisions in the original Freedom Act were gutted in the House. “</w:t>
      </w:r>
      <w:r w:rsidRPr="00405C41">
        <w:rPr>
          <w:rStyle w:val="StyleUnderline"/>
        </w:rPr>
        <w:t>If the bill introduced looks like drafts circulating, it will have considerable support from tech companies and public-interest groups</w:t>
      </w:r>
      <w:r w:rsidRPr="00702714">
        <w:rPr>
          <w:sz w:val="20"/>
        </w:rPr>
        <w:t xml:space="preserve">,” said Harley Geiger, senior counsel at the Center for Democracy &amp; Technology. But Geiger quickly tempered his enthusiasm, noting, “The Senate is hard to predict.” </w:t>
      </w:r>
      <w:r w:rsidRPr="00702714">
        <w:rPr>
          <w:rStyle w:val="StyleUnderline"/>
        </w:rPr>
        <w:t>Backing from the administration for the current proposal, however, could go a long way to minimize resistance from national security hawks such as Senate Intelligence Committee Chairwoman Dianne Feinstein,</w:t>
      </w:r>
      <w:r w:rsidRPr="00702714">
        <w:rPr>
          <w:sz w:val="20"/>
        </w:rPr>
        <w:t xml:space="preserve"> who has been an ardent defender of government surveillance since Snowden’s leaks began last June. </w:t>
      </w:r>
    </w:p>
    <w:p w:rsidR="00C05201" w:rsidRDefault="00C05201" w:rsidP="00C05201">
      <w:pPr>
        <w:pStyle w:val="Heading4"/>
      </w:pPr>
      <w:r>
        <w:t>Bill must be passed soon or back to square one</w:t>
      </w:r>
    </w:p>
    <w:p w:rsidR="00C05201" w:rsidRDefault="00C05201" w:rsidP="00C05201">
      <w:r>
        <w:t>Ackerman(national security editor for Guardian US)29 July 2014(Spencer, “Obama-backed surveillance reform bill introduced in US Senate”, the Guardian, http://www.theguardian.com/world/2014/jul/29/obama-surveillance-reform-bill-us-senate)</w:t>
      </w:r>
    </w:p>
    <w:p w:rsidR="00C05201" w:rsidRPr="00702714" w:rsidRDefault="00C05201" w:rsidP="00C05201">
      <w:pPr>
        <w:rPr>
          <w:rStyle w:val="StyleUnderline"/>
        </w:rPr>
      </w:pPr>
      <w:r w:rsidRPr="00702714">
        <w:rPr>
          <w:rStyle w:val="StyleUnderline"/>
        </w:rPr>
        <w:t>The bill faces an uncertain future in the Senate. The intelligence committee in June showed itself to be an outpost of opposition even to the House version</w:t>
      </w:r>
      <w:r w:rsidRPr="00702714">
        <w:rPr>
          <w:sz w:val="20"/>
        </w:rPr>
        <w:t xml:space="preserve"> of the Freedom Act that lacked Leahy’s privacy provisions. The calendar is also an obstacle: the Senate leaves on Friday for its August recess, only to reconvene in the height of the midterm election season. </w:t>
      </w:r>
      <w:r w:rsidRPr="00702714">
        <w:rPr>
          <w:rStyle w:val="StyleUnderline"/>
        </w:rPr>
        <w:t>Without action ahead of the expiration of the legislative session in December, NSA reformers would have to go back to square one in the next Congress, leaving the NSA with practically all of its pre-Snowden powers, absent some restrictions President Obama ordered in January. “We’re running short on time in this Congress,” Leahy said.</w:t>
      </w:r>
    </w:p>
    <w:p w:rsidR="00C05201" w:rsidRPr="00756F1D" w:rsidRDefault="00C05201" w:rsidP="00C05201"/>
    <w:p w:rsidR="00C05201" w:rsidRDefault="00C05201" w:rsidP="00C05201">
      <w:pPr>
        <w:rPr>
          <w:rStyle w:val="StyleUnderline"/>
        </w:rPr>
      </w:pPr>
      <w:r w:rsidRPr="003822B8">
        <w:rPr>
          <w:rStyle w:val="StyleUnderline"/>
        </w:rPr>
        <w:t>over the past few years.</w:t>
      </w:r>
    </w:p>
    <w:p w:rsidR="00C05201" w:rsidRPr="00635364" w:rsidRDefault="00C05201" w:rsidP="00C05201">
      <w:pPr>
        <w:pStyle w:val="Heading4"/>
      </w:pPr>
      <w:r w:rsidRPr="00635364">
        <w:t>Current version of the bill is achievable and will pass</w:t>
      </w:r>
    </w:p>
    <w:p w:rsidR="00C05201" w:rsidRPr="00A4364C" w:rsidRDefault="00C05201" w:rsidP="00C05201">
      <w:r w:rsidRPr="00A4364C">
        <w:rPr>
          <w:rStyle w:val="Style13ptBold"/>
        </w:rPr>
        <w:t>Washington Post 08/06</w:t>
      </w:r>
      <w:r w:rsidRPr="00A4364C">
        <w:t xml:space="preserve"> (Washington Post editorial, “Bill strikes balance between intelligence needs, civil liberties,” 6 August 2014, &lt;http://www.minutemannewscenter.com/articles/2014/08/06/fairfield/opinion/doc53e2813ec7e96774589703.txt&gt;, XM) </w:t>
      </w:r>
    </w:p>
    <w:p w:rsidR="00C05201" w:rsidRDefault="00C05201" w:rsidP="00C05201">
      <w:r w:rsidRPr="00635364">
        <w:t>A pan-ideological group of senators last week unveiled the most high-profile bill yet for reforming the National Security Agency’s surveillance programs. The proposal does not go far enough for many civil liberties advocates. But that’s fine</w:t>
      </w:r>
      <w:r>
        <w:rPr>
          <w:rStyle w:val="StyleUnderline"/>
        </w:rPr>
        <w:t xml:space="preserve">: </w:t>
      </w:r>
      <w:r w:rsidRPr="00635364">
        <w:rPr>
          <w:rStyle w:val="StyleUnderline"/>
          <w:highlight w:val="yellow"/>
        </w:rPr>
        <w:t>The bill represents a</w:t>
      </w:r>
      <w:r>
        <w:rPr>
          <w:rStyle w:val="StyleUnderline"/>
        </w:rPr>
        <w:t xml:space="preserve"> careful, </w:t>
      </w:r>
      <w:r w:rsidRPr="00635364">
        <w:rPr>
          <w:rStyle w:val="StyleUnderline"/>
          <w:highlight w:val="yellow"/>
        </w:rPr>
        <w:t>politically achievable balance</w:t>
      </w:r>
      <w:r>
        <w:rPr>
          <w:rStyle w:val="StyleUnderline"/>
        </w:rPr>
        <w:t xml:space="preserve">, advancing several worthwhile reforms without seeking to dismantle the nation’s signals intelligence capabilities. Just as important, </w:t>
      </w:r>
      <w:r w:rsidRPr="00635364">
        <w:rPr>
          <w:rStyle w:val="StyleUnderline"/>
          <w:highlight w:val="yellow"/>
        </w:rPr>
        <w:t>it would insist on the public release of</w:t>
      </w:r>
      <w:r>
        <w:rPr>
          <w:rStyle w:val="StyleUnderline"/>
        </w:rPr>
        <w:t xml:space="preserve"> much more </w:t>
      </w:r>
      <w:r w:rsidRPr="00635364">
        <w:rPr>
          <w:rStyle w:val="StyleUnderline"/>
          <w:highlight w:val="yellow"/>
        </w:rPr>
        <w:t>information</w:t>
      </w:r>
      <w:r>
        <w:rPr>
          <w:rStyle w:val="StyleUnderline"/>
        </w:rPr>
        <w:t xml:space="preserve"> about U.S. intelligence collection, and it would provide a clear timeline for renewed debate on a range of NSA and FBI activities so the country would be able to take another crack at the issue if the bill’s balance proves unsatisfactory. </w:t>
      </w:r>
      <w:r w:rsidRPr="00635364">
        <w:rPr>
          <w:rStyle w:val="StyleUnderline"/>
          <w:highlight w:val="yellow"/>
        </w:rPr>
        <w:t>The centerpiece</w:t>
      </w:r>
      <w:r>
        <w:rPr>
          <w:rStyle w:val="StyleUnderline"/>
        </w:rPr>
        <w:t xml:space="preserve"> of the NSA debate after Edward Snowden </w:t>
      </w:r>
      <w:r w:rsidRPr="00635364">
        <w:rPr>
          <w:rStyle w:val="StyleUnderline"/>
          <w:highlight w:val="yellow"/>
        </w:rPr>
        <w:t>has been</w:t>
      </w:r>
      <w:r>
        <w:rPr>
          <w:rStyle w:val="StyleUnderline"/>
        </w:rPr>
        <w:t xml:space="preserve"> the </w:t>
      </w:r>
      <w:r w:rsidRPr="00635364">
        <w:rPr>
          <w:rStyle w:val="StyleUnderline"/>
          <w:highlight w:val="yellow"/>
        </w:rPr>
        <w:t>bulk collection of</w:t>
      </w:r>
      <w:r>
        <w:rPr>
          <w:rStyle w:val="StyleUnderline"/>
        </w:rPr>
        <w:t xml:space="preserve"> the call logs of U.S. citizens. </w:t>
      </w:r>
      <w:r w:rsidRPr="00635364">
        <w:rPr>
          <w:rStyle w:val="StyleUnderline"/>
          <w:highlight w:val="yellow"/>
        </w:rPr>
        <w:t>The Senate bill would end the government’s practice of collecting and saving vast storehouses</w:t>
      </w:r>
      <w:r>
        <w:rPr>
          <w:rStyle w:val="StyleUnderline"/>
        </w:rPr>
        <w:t xml:space="preserve"> of U.S. calling data. In its place, the proposal would require government agents to identify a particular target — and to get a judicial order. </w:t>
      </w:r>
      <w:r w:rsidRPr="00635364">
        <w:rPr>
          <w:rStyle w:val="StyleUnderline"/>
          <w:highlight w:val="yellow"/>
        </w:rPr>
        <w:t>Any information</w:t>
      </w:r>
      <w:r>
        <w:rPr>
          <w:rStyle w:val="StyleUnderline"/>
        </w:rPr>
        <w:t xml:space="preserve"> collected under this program that is </w:t>
      </w:r>
      <w:r w:rsidRPr="00635364">
        <w:rPr>
          <w:rStyle w:val="StyleUnderline"/>
          <w:highlight w:val="yellow"/>
        </w:rPr>
        <w:t>superfluous</w:t>
      </w:r>
      <w:r>
        <w:rPr>
          <w:rStyle w:val="StyleUnderline"/>
        </w:rPr>
        <w:t xml:space="preserve"> to a legitimate intelligence investigation </w:t>
      </w:r>
      <w:r w:rsidRPr="00635364">
        <w:rPr>
          <w:rStyle w:val="StyleUnderline"/>
          <w:highlight w:val="yellow"/>
        </w:rPr>
        <w:t>would have to be discarded</w:t>
      </w:r>
      <w:r>
        <w:rPr>
          <w:rStyle w:val="StyleUnderline"/>
        </w:rPr>
        <w:t xml:space="preserve">, and the inspector general would do more to monitor the application of these rules. </w:t>
      </w:r>
      <w:r w:rsidRPr="00635364">
        <w:t>The other major overseer would continue to be the Foreign Intelligence Surveillance Court, which would also see reform. The court would hear from independent government advocates charged with representing the interest of Americans’ civil liberties.</w:t>
      </w:r>
      <w:r>
        <w:t xml:space="preserve"> </w:t>
      </w:r>
      <w:r w:rsidRPr="00635364">
        <w:t>Subject to reasonable checks on abuse, the government should have wide authority to seek out bona fide foreign intelligence content. At the least, the fact that the bill does not overhaul the 702 program should not nullify its many other virtues.</w:t>
      </w:r>
    </w:p>
    <w:p w:rsidR="00C05201" w:rsidRDefault="00C05201" w:rsidP="00C05201">
      <w:pPr>
        <w:pStyle w:val="Heading4"/>
      </w:pPr>
      <w:r>
        <w:t>Public pressure helps the bill pass</w:t>
      </w:r>
    </w:p>
    <w:p w:rsidR="00C05201" w:rsidRPr="00635364" w:rsidRDefault="00C05201" w:rsidP="00C05201">
      <w:r w:rsidRPr="00972233">
        <w:rPr>
          <w:rStyle w:val="Style13ptBold"/>
        </w:rPr>
        <w:t>Glaser 8/5</w:t>
      </w:r>
      <w:r>
        <w:t xml:space="preserve"> (Glaser, April is a staff activist at EFF, where she focuses on community outreach, “One Way to Stand Against Spying: Meet With A Legislator”, 5 August 2014, &lt;https://www.eff.org/deeplinks/2014/08/one-way-stand-against-spying-meet-legislator?utm_source=rss&amp;utm_medium=rss&amp;utm_campaign=one-way-to-stand-against-spying-meet-with-a-legislator&gt;, XM)</w:t>
      </w:r>
    </w:p>
    <w:p w:rsidR="00C05201" w:rsidRDefault="00C05201" w:rsidP="00C05201">
      <w:pPr>
        <w:rPr>
          <w:rStyle w:val="StyleUnderline"/>
        </w:rPr>
      </w:pPr>
      <w:r w:rsidRPr="00972233">
        <w:rPr>
          <w:rStyle w:val="StyleUnderline"/>
        </w:rPr>
        <w:t xml:space="preserve">Yet </w:t>
      </w:r>
      <w:r w:rsidRPr="00972233">
        <w:rPr>
          <w:rStyle w:val="StyleUnderline"/>
          <w:highlight w:val="yellow"/>
        </w:rPr>
        <w:t>elected officials rarely hear from</w:t>
      </w:r>
      <w:r w:rsidRPr="00972233">
        <w:rPr>
          <w:rStyle w:val="StyleUnderline"/>
        </w:rPr>
        <w:t xml:space="preserve"> the </w:t>
      </w:r>
      <w:r w:rsidRPr="00972233">
        <w:rPr>
          <w:rStyle w:val="StyleUnderline"/>
          <w:highlight w:val="yellow"/>
        </w:rPr>
        <w:t>diverse communities</w:t>
      </w:r>
      <w:r w:rsidRPr="00972233">
        <w:rPr>
          <w:rStyle w:val="StyleUnderline"/>
        </w:rPr>
        <w:t xml:space="preserve"> of everyday people who live under the shadow of government surveillance—which includes every American. That’s why we’re encouraging people visit their Congressional office and local representatives and make sure they know beyond a shadow of a doubt that </w:t>
      </w:r>
      <w:r w:rsidRPr="00972233">
        <w:rPr>
          <w:rStyle w:val="StyleUnderline"/>
          <w:highlight w:val="yellow"/>
        </w:rPr>
        <w:t>their constituents demand meaningful NSA reform</w:t>
      </w:r>
      <w:r w:rsidRPr="00972233">
        <w:rPr>
          <w:rStyle w:val="StyleUnderline"/>
        </w:rPr>
        <w:t xml:space="preserve">. After all, </w:t>
      </w:r>
      <w:r w:rsidRPr="00972233">
        <w:rPr>
          <w:rStyle w:val="StyleUnderline"/>
          <w:highlight w:val="yellow"/>
        </w:rPr>
        <w:t>our political leaders are supposed to be working for us.</w:t>
      </w:r>
      <w:r>
        <w:rPr>
          <w:rStyle w:val="StyleUnderline"/>
        </w:rPr>
        <w:t xml:space="preserve"> </w:t>
      </w:r>
      <w:r w:rsidRPr="00972233">
        <w:rPr>
          <w:rStyle w:val="StyleUnderline"/>
        </w:rPr>
        <w:t xml:space="preserve">Senator Leahy introduced the new USA FREEDOM Act S. 2685 in the Senate at the end of July. It’s likely to come up for a vote in September. That means that </w:t>
      </w:r>
      <w:r w:rsidRPr="00972233">
        <w:rPr>
          <w:rStyle w:val="StyleUnderline"/>
          <w:highlight w:val="yellow"/>
        </w:rPr>
        <w:t>for the next month activists and concerned citizens need to flood the offices</w:t>
      </w:r>
      <w:r w:rsidRPr="00972233">
        <w:rPr>
          <w:rStyle w:val="StyleUnderline"/>
        </w:rPr>
        <w:t xml:space="preserve"> of our Senators and make sure they hear us loud and clear: </w:t>
      </w:r>
      <w:r w:rsidRPr="00972233">
        <w:rPr>
          <w:rStyle w:val="StyleUnderline"/>
          <w:highlight w:val="yellow"/>
        </w:rPr>
        <w:t>now is the time to pass this critically important bill</w:t>
      </w:r>
      <w:r w:rsidRPr="00972233">
        <w:rPr>
          <w:rStyle w:val="StyleUnderline"/>
        </w:rPr>
        <w:t xml:space="preserve"> that will work rein in the NSA’s illegal mass spying and help to restore justice in the secret FISA court.</w:t>
      </w:r>
    </w:p>
    <w:p w:rsidR="00C05201" w:rsidRDefault="00C05201" w:rsidP="00C05201">
      <w:pPr>
        <w:pStyle w:val="Heading4"/>
      </w:pPr>
      <w:r>
        <w:t xml:space="preserve">NSA reform will pass. There is significant pressure. </w:t>
      </w:r>
    </w:p>
    <w:p w:rsidR="00C05201" w:rsidRDefault="00C05201" w:rsidP="00C05201">
      <w:r w:rsidRPr="00A4364C">
        <w:rPr>
          <w:rStyle w:val="Style13ptBold"/>
        </w:rPr>
        <w:t>Weigal 8/1</w:t>
      </w:r>
      <w:r>
        <w:t xml:space="preserve"> (David Weigel, “Enemy of the Good,” </w:t>
      </w:r>
      <w:hyperlink r:id="rId19" w:history="1">
        <w:r w:rsidRPr="00762ECC">
          <w:rPr>
            <w:rStyle w:val="Hyperlink"/>
          </w:rPr>
          <w:t>http://www.slate.com/articles/news_and_politics/politics/2014/07/nsa_reform_bill_doesn_t_please_privacy_advocates_the_usa_freedom_act_is.html</w:t>
        </w:r>
      </w:hyperlink>
      <w:r>
        <w:t>, 8/1, XM)</w:t>
      </w:r>
    </w:p>
    <w:p w:rsidR="00C05201" w:rsidRDefault="00C05201" w:rsidP="00C05201">
      <w:pPr>
        <w:rPr>
          <w:rStyle w:val="StyleUnderline"/>
        </w:rPr>
      </w:pPr>
      <w:r>
        <w:t xml:space="preserve">More than a year had passed since NSA whistleblower Edward Snowden’s first leaks, and since a near-miss House amendment nearly nixed funding for bulk metadata collection. </w:t>
      </w:r>
      <w:r w:rsidRPr="00E67860">
        <w:rPr>
          <w:rStyle w:val="StyleUnderline"/>
        </w:rPr>
        <w:t xml:space="preserve">Vermont Sen. </w:t>
      </w:r>
      <w:r w:rsidRPr="00A4364C">
        <w:rPr>
          <w:rStyle w:val="StyleUnderline"/>
          <w:highlight w:val="yellow"/>
        </w:rPr>
        <w:t>Patrick Leahy</w:t>
      </w:r>
      <w:r w:rsidRPr="00E67860">
        <w:rPr>
          <w:rStyle w:val="StyleUnderline"/>
        </w:rPr>
        <w:t xml:space="preserve">, who chairs the Judiciary Committee and who was elected in the backlash to Watergate, </w:t>
      </w:r>
      <w:r w:rsidRPr="00A4364C">
        <w:rPr>
          <w:rStyle w:val="StyleUnderline"/>
          <w:highlight w:val="yellow"/>
        </w:rPr>
        <w:t>had debuted his version</w:t>
      </w:r>
      <w:r w:rsidRPr="00E67860">
        <w:rPr>
          <w:rStyle w:val="StyleUnderline"/>
        </w:rPr>
        <w:t xml:space="preserve"> of the USA Freedom Act, </w:t>
      </w:r>
      <w:r w:rsidRPr="00A4364C">
        <w:rPr>
          <w:rStyle w:val="StyleUnderline"/>
          <w:highlight w:val="yellow"/>
        </w:rPr>
        <w:t>and privacy groups had gotten behind it</w:t>
      </w:r>
      <w:r w:rsidRPr="00E67860">
        <w:rPr>
          <w:rStyle w:val="StyleUnderline"/>
        </w:rPr>
        <w:t>.</w:t>
      </w:r>
      <w:r>
        <w:rPr>
          <w:rStyle w:val="StyleUnderline"/>
        </w:rPr>
        <w:t xml:space="preserve"> </w:t>
      </w:r>
      <w:r>
        <w:t xml:space="preserve">But were they starting to be taken for granted? A day before the bill was released, privacy groups were given an advance, embargoed look at what it would contain. </w:t>
      </w:r>
      <w:r w:rsidRPr="00A4364C">
        <w:rPr>
          <w:rStyle w:val="StyleUnderline"/>
          <w:highlight w:val="yellow"/>
        </w:rPr>
        <w:t>Many of them</w:t>
      </w:r>
      <w:r w:rsidRPr="00E67860">
        <w:rPr>
          <w:rStyle w:val="StyleUnderline"/>
        </w:rPr>
        <w:t xml:space="preserve"> signed on to a letter in </w:t>
      </w:r>
      <w:r w:rsidRPr="00A4364C">
        <w:rPr>
          <w:rStyle w:val="StyleUnderline"/>
          <w:highlight w:val="yellow"/>
        </w:rPr>
        <w:t>suppor</w:t>
      </w:r>
      <w:r w:rsidRPr="00E67860">
        <w:rPr>
          <w:rStyle w:val="StyleUnderline"/>
        </w:rPr>
        <w:t xml:space="preserve">t of Leahy’s bill. </w:t>
      </w:r>
      <w:r w:rsidRPr="00A4364C">
        <w:rPr>
          <w:rStyle w:val="StyleUnderline"/>
          <w:highlight w:val="yellow"/>
        </w:rPr>
        <w:t>They’d asked for</w:t>
      </w:r>
      <w:r w:rsidRPr="00E67860">
        <w:rPr>
          <w:rStyle w:val="StyleUnderline"/>
        </w:rPr>
        <w:t xml:space="preserve"> the House’s </w:t>
      </w:r>
      <w:r w:rsidRPr="00A4364C">
        <w:rPr>
          <w:rStyle w:val="StyleUnderline"/>
          <w:highlight w:val="yellow"/>
        </w:rPr>
        <w:t>USA Freedom Act to be improved, and they claimed it had been.</w:t>
      </w:r>
    </w:p>
    <w:p w:rsidR="00C05201" w:rsidRPr="00C8385D" w:rsidRDefault="00C05201" w:rsidP="00C05201">
      <w:pPr>
        <w:pStyle w:val="Heading4"/>
      </w:pPr>
      <w:r w:rsidRPr="00C8385D">
        <w:t>Will pass</w:t>
      </w:r>
    </w:p>
    <w:p w:rsidR="00C05201" w:rsidRPr="00C8385D" w:rsidRDefault="00C05201" w:rsidP="00C05201">
      <w:r w:rsidRPr="00C8385D">
        <w:rPr>
          <w:rStyle w:val="Style13ptBold"/>
        </w:rPr>
        <w:t>The American prospect 8/7</w:t>
      </w:r>
      <w:r w:rsidRPr="00C8385D">
        <w:t xml:space="preserve"> (the american prospect, “Our Privacy and Liberty Still at Risk, Even if Leahy NSA Bill Passes,” 7 August 2014 &lt;http://prospect.org/article/our-privacy-and-liberty-still-risk-even-if-leahy-nsa-bill-passes&gt;, XM)</w:t>
      </w:r>
    </w:p>
    <w:p w:rsidR="00C05201" w:rsidRDefault="00C05201" w:rsidP="00C05201">
      <w:pPr>
        <w:rPr>
          <w:rStyle w:val="StyleUnderline"/>
        </w:rPr>
      </w:pPr>
      <w:r>
        <w:rPr>
          <w:rStyle w:val="StyleUnderline"/>
        </w:rPr>
        <w:t xml:space="preserve">After a brief hiatus, legislative </w:t>
      </w:r>
      <w:r w:rsidRPr="00C8385D">
        <w:rPr>
          <w:rStyle w:val="StyleUnderline"/>
          <w:highlight w:val="yellow"/>
        </w:rPr>
        <w:t>reform o</w:t>
      </w:r>
      <w:r>
        <w:rPr>
          <w:rStyle w:val="StyleUnderline"/>
        </w:rPr>
        <w:t xml:space="preserve">f the </w:t>
      </w:r>
      <w:r w:rsidRPr="00C8385D">
        <w:rPr>
          <w:rStyle w:val="StyleUnderline"/>
          <w:highlight w:val="yellow"/>
        </w:rPr>
        <w:t>NSA</w:t>
      </w:r>
      <w:r>
        <w:rPr>
          <w:rStyle w:val="StyleUnderline"/>
        </w:rPr>
        <w:t xml:space="preserve">’s bulk collection program </w:t>
      </w:r>
      <w:r w:rsidRPr="00C8385D">
        <w:rPr>
          <w:rStyle w:val="StyleUnderline"/>
          <w:highlight w:val="yellow"/>
        </w:rPr>
        <w:t>appears to be back on track. Thanks to skillful negotiations</w:t>
      </w:r>
      <w:r>
        <w:rPr>
          <w:rStyle w:val="StyleUnderline"/>
        </w:rPr>
        <w:t xml:space="preserve"> on the part of Senator Patrick Leahy, Democrat of Vermont, and other cosponsors, </w:t>
      </w:r>
      <w:r w:rsidRPr="00C8385D">
        <w:rPr>
          <w:rStyle w:val="StyleUnderline"/>
          <w:highlight w:val="yellow"/>
        </w:rPr>
        <w:t>the version of the USA Freedom Act</w:t>
      </w:r>
      <w:r>
        <w:rPr>
          <w:rStyle w:val="StyleUnderline"/>
        </w:rPr>
        <w:t xml:space="preserve"> that was unveiled in the Senate last week </w:t>
      </w:r>
      <w:r w:rsidRPr="00C8385D">
        <w:rPr>
          <w:rStyle w:val="StyleUnderline"/>
          <w:highlight w:val="yellow"/>
        </w:rPr>
        <w:t>restores many of the protections that House leadership</w:t>
      </w:r>
      <w:r>
        <w:rPr>
          <w:rStyle w:val="StyleUnderline"/>
        </w:rPr>
        <w:t xml:space="preserve"> and administration officials </w:t>
      </w:r>
      <w:r w:rsidRPr="00C8385D">
        <w:rPr>
          <w:rStyle w:val="StyleUnderline"/>
          <w:highlight w:val="yellow"/>
        </w:rPr>
        <w:t>stripped out</w:t>
      </w:r>
      <w:r>
        <w:rPr>
          <w:rStyle w:val="StyleUnderline"/>
        </w:rPr>
        <w:t xml:space="preserve"> of the House version in secret, last-minute talks. Most notably, the Senate bill clearly would prohibit the bulk collection of Americans’ telephone records and other types of information.</w:t>
      </w:r>
    </w:p>
    <w:p w:rsidR="00C05201" w:rsidRDefault="00C05201" w:rsidP="00C05201">
      <w:pPr>
        <w:rPr>
          <w:rStyle w:val="StyleUnderline"/>
        </w:rPr>
      </w:pPr>
    </w:p>
    <w:p w:rsidR="00C05201" w:rsidRDefault="00C05201" w:rsidP="00C05201">
      <w:pPr>
        <w:rPr>
          <w:rStyle w:val="StyleUnderline"/>
        </w:rPr>
      </w:pPr>
    </w:p>
    <w:p w:rsidR="00C05201" w:rsidRDefault="00C05201" w:rsidP="00C05201">
      <w:pPr>
        <w:pStyle w:val="Heading2"/>
      </w:pPr>
      <w:r w:rsidRPr="00802A49">
        <w:t>Won’t pass</w:t>
      </w:r>
    </w:p>
    <w:p w:rsidR="00C05201" w:rsidRPr="00802A49" w:rsidRDefault="00C05201" w:rsidP="00C05201">
      <w:pPr>
        <w:pStyle w:val="Heading4"/>
      </w:pPr>
      <w:r w:rsidRPr="00802A49">
        <w:t>Won’t pass- agreement too challenging</w:t>
      </w:r>
    </w:p>
    <w:p w:rsidR="00C05201" w:rsidRPr="00802A49" w:rsidRDefault="00C05201" w:rsidP="00C05201">
      <w:r w:rsidRPr="00C8385D">
        <w:rPr>
          <w:rStyle w:val="Style13ptBold"/>
        </w:rPr>
        <w:t>The American prospect 8/7</w:t>
      </w:r>
      <w:r w:rsidRPr="00C8385D">
        <w:t xml:space="preserve"> (the american prospect, “Our Privacy and Liberty Still at Risk, Even if Leahy NSA Bill Passes,” 7 August 2014 &lt;http://prospect.org/article/our-privacy-and-liberty-still-risk-even-if-leahy-nsa-bill-passes&gt;, XM)</w:t>
      </w:r>
    </w:p>
    <w:p w:rsidR="00C05201" w:rsidRDefault="00C05201" w:rsidP="00C05201">
      <w:pPr>
        <w:rPr>
          <w:rStyle w:val="StyleUnderline"/>
        </w:rPr>
      </w:pPr>
      <w:r w:rsidRPr="00802A49">
        <w:rPr>
          <w:rStyle w:val="StyleUnderline"/>
          <w:highlight w:val="yellow"/>
        </w:rPr>
        <w:t>Reaching consensus on how to reform</w:t>
      </w:r>
      <w:r w:rsidRPr="00802A49">
        <w:rPr>
          <w:rStyle w:val="StyleUnderline"/>
        </w:rPr>
        <w:t xml:space="preserve"> these massive, poorly understood programs </w:t>
      </w:r>
      <w:r w:rsidRPr="00802A49">
        <w:rPr>
          <w:rStyle w:val="StyleUnderline"/>
          <w:highlight w:val="yellow"/>
        </w:rPr>
        <w:t>will be challenging</w:t>
      </w:r>
      <w:r w:rsidRPr="00802A49">
        <w:rPr>
          <w:rStyle w:val="StyleUnderline"/>
        </w:rPr>
        <w:t>, to say the least</w:t>
      </w:r>
      <w:r w:rsidRPr="00802A49">
        <w:rPr>
          <w:rStyle w:val="StyleUnderline"/>
          <w:highlight w:val="yellow"/>
        </w:rPr>
        <w:t>. Leahy</w:t>
      </w:r>
      <w:r w:rsidRPr="00802A49">
        <w:rPr>
          <w:rStyle w:val="StyleUnderline"/>
        </w:rPr>
        <w:t xml:space="preserve"> and his co-sponsors were </w:t>
      </w:r>
      <w:r w:rsidRPr="00802A49">
        <w:rPr>
          <w:rStyle w:val="StyleUnderline"/>
          <w:highlight w:val="yellow"/>
        </w:rPr>
        <w:t>right not to hold other reforms hostage</w:t>
      </w:r>
      <w:r w:rsidRPr="00802A49">
        <w:rPr>
          <w:rStyle w:val="StyleUnderline"/>
        </w:rPr>
        <w:t>. But if the bill becomes law, lawmakers and the public must not betray its promise by assuming that the balance between our liberties and our security has been restored.</w:t>
      </w:r>
    </w:p>
    <w:p w:rsidR="00C05201" w:rsidRDefault="00C05201" w:rsidP="00C05201">
      <w:pPr>
        <w:rPr>
          <w:rStyle w:val="StyleUnderline"/>
        </w:rPr>
      </w:pPr>
    </w:p>
    <w:p w:rsidR="00C05201" w:rsidRDefault="00C05201" w:rsidP="00C05201">
      <w:pPr>
        <w:pStyle w:val="Heading4"/>
      </w:pPr>
      <w:r>
        <w:t>NSA reform won’t pass.</w:t>
      </w:r>
    </w:p>
    <w:p w:rsidR="00C05201" w:rsidRPr="00321552" w:rsidRDefault="00C05201" w:rsidP="00C05201">
      <w:pPr>
        <w:rPr>
          <w:sz w:val="16"/>
        </w:rPr>
      </w:pPr>
      <w:r w:rsidRPr="009A733C">
        <w:rPr>
          <w:rStyle w:val="Style13ptBold"/>
        </w:rPr>
        <w:t>Glenza, 8/4</w:t>
      </w:r>
      <w:r>
        <w:rPr>
          <w:sz w:val="16"/>
        </w:rPr>
        <w:t xml:space="preserve"> (Jessica, breaking news reporter @ the Guardian US, “</w:t>
      </w:r>
      <w:r w:rsidRPr="00321552">
        <w:rPr>
          <w:sz w:val="16"/>
        </w:rPr>
        <w:t>Unfinished business: NSA, immigration and wild</w:t>
      </w:r>
      <w:r>
        <w:rPr>
          <w:sz w:val="16"/>
        </w:rPr>
        <w:t xml:space="preserve">fires top Congress's to-do list,” </w:t>
      </w:r>
      <w:r>
        <w:rPr>
          <w:i/>
          <w:sz w:val="16"/>
        </w:rPr>
        <w:t>The Guardian</w:t>
      </w:r>
      <w:r>
        <w:rPr>
          <w:sz w:val="16"/>
        </w:rPr>
        <w:t xml:space="preserve">, 8/4/14, </w:t>
      </w:r>
      <w:r w:rsidRPr="00321552">
        <w:rPr>
          <w:sz w:val="16"/>
        </w:rPr>
        <w:t>http://www.theguardian.com/world/2014/aug/04/wildfire-immigration-nsa-congress-failure-issues-reform</w:t>
      </w:r>
      <w:r>
        <w:rPr>
          <w:sz w:val="16"/>
        </w:rPr>
        <w:t>)</w:t>
      </w:r>
    </w:p>
    <w:p w:rsidR="00C05201" w:rsidRPr="00321552" w:rsidRDefault="00C05201" w:rsidP="00C05201">
      <w:pPr>
        <w:rPr>
          <w:sz w:val="14"/>
        </w:rPr>
      </w:pPr>
      <w:r w:rsidRPr="00321552">
        <w:rPr>
          <w:sz w:val="14"/>
        </w:rPr>
        <w:t xml:space="preserve">Barring reforms enacted by executive order, </w:t>
      </w:r>
      <w:r w:rsidRPr="00315C50">
        <w:rPr>
          <w:rStyle w:val="StyleUnderline"/>
          <w:highlight w:val="cyan"/>
        </w:rPr>
        <w:t>the NSA retains</w:t>
      </w:r>
      <w:r w:rsidRPr="00321552">
        <w:rPr>
          <w:sz w:val="14"/>
        </w:rPr>
        <w:t xml:space="preserve"> almost </w:t>
      </w:r>
      <w:r w:rsidRPr="00315C50">
        <w:rPr>
          <w:rStyle w:val="StyleUnderline"/>
          <w:highlight w:val="cyan"/>
        </w:rPr>
        <w:t>all of its</w:t>
      </w:r>
      <w:r w:rsidRPr="00321552">
        <w:rPr>
          <w:sz w:val="14"/>
        </w:rPr>
        <w:t xml:space="preserve"> pre-Snowden </w:t>
      </w:r>
      <w:r w:rsidRPr="00315C50">
        <w:rPr>
          <w:rStyle w:val="StyleUnderline"/>
          <w:highlight w:val="cyan"/>
        </w:rPr>
        <w:t>powers</w:t>
      </w:r>
      <w:r w:rsidRPr="00321552">
        <w:rPr>
          <w:sz w:val="14"/>
        </w:rPr>
        <w:t xml:space="preserve"> to bulk-collect phone records. A Senate bill introduced by Patrick Leahy could rein in the NSA’s collection efforts, and require the intelligence agency to obtain a warrant to access “details” about phone records, but a single warrant from the secret Fisa court could still allow the agency access to thousands of phone records. </w:t>
      </w:r>
      <w:r w:rsidRPr="00315C50">
        <w:rPr>
          <w:rStyle w:val="StyleUnderline"/>
          <w:highlight w:val="cyan"/>
        </w:rPr>
        <w:t>The Senate bill</w:t>
      </w:r>
      <w:r w:rsidRPr="00321552">
        <w:rPr>
          <w:sz w:val="14"/>
        </w:rPr>
        <w:t xml:space="preserve"> would create a stronger privacy advocate </w:t>
      </w:r>
      <w:r w:rsidRPr="00315C50">
        <w:rPr>
          <w:rStyle w:val="StyleUnderline"/>
          <w:highlight w:val="cyan"/>
        </w:rPr>
        <w:t>than the House NSA reform bill</w:t>
      </w:r>
      <w:r w:rsidRPr="00321552">
        <w:rPr>
          <w:sz w:val="14"/>
        </w:rPr>
        <w:t xml:space="preserve">, the USA Freedom Act. However, </w:t>
      </w:r>
      <w:r w:rsidRPr="00315C50">
        <w:rPr>
          <w:rStyle w:val="Emphasis"/>
          <w:highlight w:val="cyan"/>
        </w:rPr>
        <w:t>neither seems likely to pass</w:t>
      </w:r>
      <w:r w:rsidRPr="00321552">
        <w:rPr>
          <w:sz w:val="14"/>
        </w:rPr>
        <w:t xml:space="preserve"> during the fervor before midterm elections this fall. If reforms aren’t passed before the next Congress is sworn in, NSA reforms will have to start from scratch.</w:t>
      </w:r>
    </w:p>
    <w:p w:rsidR="00C05201" w:rsidRDefault="00C05201" w:rsidP="00C05201">
      <w:pPr>
        <w:rPr>
          <w:rStyle w:val="Style13ptBold"/>
        </w:rPr>
      </w:pPr>
    </w:p>
    <w:p w:rsidR="00C05201" w:rsidRPr="00315C50" w:rsidRDefault="00C05201" w:rsidP="00C05201">
      <w:pPr>
        <w:pStyle w:val="Heading4"/>
        <w:rPr>
          <w:rStyle w:val="Style13ptBold"/>
          <w:rFonts w:eastAsiaTheme="minorHAnsi" w:cstheme="minorBidi"/>
          <w:b/>
          <w:iCs w:val="0"/>
        </w:rPr>
      </w:pPr>
      <w:r w:rsidRPr="00315C50">
        <w:rPr>
          <w:rStyle w:val="Style13ptBold"/>
          <w:b/>
        </w:rPr>
        <w:t xml:space="preserve">NSA reform won’t pass – opposition from all sides. </w:t>
      </w:r>
    </w:p>
    <w:p w:rsidR="00C05201" w:rsidRPr="00464227" w:rsidRDefault="00C05201" w:rsidP="00C05201">
      <w:r w:rsidRPr="0033505D">
        <w:rPr>
          <w:rStyle w:val="Style13ptBold"/>
        </w:rPr>
        <w:t>Ryan, 7/30</w:t>
      </w:r>
      <w:r>
        <w:t xml:space="preserve"> (Laura, staff correspondent for </w:t>
      </w:r>
      <w:r>
        <w:rPr>
          <w:i/>
        </w:rPr>
        <w:t>National Journal</w:t>
      </w:r>
      <w:r>
        <w:t xml:space="preserve">, “What’s next for NSA reform?” </w:t>
      </w:r>
      <w:r>
        <w:rPr>
          <w:i/>
        </w:rPr>
        <w:t>National Journal</w:t>
      </w:r>
      <w:r>
        <w:t xml:space="preserve">, 7/30/14, </w:t>
      </w:r>
      <w:r w:rsidRPr="00464227">
        <w:t>http://www.nationaljournal.com/tech-edge/what-s-next-for-nsa-reform-20140730</w:t>
      </w:r>
      <w:r>
        <w:t>)</w:t>
      </w:r>
    </w:p>
    <w:p w:rsidR="00C05201" w:rsidRDefault="00C05201" w:rsidP="00C05201">
      <w:pPr>
        <w:rPr>
          <w:sz w:val="16"/>
        </w:rPr>
      </w:pPr>
      <w:r w:rsidRPr="00321552">
        <w:rPr>
          <w:sz w:val="16"/>
        </w:rPr>
        <w:t xml:space="preserve">LEAHY INTRODUCES NEW </w:t>
      </w:r>
      <w:r w:rsidRPr="00315C50">
        <w:rPr>
          <w:rStyle w:val="StyleUnderline"/>
          <w:highlight w:val="cyan"/>
        </w:rPr>
        <w:t>NSA REFORM</w:t>
      </w:r>
      <w:r w:rsidRPr="00321552">
        <w:rPr>
          <w:sz w:val="16"/>
        </w:rPr>
        <w:t xml:space="preserve"> BILL. NOW WHAT? The Senate Judiciary chairman introduced his long-awaited upgraded USA Freedom Act on Tuesday, and a flood of stakeholders quickly lauded its improvements. The 97-page bill currently boasts support from the White House, tech companies, and a litany of privacy and civil-liberties groups that see it as fixing much of what was undone during eleventh-hour backroom negotiations ahead of the House vote back in May. But the measure </w:t>
      </w:r>
      <w:r w:rsidRPr="00315C50">
        <w:rPr>
          <w:rStyle w:val="Emphasis"/>
          <w:highlight w:val="cyan"/>
        </w:rPr>
        <w:t>is still likely to incur resistance</w:t>
      </w:r>
      <w:r w:rsidRPr="00321552">
        <w:rPr>
          <w:sz w:val="16"/>
        </w:rPr>
        <w:t xml:space="preserve"> from defense hawks and others as Leahy attempts to move it quickly through Congress sometime shortly after lawmakers return to Washington from August recess. (Volz, NJ) WHO ARE THE COSPONSORS? The list of 13 cosponsors includes potential GOP presidential hopeful Ted Cruz, who has been mostly quiet on NSA spying until now. His support could help rally Republicans to the bill. The other 12 cosponsors are Democrats Dick Durbin, Al Franken, Richard Blumenthal, Tom Udall, Christopher Coons, Martin Heinrich, Edward Markey, Mazie Hirono, Amy Klobuchar, and Sheldon Whitehouse, as well as Republicans Mike Lee and Dean Heller. WHO ISN'T ON BOARD? As expected, Senate Intelligence Chairwoman </w:t>
      </w:r>
      <w:r w:rsidRPr="00315C50">
        <w:rPr>
          <w:rStyle w:val="StyleUnderline"/>
          <w:highlight w:val="cyan"/>
        </w:rPr>
        <w:t>Dianne Feinstein hasn't warmed up to Leahy's bill</w:t>
      </w:r>
      <w:r w:rsidRPr="00321552">
        <w:rPr>
          <w:sz w:val="16"/>
        </w:rPr>
        <w:t xml:space="preserve"> just yet. </w:t>
      </w:r>
      <w:r w:rsidRPr="00315C50">
        <w:rPr>
          <w:rStyle w:val="StyleUnderline"/>
          <w:highlight w:val="cyan"/>
        </w:rPr>
        <w:t>Tech and privacy groups are</w:t>
      </w:r>
      <w:r w:rsidRPr="00321552">
        <w:rPr>
          <w:sz w:val="16"/>
        </w:rPr>
        <w:t xml:space="preserve"> still </w:t>
      </w:r>
      <w:r w:rsidRPr="00315C50">
        <w:rPr>
          <w:rStyle w:val="StyleUnderline"/>
          <w:highlight w:val="cyan"/>
        </w:rPr>
        <w:t>worried</w:t>
      </w:r>
      <w:r w:rsidRPr="00321552">
        <w:rPr>
          <w:sz w:val="16"/>
        </w:rPr>
        <w:t xml:space="preserve"> that the California Democrat will try to tack on a data-retention mandate. But while </w:t>
      </w:r>
      <w:r w:rsidRPr="00315C50">
        <w:rPr>
          <w:rStyle w:val="StyleUnderline"/>
          <w:highlight w:val="cyan"/>
        </w:rPr>
        <w:t>Feinstein and her gaggle of defense hawks</w:t>
      </w:r>
      <w:r w:rsidRPr="00321552">
        <w:rPr>
          <w:sz w:val="16"/>
        </w:rPr>
        <w:t xml:space="preserve"> might </w:t>
      </w:r>
      <w:r w:rsidRPr="00315C50">
        <w:rPr>
          <w:rStyle w:val="StyleUnderline"/>
          <w:highlight w:val="cyan"/>
        </w:rPr>
        <w:t>think the</w:t>
      </w:r>
      <w:r w:rsidRPr="00321552">
        <w:rPr>
          <w:sz w:val="16"/>
        </w:rPr>
        <w:t xml:space="preserve"> Freedom </w:t>
      </w:r>
      <w:r w:rsidRPr="00315C50">
        <w:rPr>
          <w:rStyle w:val="StyleUnderline"/>
          <w:highlight w:val="cyan"/>
        </w:rPr>
        <w:t>Act goes too</w:t>
      </w:r>
      <w:r w:rsidRPr="00321552">
        <w:rPr>
          <w:sz w:val="16"/>
        </w:rPr>
        <w:t xml:space="preserve"> far, Sens. Ron </w:t>
      </w:r>
      <w:r w:rsidRPr="00315C50">
        <w:rPr>
          <w:rStyle w:val="StyleUnderline"/>
          <w:highlight w:val="cyan"/>
        </w:rPr>
        <w:t>Wyden and</w:t>
      </w:r>
      <w:r w:rsidRPr="00321552">
        <w:rPr>
          <w:sz w:val="16"/>
        </w:rPr>
        <w:t xml:space="preserve"> Mark </w:t>
      </w:r>
      <w:r w:rsidRPr="00315C50">
        <w:rPr>
          <w:rStyle w:val="StyleUnderline"/>
          <w:highlight w:val="cyan"/>
        </w:rPr>
        <w:t>Udall aren't convinced it goes far enough.</w:t>
      </w:r>
      <w:r w:rsidRPr="00321552">
        <w:rPr>
          <w:sz w:val="16"/>
        </w:rPr>
        <w:t xml:space="preserve"> The pair of liberal NSA critics issued a joint statement </w:t>
      </w:r>
      <w:r w:rsidRPr="00315C50">
        <w:rPr>
          <w:rStyle w:val="StyleUnderline"/>
          <w:highlight w:val="cyan"/>
        </w:rPr>
        <w:t>saying more needs to be done</w:t>
      </w:r>
      <w:r w:rsidRPr="00321552">
        <w:rPr>
          <w:sz w:val="16"/>
        </w:rPr>
        <w:t xml:space="preserve"> to limit so-called "backdoor" searches of American records incidentally collected during foreign surveillance.</w:t>
      </w:r>
    </w:p>
    <w:p w:rsidR="00C05201" w:rsidRPr="00802A49" w:rsidRDefault="00C05201" w:rsidP="00C05201">
      <w:pPr>
        <w:rPr>
          <w:rStyle w:val="StyleUnderline"/>
        </w:rPr>
      </w:pPr>
    </w:p>
    <w:p w:rsidR="00C05201" w:rsidRPr="00EE069E" w:rsidRDefault="00C05201" w:rsidP="00C05201">
      <w:pPr>
        <w:pStyle w:val="Heading4"/>
      </w:pPr>
      <w:r>
        <w:t>Won’t pass—new version will fail—Obama is backing down</w:t>
      </w:r>
    </w:p>
    <w:p w:rsidR="00C05201" w:rsidRDefault="00C05201" w:rsidP="00C05201">
      <w:r w:rsidRPr="007F2EF7">
        <w:rPr>
          <w:rStyle w:val="Style13ptBold"/>
        </w:rPr>
        <w:t>Rosenzweig 7/22</w:t>
      </w:r>
      <w:r>
        <w:t xml:space="preserve"> (Paul Rosenzweig, Professorial Lecturer in Law at George Washington University and Professorial Lecturer in Law, 7/22/2014, “Progress on NSA Reform?”, </w:t>
      </w:r>
      <w:hyperlink r:id="rId20" w:history="1">
        <w:r w:rsidRPr="000A1BA5">
          <w:rPr>
            <w:rStyle w:val="Hyperlink"/>
          </w:rPr>
          <w:t>http://www.lawfareblog.com/2014/07/progress-on-nsa-reform</w:t>
        </w:r>
      </w:hyperlink>
      <w:r>
        <w:t xml:space="preserve"> || Alice)</w:t>
      </w:r>
    </w:p>
    <w:p w:rsidR="00C05201" w:rsidRDefault="00C05201" w:rsidP="00C05201"/>
    <w:p w:rsidR="00C05201" w:rsidRDefault="00C05201" w:rsidP="00C05201">
      <w:pPr>
        <w:rPr>
          <w:rStyle w:val="StyleUnderline"/>
        </w:rPr>
      </w:pPr>
      <w:r>
        <w:t xml:space="preserve">Readers will recall that in the House a stringent bill that privacy advocates supported passed the Judiciary Committee but was modified in a Manager’s Amendment on the floor of the House. The House-passed version allows selector queries of the metadata database (to be maintained by the telcos) and defines a selector as a “discrete term, such as a term specifically identifying a person, entity, account, address, or device.” </w:t>
      </w:r>
      <w:r w:rsidRPr="00EE069E">
        <w:rPr>
          <w:rStyle w:val="StyleUnderline"/>
        </w:rPr>
        <w:t>The narrower version passed in the Judiciary Committee said, by contrast, that a selector was “a term used to uniquely describe a person, entity, or account.” According to privacy advocates the change in language took an exclusive list of identifiers and by adding “such as” and “addresses” and “devices” converted the selector rules into a larger, less-bounded set.</w:t>
      </w:r>
      <w:r>
        <w:t xml:space="preserve"> I think that’s accurate but </w:t>
      </w:r>
      <w:r w:rsidRPr="00EE069E">
        <w:rPr>
          <w:rStyle w:val="StyleUnderline"/>
        </w:rPr>
        <w:t>I am skeptical that the change had the catastrophic effect that the privacy advocates ascribed to it</w:t>
      </w:r>
      <w:r>
        <w:t xml:space="preserve">. Nevertheless, apparently (though </w:t>
      </w:r>
      <w:r w:rsidRPr="00EE069E">
        <w:rPr>
          <w:rStyle w:val="StyleUnderline"/>
        </w:rPr>
        <w:t>we have only the LA Times to go on</w:t>
      </w:r>
      <w:r>
        <w:t xml:space="preserve">) the Senate version will go back to something like the original House Judiciary language. </w:t>
      </w:r>
      <w:r w:rsidRPr="00EE069E">
        <w:rPr>
          <w:rStyle w:val="StyleUnderline"/>
        </w:rPr>
        <w:t>If the Senate passes the NSA reform package it would then, of course, go to Conference with the House, but with the Administration backing down, I am guessing that the House won’t have the stomach to fight for its version.</w:t>
      </w:r>
    </w:p>
    <w:p w:rsidR="00C05201" w:rsidRDefault="00C05201" w:rsidP="00C05201">
      <w:pPr>
        <w:rPr>
          <w:rStyle w:val="StyleUnderline"/>
        </w:rPr>
      </w:pPr>
    </w:p>
    <w:p w:rsidR="00C05201" w:rsidRDefault="00C05201" w:rsidP="00C05201">
      <w:pPr>
        <w:pStyle w:val="Heading4"/>
      </w:pPr>
      <w:r>
        <w:t>No chance of NSA reform passing in the next year</w:t>
      </w:r>
    </w:p>
    <w:p w:rsidR="00C05201" w:rsidRDefault="00C05201" w:rsidP="00C05201">
      <w:r w:rsidRPr="00613B67">
        <w:rPr>
          <w:rStyle w:val="Style13ptBold"/>
        </w:rPr>
        <w:t>Ackerman, 7/29,</w:t>
      </w:r>
      <w:r>
        <w:t xml:space="preserve"> (Spencer, “</w:t>
      </w:r>
      <w:r w:rsidRPr="00613B67">
        <w:t>Obama-backed surveillance reform bill introduced in US Senate</w:t>
      </w:r>
      <w:r>
        <w:t xml:space="preserve">,” The Guardian, </w:t>
      </w:r>
      <w:r w:rsidRPr="00613B67">
        <w:t>29 July 2014</w:t>
      </w:r>
      <w:r>
        <w:t xml:space="preserve">, </w:t>
      </w:r>
      <w:hyperlink r:id="rId21" w:history="1">
        <w:r w:rsidRPr="003638EC">
          <w:rPr>
            <w:rStyle w:val="Hyperlink"/>
          </w:rPr>
          <w:t>http://www.theguardian.com/world/2014/jul/29/obama-surveillance-reform-bill-us-senate)//erg</w:t>
        </w:r>
      </w:hyperlink>
    </w:p>
    <w:p w:rsidR="00C05201" w:rsidRPr="00613B67" w:rsidRDefault="00C05201" w:rsidP="00C05201"/>
    <w:p w:rsidR="00C05201" w:rsidRPr="00613B67" w:rsidRDefault="00C05201" w:rsidP="00C05201">
      <w:pPr>
        <w:rPr>
          <w:sz w:val="16"/>
        </w:rPr>
      </w:pPr>
      <w:r w:rsidRPr="00613B67">
        <w:rPr>
          <w:sz w:val="16"/>
        </w:rPr>
        <w:t xml:space="preserve">A surveillance reform bill backed by the Obama administration was introduced in the Senate on Tuesday, </w:t>
      </w:r>
      <w:r w:rsidRPr="00613B67">
        <w:rPr>
          <w:rStyle w:val="StyleUnderline"/>
        </w:rPr>
        <w:t>raising the possibility that Congress could this year take the National Security Agency out of the business</w:t>
      </w:r>
      <w:r w:rsidRPr="00613B67">
        <w:rPr>
          <w:sz w:val="16"/>
        </w:rPr>
        <w:t xml:space="preserve"> of collecting and storing all US phone data. Introduced by Senator Patrick Leahy, the bill is a counterpart to the USA Freedom Act, which the House of Representatives passed in May, but contains some stricter privacy measures and broader transparency requirements – the absence of which caused civil libertarians, privacy groups and technology firms to abandon their support for the House version. Many of them are backing Leahy’s bill. The question underlying the legislation is “whether we are in control of our own government or the other way around,” Leahy, the chairman of the Senate judiciary committee, said on the Senate floor. Warning that </w:t>
      </w:r>
      <w:r w:rsidRPr="00613B67">
        <w:rPr>
          <w:rStyle w:val="Emphasis"/>
        </w:rPr>
        <w:t>the legislative calendar will make passing reform this year difficult</w:t>
      </w:r>
      <w:r w:rsidRPr="00613B67">
        <w:rPr>
          <w:sz w:val="16"/>
        </w:rPr>
        <w:t>, Leahy said he wants to take the bill directly to the Senate floor. His 13 co-sponsors include Republicans Ted Cruz, Dean Heller and Mike Lee, who on the floor said the “broad-based bipartisan” bill “is absolutely necessary.” Leahy’s bill, like the House’s, would still provide the NSA with access to enormous amounts of American phone data. Though it would require a judge to issue an order to telecos for “call detail records” based on a “reasonable, articulable suspicion” of association with terrorism or a foreign power, the NSA will be able to use that single order to obtain the “call detail records” of a suspicious entity, as well as those of entities in “direct connection” with it and entities in connection with those. While that would permit the NSA to yield thousands of records off of a single court order, on a daily basis for six months, the NSA and the bill’s architects contend that it bans “bulk collection.” Leahy’s bill would go further than the House version in narrowing the critical definition of “specific selection term,” a foundational aspect of the bill defining what the government can collect. The House definition is a “term specifically identifying a person, entity, account, address, or device,” which privacy groups have lambasted as unreasonably broad. Seeking to plug that loophole, Leahy would prevent the NSA or the FBI from accessing a service provider’s entire clientele or a wholesale “city, state, zip code, or area code.” Although the Leahy bill has the support of several civil libertarian groups and major tech firms like Facebook and Google</w:t>
      </w:r>
      <w:r w:rsidRPr="00613B67">
        <w:rPr>
          <w:rStyle w:val="StyleUnderline"/>
        </w:rPr>
        <w:t>, it does not revive some privacy proposals that those organizations considered crucial but the intelligence agencies and their advocates in Congress stripped from the House measure.</w:t>
      </w:r>
      <w:r>
        <w:rPr>
          <w:rStyle w:val="StyleUnderline"/>
        </w:rPr>
        <w:t xml:space="preserve"> </w:t>
      </w:r>
      <w:r w:rsidRPr="00613B67">
        <w:rPr>
          <w:sz w:val="16"/>
        </w:rPr>
        <w:t xml:space="preserve">Leahy’s </w:t>
      </w:r>
      <w:r w:rsidRPr="00613B67">
        <w:rPr>
          <w:rStyle w:val="StyleUnderline"/>
        </w:rPr>
        <w:t xml:space="preserve">bill would not ban the NSA from warrantlessly accessing Americans’ communications information </w:t>
      </w:r>
      <w:r w:rsidRPr="00613B67">
        <w:rPr>
          <w:sz w:val="16"/>
        </w:rPr>
        <w:t xml:space="preserve">collected in its ostensibly foreign-focused dragnets, something civil libertarians call </w:t>
      </w:r>
      <w:r w:rsidRPr="00613B67">
        <w:rPr>
          <w:rStyle w:val="StyleUnderline"/>
        </w:rPr>
        <w:t>the “backdoor search loophole</w:t>
      </w:r>
      <w:r w:rsidRPr="00613B67">
        <w:rPr>
          <w:sz w:val="16"/>
        </w:rPr>
        <w:t>.” The NSA considers its ability to conduct those searches more important than collecting all US phone data.</w:t>
      </w:r>
    </w:p>
    <w:p w:rsidR="00C05201" w:rsidRDefault="00C05201" w:rsidP="00C05201"/>
    <w:p w:rsidR="00C05201" w:rsidRDefault="00C05201" w:rsidP="00C05201"/>
    <w:p w:rsidR="00C05201" w:rsidRPr="00EE069E" w:rsidRDefault="00C05201" w:rsidP="00C05201">
      <w:pPr>
        <w:pStyle w:val="Heading4"/>
      </w:pPr>
      <w:r>
        <w:t>Won’t pass—new version will fail—Obama is backing down</w:t>
      </w:r>
    </w:p>
    <w:p w:rsidR="00C05201" w:rsidRDefault="00C05201" w:rsidP="00C05201">
      <w:r w:rsidRPr="007F2EF7">
        <w:rPr>
          <w:rStyle w:val="Style13ptBold"/>
        </w:rPr>
        <w:t>Rosenzweig 7/22</w:t>
      </w:r>
      <w:r>
        <w:t xml:space="preserve"> (Paul Rosenzweig, Professorial Lecturer in Law at George Washington University and Professorial Lecturer in Law, 7/22/2014, “Progress on NSA Reform?”, </w:t>
      </w:r>
      <w:hyperlink r:id="rId22" w:history="1">
        <w:r w:rsidRPr="000A1BA5">
          <w:rPr>
            <w:rStyle w:val="Hyperlink"/>
          </w:rPr>
          <w:t>http://www.lawfareblog.com/2014/07/progress-on-nsa-reform</w:t>
        </w:r>
      </w:hyperlink>
      <w:r>
        <w:t xml:space="preserve"> || Alice)</w:t>
      </w:r>
    </w:p>
    <w:p w:rsidR="00C05201" w:rsidRDefault="00C05201" w:rsidP="00C05201"/>
    <w:p w:rsidR="00C05201" w:rsidRDefault="00C05201" w:rsidP="00C05201">
      <w:pPr>
        <w:rPr>
          <w:rStyle w:val="StyleUnderline"/>
        </w:rPr>
      </w:pPr>
      <w:r w:rsidRPr="00613B67">
        <w:rPr>
          <w:sz w:val="16"/>
        </w:rPr>
        <w:t xml:space="preserve">Readers will recall that in the House a stringent bill that privacy advocates supported passed the Judiciary Committee but was modified in a Manager’s Amendment on the floor of the House. The House-passed version allows selector queries of the metadata database (to be maintained by the telcos) and defines a selector as a “discrete term, such as a term specifically identifying a person, entity, account, address, or device.” </w:t>
      </w:r>
      <w:r w:rsidRPr="00EE069E">
        <w:rPr>
          <w:rStyle w:val="StyleUnderline"/>
        </w:rPr>
        <w:t>The narrower version passed in the Judiciary Committee said, by contrast, that a selector was “a term used to uniquely describe a person, entity, or account.” According to privacy advocates the change in language took an exclusive list of identifiers and by adding “such as” and “addresses” and “devices” converted the selector rules into a larger, less-bounded set.</w:t>
      </w:r>
      <w:r w:rsidRPr="00613B67">
        <w:rPr>
          <w:sz w:val="16"/>
        </w:rPr>
        <w:t xml:space="preserve"> I think that’s accurate but </w:t>
      </w:r>
      <w:r w:rsidRPr="00EE069E">
        <w:rPr>
          <w:rStyle w:val="StyleUnderline"/>
        </w:rPr>
        <w:t>I am skeptical that the change had the catastrophic effect that the privacy advocates ascribed to it</w:t>
      </w:r>
      <w:r w:rsidRPr="00613B67">
        <w:rPr>
          <w:sz w:val="16"/>
        </w:rPr>
        <w:t xml:space="preserve">. Nevertheless, apparently (though </w:t>
      </w:r>
      <w:r w:rsidRPr="00EE069E">
        <w:rPr>
          <w:rStyle w:val="StyleUnderline"/>
        </w:rPr>
        <w:t>we have only the LA Times to go on</w:t>
      </w:r>
      <w:r w:rsidRPr="00613B67">
        <w:rPr>
          <w:sz w:val="16"/>
        </w:rPr>
        <w:t xml:space="preserve">) the Senate version will go back to something like the original House Judiciary language. </w:t>
      </w:r>
      <w:r w:rsidRPr="00EE069E">
        <w:rPr>
          <w:rStyle w:val="StyleUnderline"/>
        </w:rPr>
        <w:t>If the Senate passes the NSA reform package it would then, of course, go to Conference with the House, but with the Administration backing down, I am guessing that the House won’t have the stomach to fight for its version.</w:t>
      </w:r>
    </w:p>
    <w:p w:rsidR="00C05201" w:rsidRDefault="00C05201" w:rsidP="00C05201">
      <w:pPr>
        <w:rPr>
          <w:rStyle w:val="StyleUnderline"/>
        </w:rPr>
      </w:pPr>
    </w:p>
    <w:p w:rsidR="00C05201" w:rsidRPr="00EE069E" w:rsidRDefault="00C05201" w:rsidP="00C05201">
      <w:pPr>
        <w:rPr>
          <w:rStyle w:val="StyleUnderline"/>
        </w:rPr>
      </w:pPr>
    </w:p>
    <w:p w:rsidR="00C05201" w:rsidRDefault="00C05201" w:rsidP="00C05201">
      <w:pPr>
        <w:pStyle w:val="Heading1"/>
        <w:rPr>
          <w:rStyle w:val="Style13ptBold"/>
          <w:b/>
        </w:rPr>
      </w:pPr>
      <w:r>
        <w:rPr>
          <w:rStyle w:val="Style13ptBold"/>
          <w:b/>
        </w:rPr>
        <w:t>INTERNAL LINKS</w:t>
      </w:r>
    </w:p>
    <w:p w:rsidR="00C05201" w:rsidRPr="005C1DFF" w:rsidRDefault="00C05201" w:rsidP="00C05201">
      <w:pPr>
        <w:pStyle w:val="Heading4"/>
        <w:rPr>
          <w:rStyle w:val="Style13ptBold"/>
          <w:rFonts w:eastAsiaTheme="minorHAnsi" w:cstheme="minorBidi"/>
          <w:b/>
          <w:iCs w:val="0"/>
        </w:rPr>
      </w:pPr>
      <w:r w:rsidRPr="005C1DFF">
        <w:rPr>
          <w:rStyle w:val="Style13ptBold"/>
          <w:b/>
        </w:rPr>
        <w:t>NSA reform is key to cybersecurity and corporate alliances</w:t>
      </w:r>
    </w:p>
    <w:p w:rsidR="00C05201" w:rsidRPr="005C1DFF" w:rsidRDefault="00C05201" w:rsidP="00C05201">
      <w:pPr>
        <w:rPr>
          <w:rStyle w:val="Style13ptBold"/>
          <w:rFonts w:eastAsiaTheme="majorEastAsia" w:cstheme="majorBidi"/>
          <w:b w:val="0"/>
          <w:iCs/>
        </w:rPr>
      </w:pPr>
      <w:r w:rsidRPr="005C1DFF">
        <w:rPr>
          <w:rStyle w:val="Style13ptBold"/>
        </w:rPr>
        <w:t>Sarkar 7/30</w:t>
      </w:r>
      <w:r>
        <w:rPr>
          <w:rStyle w:val="Style13ptBold"/>
        </w:rPr>
        <w:t xml:space="preserve"> </w:t>
      </w:r>
      <w:r w:rsidRPr="005C1DFF">
        <w:rPr>
          <w:rStyle w:val="Style13ptBold"/>
          <w:b w:val="0"/>
          <w:sz w:val="16"/>
          <w:szCs w:val="16"/>
        </w:rPr>
        <w:t xml:space="preserve">(Dibya, Reporter at FierceGovernmentIT, “Paper: NSA surveillance harming Internet, undermining cybersecurity, hurting US businesses” </w:t>
      </w:r>
      <w:hyperlink r:id="rId23" w:anchor="disqus_thread" w:history="1">
        <w:r w:rsidRPr="004065A6">
          <w:rPr>
            <w:rStyle w:val="Hyperlink"/>
            <w:sz w:val="16"/>
            <w:szCs w:val="16"/>
          </w:rPr>
          <w:t>http://www.fiercegovernmentit.com/story/paper-nsa-surveillance-harming-internet-underming-cybersecurity-hurting-us/2014-07-30#disqus_thread</w:t>
        </w:r>
      </w:hyperlink>
      <w:r>
        <w:rPr>
          <w:rStyle w:val="Style13ptBold"/>
          <w:b w:val="0"/>
          <w:sz w:val="16"/>
          <w:szCs w:val="16"/>
        </w:rPr>
        <w:t xml:space="preserve"> Jul 30 2014</w:t>
      </w:r>
      <w:r w:rsidRPr="005C1DFF">
        <w:rPr>
          <w:rStyle w:val="Style13ptBold"/>
          <w:b w:val="0"/>
          <w:sz w:val="16"/>
          <w:szCs w:val="16"/>
        </w:rPr>
        <w:t>)</w:t>
      </w:r>
    </w:p>
    <w:p w:rsidR="00C05201" w:rsidRDefault="00C05201" w:rsidP="00C05201">
      <w:pPr>
        <w:rPr>
          <w:rStyle w:val="StyleUnderline"/>
        </w:rPr>
      </w:pPr>
      <w:r w:rsidRPr="005C1DFF">
        <w:rPr>
          <w:sz w:val="16"/>
        </w:rPr>
        <w:t xml:space="preserve">A recently published paper from the New American Foundation says that </w:t>
      </w:r>
      <w:r w:rsidRPr="002861BF">
        <w:rPr>
          <w:rStyle w:val="StyleUnderline"/>
        </w:rPr>
        <w:t>the National Security Agency's surveillance programs are causing "significant damage" to U.S. interests and the global Internet community. The paper</w:t>
      </w:r>
      <w:r w:rsidRPr="005C1DFF">
        <w:rPr>
          <w:sz w:val="16"/>
        </w:rPr>
        <w:t xml:space="preserve"> (pdf) released July 29 </w:t>
      </w:r>
      <w:r w:rsidRPr="002861BF">
        <w:rPr>
          <w:rStyle w:val="StyleUnderline"/>
        </w:rPr>
        <w:t>coincided with</w:t>
      </w:r>
      <w:r w:rsidRPr="005C1DFF">
        <w:rPr>
          <w:sz w:val="16"/>
        </w:rPr>
        <w:t xml:space="preserve"> Vermont Sen. Patrick </w:t>
      </w:r>
      <w:r w:rsidRPr="002861BF">
        <w:rPr>
          <w:rStyle w:val="StyleUnderline"/>
        </w:rPr>
        <w:t>Leahy's re-introduction of</w:t>
      </w:r>
      <w:r w:rsidRPr="005C1DFF">
        <w:rPr>
          <w:sz w:val="16"/>
        </w:rPr>
        <w:t xml:space="preserve"> a new version of </w:t>
      </w:r>
      <w:r w:rsidRPr="002861BF">
        <w:rPr>
          <w:rStyle w:val="StyleUnderline"/>
        </w:rPr>
        <w:t>the USA Freedom Act, which intends to reform NSA's surveillance</w:t>
      </w:r>
      <w:r w:rsidRPr="005C1DFF">
        <w:rPr>
          <w:sz w:val="16"/>
        </w:rPr>
        <w:t xml:space="preserve"> programs. The bill would ban NSA's bulk collection of Americans' telephone records and imposes greater oversight, transparency and accountability on government authorities. The think tank said it largely supported the new bill because it contains improvements supported by by privacy and civil liberties groups. In the paper, the Washington, D.C.-based think tank sought to quantify the costs of the NSA programs since their existence was leaked a year ago. The paper's authors said that </w:t>
      </w:r>
      <w:r w:rsidRPr="002861BF">
        <w:rPr>
          <w:rStyle w:val="StyleUnderline"/>
        </w:rPr>
        <w:t>U.S. companies have reported declining sales abroad and lost business opportunities. The cloud computing industry, added</w:t>
      </w:r>
      <w:r w:rsidRPr="005C1DFF">
        <w:rPr>
          <w:sz w:val="16"/>
        </w:rPr>
        <w:t xml:space="preserve"> the authors, </w:t>
      </w:r>
      <w:r w:rsidRPr="002861BF">
        <w:rPr>
          <w:rStyle w:val="StyleUnderline"/>
        </w:rPr>
        <w:t xml:space="preserve">is "particularly vulnerable and could lose billions of dollars in the next three to five years" due to NSA spying. </w:t>
      </w:r>
      <w:r w:rsidRPr="005C1DFF">
        <w:rPr>
          <w:sz w:val="16"/>
        </w:rPr>
        <w:t xml:space="preserve">The authors said that </w:t>
      </w:r>
      <w:r w:rsidRPr="002861BF">
        <w:rPr>
          <w:rStyle w:val="StyleUnderline"/>
        </w:rPr>
        <w:t>the openness of the Internet is also threatened because foreign governments are proposing to implement new data localization requirements or stronger data protection laws. These proposals could potentially change the architecture of the global network, threatening free expression and privacy</w:t>
      </w:r>
      <w:r w:rsidRPr="005C1DFF">
        <w:rPr>
          <w:sz w:val="16"/>
        </w:rPr>
        <w:t xml:space="preserve">, not to mention add </w:t>
      </w:r>
      <w:r w:rsidRPr="002861BF">
        <w:rPr>
          <w:rStyle w:val="StyleUnderline"/>
        </w:rPr>
        <w:t>burdensome costs to U.S. businesses. The NSA has also seriously damaged Internet security</w:t>
      </w:r>
      <w:r w:rsidRPr="005C1DFF">
        <w:rPr>
          <w:sz w:val="16"/>
        </w:rPr>
        <w:t xml:space="preserve"> by weakening key encryption standards, </w:t>
      </w:r>
      <w:r w:rsidRPr="002861BF">
        <w:rPr>
          <w:rStyle w:val="StyleUnderline"/>
        </w:rPr>
        <w:t>creating backdoors into widely used hardware and software products, stockpiling information about security vulnerabilities</w:t>
      </w:r>
      <w:r w:rsidRPr="005C1DFF">
        <w:rPr>
          <w:sz w:val="16"/>
        </w:rPr>
        <w:t xml:space="preserve"> rather than disclosing them and </w:t>
      </w:r>
      <w:r w:rsidRPr="002861BF">
        <w:rPr>
          <w:rStyle w:val="StyleUnderline"/>
        </w:rPr>
        <w:t>undertaking hacking operations that undermine the global Internet's overall security</w:t>
      </w:r>
      <w:r w:rsidRPr="005C1DFF">
        <w:rPr>
          <w:sz w:val="16"/>
        </w:rPr>
        <w:t xml:space="preserve">, the paper said. The National Institute of Standards and Technology, which has been criticized about the integrity of its cryptographic standards and relationship with NSA, has taken steps over the past year to become more independent of NSA's influence. </w:t>
      </w:r>
      <w:r w:rsidRPr="005C1DFF">
        <w:rPr>
          <w:rStyle w:val="StyleUnderline"/>
        </w:rPr>
        <w:t xml:space="preserve">U.S. foreign policy interests have suffered as well, damaging relations with other countries, </w:t>
      </w:r>
      <w:r w:rsidRPr="005C1DFF">
        <w:rPr>
          <w:sz w:val="16"/>
        </w:rPr>
        <w:t xml:space="preserve">the paper added. </w:t>
      </w:r>
      <w:r w:rsidRPr="005C1DFF">
        <w:rPr>
          <w:rStyle w:val="StyleUnderline"/>
        </w:rPr>
        <w:t>While the U.S. government has taken several steps to lessen the damage from the NSA spying programs,</w:t>
      </w:r>
      <w:r w:rsidRPr="005C1DFF">
        <w:rPr>
          <w:sz w:val="16"/>
        </w:rPr>
        <w:t xml:space="preserve"> the paper's authors argued that </w:t>
      </w:r>
      <w:r w:rsidRPr="005C1DFF">
        <w:rPr>
          <w:rStyle w:val="StyleUnderline"/>
        </w:rPr>
        <w:t>reform efforts have only focused on the rights of U.S. citizens. The paper made</w:t>
      </w:r>
      <w:r w:rsidRPr="005C1DFF">
        <w:rPr>
          <w:sz w:val="16"/>
        </w:rPr>
        <w:t xml:space="preserve"> several </w:t>
      </w:r>
      <w:r w:rsidRPr="005C1DFF">
        <w:rPr>
          <w:rStyle w:val="StyleUnderline"/>
        </w:rPr>
        <w:t>recommendations including stronger privacy protections for all people, promotion of the Internet as a tool for freedom of expression, and greater cybersecurity, among other things.</w:t>
      </w:r>
    </w:p>
    <w:p w:rsidR="00C05201" w:rsidRDefault="00C05201" w:rsidP="00C05201">
      <w:pPr>
        <w:pStyle w:val="Heading4"/>
        <w:rPr>
          <w:rStyle w:val="StyleUnderline"/>
          <w:rFonts w:eastAsiaTheme="minorHAnsi" w:cstheme="minorBidi"/>
          <w:b w:val="0"/>
          <w:iCs w:val="0"/>
          <w:sz w:val="22"/>
        </w:rPr>
      </w:pPr>
      <w:r>
        <w:rPr>
          <w:rStyle w:val="StyleUnderline"/>
          <w:u w:val="none"/>
        </w:rPr>
        <w:t>Current surveillance decks cybersecurity preparedness—reform key</w:t>
      </w:r>
    </w:p>
    <w:p w:rsidR="00C05201" w:rsidRPr="00543C1C" w:rsidRDefault="00C05201" w:rsidP="00C05201">
      <w:pPr>
        <w:rPr>
          <w:rStyle w:val="Style13ptBold"/>
          <w:rFonts w:eastAsiaTheme="majorEastAsia" w:cstheme="majorBidi"/>
          <w:b w:val="0"/>
          <w:iCs/>
        </w:rPr>
      </w:pPr>
      <w:r w:rsidRPr="00543C1C">
        <w:rPr>
          <w:rStyle w:val="Style13ptBold"/>
        </w:rPr>
        <w:t xml:space="preserve">Kehl 7/31 </w:t>
      </w:r>
      <w:r w:rsidRPr="00543C1C">
        <w:rPr>
          <w:rStyle w:val="Style13ptBold"/>
          <w:b w:val="0"/>
          <w:sz w:val="16"/>
          <w:szCs w:val="16"/>
        </w:rPr>
        <w:t>(Danielle Kehl, policy researcher focusing on broadband policy, Internet governance, spectrum allocation, and ICT4D at the New America Foundation’s Open Technology Institute. Future Tense “How the NSA Hurts Our Economy, Cybersecurity, and Foreign Policy”</w:t>
      </w:r>
      <w:r>
        <w:rPr>
          <w:rStyle w:val="Style13ptBold"/>
          <w:b w:val="0"/>
          <w:sz w:val="16"/>
          <w:szCs w:val="16"/>
        </w:rPr>
        <w:t xml:space="preserve"> </w:t>
      </w:r>
      <w:hyperlink r:id="rId24" w:history="1">
        <w:r w:rsidRPr="00543C1C">
          <w:rPr>
            <w:rStyle w:val="Hyperlink"/>
            <w:sz w:val="16"/>
            <w:szCs w:val="16"/>
          </w:rPr>
          <w:t>http://www.slate.com/blogs/future_tense/2014/07/31/usa_freedom_act_update_how_the_nsa_hurts_our_economy_cybersecurity_and_foreign.html</w:t>
        </w:r>
      </w:hyperlink>
      <w:r w:rsidRPr="00543C1C">
        <w:rPr>
          <w:rStyle w:val="Style13ptBold"/>
          <w:b w:val="0"/>
          <w:sz w:val="16"/>
          <w:szCs w:val="16"/>
        </w:rPr>
        <w:t xml:space="preserve"> Jul 31 2014)</w:t>
      </w:r>
    </w:p>
    <w:p w:rsidR="00C05201" w:rsidRDefault="00C05201" w:rsidP="00C05201">
      <w:pPr>
        <w:rPr>
          <w:rStyle w:val="StyleUnderline"/>
        </w:rPr>
      </w:pPr>
      <w:r w:rsidRPr="00543C1C">
        <w:rPr>
          <w:rStyle w:val="StyleUnderline"/>
          <w:sz w:val="16"/>
          <w:u w:val="none"/>
        </w:rPr>
        <w:t xml:space="preserve">More than a year after the Snowden revelations, we’re clearly still grappling with the effects of NSA surveillance. As Congress prepares for the August recess, Sen. Patrick Leahy has just introduced a new version of </w:t>
      </w:r>
      <w:r w:rsidRPr="005C1DFF">
        <w:rPr>
          <w:rStyle w:val="StyleUnderline"/>
        </w:rPr>
        <w:t>the USA FREEDOM Ac</w:t>
      </w:r>
      <w:r w:rsidRPr="00543C1C">
        <w:rPr>
          <w:rStyle w:val="StyleUnderline"/>
          <w:sz w:val="16"/>
          <w:u w:val="none"/>
        </w:rPr>
        <w:t xml:space="preserve">t, which </w:t>
      </w:r>
      <w:r w:rsidRPr="005C1DFF">
        <w:rPr>
          <w:rStyle w:val="StyleUnderline"/>
        </w:rPr>
        <w:t>aims to curb the NSA’s bulk collection and surveillance powers.</w:t>
      </w:r>
      <w:r w:rsidRPr="00543C1C">
        <w:rPr>
          <w:rStyle w:val="StyleUnderline"/>
          <w:sz w:val="16"/>
          <w:u w:val="none"/>
        </w:rPr>
        <w:t xml:space="preserve"> Calls for immediate, serious reforms are growing louder by the day as </w:t>
      </w:r>
      <w:r w:rsidRPr="005C1DFF">
        <w:rPr>
          <w:rStyle w:val="StyleUnderline"/>
        </w:rPr>
        <w:t>new evidence continues to emerge about how much NSA surveillance is costing us—in terms of</w:t>
      </w:r>
      <w:r w:rsidRPr="00543C1C">
        <w:rPr>
          <w:rStyle w:val="StyleUnderline"/>
          <w:sz w:val="16"/>
          <w:u w:val="none"/>
        </w:rPr>
        <w:t xml:space="preserve"> both </w:t>
      </w:r>
      <w:r w:rsidRPr="005C1DFF">
        <w:rPr>
          <w:rStyle w:val="StyleUnderline"/>
        </w:rPr>
        <w:t xml:space="preserve">the economy and our cybersecurity. </w:t>
      </w:r>
      <w:r w:rsidRPr="00543C1C">
        <w:rPr>
          <w:rStyle w:val="StyleUnderline"/>
          <w:sz w:val="16"/>
          <w:u w:val="none"/>
        </w:rPr>
        <w:t xml:space="preserve">Intelligence and Obama administration officials have vigorously defended the NSA programs over the past year. But they have offered little hard evidence to prove the value of mass surveillance and other far-reaching NSA activity. Both the President’s Review Group on Intelligence and Communications Technologies and the Privacy and Civil Liberties Oversight Board (PCLOB) issued extensive reports that call into question whether the benefits of the NSA’s bulk collection program carried out under Section 215 of the USA PATRIOT Act are enough to justify the tradeoffs. The PCLOB gave a more favorable outlook in the recent report on surveillance authorized under Section 702 of the FISA Amendments Act—but those findings were almost immediately called into question by a Washington Post story that revealed that nine out of 10 Internet users swept up by Section 702 surveillance are not legally targeted foreigners. And these reports don’t even begin to grapple with effects of the extensive collection taking place outside of the country under Executive Order 12333. Meanwhile, evidence of the costs continues to pile up. This week, two new reports were published that demonstrate how surveillance reform is needed to protect fundamental rights here in the U.S. An in-depth study conducted by the American Civil Liberties Union and Human Rights Watch documents how mass surveillance undermines press freedom, the right to legal counsel, and other essential elements of a healthy democracy. And </w:t>
      </w:r>
      <w:r w:rsidRPr="001040F8">
        <w:rPr>
          <w:rStyle w:val="StyleUnderline"/>
        </w:rPr>
        <w:t>a</w:t>
      </w:r>
      <w:r w:rsidRPr="00543C1C">
        <w:rPr>
          <w:rStyle w:val="StyleUnderline"/>
          <w:sz w:val="16"/>
          <w:u w:val="none"/>
        </w:rPr>
        <w:t xml:space="preserve"> separate </w:t>
      </w:r>
      <w:r w:rsidRPr="001040F8">
        <w:rPr>
          <w:rStyle w:val="StyleUnderline"/>
        </w:rPr>
        <w:t>report from New America’s Open Technology Institute examines how the NSA’s programs are bad for the U.S. economy, American foreign policy, and the security of the Internet as a whole.</w:t>
      </w:r>
      <w:r w:rsidRPr="00543C1C">
        <w:rPr>
          <w:rStyle w:val="StyleUnderline"/>
          <w:sz w:val="16"/>
          <w:u w:val="none"/>
        </w:rPr>
        <w:t xml:space="preserve"> (Full disclosure: I am the primary author of the second paper; Future Tense is a partnership of Slate, New America, and Arizona State University.) It’s easy to get caught up in the simplistic debate that often dominates the surveillance conversation: that this is about balancing national security and individual privacy. But the binary argument over security vs. privacy ignores the other negative impacts of NSA surveillance on our national interests. </w:t>
      </w:r>
      <w:r w:rsidRPr="001040F8">
        <w:rPr>
          <w:rStyle w:val="StyleUnderline"/>
        </w:rPr>
        <w:t>The U.S. cloud computing industry—a fast-growing and American-dominated market—could lose anywhere from $22 billion to $180 billion in the next few years as companies lose customers abroad and here at home. U.S. tech companies are facing declines in overseas sales due to the backlash, while foreign governments are blaming the NSA for decisions to drop American companies from huge contracts</w:t>
      </w:r>
      <w:r w:rsidRPr="00543C1C">
        <w:rPr>
          <w:rStyle w:val="StyleUnderline"/>
          <w:sz w:val="16"/>
          <w:u w:val="none"/>
        </w:rPr>
        <w:t xml:space="preserve">, as we’ve witnessed with Boeing in Brazil and Verizon in Germany. Beyond the dollars and cents, the Snowden disclosures have accelerated data localization and data protection proposals from foreign governments that are looking for greater national control over their citizens’ info. </w:t>
      </w:r>
      <w:r w:rsidRPr="001040F8">
        <w:rPr>
          <w:rStyle w:val="StyleUnderline"/>
        </w:rPr>
        <w:t>These proposals could create significant economic and technological hurdles for American businesses: It’s both more expensive and more difficult to house servers in specific countries in order to comply with data localization laws.</w:t>
      </w:r>
      <w:r w:rsidRPr="00543C1C">
        <w:rPr>
          <w:rStyle w:val="StyleUnderline"/>
          <w:sz w:val="16"/>
          <w:u w:val="none"/>
        </w:rPr>
        <w:t xml:space="preserve"> What’s more, </w:t>
      </w:r>
      <w:r w:rsidRPr="00543C1C">
        <w:rPr>
          <w:sz w:val="16"/>
        </w:rPr>
        <w:t>mandatory data localization policies can have a negative impact on Internet freedom and the protection of human rights in countries that do not have strong local protections against surveillance.</w:t>
      </w:r>
      <w:r w:rsidRPr="00543C1C">
        <w:rPr>
          <w:rStyle w:val="StyleUnderline"/>
          <w:sz w:val="16"/>
          <w:u w:val="none"/>
        </w:rPr>
        <w:t xml:space="preserve"> In fact, the Snowden disclosures could broadly undermine the entire U.S. Internet Freedom agenda, which was a key component of American foreign policy under Secretary of State Hillary Clinton. Lastly, </w:t>
      </w:r>
      <w:r w:rsidRPr="00543C1C">
        <w:rPr>
          <w:rStyle w:val="StyleUnderline"/>
        </w:rPr>
        <w:t>there’s growing evidence that certain NSA surveillance techniques are actually bad for cybersecurity. As the Institute of Electrical and Electronics Engineers recently explained: “The United States might have compromised both security and privacy in a failed attempt to improve security.” We’ve learned in the past year that the NSA has been deliberately weakening the security of the Internet, including commercial products that we rely on every day, in order to improve its own spying capabilities. The agency has</w:t>
      </w:r>
      <w:r w:rsidRPr="00543C1C">
        <w:rPr>
          <w:rStyle w:val="StyleUnderline"/>
          <w:sz w:val="16"/>
          <w:u w:val="none"/>
        </w:rPr>
        <w:t xml:space="preserve"> apparently </w:t>
      </w:r>
      <w:r w:rsidRPr="00543C1C">
        <w:rPr>
          <w:rStyle w:val="StyleUnderline"/>
        </w:rPr>
        <w:t>tried everything from secretly undermining essential encryption tools and standards to inserting backdoors into widely used computer hardware and software products, stockpiling vulnerabilities in commercial software, and building a vast network of spyware inserted onto computers and routers around the world.</w:t>
      </w:r>
      <w:r w:rsidRPr="00543C1C">
        <w:rPr>
          <w:rStyle w:val="StyleUnderline"/>
          <w:sz w:val="16"/>
          <w:u w:val="none"/>
        </w:rPr>
        <w:t xml:space="preserve"> A former U.S. ambassador to the U.N. Human Rights Council, Eileen Donahoe, wrote a forceful article back in March about how the NSA’s actions threaten our national security. When you weigh these costs against the questionable benefits of the programs, the need to rein in the NSA and restore international confidence in the U.S. becomes obvious. The USA FREEDOM Act is “historic” not because it would solve all of our problems, but rather because it would be a much-needed first step in the long road to recovery from the effects of widespread NSA surveillance.</w:t>
      </w:r>
    </w:p>
    <w:p w:rsidR="00C05201" w:rsidRDefault="00C05201" w:rsidP="00C05201">
      <w:pPr>
        <w:pStyle w:val="Heading4"/>
        <w:rPr>
          <w:rStyle w:val="StyleUnderline"/>
          <w:rFonts w:eastAsiaTheme="minorHAnsi" w:cstheme="minorBidi"/>
          <w:b w:val="0"/>
          <w:iCs w:val="0"/>
          <w:sz w:val="22"/>
        </w:rPr>
      </w:pPr>
      <w:r>
        <w:rPr>
          <w:rStyle w:val="StyleUnderline"/>
          <w:sz w:val="22"/>
          <w:u w:val="none"/>
        </w:rPr>
        <w:t xml:space="preserve">Lack of reform tanks the economy and cybersecurity preparedness—industry failure </w:t>
      </w:r>
    </w:p>
    <w:p w:rsidR="00C05201" w:rsidRPr="00F3724A" w:rsidRDefault="00C05201" w:rsidP="00C05201">
      <w:pPr>
        <w:rPr>
          <w:rStyle w:val="Style13ptBold"/>
          <w:rFonts w:eastAsiaTheme="majorEastAsia" w:cstheme="majorBidi"/>
          <w:b w:val="0"/>
          <w:iCs/>
        </w:rPr>
      </w:pPr>
      <w:r w:rsidRPr="00F3724A">
        <w:rPr>
          <w:rStyle w:val="Style13ptBold"/>
        </w:rPr>
        <w:t>Gustin 7/29</w:t>
      </w:r>
      <w:r>
        <w:rPr>
          <w:rStyle w:val="Style13ptBold"/>
        </w:rPr>
        <w:t xml:space="preserve"> </w:t>
      </w:r>
      <w:r w:rsidRPr="00F3724A">
        <w:rPr>
          <w:rStyle w:val="Style13ptBold"/>
          <w:b w:val="0"/>
          <w:sz w:val="16"/>
          <w:szCs w:val="16"/>
        </w:rPr>
        <w:t xml:space="preserve">(Sam, business, technology, and public policy correspondent at Motherboard Vice, “NSA Spying Will Cost US Tech Titans Billions, and That's Just the Start” </w:t>
      </w:r>
      <w:hyperlink r:id="rId25" w:history="1">
        <w:r w:rsidRPr="00F3724A">
          <w:rPr>
            <w:rStyle w:val="Hyperlink"/>
            <w:sz w:val="16"/>
            <w:szCs w:val="16"/>
          </w:rPr>
          <w:t>http://motherboard.vice.com/read/nsa-spying-will-cost-us-tech-titans-billions-and-thats-just-the-start</w:t>
        </w:r>
      </w:hyperlink>
      <w:r w:rsidRPr="00F3724A">
        <w:rPr>
          <w:rStyle w:val="Style13ptBold"/>
          <w:b w:val="0"/>
          <w:sz w:val="16"/>
          <w:szCs w:val="16"/>
        </w:rPr>
        <w:t xml:space="preserve">) </w:t>
      </w:r>
    </w:p>
    <w:p w:rsidR="00C05201" w:rsidRDefault="00C05201" w:rsidP="00C05201">
      <w:pPr>
        <w:rPr>
          <w:rStyle w:val="StyleUnderline"/>
        </w:rPr>
      </w:pPr>
      <w:r w:rsidRPr="00BD046B">
        <w:rPr>
          <w:rStyle w:val="StyleUnderline"/>
          <w:sz w:val="16"/>
          <w:u w:val="none"/>
        </w:rPr>
        <w:t xml:space="preserve">The </w:t>
      </w:r>
      <w:r w:rsidRPr="00AE61C7">
        <w:rPr>
          <w:rStyle w:val="StyleUnderline"/>
        </w:rPr>
        <w:t>N</w:t>
      </w:r>
      <w:r w:rsidRPr="00BD046B">
        <w:rPr>
          <w:rStyle w:val="StyleUnderline"/>
          <w:sz w:val="16"/>
          <w:u w:val="none"/>
        </w:rPr>
        <w:t xml:space="preserve">ational </w:t>
      </w:r>
      <w:r w:rsidRPr="00AE61C7">
        <w:rPr>
          <w:rStyle w:val="StyleUnderline"/>
        </w:rPr>
        <w:t>S</w:t>
      </w:r>
      <w:r w:rsidRPr="00BD046B">
        <w:rPr>
          <w:rStyle w:val="StyleUnderline"/>
          <w:sz w:val="16"/>
          <w:u w:val="none"/>
        </w:rPr>
        <w:t xml:space="preserve">ecurity </w:t>
      </w:r>
      <w:r w:rsidRPr="00AE61C7">
        <w:rPr>
          <w:rStyle w:val="StyleUnderline"/>
        </w:rPr>
        <w:t>A</w:t>
      </w:r>
      <w:r w:rsidRPr="00BD046B">
        <w:rPr>
          <w:rStyle w:val="StyleUnderline"/>
          <w:sz w:val="16"/>
          <w:u w:val="none"/>
        </w:rPr>
        <w:t xml:space="preserve">gency spying scandal </w:t>
      </w:r>
      <w:r w:rsidRPr="00AE61C7">
        <w:rPr>
          <w:rStyle w:val="StyleUnderline"/>
        </w:rPr>
        <w:t>will cost the US technology and telecommunications industries billions of dollars in coming years if potential clients</w:t>
      </w:r>
      <w:r w:rsidRPr="00BD046B">
        <w:rPr>
          <w:rStyle w:val="StyleUnderline"/>
          <w:sz w:val="16"/>
          <w:u w:val="none"/>
        </w:rPr>
        <w:t xml:space="preserve">—including corporations and governments—take their business elsewhere following revelations of rampant US surveillance, according to a </w:t>
      </w:r>
      <w:r w:rsidRPr="00BD046B">
        <w:rPr>
          <w:sz w:val="16"/>
        </w:rPr>
        <w:t>new study.</w:t>
      </w:r>
      <w:r w:rsidRPr="00AE61C7">
        <w:rPr>
          <w:rStyle w:val="StyleUnderline"/>
        </w:rPr>
        <w:t xml:space="preserve"> The financial cost to US corporate giants</w:t>
      </w:r>
      <w:r w:rsidRPr="00BD046B">
        <w:rPr>
          <w:rStyle w:val="StyleUnderline"/>
          <w:sz w:val="16"/>
          <w:u w:val="none"/>
        </w:rPr>
        <w:t xml:space="preserve"> like IBM, Microsoft, Oracle, AT&amp;T and Verizon </w:t>
      </w:r>
      <w:r w:rsidRPr="00AE61C7">
        <w:rPr>
          <w:rStyle w:val="StyleUnderline"/>
        </w:rPr>
        <w:t>is just the tip of the iceberg.</w:t>
      </w:r>
      <w:r w:rsidRPr="00BD046B">
        <w:rPr>
          <w:rStyle w:val="StyleUnderline"/>
          <w:sz w:val="16"/>
          <w:u w:val="none"/>
        </w:rPr>
        <w:t xml:space="preserve"> The NSA spying scandal, which was prompted by former NSA contractor Edward Snowden's disclosure of classified documents, has already harmed US foreign policy efforts, jeopardized key relationships with US allies, and imperiled the ambitious US Internet Freedom Agenda, according to the report, which was published Tuesday by New America's Open Technology Institute. The basic architecture of the global internet could also be at risk if governments close off their networks in response to US surveillance efforts, the report warns.“ Too often, we have discussed the National Security Agency’s surveillance programs through the distorting lens of a simplistic ‘security versus privacy’ narrative,” Danielle Kehl, a policy analyst at OTI and the primary author of the report, said in a statement. “But if you look closer, the more accurate story is that in the name of security, we’re trading away not only privacy, but also the US tech economy, internet openness, America’s foreign policy interests, and cybersecurity." It's been one year since Snowden leaked a vast trove of classified documents detailing the NSA's secret spying programs, igniting a global furor and a national debate about the limits of the surveillance state in a democracy. Since then, many of the top US tech companies have faced intense scrutiny about their role in the classified US intelligence system PRISM, which the NSA used to examine data—including emails, videos and online chats—via requests made under the Foreign Intelligence Surveillance Act (FISA). The nation's top telecom companies have faced similar scrutiny about their role in the NSA's bulk metadata program, which collects the phone records of tens of millions of US citizens, including the number called, when the call was made, and the length of the conversation. Snowden's leak, which was the most wide-ranging disclosure of US classified documents since the Pentagon Papers, has prompted the White House and Congress to develop legislation called the USA Freedom Act designed to reform the NSA by ending the government's bulk metadata collection program, and increasing the oversight and transparency of the NSA programs. The White House and Congress are expected to reach final agreement on the bill this week. Kevin Bankston, OTI’s Policy Director and an author of the report, is cautiously optimistic about the USA Freedom Act, but points out that it will take time for the US tech industry to regain the trust of both users and potential corporate and government clients. </w:t>
      </w:r>
      <w:r w:rsidRPr="00BD046B">
        <w:rPr>
          <w:rStyle w:val="StyleUnderline"/>
        </w:rPr>
        <w:t>Substantial damage to the US economy has already been done, and the OTI report is just the latest effort to attempt to quantify that damage.</w:t>
      </w:r>
      <w:r w:rsidRPr="00BD046B">
        <w:rPr>
          <w:rStyle w:val="StyleUnderline"/>
          <w:sz w:val="16"/>
          <w:u w:val="none"/>
        </w:rPr>
        <w:t xml:space="preserve"> </w:t>
      </w:r>
      <w:r w:rsidRPr="00BD046B">
        <w:rPr>
          <w:rStyle w:val="StyleUnderline"/>
        </w:rPr>
        <w:t>Last year, the Information Technology &amp; Innovation Foundation published a report saying that US cloud computing providers could lose as much as $35 billion by 2016 because of the NSA revelations.</w:t>
      </w:r>
      <w:r w:rsidRPr="00BD046B">
        <w:rPr>
          <w:rStyle w:val="StyleUnderline"/>
          <w:sz w:val="16"/>
          <w:u w:val="none"/>
        </w:rPr>
        <w:t xml:space="preserve"> </w:t>
      </w:r>
      <w:r w:rsidRPr="00BD046B">
        <w:rPr>
          <w:rStyle w:val="StyleUnderline"/>
        </w:rPr>
        <w:t>ITIF senior analyst Daniel Castro wrote that Snowden’s disclosures "will likely have an immediate and lasting impact on the competitiveness of the US cloud computing industry if foreign customers decide the risks of storing data with a US company outweigh the benefits." James Staten, an analyst at Forrester projected a net loss for the internet service provider industry of as much as $180 billion</w:t>
      </w:r>
      <w:r w:rsidRPr="00BD046B">
        <w:rPr>
          <w:rStyle w:val="StyleUnderline"/>
          <w:sz w:val="16"/>
          <w:u w:val="none"/>
        </w:rPr>
        <w:t xml:space="preserve"> by 2016, </w:t>
      </w:r>
      <w:r w:rsidRPr="00BD046B">
        <w:rPr>
          <w:rStyle w:val="StyleUnderline"/>
        </w:rPr>
        <w:t>which would amount to a 25 percent decline in the overall information technology services</w:t>
      </w:r>
      <w:r w:rsidRPr="00BD046B">
        <w:rPr>
          <w:rStyle w:val="StyleUnderline"/>
          <w:sz w:val="16"/>
          <w:u w:val="none"/>
        </w:rPr>
        <w:t xml:space="preserve"> market. “All from the unveiling of a single kangaroo-court action called PRISM,” Staten wrote. Earlier this year, Japanese telecom giant NTT Communications conducted a survey of more than 1,000 "Information and Communications Technology (ICT)" decision-makers from France, Germany, Hong Kong, the UK, and the US. The survey found that the Snowden disclosures “have had a direct impact on how companies around the world think about ICT and cloud computing in particular." Nearly 90 percent of the respondents said they are "changing their cloud buying behavior, with over one in three (38 percent) amending their procurement conditions for cloud providers Germany, one of the closest US allies and the engine of Europe's economy, has been particularly upset by the NSA's secret surveillance programs. Revelations that the NSA wiretapped German Chancellor Angela Merkel's cell phone have caused US diplomatic relations with Germany to dramatically deteriorate. In June, the German government cancelled a network infrastructure contract with Verizon, citing the NSA spying scandal. "Revelations about surveillance by the US National Security Agency and its relations with US companies demonstrate that the Federal Government’s critical communications infrastructure needs to meet high security standards," Germany's Interior Ministry said in a statement. Earlier this month, following the disclosure of a CIA plot to recruit agents inside Germany, the German government took the highly unusual step of expelling the CIA’s top officer in Berlin, a move reminiscent of Cold War-era relations between the US and the Soviet Union. </w:t>
      </w:r>
      <w:r w:rsidRPr="00BD046B">
        <w:rPr>
          <w:rStyle w:val="StyleUnderline"/>
        </w:rPr>
        <w:t xml:space="preserve">Perhaps the most far-reaching consequence of the NSA spying scandal could be its impact on the underlying architecture of the global internet. Earlier this year, Merkel floated the idea of creating a European network that offers "security for our citizens, so that one shouldn't have to send emails and other information across the Atlantic. </w:t>
      </w:r>
      <w:r w:rsidRPr="00BD046B">
        <w:rPr>
          <w:rStyle w:val="StyleUnderline"/>
          <w:sz w:val="16"/>
          <w:u w:val="none"/>
        </w:rPr>
        <w:t xml:space="preserve">Rather, one could build up a communication network inside Europe." </w:t>
      </w:r>
      <w:r w:rsidRPr="00BD046B">
        <w:rPr>
          <w:rStyle w:val="StyleUnderline"/>
        </w:rPr>
        <w:t>Brazil is planning to lay an undersea communications cable directly to Europe following revelations that the NSA spied on top Brazilian officials. These proposals "threaten to undermine the functioning of the internet, which was built on protocols that send packets over the fastest and most efficient route possible, regardless of location,"</w:t>
      </w:r>
      <w:r w:rsidRPr="00BD046B">
        <w:rPr>
          <w:rStyle w:val="StyleUnderline"/>
          <w:sz w:val="16"/>
          <w:u w:val="none"/>
        </w:rPr>
        <w:t xml:space="preserve"> according to the OTI report. </w:t>
      </w:r>
      <w:r w:rsidRPr="00BD046B">
        <w:rPr>
          <w:rStyle w:val="StyleUnderline"/>
        </w:rPr>
        <w:t>"The localization of internet traffic may also have significant ancillary impacts on privacy and human rights by making it easier for countries to engage in national surveillance, censorship and persecution of online dissidents, particularly where countries have a history of violating human rights and ignoring</w:t>
      </w:r>
      <w:r w:rsidRPr="00BD046B">
        <w:rPr>
          <w:rStyle w:val="StyleUnderline"/>
          <w:sz w:val="16"/>
          <w:u w:val="none"/>
        </w:rPr>
        <w:t xml:space="preserve"> the rule of </w:t>
      </w:r>
      <w:r w:rsidRPr="00BD046B">
        <w:rPr>
          <w:rStyle w:val="StyleUnderline"/>
        </w:rPr>
        <w:t>law." "The rise in data localization and</w:t>
      </w:r>
      <w:r w:rsidRPr="00BD046B">
        <w:rPr>
          <w:rStyle w:val="StyleUnderline"/>
          <w:sz w:val="16"/>
          <w:u w:val="none"/>
        </w:rPr>
        <w:t xml:space="preserve"> data </w:t>
      </w:r>
      <w:r w:rsidRPr="00BD046B">
        <w:rPr>
          <w:rStyle w:val="StyleUnderline"/>
        </w:rPr>
        <w:t>protection proposals</w:t>
      </w:r>
      <w:r w:rsidRPr="00BD046B">
        <w:rPr>
          <w:rStyle w:val="StyleUnderline"/>
          <w:sz w:val="16"/>
          <w:u w:val="none"/>
        </w:rPr>
        <w:t xml:space="preserve"> in response to NSA surveillance </w:t>
      </w:r>
      <w:r w:rsidRPr="00BD046B">
        <w:rPr>
          <w:rStyle w:val="StyleUnderline"/>
        </w:rPr>
        <w:t>threatens not only U.S. economic interests, but also Internet Freedom around the world,"</w:t>
      </w:r>
      <w:r w:rsidRPr="00BD046B">
        <w:rPr>
          <w:rStyle w:val="StyleUnderline"/>
          <w:sz w:val="16"/>
          <w:u w:val="none"/>
        </w:rPr>
        <w:t xml:space="preserve"> the OTI report states. The authors point out that the NSA scandal has imperiled the US Internet Freedom agenda, which was articulated in 2010 by then-Secretary of State Hillary Clinton, and is designed to promote freedom of expression and the freedom to connect around the world. "Many observers have noted that the Internet Freedom agenda could be one of the first casualties of the NSA disclosures," the OTI report says. </w:t>
      </w:r>
      <w:r w:rsidRPr="00BD046B">
        <w:rPr>
          <w:rStyle w:val="StyleUnderline"/>
        </w:rPr>
        <w:t>"The US government is fighting an uphill battle at the moment to regain credibility in international internet governance debates and to defend its moral high ground as a critic of authoritarian regimes that limit freedom of expression and violate human rights online."</w:t>
      </w:r>
      <w:r w:rsidRPr="00BD046B">
        <w:rPr>
          <w:rStyle w:val="StyleUnderline"/>
          <w:sz w:val="16"/>
          <w:u w:val="none"/>
        </w:rPr>
        <w:t xml:space="preserve"> The US government now faces a stark choice. </w:t>
      </w:r>
      <w:r w:rsidRPr="00BD046B">
        <w:rPr>
          <w:rStyle w:val="StyleUnderline"/>
        </w:rPr>
        <w:t xml:space="preserve">Policymakers </w:t>
      </w:r>
      <w:r w:rsidRPr="00BD046B">
        <w:rPr>
          <w:rStyle w:val="StyleUnderline"/>
          <w:sz w:val="16"/>
          <w:u w:val="none"/>
        </w:rPr>
        <w:t xml:space="preserve">can </w:t>
      </w:r>
      <w:r w:rsidRPr="00BD046B">
        <w:rPr>
          <w:rStyle w:val="StyleUnderline"/>
        </w:rPr>
        <w:t>continue down a path toward an ever-more intrusive security state, risking billions of dollars in economic harm to the US tech sector, undermining US diplomatic relationships, threatening the architecture of the internet, and imperiling the US Internet Freedom agenda. Or, policymakers can enact real NSA reforms designed to restore America's role as a global leader on internet security and openness, and a trusted partner to its friends and allies around the world.</w:t>
      </w:r>
    </w:p>
    <w:p w:rsidR="00C05201" w:rsidRDefault="00C05201" w:rsidP="00C05201">
      <w:pPr>
        <w:rPr>
          <w:rStyle w:val="StyleUnderline"/>
        </w:rPr>
      </w:pPr>
    </w:p>
    <w:p w:rsidR="00C05201" w:rsidRPr="00BD046B" w:rsidRDefault="00C05201" w:rsidP="00C05201">
      <w:pPr>
        <w:rPr>
          <w:rStyle w:val="StyleUnderline"/>
        </w:rPr>
      </w:pPr>
    </w:p>
    <w:p w:rsidR="00C05201" w:rsidRDefault="00C05201" w:rsidP="00C05201">
      <w:pPr>
        <w:pStyle w:val="Heading1"/>
      </w:pPr>
      <w:r>
        <w:t>GOP not key to Immigration reform</w:t>
      </w:r>
    </w:p>
    <w:p w:rsidR="00C05201" w:rsidRPr="00AB16A7" w:rsidRDefault="00C05201" w:rsidP="00C05201">
      <w:pPr>
        <w:pStyle w:val="Heading4"/>
      </w:pPr>
      <w:r w:rsidRPr="00AB16A7">
        <w:t>Republicans won’t pass immigration reform even if they can—empirics and current nativist rhetoric proves</w:t>
      </w:r>
    </w:p>
    <w:p w:rsidR="00C05201" w:rsidRDefault="00C05201" w:rsidP="00C05201">
      <w:r w:rsidRPr="00634D6D">
        <w:rPr>
          <w:rStyle w:val="Style13ptBold"/>
        </w:rPr>
        <w:t>Bouie 7/29</w:t>
      </w:r>
      <w:r>
        <w:t xml:space="preserve"> (Jamelle Bouie, Slate staff writer covering politics, policy, and race, 7/29/2014, “The GOP’s Latino Dilemma”, </w:t>
      </w:r>
      <w:hyperlink r:id="rId26" w:history="1">
        <w:r w:rsidRPr="000325FA">
          <w:rPr>
            <w:rStyle w:val="Hyperlink"/>
          </w:rPr>
          <w:t>http://www.slate.com/articles/news_and_politics/politics/2014/07/the_republican_party_s_latino_problem_the_gop_won_t_follow_its_own_advice.html</w:t>
        </w:r>
      </w:hyperlink>
      <w:r>
        <w:t xml:space="preserve"> || Alice)</w:t>
      </w:r>
    </w:p>
    <w:p w:rsidR="00C05201" w:rsidRDefault="00C05201" w:rsidP="00C05201"/>
    <w:p w:rsidR="00C05201" w:rsidRPr="00634D6D" w:rsidRDefault="00C05201" w:rsidP="00C05201">
      <w:pPr>
        <w:rPr>
          <w:rStyle w:val="StyleUnderline"/>
        </w:rPr>
      </w:pPr>
      <w:r>
        <w:t>Last year, in a rare moment of political lucidity, Republicans gave themselves good advice on appealing to Latino voters. “If Hispanic Americans hear that the GOP doesn’t want them in the United States, they won’t pay attention to our next sentence … they will close their ears to our policies,” wrote the Republican National Committee in its Growth and Opportunity Project report. “[</w:t>
      </w:r>
      <w:r w:rsidRPr="00634D6D">
        <w:rPr>
          <w:rStyle w:val="StyleUnderline"/>
        </w:rPr>
        <w:t>O]ur Party’s position on immigration has become a litmus test,” it continued, “measuring whether we are meeting them with a welcome mat or a closed door</w:t>
      </w:r>
      <w:r>
        <w:t xml:space="preserve">.” Republicans had to solve the immigration problem in order to move forward. And for a few months, it looked possible. Florida Sen. Marco Rubio spearheaded a comprehensive immigration bill, lobbying conservative activists and successfully moving it out of the Senate. </w:t>
      </w:r>
      <w:r w:rsidRPr="00634D6D">
        <w:rPr>
          <w:rStyle w:val="StyleUnderline"/>
        </w:rPr>
        <w:t>Almost immediately</w:t>
      </w:r>
      <w:r w:rsidRPr="00AB16A7">
        <w:t>, however,</w:t>
      </w:r>
      <w:r w:rsidRPr="00634D6D">
        <w:rPr>
          <w:rStyle w:val="StyleUnderline"/>
        </w:rPr>
        <w:t xml:space="preserve"> the party’s right-wing base reasserted itself. House Republicans railed against the measure, rejecting the path to citizenship and demanding more funding for security at the border. Negotiation turned to intransigence, and last fall, fierce conservative anger led a desperate Rubio to abandon the bill and come out against comprehensive reform. By the end of the year, reform was nearly dead, with tough, if any, odds for progress. </w:t>
      </w:r>
      <w:r w:rsidRPr="00AB16A7">
        <w:t>In other words</w:t>
      </w:r>
      <w:r w:rsidRPr="00634D6D">
        <w:rPr>
          <w:rStyle w:val="StyleUnderline"/>
        </w:rPr>
        <w:t xml:space="preserve">, Republicans knew what they had to do to make an appeal to Latino voters. But rather than follow </w:t>
      </w:r>
      <w:r w:rsidRPr="00AB16A7">
        <w:t>their own prescription and embrace</w:t>
      </w:r>
      <w:r w:rsidRPr="00634D6D">
        <w:rPr>
          <w:rStyle w:val="StyleUnderline"/>
        </w:rPr>
        <w:t xml:space="preserve"> a new approach, they splurged on their old habits, binging on anti-immigrant rhetoric and indulging their worst nativist instincts. Indeed, the past few months have seen Republicans come unhinged at the mass arrival of child migrants and refugees from central America, with warnings of disease and mayhem.</w:t>
      </w:r>
    </w:p>
    <w:p w:rsidR="00C05201" w:rsidRPr="00D17C4E" w:rsidRDefault="00C05201" w:rsidP="00C05201"/>
    <w:p w:rsidR="00C05201" w:rsidRDefault="00C05201" w:rsidP="00C05201">
      <w:pPr>
        <w:pStyle w:val="Heading1"/>
      </w:pPr>
      <w:r>
        <w:t>Cyber Terror Impact Cards</w:t>
      </w:r>
    </w:p>
    <w:p w:rsidR="00C05201" w:rsidRDefault="00C05201" w:rsidP="00C05201">
      <w:pPr>
        <w:pStyle w:val="Heading3"/>
      </w:pPr>
      <w:r>
        <w:t>Yes impact</w:t>
      </w:r>
    </w:p>
    <w:p w:rsidR="00C05201" w:rsidRDefault="00C05201" w:rsidP="00C05201">
      <w:pPr>
        <w:pStyle w:val="Heading4"/>
      </w:pPr>
      <w:r>
        <w:t>Most recent studies prove cyber warfare is real and an existential risk—leads to terrorism, economic collapse, and nuclear war.</w:t>
      </w:r>
    </w:p>
    <w:p w:rsidR="00C05201" w:rsidRDefault="00C05201" w:rsidP="00C05201">
      <w:r w:rsidRPr="00A83241">
        <w:rPr>
          <w:rStyle w:val="Style13ptBold"/>
        </w:rPr>
        <w:t>Pizzi, ’14,</w:t>
      </w:r>
      <w:r>
        <w:t xml:space="preserve"> (</w:t>
      </w:r>
      <w:r w:rsidRPr="00F644DA">
        <w:t>Michael</w:t>
      </w:r>
      <w:r>
        <w:t>, “</w:t>
      </w:r>
      <w:r w:rsidRPr="00F644DA">
        <w:t>Cyberwarfare greater threat to US than terrorism, say security experts</w:t>
      </w:r>
      <w:r>
        <w:t xml:space="preserve">,” </w:t>
      </w:r>
      <w:r w:rsidRPr="00A83241">
        <w:t>January 7, 2014</w:t>
      </w:r>
      <w:r>
        <w:t xml:space="preserve">, </w:t>
      </w:r>
      <w:hyperlink r:id="rId27" w:history="1">
        <w:r w:rsidRPr="0080734F">
          <w:rPr>
            <w:rStyle w:val="Hyperlink"/>
          </w:rPr>
          <w:t>http://america.aljazeera.com/articles/2014/1/7/defense-leaders-saycyberwarfaregreatestthreattous.html)//erg</w:t>
        </w:r>
      </w:hyperlink>
    </w:p>
    <w:p w:rsidR="00C05201" w:rsidRPr="00F644DA" w:rsidRDefault="00C05201" w:rsidP="00C05201"/>
    <w:p w:rsidR="00C05201" w:rsidRPr="00F644DA" w:rsidRDefault="00C05201" w:rsidP="00C05201">
      <w:pPr>
        <w:rPr>
          <w:rStyle w:val="Emphasis"/>
        </w:rPr>
      </w:pPr>
      <w:r w:rsidRPr="00113683">
        <w:rPr>
          <w:rStyle w:val="Emphasis"/>
        </w:rPr>
        <w:t>Cyberwarfare is the greatest threat facing the United States</w:t>
      </w:r>
      <w:r w:rsidRPr="00F644DA">
        <w:rPr>
          <w:sz w:val="16"/>
        </w:rPr>
        <w:t xml:space="preserve"> </w:t>
      </w:r>
      <w:r w:rsidRPr="00113683">
        <w:rPr>
          <w:rStyle w:val="StyleUnderline"/>
        </w:rPr>
        <w:t>– outstripping even terrorism –</w:t>
      </w:r>
      <w:r w:rsidRPr="00F644DA">
        <w:rPr>
          <w:sz w:val="16"/>
        </w:rPr>
        <w:t xml:space="preserve"> according to defense, military, and national security leaders in a Defense News poll, a sign that hawkish warnings about an imminent “cyber Pearl Harbor” have been absorbed in defense circles. That warning, issued by then Secretary of Defense Leon Panetta in Oct. 2012, struck many as a fear-mongering plug for defense and intelligence funding at a moment when many in the United States, including 32 percent of those polled by the same Defense News Leadership Poll, believe the government spends too much on defense. But </w:t>
      </w:r>
      <w:r w:rsidRPr="00F644DA">
        <w:rPr>
          <w:rStyle w:val="StyleUnderline"/>
        </w:rPr>
        <w:t>45 percent of the 352 industry leaders polled said cyberwarfare is the gravest danger to the U.S., underlining the government’s shift in priority – and resources – towards the burgeoning digital arena of warfare</w:t>
      </w:r>
      <w:r w:rsidRPr="00F644DA">
        <w:rPr>
          <w:sz w:val="16"/>
        </w:rPr>
        <w:t xml:space="preserve">. In 2010, the Pentagon created the U.S. Cyber Command, under the helm of NSA director Gen. Keith Alexander, to better prepare the U.S. for a potential attack on digital infrastructure. Later that year, U.S. Deputy Secretary of Defense William Lynn said </w:t>
      </w:r>
      <w:r w:rsidRPr="00F644DA">
        <w:rPr>
          <w:rStyle w:val="StyleUnderline"/>
        </w:rPr>
        <w:t>cyberspace had become “just as critical to military operations as land, sea, air, and space.”</w:t>
      </w:r>
      <w:r>
        <w:rPr>
          <w:rStyle w:val="StyleUnderline"/>
        </w:rPr>
        <w:t xml:space="preserve"> </w:t>
      </w:r>
      <w:r w:rsidRPr="00F644DA">
        <w:rPr>
          <w:sz w:val="16"/>
        </w:rPr>
        <w:t>John Harman and Staff/Defense News/United Technologies The nebulous term "</w:t>
      </w:r>
      <w:r w:rsidRPr="00F644DA">
        <w:rPr>
          <w:rStyle w:val="Emphasis"/>
        </w:rPr>
        <w:t>cyberwarfare" refers to full-on conflict between countries or terror groups featuring digital attacks on computer systems</w:t>
      </w:r>
      <w:r w:rsidRPr="00F644DA">
        <w:rPr>
          <w:sz w:val="16"/>
        </w:rPr>
        <w:t xml:space="preserve">. But its more devastating, violent impacts are considered by many analysts to be largely theoretical at this point. Looming fears of cyber attacks on pacemakers of world leaders, for instance, have inspired movie plots and television shows but are not known to have occurred, noted Morgan Marquis-Boire, a security researcher at the University of Toronto's Citizen Lab. “At the moment, this is all set in the realm of science fiction." Marquis-Boire said the most kinetic cyberattack to date was probably the Stuxnet worm that attacked Iran’s Natanz nuclear enrichment facility in 2010, stoking </w:t>
      </w:r>
      <w:r w:rsidRPr="00F644DA">
        <w:rPr>
          <w:rStyle w:val="Emphasis"/>
        </w:rPr>
        <w:t>fears of a cyber-triggered nuclear terror attack</w:t>
      </w:r>
      <w:r w:rsidRPr="00F644DA">
        <w:rPr>
          <w:sz w:val="16"/>
        </w:rPr>
        <w:t xml:space="preserve">. In the U.S., the most prominent cyber attacks have targeted websites, including the Syrian Electronic Army's infamous White House bomb hoax that briefly caused a 140-point drop in the Dow Jones Industrial Average. But the classic fear is </w:t>
      </w:r>
      <w:r w:rsidRPr="00F644DA">
        <w:rPr>
          <w:rStyle w:val="Emphasis"/>
        </w:rPr>
        <w:t>that enemy hackers – from countries like Iran, China, or Russia – could infiltrate the U.S. power grid, shutting down government agencies, crashing planes into buildings, and grinding the economy to a halt.</w:t>
      </w:r>
      <w:r>
        <w:rPr>
          <w:rStyle w:val="Emphasis"/>
        </w:rPr>
        <w:t xml:space="preserve"> </w:t>
      </w:r>
      <w:r w:rsidRPr="00F644DA">
        <w:rPr>
          <w:sz w:val="16"/>
        </w:rPr>
        <w:t xml:space="preserve">And though it has yet to happen, </w:t>
      </w:r>
      <w:r w:rsidRPr="00F644DA">
        <w:rPr>
          <w:rStyle w:val="Emphasis"/>
        </w:rPr>
        <w:t>security experts say a large-scale attack on the U.S. power grid that could inflict mass casualties is within the realm of possibility</w:t>
      </w:r>
      <w:r w:rsidRPr="00F644DA">
        <w:rPr>
          <w:sz w:val="16"/>
        </w:rPr>
        <w:t xml:space="preserve">. The North American Electric Reliability Corporation reported in 2009 that the U.S. grid remains susceptible to infiltration despite substantial government investment in securing it. “We do have a security problem whereby life is rushing towards the Internet faster than we’re developing Internet security,” said Marquis-Boire. “Many of these systems weren’t built in a cyberwarfare age. We weren’t worried about cyberwarfare when we built the national power grid, and it’s difficult to retrofit security.” </w:t>
      </w:r>
      <w:r w:rsidRPr="00F644DA">
        <w:rPr>
          <w:rStyle w:val="Emphasis"/>
        </w:rPr>
        <w:t>The impact of such an attack could be devastating. Massive power outages could not only unleash chaos, they could also distract from a simultaneous military – or terrorist – attack.</w:t>
      </w:r>
      <w:r>
        <w:rPr>
          <w:rStyle w:val="Emphasis"/>
        </w:rPr>
        <w:t xml:space="preserve"> </w:t>
      </w:r>
      <w:r w:rsidRPr="00F644DA">
        <w:rPr>
          <w:sz w:val="16"/>
        </w:rPr>
        <w:t xml:space="preserve">That latter concern – </w:t>
      </w:r>
      <w:r w:rsidRPr="00F644DA">
        <w:rPr>
          <w:rStyle w:val="Emphasis"/>
        </w:rPr>
        <w:t>that cyber war tactics might blur with traditional terrorism</w:t>
      </w:r>
      <w:r w:rsidRPr="00F644DA">
        <w:rPr>
          <w:sz w:val="16"/>
        </w:rPr>
        <w:t xml:space="preserve"> – were underlined in June 2012, when information security expert Eugene Kaspersky announced his lab’s discovery of the Flame virus that targeted computers in Iran. “</w:t>
      </w:r>
      <w:r w:rsidRPr="00F644DA">
        <w:rPr>
          <w:rStyle w:val="Emphasis"/>
        </w:rPr>
        <w:t xml:space="preserve">It’s not cyber war, its cyber terrorism </w:t>
      </w:r>
      <w:r w:rsidRPr="00F644DA">
        <w:rPr>
          <w:sz w:val="16"/>
        </w:rPr>
        <w:t xml:space="preserve">and I’m afraid it’s just the beginning of the game,” Kaspersky said at a conference in Tel Aviv. “I’m afraid </w:t>
      </w:r>
      <w:r w:rsidRPr="00F644DA">
        <w:rPr>
          <w:rStyle w:val="Emphasis"/>
        </w:rPr>
        <w:t>it will be the end of the world as we know it.</w:t>
      </w:r>
      <w:r w:rsidRPr="00F644DA">
        <w:rPr>
          <w:sz w:val="16"/>
        </w:rPr>
        <w:t xml:space="preserve">” A few months later, Panetta compounded fears when he warned of </w:t>
      </w:r>
      <w:r w:rsidRPr="00F644DA">
        <w:rPr>
          <w:rStyle w:val="Emphasis"/>
        </w:rPr>
        <w:t>a “new, profound sense of vulnerability” in the U.S. due to the prospect of cyberwarfare.</w:t>
      </w:r>
    </w:p>
    <w:p w:rsidR="00C05201" w:rsidRDefault="00C05201" w:rsidP="00C05201"/>
    <w:p w:rsidR="00C05201" w:rsidRDefault="00C05201" w:rsidP="00C05201">
      <w:pPr>
        <w:pStyle w:val="Heading4"/>
      </w:pPr>
      <w:r>
        <w:t>Cybersecurity is key to military defense</w:t>
      </w:r>
    </w:p>
    <w:p w:rsidR="00C05201" w:rsidRDefault="00C05201" w:rsidP="00C05201">
      <w:r w:rsidRPr="00A83241">
        <w:rPr>
          <w:rStyle w:val="Style13ptBold"/>
        </w:rPr>
        <w:t>Harress, ’14,</w:t>
      </w:r>
      <w:r>
        <w:t xml:space="preserve"> (Christopher, </w:t>
      </w:r>
      <w:r w:rsidRPr="00A83241">
        <w:t>Defense Enterprise reporter at the Internati</w:t>
      </w:r>
      <w:r>
        <w:t>onal Business Times in New York, “</w:t>
      </w:r>
      <w:r w:rsidRPr="00A83241">
        <w:t>Obama Says Cyberterrorism Is Country's Biggest Threat, U.S. Government Assembles "Cy</w:t>
      </w:r>
      <w:r>
        <w:t xml:space="preserve">ber Warriors,’” International Business Times, </w:t>
      </w:r>
      <w:r w:rsidRPr="00A83241">
        <w:t>February 18 2014</w:t>
      </w:r>
      <w:r>
        <w:t xml:space="preserve">, </w:t>
      </w:r>
      <w:hyperlink r:id="rId28" w:history="1">
        <w:r w:rsidRPr="0080734F">
          <w:rPr>
            <w:rStyle w:val="Hyperlink"/>
          </w:rPr>
          <w:t>http://www.ibtimes.com/obama-says-cyberterrorism-countrys-biggest-threat-us-government-assembles-cyber-warriors-1556337)//erg</w:t>
        </w:r>
      </w:hyperlink>
      <w:r>
        <w:t xml:space="preserve"> </w:t>
      </w:r>
    </w:p>
    <w:p w:rsidR="00C05201" w:rsidRPr="00A83241" w:rsidRDefault="00C05201" w:rsidP="00C05201"/>
    <w:p w:rsidR="00C05201" w:rsidRDefault="00C05201" w:rsidP="00C05201">
      <w:pPr>
        <w:rPr>
          <w:sz w:val="16"/>
        </w:rPr>
      </w:pPr>
      <w:r w:rsidRPr="00A83241">
        <w:rPr>
          <w:rStyle w:val="StyleUnderline"/>
        </w:rPr>
        <w:t>Cybersecurity has become a U.S. government priority in the past year</w:t>
      </w:r>
      <w:r w:rsidRPr="00A83241">
        <w:rPr>
          <w:sz w:val="16"/>
        </w:rPr>
        <w:t xml:space="preserve">, after a string of denial of service (DOS) attacks on government computers and hacking attempts of the CIA’s main computer, as well as on French, Israeli and British defense agencies. But while many of these sophisticated cyberattacks have sought to inconvenience governmental agencies that have little impact on day-to-day public life, many in the government are increasingly worried about an attack on the energy sector. </w:t>
      </w:r>
      <w:r w:rsidRPr="00A83241">
        <w:rPr>
          <w:rStyle w:val="StyleUnderline"/>
        </w:rPr>
        <w:t>Just last week, the Internet security company Kaspersky Lab said it had uncovered the most sophisticated cyberthreat it had ever seen, called The Mask</w:t>
      </w:r>
      <w:r w:rsidRPr="00A83241">
        <w:rPr>
          <w:sz w:val="16"/>
        </w:rPr>
        <w:t xml:space="preserve">. Experts there said that the operation was most likely from a Spanish-speaking country and </w:t>
      </w:r>
      <w:r w:rsidRPr="00A83241">
        <w:rPr>
          <w:rStyle w:val="StyleUnderline"/>
        </w:rPr>
        <w:t>will likely target natural gas and oil companies.</w:t>
      </w:r>
      <w:r w:rsidRPr="00A83241">
        <w:rPr>
          <w:sz w:val="16"/>
        </w:rPr>
        <w:t xml:space="preserve"> They also said that the threat appears to have been around since 2007 and has taken over thousands of IP addresses in dozens of countries. The recent discovery follows attacks from Flame malware about two years ago that rendered Iranian computer systems completely useless. At that time, it was one of the most dangerous cyberterrorism programs. </w:t>
      </w:r>
      <w:r w:rsidRPr="00A83241">
        <w:rPr>
          <w:rStyle w:val="StyleUnderline"/>
        </w:rPr>
        <w:t>The attacks and discovery of The Mask have led President Obama to make cybersecurity a government priority.</w:t>
      </w:r>
      <w:r>
        <w:rPr>
          <w:rStyle w:val="StyleUnderline"/>
        </w:rPr>
        <w:t xml:space="preserve"> </w:t>
      </w:r>
      <w:r w:rsidRPr="00A83241">
        <w:rPr>
          <w:sz w:val="16"/>
        </w:rPr>
        <w:t>Erin Rosenbach, the deputy assistant secretary of defense for cyberpolicy, said in a recent interview with the American Forces Press Service: “</w:t>
      </w:r>
      <w:r w:rsidRPr="00A83241">
        <w:rPr>
          <w:rStyle w:val="StyleUnderline"/>
        </w:rPr>
        <w:t>Through an intense deliberative process, the [most senior] leadership in the department decided that we needed to make a significant investment in the people who would constitute the cyber force</w:t>
      </w:r>
      <w:r w:rsidRPr="00A83241">
        <w:rPr>
          <w:sz w:val="16"/>
        </w:rPr>
        <w:t xml:space="preserve">.” Each military service will contribute manpower toward a new force of “cyberwarriors” to the U.S. Cyber Command, which will concentrate on three key areas: </w:t>
      </w:r>
      <w:r w:rsidRPr="00A83241">
        <w:rPr>
          <w:rStyle w:val="StyleUnderline"/>
        </w:rPr>
        <w:t>defending DOD information networks, supporting combatant commands and defending the nation.</w:t>
      </w:r>
      <w:r>
        <w:rPr>
          <w:rStyle w:val="StyleUnderline"/>
        </w:rPr>
        <w:t xml:space="preserve"> </w:t>
      </w:r>
      <w:r w:rsidRPr="00A83241">
        <w:rPr>
          <w:rStyle w:val="StyleUnderline"/>
        </w:rPr>
        <w:t>The oil industry has been particularly vulnerable in recent years as cyberterrorists go after companies that they claim have brought harm to the public and the planet</w:t>
      </w:r>
      <w:r w:rsidRPr="00A83241">
        <w:rPr>
          <w:sz w:val="16"/>
        </w:rPr>
        <w:t>. In July 2012, Royal Dutch Shell PLC (ADR) (NYSE:RDS.A), Exxon Mobil Corporation (NYSE:XOM), BP PLC (ADR) (NYSE:BP), Rosneft and Gazprom were all attacked by hacktivist group Anonymous. In addition, thousands of private emails were stolen from employees' accounts and published online.</w:t>
      </w:r>
    </w:p>
    <w:p w:rsidR="00C05201" w:rsidRDefault="00C05201" w:rsidP="00C05201">
      <w:pPr>
        <w:rPr>
          <w:sz w:val="16"/>
        </w:rPr>
      </w:pPr>
    </w:p>
    <w:p w:rsidR="00C05201" w:rsidRDefault="00C05201" w:rsidP="00C05201">
      <w:pPr>
        <w:pStyle w:val="Heading4"/>
      </w:pPr>
      <w:r>
        <w:t>NSA reform is key to security limits and improvements, which are key to prevent cyberattacks--the biggest threat to national security.</w:t>
      </w:r>
    </w:p>
    <w:p w:rsidR="00C05201" w:rsidRDefault="00C05201" w:rsidP="00C05201">
      <w:r w:rsidRPr="0004695F">
        <w:rPr>
          <w:rStyle w:val="Style13ptBold"/>
        </w:rPr>
        <w:t>Carney, ’14,</w:t>
      </w:r>
      <w:r>
        <w:t xml:space="preserve"> (Jordain, </w:t>
      </w:r>
      <w:r w:rsidRPr="0004695F">
        <w:t>defense reporter at National Journal</w:t>
      </w:r>
      <w:r>
        <w:t>, “</w:t>
      </w:r>
      <w:r w:rsidRPr="0004695F">
        <w:t>Defense Leaders Say Cyber is Top Terror Threat</w:t>
      </w:r>
      <w:r>
        <w:t xml:space="preserve">,” National Journal, </w:t>
      </w:r>
      <w:r w:rsidRPr="0004695F">
        <w:t>January 6, 2014</w:t>
      </w:r>
      <w:r>
        <w:t xml:space="preserve">, </w:t>
      </w:r>
      <w:hyperlink r:id="rId29" w:history="1">
        <w:r w:rsidRPr="0080734F">
          <w:rPr>
            <w:rStyle w:val="Hyperlink"/>
          </w:rPr>
          <w:t>http://www.nationaljournal.com/defense/defense-leaders-say-cyber-is-top-terror-threat-20140106)//erg</w:t>
        </w:r>
      </w:hyperlink>
    </w:p>
    <w:p w:rsidR="00C05201" w:rsidRPr="0004695F" w:rsidRDefault="00C05201" w:rsidP="00C05201"/>
    <w:p w:rsidR="00C05201" w:rsidRPr="0004695F" w:rsidRDefault="00C05201" w:rsidP="00C05201">
      <w:pPr>
        <w:rPr>
          <w:sz w:val="16"/>
        </w:rPr>
      </w:pPr>
      <w:r w:rsidRPr="0004695F">
        <w:rPr>
          <w:sz w:val="16"/>
        </w:rPr>
        <w:t xml:space="preserve">Defense officials see </w:t>
      </w:r>
      <w:r w:rsidRPr="00A83241">
        <w:rPr>
          <w:rStyle w:val="Emphasis"/>
        </w:rPr>
        <w:t>cyberattacks as the greatest threat to U.S. national security</w:t>
      </w:r>
      <w:r w:rsidRPr="0004695F">
        <w:rPr>
          <w:sz w:val="16"/>
        </w:rPr>
        <w:t>, according to a survey released Monday. Forty-five percent of respondents to the Defense News Leadership Poll named a cyberattack as the single greatest threat—</w:t>
      </w:r>
      <w:r w:rsidRPr="00A83241">
        <w:rPr>
          <w:rStyle w:val="StyleUnderline"/>
        </w:rPr>
        <w:t>nearly 20 percentage points above terrorism,</w:t>
      </w:r>
      <w:r w:rsidRPr="0004695F">
        <w:rPr>
          <w:sz w:val="16"/>
        </w:rPr>
        <w:t xml:space="preserve"> which ranked second. The Defense News Leadership Poll, underwritten by United Technologies, surveyed 352 Defense News subscribers, based on job seniority, between Nov. 14 and Nov. 28, 2013. </w:t>
      </w:r>
      <w:r w:rsidRPr="0004695F">
        <w:rPr>
          <w:rStyle w:val="StyleUnderline"/>
        </w:rPr>
        <w:t>The poll targeted senior employees within the White House, Pentagon, Congress, and the defense industry.</w:t>
      </w:r>
      <w:r w:rsidRPr="0004695F">
        <w:rPr>
          <w:sz w:val="16"/>
        </w:rPr>
        <w:t xml:space="preserve"> "</w:t>
      </w:r>
      <w:r w:rsidRPr="0004695F">
        <w:rPr>
          <w:rStyle w:val="Emphasis"/>
        </w:rPr>
        <w:t>The magnitude of the cyber problem, combined with declining budgets, will challenge the nation for years to come,</w:t>
      </w:r>
      <w:r w:rsidRPr="0004695F">
        <w:rPr>
          <w:sz w:val="16"/>
        </w:rPr>
        <w:t xml:space="preserve">" said Vago Muradian, the editor of Defense News. </w:t>
      </w:r>
      <w:r w:rsidRPr="0004695F">
        <w:rPr>
          <w:rStyle w:val="StyleUnderline"/>
        </w:rPr>
        <w:t xml:space="preserve">It's not the first time cyber has ranked at or near the top of a list of security concerns. </w:t>
      </w:r>
      <w:r w:rsidRPr="0004695F">
        <w:rPr>
          <w:rStyle w:val="Emphasis"/>
        </w:rPr>
        <w:t>Seventy percent of Americans called a cyberattack from another country a major threat in a Pew Research Center survey released last month.</w:t>
      </w:r>
      <w:r>
        <w:rPr>
          <w:rStyle w:val="Emphasis"/>
        </w:rPr>
        <w:t xml:space="preserve"> </w:t>
      </w:r>
      <w:r w:rsidRPr="0004695F">
        <w:rPr>
          <w:sz w:val="16"/>
        </w:rPr>
        <w:t xml:space="preserve">Defense Department officials, for their part, have warned about the increasing threat. FBI Director James Comey, Rand Beers, the then-acting secretary for the Homeland Security Department, and Gen. Keith Alexander, director of the National Security Agency, each voiced their concerns before Congress last year. And House Intelligence Committee Chairman Mike Rogers, R-Mich., called it </w:t>
      </w:r>
      <w:r w:rsidRPr="0004695F">
        <w:rPr>
          <w:rStyle w:val="Emphasis"/>
        </w:rPr>
        <w:t>the "largest national security threat to the face the U.S. that we are not even close to being prepared to handle as a country."</w:t>
      </w:r>
      <w:r>
        <w:rPr>
          <w:rStyle w:val="Emphasis"/>
        </w:rPr>
        <w:t xml:space="preserve"> </w:t>
      </w:r>
      <w:r w:rsidRPr="0004695F">
        <w:rPr>
          <w:sz w:val="16"/>
        </w:rPr>
        <w:t xml:space="preserve">Meanwhile, more than half of poll respondents said U.S. Cyber Command and the NSA should have separate leaders, but the Obama administration ruled out such a move last month. Alexander, who is expected to retire later this year, has overseen both agencies since 2010. </w:t>
      </w:r>
      <w:r w:rsidRPr="0004695F">
        <w:rPr>
          <w:rStyle w:val="StyleUnderline"/>
        </w:rPr>
        <w:t>Alexander and the NSA have been under near constant criticism</w:t>
      </w:r>
      <w:r w:rsidRPr="0004695F">
        <w:rPr>
          <w:sz w:val="16"/>
        </w:rPr>
        <w:t xml:space="preserve"> since June, when media outlets began to publicly disclose U.S. intelligence-gathering programs, largely using documents provided by former NSA contractor Edward Snowden. But more than 47 percent of poll respondents said Snowden's disclosures have helped the debate on what </w:t>
      </w:r>
      <w:r w:rsidRPr="0004695F">
        <w:rPr>
          <w:rStyle w:val="Emphasis"/>
        </w:rPr>
        <w:t>limits should be placed on U. S. surveillance</w:t>
      </w:r>
      <w:r w:rsidRPr="0004695F">
        <w:rPr>
          <w:sz w:val="16"/>
        </w:rPr>
        <w:t>, compared with approximately 44 percent that said he has hurt the debate.</w:t>
      </w:r>
    </w:p>
    <w:p w:rsidR="00C05201" w:rsidRDefault="00C05201" w:rsidP="00C05201"/>
    <w:p w:rsidR="00C05201" w:rsidRDefault="00C05201" w:rsidP="00C05201"/>
    <w:p w:rsidR="00C05201" w:rsidRDefault="00C05201" w:rsidP="00C05201">
      <w:pPr>
        <w:pStyle w:val="Heading4"/>
      </w:pPr>
      <w:r>
        <w:t>High and rising risk of cyberattacks.</w:t>
      </w:r>
    </w:p>
    <w:p w:rsidR="00C05201" w:rsidRPr="00886861" w:rsidRDefault="00C05201" w:rsidP="00C05201">
      <w:r w:rsidRPr="00886861">
        <w:rPr>
          <w:rStyle w:val="Style13ptBold"/>
        </w:rPr>
        <w:t>RT, ’13,</w:t>
      </w:r>
      <w:r>
        <w:t xml:space="preserve"> (“</w:t>
      </w:r>
      <w:r w:rsidRPr="00886861">
        <w:t>FBI: Cyber-attacks surpassing terrorism as major domestic threat</w:t>
      </w:r>
      <w:r>
        <w:t xml:space="preserve">,” RT, </w:t>
      </w:r>
      <w:r w:rsidRPr="00886861">
        <w:t>November 14, 2013</w:t>
      </w:r>
      <w:r>
        <w:t xml:space="preserve">, </w:t>
      </w:r>
      <w:r w:rsidRPr="00886861">
        <w:t>http://rt.com/usa/fbi-cyber-attack-threat-739/</w:t>
      </w:r>
      <w:r>
        <w:t>)//erg</w:t>
      </w:r>
    </w:p>
    <w:p w:rsidR="00C05201" w:rsidRPr="00886861" w:rsidRDefault="00C05201" w:rsidP="00C05201"/>
    <w:p w:rsidR="00C05201" w:rsidRDefault="00C05201" w:rsidP="00C05201">
      <w:pPr>
        <w:rPr>
          <w:rStyle w:val="StyleUnderline"/>
        </w:rPr>
      </w:pPr>
      <w:r w:rsidRPr="00886861">
        <w:rPr>
          <w:rStyle w:val="StyleUnderline"/>
        </w:rPr>
        <w:t>Cyber-attacks are increasingly becoming the primary threat against the United States</w:t>
      </w:r>
      <w:r w:rsidRPr="00886861">
        <w:rPr>
          <w:sz w:val="16"/>
        </w:rPr>
        <w:t xml:space="preserve">, according to the head of the FBI. During his first testimony as the new FBI director, James Comey told Congress on Thursday that while the threat of traditional terrorist strikes inside the United States is now lower than it was before 2001, </w:t>
      </w:r>
      <w:r w:rsidRPr="00886861">
        <w:rPr>
          <w:rStyle w:val="Emphasis"/>
        </w:rPr>
        <w:t>the potential threat from cyber-attacks continues to rise.</w:t>
      </w:r>
      <w:r>
        <w:rPr>
          <w:rStyle w:val="Emphasis"/>
        </w:rPr>
        <w:t xml:space="preserve"> </w:t>
      </w:r>
      <w:r w:rsidRPr="00886861">
        <w:rPr>
          <w:sz w:val="16"/>
        </w:rPr>
        <w:t xml:space="preserve">“That’s where the bad guys will go,” Comey said, as quoted by the Guardian. “There are no safe neighborhoods. All of us are neighbors [online].” Comey’s comments were echoed by Rand Beers, the acting secretary for the Department of Homeland Security, and Matt Olsen, the director of the National Counterterrorism Center, both of whom also testified before the Senate Homeland Security and Government Affairs Committee. The three officials agreed that while the potential for an attack on the scale of 9/11 is more likely to occur overseas, </w:t>
      </w:r>
      <w:r w:rsidRPr="00886861">
        <w:rPr>
          <w:rStyle w:val="StyleUnderline"/>
        </w:rPr>
        <w:t>Congress should be wary of rolling back surveillance programs</w:t>
      </w:r>
      <w:r w:rsidRPr="00886861">
        <w:rPr>
          <w:sz w:val="16"/>
        </w:rPr>
        <w:t xml:space="preserve"> like the one employed by the National Security Agency. Over the next decade, </w:t>
      </w:r>
      <w:r w:rsidRPr="00886861">
        <w:rPr>
          <w:rStyle w:val="Emphasis"/>
        </w:rPr>
        <w:t>cyber-attacks are likely to become the primary domestic threat</w:t>
      </w:r>
      <w:r w:rsidRPr="00886861">
        <w:rPr>
          <w:sz w:val="16"/>
        </w:rPr>
        <w:t xml:space="preserve">, they said. The officials added that any changes to the US surveillance program should be on the “margins,” and not directly affect the agencies’ “core capabilities.” In fact, Beers and Comey both pushed Congress to expand the government’s power to gain access to data held by privately owned companies, with Beers suggesting that new legislation grant corporations liability protection for sharing sensitive information with federal agencies. According to the Guardian, at least one senator, Tom Coburn (R-Okla.), expressed concern over the suggestion, saying that companies should have the chance to willingly cooperate with the government before being told to hand over data. In 2008, </w:t>
      </w:r>
      <w:r w:rsidRPr="00886861">
        <w:rPr>
          <w:rStyle w:val="StyleUnderline"/>
        </w:rPr>
        <w:t>the US passed legislation protecting telecommunications companies and internet providers helping the government conduct warrantless surveillance from privacy lawsuits</w:t>
      </w:r>
      <w:r w:rsidRPr="00886861">
        <w:rPr>
          <w:sz w:val="16"/>
        </w:rPr>
        <w:t xml:space="preserve">. </w:t>
      </w:r>
      <w:r w:rsidRPr="00886861">
        <w:rPr>
          <w:rStyle w:val="Emphasis"/>
        </w:rPr>
        <w:t>USA Today reported that the officials noted how difficult it is to detect self-radicalized terrorists</w:t>
      </w:r>
      <w:r w:rsidRPr="00886861">
        <w:rPr>
          <w:sz w:val="16"/>
        </w:rPr>
        <w:t xml:space="preserve">, and that Americans are urged to report something suspicious when they see it. </w:t>
      </w:r>
      <w:r w:rsidRPr="00886861">
        <w:rPr>
          <w:rStyle w:val="StyleUnderline"/>
        </w:rPr>
        <w:t>"The challenge of the home-grown violent extremist is that [the person] really doesn't hit all the trip wires,'' Olsen said.</w:t>
      </w:r>
    </w:p>
    <w:p w:rsidR="00C05201" w:rsidRDefault="00C05201" w:rsidP="00C05201">
      <w:pPr>
        <w:rPr>
          <w:rStyle w:val="StyleUnderline"/>
        </w:rPr>
      </w:pPr>
    </w:p>
    <w:p w:rsidR="00C05201" w:rsidRDefault="00C05201" w:rsidP="00C05201">
      <w:pPr>
        <w:pStyle w:val="Heading4"/>
      </w:pPr>
      <w:r>
        <w:t>Cyber attacks devastate the economy</w:t>
      </w:r>
    </w:p>
    <w:p w:rsidR="00C05201" w:rsidRDefault="00C05201" w:rsidP="00C05201">
      <w:r w:rsidRPr="00EF4DFC">
        <w:rPr>
          <w:rStyle w:val="Style13ptBold"/>
        </w:rPr>
        <w:t>FBI, ’11,</w:t>
      </w:r>
      <w:r>
        <w:t xml:space="preserve"> (“</w:t>
      </w:r>
      <w:r w:rsidRPr="00EF4DFC">
        <w:t>Responding to the Threat of Cyber Crime and Terrorism</w:t>
      </w:r>
      <w:r>
        <w:t xml:space="preserve">,”  Federal Bureau of Investigation, </w:t>
      </w:r>
      <w:r w:rsidRPr="00EF4DFC">
        <w:t>Apr 12, 2011</w:t>
      </w:r>
      <w:r>
        <w:t xml:space="preserve">, </w:t>
      </w:r>
      <w:hyperlink r:id="rId30" w:history="1">
        <w:r w:rsidRPr="0080734F">
          <w:rPr>
            <w:rStyle w:val="Hyperlink"/>
          </w:rPr>
          <w:t>http://www.fbi.gov/news/testimony/cybersecurity-responding-to-the-threat-of-cyber-crime-and-terrorism)//erg</w:t>
        </w:r>
      </w:hyperlink>
    </w:p>
    <w:p w:rsidR="00C05201" w:rsidRPr="00C27621" w:rsidRDefault="00C05201" w:rsidP="00C05201"/>
    <w:p w:rsidR="00C05201" w:rsidRPr="00C27621" w:rsidRDefault="00C05201" w:rsidP="00C05201">
      <w:pPr>
        <w:rPr>
          <w:sz w:val="16"/>
        </w:rPr>
      </w:pPr>
      <w:r w:rsidRPr="00C27621">
        <w:rPr>
          <w:sz w:val="16"/>
        </w:rPr>
        <w:t xml:space="preserve">The “Not for Profit” Cyber Criminal  Hacktivist groups such as Anonymous undertake protests and commit computer crimes as a collective unit. Anonymous does not have a leader or a controlling party, but instead relies on the collective power of individual participants. Its members utilize the Internet to communicate, advertise, and coordinate their actions. Anonymous has initiated multiple criminal Distributed Denial of Service attacks against the Recording Industry Association of America, the Motion Picture Association of America, the Church of Scientology, and various businesses in support of WikiLeaks.  Just last month, Anonymous hacked into the website of a U.S. security firm with U.S. government contracts and stole approximately 72,000 e-mails from the company and posted them online. This attack was in response to the claim that a researcher at the company had identified key members of Anonymous.  Financial Estimates of Damages  </w:t>
      </w:r>
      <w:r w:rsidRPr="00C27621">
        <w:rPr>
          <w:rStyle w:val="StyleUnderline"/>
        </w:rPr>
        <w:t>Cyber criminals are forming private, trusted, and organized groups to conduct cyber crime</w:t>
      </w:r>
      <w:r w:rsidRPr="00C27621">
        <w:rPr>
          <w:sz w:val="16"/>
        </w:rPr>
        <w:t xml:space="preserve">. </w:t>
      </w:r>
      <w:r w:rsidRPr="00C27621">
        <w:rPr>
          <w:rStyle w:val="StyleUnderline"/>
        </w:rPr>
        <w:t>The adoption of specialized skill sets and professionalized business practices by these criminals is steadily increasing the complexity of cyber crime by providing actors of all technical abilities with the necessary tools and resources to conduct cyber crime</w:t>
      </w:r>
      <w:r w:rsidRPr="00C27621">
        <w:rPr>
          <w:sz w:val="16"/>
        </w:rPr>
        <w:t xml:space="preserve">. Not only are criminals advancing their abilities to attack a system remotely, but they are becoming adept at tricking victims into compromising their own systems. Once a system is compromised, </w:t>
      </w:r>
      <w:r w:rsidRPr="00C27621">
        <w:rPr>
          <w:rStyle w:val="StyleUnderline"/>
        </w:rPr>
        <w:t xml:space="preserve">cyber criminals will use their accesses to obtain PII, which includes online banking/brokerage account credentials and credit card numbers of individuals and businesses that can be used </w:t>
      </w:r>
      <w:r w:rsidRPr="00C27621">
        <w:rPr>
          <w:rStyle w:val="Emphasis"/>
        </w:rPr>
        <w:t>for financial gain</w:t>
      </w:r>
      <w:r w:rsidRPr="00C27621">
        <w:rPr>
          <w:sz w:val="16"/>
        </w:rPr>
        <w:t xml:space="preserve">. As cyber crime </w:t>
      </w:r>
      <w:r w:rsidRPr="00C27621">
        <w:rPr>
          <w:rStyle w:val="StyleUnderline"/>
        </w:rPr>
        <w:t>groups increasingly recruit experienced actors and pool resources and knowledge, they advance their ability to be successful in crimes against more profitable targets and will learn the skills necessary to evade the security industry and law enforcement</w:t>
      </w:r>
      <w:r w:rsidRPr="00C27621">
        <w:rPr>
          <w:sz w:val="16"/>
        </w:rPr>
        <w:t xml:space="preserve">.  The </w:t>
      </w:r>
      <w:r w:rsidRPr="00C27621">
        <w:rPr>
          <w:rStyle w:val="Emphasis"/>
        </w:rPr>
        <w:t>potential economic consequences are severe</w:t>
      </w:r>
      <w:r w:rsidRPr="00C27621">
        <w:rPr>
          <w:sz w:val="16"/>
        </w:rPr>
        <w:t xml:space="preserve">. The sting of a cyber crime is not felt equally across the board. A small </w:t>
      </w:r>
      <w:r w:rsidRPr="00C27621">
        <w:rPr>
          <w:rStyle w:val="StyleUnderline"/>
        </w:rPr>
        <w:t>company may not be able to survive even one significant cyber attack</w:t>
      </w:r>
      <w:r w:rsidRPr="00C27621">
        <w:rPr>
          <w:sz w:val="16"/>
        </w:rPr>
        <w:t xml:space="preserve">. On the other hand, companies may not even realize that they have been victimized by cyber criminals until weeks, maybe even months later. </w:t>
      </w:r>
      <w:r w:rsidRPr="00C27621">
        <w:rPr>
          <w:rStyle w:val="StyleUnderline"/>
        </w:rPr>
        <w:t>Victim companies range in size and industry</w:t>
      </w:r>
      <w:r w:rsidRPr="00C27621">
        <w:rPr>
          <w:sz w:val="16"/>
        </w:rPr>
        <w:t xml:space="preserve">.  Often, </w:t>
      </w:r>
      <w:r w:rsidRPr="00C27621">
        <w:rPr>
          <w:rStyle w:val="Emphasis"/>
        </w:rPr>
        <w:t>businesses are unable to recoup their losses</w:t>
      </w:r>
      <w:r w:rsidRPr="00C27621">
        <w:rPr>
          <w:sz w:val="16"/>
        </w:rPr>
        <w:t xml:space="preserve">, and it may be impossible to estimate their damage. Many companies prefer not to disclose that their systems have been compromised, so they absorb the loss, making it impossible to accurately calculate damages.  </w:t>
      </w:r>
      <w:r w:rsidRPr="00C27621">
        <w:rPr>
          <w:rStyle w:val="StyleUnderline"/>
        </w:rPr>
        <w:t>As a result of the inability to define and calculate losses, the best that the government and private sector can offer are estimates</w:t>
      </w:r>
      <w:r w:rsidRPr="00C27621">
        <w:rPr>
          <w:sz w:val="16"/>
        </w:rPr>
        <w:t xml:space="preserve">. </w:t>
      </w:r>
      <w:r w:rsidRPr="00C27621">
        <w:rPr>
          <w:rStyle w:val="Emphasis"/>
        </w:rPr>
        <w:t>Over the past five years, estimates of the costs of cyber crime to the U.S. economy have ranged from millions to hundreds of billions</w:t>
      </w:r>
      <w:r w:rsidRPr="00C27621">
        <w:rPr>
          <w:sz w:val="16"/>
        </w:rPr>
        <w:t>. A 2010 study conducted by the Ponemon Institute estimated that the median annual cost of cyber crime to an individual victim organization ranges from $1 million to $52 million.  According to a 2011 publication released by Javelin Strategy and Research, the annual cost of identity theft is $37 billion. This includes all forms of identity theft, not just cyber means. The Internet Crime Complaint Center (IC3), which aggregates self-reported complaints of cyber crime, reports that in 2010, identity theft schemes made up 9.8 percent of all cyber crime.</w:t>
      </w:r>
    </w:p>
    <w:p w:rsidR="00C05201" w:rsidRPr="00C27621" w:rsidRDefault="00C05201" w:rsidP="00C05201"/>
    <w:p w:rsidR="00C05201" w:rsidRDefault="00C05201" w:rsidP="00C05201">
      <w:pPr>
        <w:pStyle w:val="Heading3"/>
      </w:pPr>
      <w:r>
        <w:t>No Impact</w:t>
      </w:r>
    </w:p>
    <w:p w:rsidR="00C05201" w:rsidRDefault="00C05201" w:rsidP="00C05201">
      <w:pPr>
        <w:pStyle w:val="Heading4"/>
      </w:pPr>
      <w:r>
        <w:t>No cyber war—it’s all hype and deterrence checks.</w:t>
      </w:r>
    </w:p>
    <w:p w:rsidR="00C05201" w:rsidRPr="00F644DA" w:rsidRDefault="00C05201" w:rsidP="00C05201">
      <w:r w:rsidRPr="00A83241">
        <w:rPr>
          <w:rStyle w:val="Style13ptBold"/>
        </w:rPr>
        <w:t>Pizzi, ’14,</w:t>
      </w:r>
      <w:r>
        <w:t xml:space="preserve"> (</w:t>
      </w:r>
      <w:r w:rsidRPr="00F644DA">
        <w:t>Michael</w:t>
      </w:r>
      <w:r>
        <w:t>, “</w:t>
      </w:r>
      <w:r w:rsidRPr="00F644DA">
        <w:t>Cyberwarfare greater threat to US than terrorism, say security experts</w:t>
      </w:r>
      <w:r>
        <w:t xml:space="preserve">,” </w:t>
      </w:r>
      <w:r w:rsidRPr="00A83241">
        <w:t>January 7, 2014</w:t>
      </w:r>
      <w:r>
        <w:t xml:space="preserve">, </w:t>
      </w:r>
      <w:r w:rsidRPr="00A83241">
        <w:t>http://america.aljazeera.com/articles/2014/1/7/defense-leaders-saycyberwarfaregreatestthreattous.html</w:t>
      </w:r>
      <w:r>
        <w:t>)//erg</w:t>
      </w:r>
    </w:p>
    <w:p w:rsidR="00C05201" w:rsidRPr="00F644DA" w:rsidRDefault="00C05201" w:rsidP="00C05201"/>
    <w:p w:rsidR="00C05201" w:rsidRPr="00F644DA" w:rsidRDefault="00C05201" w:rsidP="00C05201">
      <w:pPr>
        <w:rPr>
          <w:sz w:val="16"/>
        </w:rPr>
      </w:pPr>
      <w:r w:rsidRPr="00F644DA">
        <w:rPr>
          <w:sz w:val="16"/>
        </w:rPr>
        <w:t xml:space="preserve">But with the exception of several high-profile hacking incidents of websites, </w:t>
      </w:r>
      <w:r w:rsidRPr="00F644DA">
        <w:rPr>
          <w:rStyle w:val="Emphasis"/>
        </w:rPr>
        <w:t>the American public has yet to experience any sort of large-scale attack on U.S. infrastructure, let alone American lives.</w:t>
      </w:r>
      <w:r>
        <w:rPr>
          <w:rStyle w:val="Emphasis"/>
        </w:rPr>
        <w:t xml:space="preserve"> </w:t>
      </w:r>
      <w:r w:rsidRPr="00F644DA">
        <w:rPr>
          <w:sz w:val="16"/>
        </w:rPr>
        <w:t xml:space="preserve">Despite the improbability of a full-on cyber conflict, analysts say they are not surprised the nebulous threat posed by cyberwarfare has struck fear in American hearts. "The capability is out there to launch a large-scale cyberattack resulting in loss of life or property damage, and potential targets are in some sense infinite, because everything is connected to computers in one way or the other,” said Tara Maller, a research fellow with the National Security Studies program at the New America Foundation and a former military analyst for the CIA. "But </w:t>
      </w:r>
      <w:r w:rsidRPr="00F644DA">
        <w:rPr>
          <w:rStyle w:val="StyleUnderline"/>
        </w:rPr>
        <w:t>do I think it is very likely another country would launch a cyber attack of this type on the U.S. right now? No</w:t>
      </w:r>
      <w:r w:rsidRPr="00F644DA">
        <w:rPr>
          <w:sz w:val="16"/>
        </w:rPr>
        <w:t xml:space="preserve">, because I think there is some level of </w:t>
      </w:r>
      <w:r w:rsidRPr="00F644DA">
        <w:rPr>
          <w:rStyle w:val="StyleUnderline"/>
        </w:rPr>
        <w:t>cyber deterrence that exists between states," she said.</w:t>
      </w:r>
      <w:r>
        <w:rPr>
          <w:rStyle w:val="StyleUnderline"/>
        </w:rPr>
        <w:t xml:space="preserve"> </w:t>
      </w:r>
      <w:r w:rsidRPr="00F644DA">
        <w:rPr>
          <w:sz w:val="16"/>
        </w:rPr>
        <w:t>The prospect of cyberwarfare between world powers might be compared to a nuclear standoff: Unless geopolitical dynamics shift</w:t>
      </w:r>
      <w:r w:rsidRPr="00F644DA">
        <w:rPr>
          <w:rStyle w:val="Emphasis"/>
        </w:rPr>
        <w:t>, it's difficult to envision a viable scenario whereby any state's capacity to wreak havoc and mass casualties is actually deployed</w:t>
      </w:r>
      <w:r w:rsidRPr="00F644DA">
        <w:rPr>
          <w:sz w:val="16"/>
        </w:rPr>
        <w:t>. A "cyber" Pearl Harbor – like the real one – could spark a world war. "</w:t>
      </w:r>
      <w:r w:rsidRPr="00F644DA">
        <w:rPr>
          <w:rStyle w:val="Emphasis"/>
        </w:rPr>
        <w:t>I don’t think there’s any country right now where tensions are high enough for the state to essentially carry out an act of war against the U.S</w:t>
      </w:r>
      <w:r w:rsidRPr="00F644DA">
        <w:rPr>
          <w:sz w:val="16"/>
        </w:rPr>
        <w:t xml:space="preserve">.," added Maller. "It could make more sense for a </w:t>
      </w:r>
      <w:r w:rsidRPr="00F644DA">
        <w:rPr>
          <w:rStyle w:val="StyleUnderline"/>
        </w:rPr>
        <w:t>terrorist group, but they have more limited capabilities</w:t>
      </w:r>
      <w:r w:rsidRPr="00F644DA">
        <w:rPr>
          <w:sz w:val="16"/>
        </w:rPr>
        <w:t>."</w:t>
      </w:r>
    </w:p>
    <w:p w:rsidR="00C05201" w:rsidRPr="007401F4" w:rsidRDefault="00C05201" w:rsidP="00C05201"/>
    <w:p w:rsidR="00C727EA" w:rsidRPr="00C727EA" w:rsidRDefault="00C727EA" w:rsidP="00C727EA"/>
    <w:sectPr w:rsidR="00C727EA" w:rsidRPr="00C727EA" w:rsidSect="00D3724F">
      <w:pgSz w:w="12240" w:h="15840"/>
      <w:pgMar w:top="1440" w:right="1440" w:bottom="1440" w:left="144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Light">
    <w:altName w:val="Cambria"/>
    <w:charset w:val="00"/>
    <w:family w:val="swiss"/>
    <w:pitch w:val="variable"/>
    <w:sig w:usb0="A00002EF" w:usb1="4000207B" w:usb2="00000000" w:usb3="00000000" w:csb0="0000019F"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5C184692"/>
    <w:multiLevelType w:val="hybridMultilevel"/>
    <w:tmpl w:val="6F7C65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0"/>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attachedTemplate r:id="rId1"/>
  <w:doNotTrackMoves/>
  <w:defaultTabStop w:val="720"/>
  <w:characterSpacingControl w:val="doNotCompress"/>
  <w:compat/>
  <w:rsids>
    <w:rsidRoot w:val="006B2C5C"/>
    <w:rsid w:val="000060D3"/>
    <w:rsid w:val="000208C3"/>
    <w:rsid w:val="000A6103"/>
    <w:rsid w:val="0013046A"/>
    <w:rsid w:val="00154E7C"/>
    <w:rsid w:val="001663C2"/>
    <w:rsid w:val="001666D6"/>
    <w:rsid w:val="00200E1F"/>
    <w:rsid w:val="00203153"/>
    <w:rsid w:val="002269AA"/>
    <w:rsid w:val="00271661"/>
    <w:rsid w:val="002D59E7"/>
    <w:rsid w:val="003073D1"/>
    <w:rsid w:val="00346AA6"/>
    <w:rsid w:val="003C738B"/>
    <w:rsid w:val="003F1D57"/>
    <w:rsid w:val="00543ADF"/>
    <w:rsid w:val="00620745"/>
    <w:rsid w:val="006631D5"/>
    <w:rsid w:val="00672CD3"/>
    <w:rsid w:val="00675F77"/>
    <w:rsid w:val="006B2C5C"/>
    <w:rsid w:val="007641AB"/>
    <w:rsid w:val="00764540"/>
    <w:rsid w:val="007C1377"/>
    <w:rsid w:val="00826212"/>
    <w:rsid w:val="0083615D"/>
    <w:rsid w:val="00895633"/>
    <w:rsid w:val="00913D4A"/>
    <w:rsid w:val="009407C7"/>
    <w:rsid w:val="00944298"/>
    <w:rsid w:val="0095481E"/>
    <w:rsid w:val="00960754"/>
    <w:rsid w:val="009A2A8D"/>
    <w:rsid w:val="009F65DC"/>
    <w:rsid w:val="00A21133"/>
    <w:rsid w:val="00A357FE"/>
    <w:rsid w:val="00AA3B84"/>
    <w:rsid w:val="00B245DC"/>
    <w:rsid w:val="00BA25CF"/>
    <w:rsid w:val="00C05201"/>
    <w:rsid w:val="00C20BFB"/>
    <w:rsid w:val="00C2532D"/>
    <w:rsid w:val="00C25E9C"/>
    <w:rsid w:val="00C34BAC"/>
    <w:rsid w:val="00C432A2"/>
    <w:rsid w:val="00C727EA"/>
    <w:rsid w:val="00CD6E46"/>
    <w:rsid w:val="00CF5A4D"/>
    <w:rsid w:val="00D001C1"/>
    <w:rsid w:val="00D3724F"/>
    <w:rsid w:val="00D6763D"/>
    <w:rsid w:val="00DC4278"/>
    <w:rsid w:val="00DD4309"/>
    <w:rsid w:val="00DE3784"/>
    <w:rsid w:val="00DF6C97"/>
    <w:rsid w:val="00EB17EF"/>
    <w:rsid w:val="00EB5574"/>
    <w:rsid w:val="00F405CC"/>
    <w:rsid w:val="00F8264A"/>
    <w:rsid w:val="00F87226"/>
  </w:rsids>
  <m:mathPr>
    <m:mathFont m:val="Lucida Grande"/>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276">
    <w:lsdException w:name="heading 1" w:qFormat="1"/>
    <w:lsdException w:name="heading 2" w:uiPriority="1" w:qFormat="1"/>
    <w:lsdException w:name="heading 3" w:uiPriority="2" w:qFormat="1"/>
    <w:lsdException w:name="heading 4" w:uiPriority="3" w:qFormat="1"/>
    <w:lsdException w:name="header" w:uiPriority="99"/>
    <w:lsdException w:name="footer" w:uiPriority="99"/>
    <w:lsdException w:name="page number" w:uiPriority="99"/>
    <w:lsdException w:name="Hyperlink" w:uiPriority="99"/>
    <w:lsdException w:name="FollowedHyperlink" w:uiPriority="99"/>
    <w:lsdException w:name="Emphasis" w:uiPriority="7" w:qFormat="1"/>
    <w:lsdException w:name="Document Map" w:uiPriority="99"/>
    <w:lsdException w:name="No Spacing" w:uiPriority="1"/>
    <w:lsdException w:name="List Paragraph" w:uiPriority="34"/>
  </w:latentStyles>
  <w:style w:type="paragraph" w:default="1" w:styleId="Normal">
    <w:name w:val="Normal"/>
    <w:aliases w:val="Normal/Card"/>
    <w:uiPriority w:val="4"/>
    <w:qFormat/>
    <w:rsid w:val="00200E1F"/>
  </w:style>
  <w:style w:type="paragraph" w:styleId="Heading1">
    <w:name w:val="heading 1"/>
    <w:aliases w:val="Pocket"/>
    <w:basedOn w:val="Normal"/>
    <w:next w:val="Normal"/>
    <w:link w:val="Heading1Char"/>
    <w:autoRedefine/>
    <w:qFormat/>
    <w:rsid w:val="00200E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00E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00E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small text,body,no read,heading 2,Ch, Ch,No Spacing11111,No Spacing5,No Spacing2111,Heading 2 Char2 Char,Heading 2 Char1 Char Char,No Spacing1,No Spacing211,No Spacing12,No Spacing4,No Spacing21,tags,No Spacing1111,ta"/>
    <w:basedOn w:val="Normal"/>
    <w:next w:val="Normal"/>
    <w:link w:val="Heading4Char"/>
    <w:autoRedefine/>
    <w:uiPriority w:val="3"/>
    <w:unhideWhenUsed/>
    <w:qFormat/>
    <w:rsid w:val="00200E1F"/>
    <w:pPr>
      <w:keepNext/>
      <w:keepLines/>
      <w:spacing w:before="40" w:after="0"/>
      <w:outlineLvl w:val="3"/>
    </w:pPr>
    <w:rPr>
      <w:rFonts w:eastAsiaTheme="majorEastAsia" w:cstheme="majorBidi"/>
      <w:b/>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rsid w:val="00200E1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00E1F"/>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200E1F"/>
    <w:rPr>
      <w:rFonts w:eastAsiaTheme="majorEastAsia" w:cstheme="majorBidi"/>
      <w:b/>
      <w:sz w:val="32"/>
      <w:szCs w:val="24"/>
      <w:u w:val="single"/>
    </w:rPr>
  </w:style>
  <w:style w:type="character" w:customStyle="1" w:styleId="Heading4Char">
    <w:name w:val="Heading 4 Char"/>
    <w:aliases w:val="Tag Char,Normal Tag Char,Big card Char,small text Char,body Char,no read Char,heading 2 Char,Ch Char, Ch Char,No Spacing11111 Char,No Spacing5 Char,No Spacing2111 Char,Heading 2 Char2 Char Char,Heading 2 Char1 Char Char Char,tags Char"/>
    <w:basedOn w:val="DefaultParagraphFont"/>
    <w:link w:val="Heading4"/>
    <w:uiPriority w:val="3"/>
    <w:rsid w:val="00200E1F"/>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link w:val="textbold"/>
    <w:uiPriority w:val="7"/>
    <w:qFormat/>
    <w:rsid w:val="00200E1F"/>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00E1F"/>
    <w:rPr>
      <w:b/>
      <w:bCs/>
      <w:sz w:val="26"/>
    </w:rPr>
  </w:style>
  <w:style w:type="character" w:customStyle="1" w:styleId="StyleUnderline">
    <w:name w:val="Style Underline"/>
    <w:aliases w:val="Intense Emphasis,Underline,Style Bold Underline,Style,apple-style-span + 6 pt,Bold,Kern at 16 pt,Intense Emphasis1,Intense Emphasis2,HHeading 3 + 12 pt,Cards + Font: 12 pt Char,Bold Cite Char,Citation Char Char Char,ci,c,Underline Char,B"/>
    <w:basedOn w:val="DefaultParagraphFont"/>
    <w:uiPriority w:val="6"/>
    <w:qFormat/>
    <w:rsid w:val="00200E1F"/>
    <w:rPr>
      <w:u w:val="single"/>
    </w:rPr>
  </w:style>
  <w:style w:type="character" w:styleId="Hyperlink">
    <w:name w:val="Hyperlink"/>
    <w:aliases w:val="heading 1 (block title),Important,Read,Card Text,Internet Link,Analytic Text"/>
    <w:basedOn w:val="DefaultParagraphFont"/>
    <w:uiPriority w:val="99"/>
    <w:unhideWhenUsed/>
    <w:rsid w:val="00200E1F"/>
    <w:rPr>
      <w:color w:val="auto"/>
      <w:u w:val="none"/>
    </w:rPr>
  </w:style>
  <w:style w:type="character" w:styleId="FollowedHyperlink">
    <w:name w:val="FollowedHyperlink"/>
    <w:basedOn w:val="DefaultParagraphFont"/>
    <w:uiPriority w:val="99"/>
    <w:semiHidden/>
    <w:unhideWhenUsed/>
    <w:rsid w:val="00200E1F"/>
    <w:rPr>
      <w:color w:val="auto"/>
      <w:u w:val="none"/>
    </w:rPr>
  </w:style>
  <w:style w:type="paragraph" w:styleId="DocumentMap">
    <w:name w:val="Document Map"/>
    <w:basedOn w:val="Normal"/>
    <w:link w:val="DocumentMapChar"/>
    <w:uiPriority w:val="99"/>
    <w:semiHidden/>
    <w:unhideWhenUsed/>
    <w:rsid w:val="00C05201"/>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C05201"/>
    <w:rPr>
      <w:rFonts w:ascii="Lucida Grande" w:hAnsi="Lucida Grande"/>
      <w:sz w:val="24"/>
      <w:szCs w:val="24"/>
    </w:rPr>
  </w:style>
  <w:style w:type="paragraph" w:customStyle="1" w:styleId="textbold">
    <w:name w:val="text bold"/>
    <w:basedOn w:val="Normal"/>
    <w:link w:val="Emphasis"/>
    <w:uiPriority w:val="7"/>
    <w:qFormat/>
    <w:rsid w:val="00C05201"/>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NoSpacing">
    <w:name w:val="No Spacing"/>
    <w:uiPriority w:val="1"/>
    <w:rsid w:val="00C05201"/>
    <w:pPr>
      <w:spacing w:after="0" w:line="240" w:lineRule="auto"/>
    </w:pPr>
    <w:rPr>
      <w:rFonts w:eastAsiaTheme="minorEastAsia"/>
      <w:sz w:val="24"/>
      <w:szCs w:val="24"/>
    </w:rPr>
  </w:style>
  <w:style w:type="paragraph" w:styleId="ListParagraph">
    <w:name w:val="List Paragraph"/>
    <w:basedOn w:val="Normal"/>
    <w:uiPriority w:val="34"/>
    <w:rsid w:val="00C05201"/>
    <w:pPr>
      <w:ind w:left="720"/>
      <w:contextualSpacing/>
    </w:pPr>
    <w:rPr>
      <w:rFonts w:ascii="Calibri" w:hAnsi="Calibri"/>
    </w:rPr>
  </w:style>
  <w:style w:type="paragraph" w:styleId="Header">
    <w:name w:val="header"/>
    <w:basedOn w:val="Normal"/>
    <w:link w:val="HeaderChar"/>
    <w:uiPriority w:val="99"/>
    <w:unhideWhenUsed/>
    <w:rsid w:val="00C05201"/>
    <w:pPr>
      <w:tabs>
        <w:tab w:val="center" w:pos="4320"/>
        <w:tab w:val="right" w:pos="8640"/>
      </w:tabs>
    </w:pPr>
    <w:rPr>
      <w:rFonts w:ascii="Calibri" w:hAnsi="Calibri"/>
    </w:rPr>
  </w:style>
  <w:style w:type="character" w:customStyle="1" w:styleId="HeaderChar">
    <w:name w:val="Header Char"/>
    <w:basedOn w:val="DefaultParagraphFont"/>
    <w:link w:val="Header"/>
    <w:uiPriority w:val="99"/>
    <w:rsid w:val="00C05201"/>
    <w:rPr>
      <w:rFonts w:ascii="Calibri" w:hAnsi="Calibri"/>
    </w:rPr>
  </w:style>
  <w:style w:type="paragraph" w:styleId="Footer">
    <w:name w:val="footer"/>
    <w:basedOn w:val="Normal"/>
    <w:link w:val="FooterChar"/>
    <w:uiPriority w:val="99"/>
    <w:unhideWhenUsed/>
    <w:rsid w:val="00C05201"/>
    <w:pPr>
      <w:tabs>
        <w:tab w:val="center" w:pos="4320"/>
        <w:tab w:val="right" w:pos="8640"/>
      </w:tabs>
    </w:pPr>
    <w:rPr>
      <w:rFonts w:ascii="Calibri" w:hAnsi="Calibri"/>
    </w:rPr>
  </w:style>
  <w:style w:type="character" w:customStyle="1" w:styleId="FooterChar">
    <w:name w:val="Footer Char"/>
    <w:basedOn w:val="DefaultParagraphFont"/>
    <w:link w:val="Footer"/>
    <w:uiPriority w:val="99"/>
    <w:rsid w:val="00C05201"/>
    <w:rPr>
      <w:rFonts w:ascii="Calibri" w:hAnsi="Calibri"/>
    </w:rPr>
  </w:style>
  <w:style w:type="character" w:styleId="PageNumber">
    <w:name w:val="page number"/>
    <w:basedOn w:val="DefaultParagraphFont"/>
    <w:uiPriority w:val="99"/>
    <w:unhideWhenUsed/>
    <w:rsid w:val="00C05201"/>
  </w:style>
</w:styles>
</file>

<file path=word/webSettings.xml><?xml version="1.0" encoding="utf-8"?>
<w:webSettings xmlns:r="http://schemas.openxmlformats.org/officeDocument/2006/relationships" xmlns:w="http://schemas.openxmlformats.org/wordprocessingml/2006/main">
  <w:divs>
    <w:div w:id="55395101">
      <w:bodyDiv w:val="1"/>
      <w:marLeft w:val="0"/>
      <w:marRight w:val="0"/>
      <w:marTop w:val="0"/>
      <w:marBottom w:val="0"/>
      <w:divBdr>
        <w:top w:val="none" w:sz="0" w:space="0" w:color="auto"/>
        <w:left w:val="none" w:sz="0" w:space="0" w:color="auto"/>
        <w:bottom w:val="none" w:sz="0" w:space="0" w:color="auto"/>
        <w:right w:val="none" w:sz="0" w:space="0" w:color="auto"/>
      </w:divBdr>
      <w:divsChild>
        <w:div w:id="1360930091">
          <w:marLeft w:val="0"/>
          <w:marRight w:val="0"/>
          <w:marTop w:val="0"/>
          <w:marBottom w:val="0"/>
          <w:divBdr>
            <w:top w:val="none" w:sz="0" w:space="0" w:color="auto"/>
            <w:left w:val="none" w:sz="0" w:space="0" w:color="auto"/>
            <w:bottom w:val="none" w:sz="0" w:space="0" w:color="auto"/>
            <w:right w:val="none" w:sz="0" w:space="0" w:color="auto"/>
          </w:divBdr>
        </w:div>
      </w:divsChild>
    </w:div>
    <w:div w:id="10376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politico.com/story/2014/07/export-import-bank-jeb-hensarling-108746.html" TargetMode="External"/><Relationship Id="rId20" Type="http://schemas.openxmlformats.org/officeDocument/2006/relationships/hyperlink" Target="http://www.lawfareblog.com/2014/07/progress-on-nsa-reform" TargetMode="External"/><Relationship Id="rId21" Type="http://schemas.openxmlformats.org/officeDocument/2006/relationships/hyperlink" Target="http://www.theguardian.com/world/2014/jul/29/obama-surveillance-reform-bill-us-senate)//erg" TargetMode="External"/><Relationship Id="rId22" Type="http://schemas.openxmlformats.org/officeDocument/2006/relationships/hyperlink" Target="http://www.lawfareblog.com/2014/07/progress-on-nsa-reform" TargetMode="External"/><Relationship Id="rId23" Type="http://schemas.openxmlformats.org/officeDocument/2006/relationships/hyperlink" Target="http://www.fiercegovernmentit.com/story/paper-nsa-surveillance-harming-internet-underming-cybersecurity-hurting-us/2014-07-30" TargetMode="External"/><Relationship Id="rId24" Type="http://schemas.openxmlformats.org/officeDocument/2006/relationships/hyperlink" Target="http://www.slate.com/blogs/future_tense/2014/07/31/usa_freedom_act_update_how_the_nsa_hurts_our_economy_cybersecurity_and_foreign.html" TargetMode="External"/><Relationship Id="rId25" Type="http://schemas.openxmlformats.org/officeDocument/2006/relationships/hyperlink" Target="http://motherboard.vice.com/read/nsa-spying-will-cost-us-tech-titans-billions-and-thats-just-the-start" TargetMode="External"/><Relationship Id="rId26" Type="http://schemas.openxmlformats.org/officeDocument/2006/relationships/hyperlink" Target="http://www.slate.com/articles/news_and_politics/politics/2014/07/the_republican_party_s_latino_problem_the_gop_won_t_follow_its_own_advice.html" TargetMode="External"/><Relationship Id="rId27" Type="http://schemas.openxmlformats.org/officeDocument/2006/relationships/hyperlink" Target="http://america.aljazeera.com/articles/2014/1/7/defense-leaders-saycyberwarfaregreatestthreattous.html)//erg" TargetMode="External"/><Relationship Id="rId28" Type="http://schemas.openxmlformats.org/officeDocument/2006/relationships/hyperlink" Target="http://www.ibtimes.com/obama-says-cyberterrorism-countrys-biggest-threat-us-government-assembles-cyber-warriors-1556337)//erg" TargetMode="External"/><Relationship Id="rId29" Type="http://schemas.openxmlformats.org/officeDocument/2006/relationships/hyperlink" Target="http://www.nationaljournal.com/defense/defense-leaders-say-cyber-is-top-terror-threat-20140106)//erg" TargetMode="External"/><Relationship Id="rId30" Type="http://schemas.openxmlformats.org/officeDocument/2006/relationships/hyperlink" Target="http://www.fbi.gov/news/testimony/cybersecurity-responding-to-the-threat-of-cyber-crime-and-terrorism)//erg" TargetMode="External"/><Relationship Id="rId31" Type="http://schemas.openxmlformats.org/officeDocument/2006/relationships/fontTable" Target="fontTable.xml"/><Relationship Id="rId32" Type="http://schemas.openxmlformats.org/officeDocument/2006/relationships/theme" Target="theme/theme1.xml"/><Relationship Id="rId10" Type="http://schemas.openxmlformats.org/officeDocument/2006/relationships/hyperlink" Target="http://www.politico.com/story/2014/07/export-import-bank-jeb-hensarling-108746.html" TargetMode="External"/><Relationship Id="rId11" Type="http://schemas.openxmlformats.org/officeDocument/2006/relationships/hyperlink" Target="http://thehill.com/policy/technology/213901-privacy-advocates-hail-senate-first-step-on-nsa-reform" TargetMode="External"/><Relationship Id="rId12" Type="http://schemas.openxmlformats.org/officeDocument/2006/relationships/hyperlink" Target="http://thehill.com/policy/technology/213629-leahy-unveils-historic-nsa-reform-bill" TargetMode="External"/><Relationship Id="rId13" Type="http://schemas.openxmlformats.org/officeDocument/2006/relationships/hyperlink" Target="http://thehill.com/policy/technology/overnights/213728-overnight-tech-tech-comes-out-ahead-in-nsa-bill" TargetMode="External"/><Relationship Id="rId14" Type="http://schemas.openxmlformats.org/officeDocument/2006/relationships/hyperlink" Target="http://thehill.com/policy/technology/213689-key-senate-dems-push-for-stronger-nsa-reform" TargetMode="External"/><Relationship Id="rId15" Type="http://schemas.openxmlformats.org/officeDocument/2006/relationships/hyperlink" Target="http://www.latimes.com/nation/nationnow/la-na-nn-intelligence-data-collection-20140721-story.html" TargetMode="External"/><Relationship Id="rId16" Type="http://schemas.openxmlformats.org/officeDocument/2006/relationships/hyperlink" Target="http://thehill.com/policy/technology/213689-key-senate-dems-push-for-stronger-nsa-reform" TargetMode="External"/><Relationship Id="rId17" Type="http://schemas.openxmlformats.org/officeDocument/2006/relationships/hyperlink" Target="http://thehill.com/policy/technology/213030-leahy-administration-within-inches-of-surveillance-reform-deal" TargetMode="External"/><Relationship Id="rId18" Type="http://schemas.openxmlformats.org/officeDocument/2006/relationships/hyperlink" Target="http://time.com/3055932/senate-nsa-reform-bill-earns-cautious-praise-from-privacy-advocates" TargetMode="External"/><Relationship Id="rId19" Type="http://schemas.openxmlformats.org/officeDocument/2006/relationships/hyperlink" Target="http://www.slate.com/articles/news_and_politics/politics/2014/07/nsa_reform_bill_doesn_t_please_privacy_advocates_the_usa_freedom_act_is.html"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huffingtonpost.com/2014/08/07/va-reform-legislation-_n_5659254.html)//erg" TargetMode="External"/><Relationship Id="rId6" Type="http://schemas.openxmlformats.org/officeDocument/2006/relationships/hyperlink" Target="http://www.chicagotribune.com/news/sns-rt-us-usa-exim-recess-20140803,0,4086257.story" TargetMode="External"/><Relationship Id="rId7" Type="http://schemas.openxmlformats.org/officeDocument/2006/relationships/hyperlink" Target="http://www.npr.org/2014/07/10/330434582/congress-latest-death-match-involves-a-bank-youve-never-heard-of" TargetMode="External"/><Relationship Id="rId8" Type="http://schemas.openxmlformats.org/officeDocument/2006/relationships/hyperlink" Target="http://www.spokesman.com/stories/2014/aug/01/export-import-bank-reauthorization-gai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a="http://schemas.openxmlformats.org/drawingml/2006/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\Users\Debate\AppData\Roaming\Microsoft\Templates\Debate.dotm</Template>
  <TotalTime>0</TotalTime>
  <Pages>31</Pages>
  <Words>14614</Words>
  <Characters>83303</Characters>
  <Application>Microsoft Macintosh Word</Application>
  <DocSecurity>0</DocSecurity>
  <Lines>694</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
  <dc:description/>
  <cp:lastModifiedBy>NICOLE SERRANO</cp:lastModifiedBy>
  <cp:revision>2</cp:revision>
  <dcterms:created xsi:type="dcterms:W3CDTF">2014-08-18T20:17:00Z</dcterms:created>
  <dcterms:modified xsi:type="dcterms:W3CDTF">2014-08-18T20:17:00Z</dcterms:modified>
</cp:coreProperties>
</file>