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4815" w:rsidRDefault="00304815" w:rsidP="00304815">
      <w:pPr>
        <w:pStyle w:val="Heading1"/>
      </w:pPr>
      <w:r>
        <w:t xml:space="preserve">1AC ECOLOGICAL FEMINISM (not </w:t>
      </w:r>
      <w:proofErr w:type="spellStart"/>
      <w:r>
        <w:t>prakriti</w:t>
      </w:r>
      <w:proofErr w:type="spellEnd"/>
      <w:r>
        <w:t>)</w:t>
      </w:r>
    </w:p>
    <w:p w:rsidR="00304815" w:rsidRDefault="00304815" w:rsidP="00304815">
      <w:pPr>
        <w:pStyle w:val="Heading4"/>
      </w:pPr>
      <w:r>
        <w:t xml:space="preserve">The ocean is creative and life sustaining. Exploitation of the ocean and the environment is co-constitutive of the exploitation of women. Both are seen as passive, unproductive, and open to exploitation, as women have historically been seen as themselves essentially linked to nature. This perpetuates the destruction of both as they are seen as the same and inferior, with man raised above them both. Only by affirming the ocean as a space in which all life intersects can we hope to combat the violation of nature and only by affirming the feminine as productive and valuable can we hope to combat the violation of women. </w:t>
      </w:r>
    </w:p>
    <w:p w:rsidR="00304815" w:rsidRPr="00D36662" w:rsidRDefault="00304815" w:rsidP="00304815">
      <w:pPr>
        <w:pStyle w:val="Heading4"/>
      </w:pPr>
      <w:r>
        <w:rPr>
          <w:rStyle w:val="Style13ptBold"/>
          <w:b/>
        </w:rPr>
        <w:t xml:space="preserve">The Western, patriarchal ocean narrative has historically failed to recognize this interconnectedness – nature is viewed as existing exclusively for human use, creating hierarchies in which the environment and the women who have historically been associated with nature are devalued and exploited. </w:t>
      </w:r>
      <w:r>
        <w:t xml:space="preserve">That view of the ocean manifests </w:t>
      </w:r>
      <w:r w:rsidRPr="00EC1DF0">
        <w:t>in imperialist development discourse, such as policies that would seek to obtain wealth from the ocean without real consideration to how that may impact the environment and those who depend on it. This can be seen in unsustainable and exploitive practices such as trawling and trash dumping. Concepts of development and resource utilization that emerged in the context of colonialism have been raised to the level of the universal. Countries, cities, and towns are seen as “underdeveloped” and inferior if they aren’t characterized by commercialized resource harvesting practices, fa</w:t>
      </w:r>
      <w:r>
        <w:t>ctory farms, sky scrapers, etc</w:t>
      </w:r>
      <w:r w:rsidRPr="00EC1DF0">
        <w:t>. This has led to the continuation of colonization and the destruction of the lives and cultures of millions all in the name of a patriarchal “progress” - Western countries impose environmentally, and socially disastrous programs that fail to take into account the ways that these “backward” societies have been able to advance themselves on their own terms. Ways of</w:t>
      </w:r>
      <w:r>
        <w:t xml:space="preserve"> fishing that have sustained communities for decades are displaced by shrimp farms that export luxury products to Western countries and leave those who are most affected poor and starving.</w:t>
      </w:r>
    </w:p>
    <w:p w:rsidR="00304815" w:rsidRPr="00C653CD" w:rsidRDefault="00304815" w:rsidP="00304815">
      <w:pPr>
        <w:rPr>
          <w:rStyle w:val="Style13ptBold"/>
        </w:rPr>
      </w:pPr>
      <w:r w:rsidRPr="00C653CD">
        <w:rPr>
          <w:rStyle w:val="Style13ptBold"/>
        </w:rPr>
        <w:t>Shiva 88 (</w:t>
      </w:r>
      <w:proofErr w:type="spellStart"/>
      <w:r w:rsidRPr="00C653CD">
        <w:rPr>
          <w:rStyle w:val="Style13ptBold"/>
        </w:rPr>
        <w:t>Vandana</w:t>
      </w:r>
      <w:proofErr w:type="spellEnd"/>
      <w:r w:rsidRPr="00C653CD">
        <w:rPr>
          <w:rStyle w:val="Style13ptBold"/>
        </w:rPr>
        <w:t xml:space="preserve"> Shiva. </w:t>
      </w:r>
      <w:r>
        <w:rPr>
          <w:rStyle w:val="Style13ptBold"/>
        </w:rPr>
        <w:t>Indian environmental activist and anti-globalization author.</w:t>
      </w:r>
      <w:r w:rsidRPr="006813C7">
        <w:rPr>
          <w:rStyle w:val="Style13ptBold"/>
        </w:rPr>
        <w:t xml:space="preserve"> </w:t>
      </w:r>
      <w:r w:rsidRPr="00C653CD">
        <w:rPr>
          <w:rStyle w:val="Style13ptBold"/>
        </w:rPr>
        <w:t>“Staying Alive: Women, Ecology and Survival in India” 1-4</w:t>
      </w:r>
      <w:r w:rsidR="00424715">
        <w:rPr>
          <w:rStyle w:val="Style13ptBold"/>
        </w:rPr>
        <w:t xml:space="preserve"> </w:t>
      </w:r>
      <w:r w:rsidR="004917EB">
        <w:rPr>
          <w:rStyle w:val="Style13ptBold"/>
        </w:rPr>
        <w:t>//</w:t>
      </w:r>
      <w:r w:rsidR="00424715">
        <w:rPr>
          <w:rStyle w:val="Style13ptBold"/>
        </w:rPr>
        <w:t>MG</w:t>
      </w:r>
      <w:r w:rsidRPr="00C653CD">
        <w:rPr>
          <w:rStyle w:val="Style13ptBold"/>
        </w:rPr>
        <w:t>)</w:t>
      </w:r>
    </w:p>
    <w:p w:rsidR="00304815" w:rsidRPr="00840B25" w:rsidRDefault="00304815" w:rsidP="00304815">
      <w:pPr>
        <w:rPr>
          <w:u w:val="single"/>
        </w:rPr>
      </w:pPr>
      <w:r w:rsidRPr="00D36662">
        <w:rPr>
          <w:rStyle w:val="StyleUnderline"/>
        </w:rPr>
        <w:t xml:space="preserve">'Development' was to have been a post-colonial project, a choice for accepting a model of progress in which the entire world remade itself on the model of the </w:t>
      </w:r>
      <w:proofErr w:type="spellStart"/>
      <w:r w:rsidRPr="00D36662">
        <w:rPr>
          <w:rStyle w:val="StyleUnderline"/>
        </w:rPr>
        <w:t>colonising</w:t>
      </w:r>
      <w:proofErr w:type="spellEnd"/>
      <w:r w:rsidRPr="00D36662">
        <w:rPr>
          <w:rStyle w:val="StyleUnderline"/>
        </w:rPr>
        <w:t xml:space="preserve"> modem west, without having to undergo the subjugation and exploitation that colonialism entailed</w:t>
      </w:r>
      <w:r w:rsidRPr="00D36662">
        <w:rPr>
          <w:sz w:val="16"/>
        </w:rPr>
        <w:t xml:space="preserve">. </w:t>
      </w:r>
      <w:r w:rsidRPr="00D36662">
        <w:rPr>
          <w:rStyle w:val="StyleUnderline"/>
        </w:rPr>
        <w:t xml:space="preserve">The assumption was that western style progress was possible for all. </w:t>
      </w:r>
      <w:r w:rsidRPr="00862680">
        <w:rPr>
          <w:rStyle w:val="StyleUnderline"/>
        </w:rPr>
        <w:t>Development</w:t>
      </w:r>
      <w:r w:rsidRPr="00D36662">
        <w:rPr>
          <w:rStyle w:val="StyleUnderline"/>
        </w:rPr>
        <w:t xml:space="preserve">, as the improved well-being of all, was thus equated with the </w:t>
      </w:r>
      <w:proofErr w:type="spellStart"/>
      <w:r w:rsidRPr="00D36662">
        <w:rPr>
          <w:rStyle w:val="StyleUnderline"/>
        </w:rPr>
        <w:t>westernisation</w:t>
      </w:r>
      <w:proofErr w:type="spellEnd"/>
      <w:r w:rsidRPr="00D36662">
        <w:rPr>
          <w:rStyle w:val="StyleUnderline"/>
        </w:rPr>
        <w:t xml:space="preserve"> of economic categories - of needs, of Productivity, of growth.</w:t>
      </w:r>
      <w:r w:rsidRPr="00D36662">
        <w:rPr>
          <w:sz w:val="16"/>
        </w:rPr>
        <w:t xml:space="preserve"> </w:t>
      </w:r>
      <w:r w:rsidRPr="00862680">
        <w:rPr>
          <w:rStyle w:val="StyleUnderline"/>
          <w:highlight w:val="cyan"/>
        </w:rPr>
        <w:t xml:space="preserve">Concepts </w:t>
      </w:r>
      <w:r w:rsidRPr="00385CB2">
        <w:rPr>
          <w:rStyle w:val="StyleUnderline"/>
        </w:rPr>
        <w:t xml:space="preserve">and </w:t>
      </w:r>
      <w:r w:rsidRPr="00385CB2">
        <w:rPr>
          <w:rStyle w:val="StyleUnderline"/>
        </w:rPr>
        <w:lastRenderedPageBreak/>
        <w:t xml:space="preserve">categories </w:t>
      </w:r>
      <w:r w:rsidRPr="00862680">
        <w:rPr>
          <w:rStyle w:val="StyleUnderline"/>
          <w:highlight w:val="cyan"/>
        </w:rPr>
        <w:t xml:space="preserve">about </w:t>
      </w:r>
      <w:r w:rsidRPr="00FA064A">
        <w:rPr>
          <w:rStyle w:val="StyleUnderline"/>
        </w:rPr>
        <w:t xml:space="preserve">economic </w:t>
      </w:r>
      <w:r w:rsidRPr="00862680">
        <w:rPr>
          <w:rStyle w:val="StyleUnderline"/>
          <w:highlight w:val="cyan"/>
        </w:rPr>
        <w:t xml:space="preserve">development </w:t>
      </w:r>
      <w:r w:rsidRPr="00FA064A">
        <w:rPr>
          <w:rStyle w:val="StyleUnderline"/>
        </w:rPr>
        <w:t xml:space="preserve">and natural resource </w:t>
      </w:r>
      <w:proofErr w:type="spellStart"/>
      <w:r w:rsidRPr="00FA064A">
        <w:rPr>
          <w:rStyle w:val="StyleUnderline"/>
        </w:rPr>
        <w:t>utilisation</w:t>
      </w:r>
      <w:proofErr w:type="spellEnd"/>
      <w:r w:rsidRPr="00FA064A">
        <w:rPr>
          <w:rStyle w:val="StyleUnderline"/>
        </w:rPr>
        <w:t xml:space="preserve"> </w:t>
      </w:r>
      <w:r w:rsidRPr="00862680">
        <w:rPr>
          <w:rStyle w:val="StyleUnderline"/>
          <w:highlight w:val="cyan"/>
        </w:rPr>
        <w:t xml:space="preserve">that </w:t>
      </w:r>
      <w:r w:rsidRPr="008A209B">
        <w:rPr>
          <w:rStyle w:val="StyleUnderline"/>
        </w:rPr>
        <w:t xml:space="preserve">had </w:t>
      </w:r>
      <w:r w:rsidRPr="00862680">
        <w:rPr>
          <w:rStyle w:val="StyleUnderline"/>
          <w:highlight w:val="cyan"/>
        </w:rPr>
        <w:t xml:space="preserve">emerged in the </w:t>
      </w:r>
      <w:r w:rsidRPr="003A352B">
        <w:rPr>
          <w:rStyle w:val="StyleUnderline"/>
        </w:rPr>
        <w:t xml:space="preserve">specific </w:t>
      </w:r>
      <w:r w:rsidRPr="00862680">
        <w:rPr>
          <w:rStyle w:val="StyleUnderline"/>
          <w:highlight w:val="cyan"/>
        </w:rPr>
        <w:t xml:space="preserve">context of </w:t>
      </w:r>
      <w:proofErr w:type="spellStart"/>
      <w:r w:rsidRPr="003A352B">
        <w:rPr>
          <w:rStyle w:val="StyleUnderline"/>
        </w:rPr>
        <w:t>industrialisation</w:t>
      </w:r>
      <w:proofErr w:type="spellEnd"/>
      <w:r w:rsidRPr="003A352B">
        <w:rPr>
          <w:rStyle w:val="StyleUnderline"/>
        </w:rPr>
        <w:t xml:space="preserve"> and </w:t>
      </w:r>
      <w:r w:rsidRPr="00862680">
        <w:rPr>
          <w:rStyle w:val="StyleUnderline"/>
          <w:highlight w:val="cyan"/>
        </w:rPr>
        <w:t xml:space="preserve">capitalist growth in a </w:t>
      </w:r>
      <w:proofErr w:type="spellStart"/>
      <w:r w:rsidRPr="00862680">
        <w:rPr>
          <w:rStyle w:val="StyleUnderline"/>
          <w:highlight w:val="cyan"/>
        </w:rPr>
        <w:t>centre</w:t>
      </w:r>
      <w:proofErr w:type="spellEnd"/>
      <w:r w:rsidRPr="00862680">
        <w:rPr>
          <w:rStyle w:val="StyleUnderline"/>
          <w:highlight w:val="cyan"/>
        </w:rPr>
        <w:t xml:space="preserve"> of colonial power, were raised to </w:t>
      </w:r>
      <w:r w:rsidRPr="003A352B">
        <w:rPr>
          <w:rStyle w:val="StyleUnderline"/>
        </w:rPr>
        <w:t xml:space="preserve">the level of </w:t>
      </w:r>
      <w:r w:rsidRPr="00862680">
        <w:rPr>
          <w:rStyle w:val="StyleUnderline"/>
          <w:highlight w:val="cyan"/>
        </w:rPr>
        <w:t>universal assumptions</w:t>
      </w:r>
      <w:r w:rsidRPr="00D36662">
        <w:rPr>
          <w:rStyle w:val="StyleUnderline"/>
        </w:rPr>
        <w:t xml:space="preserve"> and applicability in the entirely different context </w:t>
      </w:r>
      <w:proofErr w:type="gramStart"/>
      <w:r w:rsidRPr="00D36662">
        <w:rPr>
          <w:rStyle w:val="StyleUnderline"/>
        </w:rPr>
        <w:t>of  basic</w:t>
      </w:r>
      <w:proofErr w:type="gramEnd"/>
      <w:r w:rsidRPr="00D36662">
        <w:rPr>
          <w:rStyle w:val="StyleUnderline"/>
        </w:rPr>
        <w:t xml:space="preserve"> needs satisfaction for the people of the newly independent Third World countries.</w:t>
      </w:r>
      <w:r w:rsidRPr="00D36662">
        <w:rPr>
          <w:sz w:val="16"/>
        </w:rPr>
        <w:t xml:space="preserve"> Yet, as Rosa </w:t>
      </w:r>
      <w:proofErr w:type="spellStart"/>
      <w:r w:rsidRPr="00D36662">
        <w:rPr>
          <w:sz w:val="16"/>
        </w:rPr>
        <w:t>Luxemberg</w:t>
      </w:r>
      <w:proofErr w:type="spellEnd"/>
      <w:r w:rsidRPr="00D36662">
        <w:rPr>
          <w:sz w:val="16"/>
        </w:rPr>
        <w:t xml:space="preserve"> has pointed out, </w:t>
      </w:r>
      <w:r w:rsidRPr="00D36662">
        <w:rPr>
          <w:rStyle w:val="StyleUnderline"/>
        </w:rPr>
        <w:t>early industrial development in western Europe necessitated the permanent occupation of the colonies by the colonial powers and the destruction of the local 'natural economy'.</w:t>
      </w:r>
      <w:r w:rsidRPr="00D36662">
        <w:rPr>
          <w:sz w:val="16"/>
        </w:rPr>
        <w:t xml:space="preserve">1According to her, </w:t>
      </w:r>
      <w:r w:rsidRPr="00D36662">
        <w:rPr>
          <w:rStyle w:val="StyleUnderline"/>
        </w:rPr>
        <w:t xml:space="preserve">colonialism is a constant necessary condition for capitalist growth: without colonies, capital accumulation would grind to a halt. </w:t>
      </w:r>
      <w:r w:rsidRPr="00862680">
        <w:rPr>
          <w:rStyle w:val="StyleUnderline"/>
          <w:highlight w:val="cyan"/>
        </w:rPr>
        <w:t xml:space="preserve">'Development' </w:t>
      </w:r>
      <w:r w:rsidRPr="003A352B">
        <w:rPr>
          <w:rStyle w:val="StyleUnderline"/>
          <w:highlight w:val="cyan"/>
        </w:rPr>
        <w:t>as</w:t>
      </w:r>
      <w:r w:rsidRPr="008A209B">
        <w:rPr>
          <w:rStyle w:val="StyleUnderline"/>
        </w:rPr>
        <w:t xml:space="preserve"> capital accumulation and the </w:t>
      </w:r>
      <w:proofErr w:type="spellStart"/>
      <w:r w:rsidRPr="008A209B">
        <w:rPr>
          <w:rStyle w:val="StyleUnderline"/>
        </w:rPr>
        <w:t>commercialisation</w:t>
      </w:r>
      <w:proofErr w:type="spellEnd"/>
      <w:r w:rsidRPr="008A209B">
        <w:rPr>
          <w:rStyle w:val="StyleUnderline"/>
        </w:rPr>
        <w:t xml:space="preserve"> of the </w:t>
      </w:r>
      <w:r w:rsidRPr="003A352B">
        <w:rPr>
          <w:rStyle w:val="StyleUnderline"/>
        </w:rPr>
        <w:t>economy for</w:t>
      </w:r>
      <w:r w:rsidRPr="00862680">
        <w:rPr>
          <w:rStyle w:val="StyleUnderline"/>
          <w:highlight w:val="cyan"/>
        </w:rPr>
        <w:t xml:space="preserve"> the generation of </w:t>
      </w:r>
      <w:r w:rsidRPr="003A352B">
        <w:rPr>
          <w:rStyle w:val="StyleUnderline"/>
        </w:rPr>
        <w:t xml:space="preserve">'surplus' and </w:t>
      </w:r>
      <w:r w:rsidRPr="00862680">
        <w:rPr>
          <w:rStyle w:val="StyleUnderline"/>
          <w:highlight w:val="cyan"/>
        </w:rPr>
        <w:t xml:space="preserve">profits </w:t>
      </w:r>
      <w:r w:rsidRPr="008A209B">
        <w:rPr>
          <w:rStyle w:val="StyleUnderline"/>
        </w:rPr>
        <w:t xml:space="preserve">thus </w:t>
      </w:r>
      <w:r w:rsidRPr="00862680">
        <w:rPr>
          <w:rStyle w:val="StyleUnderline"/>
          <w:highlight w:val="cyan"/>
        </w:rPr>
        <w:t xml:space="preserve">involved the reproduction </w:t>
      </w:r>
      <w:r w:rsidRPr="008A209B">
        <w:rPr>
          <w:rStyle w:val="StyleUnderline"/>
        </w:rPr>
        <w:t xml:space="preserve">not merely-of a particular form of creation of wealth, but also </w:t>
      </w:r>
      <w:r w:rsidRPr="00862680">
        <w:rPr>
          <w:rStyle w:val="StyleUnderline"/>
          <w:highlight w:val="cyan"/>
        </w:rPr>
        <w:t xml:space="preserve">of </w:t>
      </w:r>
      <w:r w:rsidRPr="00FA064A">
        <w:rPr>
          <w:rStyle w:val="StyleUnderline"/>
        </w:rPr>
        <w:t xml:space="preserve">the associated creation of </w:t>
      </w:r>
      <w:r w:rsidRPr="00862680">
        <w:rPr>
          <w:rStyle w:val="StyleUnderline"/>
          <w:highlight w:val="cyan"/>
        </w:rPr>
        <w:t xml:space="preserve">poverty </w:t>
      </w:r>
      <w:r w:rsidRPr="003A352B">
        <w:rPr>
          <w:rStyle w:val="StyleUnderline"/>
        </w:rPr>
        <w:t>and dispossession</w:t>
      </w:r>
      <w:r w:rsidRPr="003A352B">
        <w:rPr>
          <w:sz w:val="16"/>
        </w:rPr>
        <w:t xml:space="preserve">. A </w:t>
      </w:r>
      <w:r w:rsidRPr="003A352B">
        <w:rPr>
          <w:rStyle w:val="StyleUnderline"/>
        </w:rPr>
        <w:t xml:space="preserve">replication of economic development based on </w:t>
      </w:r>
      <w:proofErr w:type="spellStart"/>
      <w:r w:rsidRPr="003A352B">
        <w:rPr>
          <w:rStyle w:val="StyleUnderline"/>
        </w:rPr>
        <w:t>commercialisation</w:t>
      </w:r>
      <w:proofErr w:type="spellEnd"/>
      <w:r w:rsidRPr="003A352B">
        <w:rPr>
          <w:rStyle w:val="StyleUnderline"/>
        </w:rPr>
        <w:t xml:space="preserve"> of re</w:t>
      </w:r>
      <w:r w:rsidRPr="00D36662">
        <w:rPr>
          <w:rStyle w:val="StyleUnderline"/>
        </w:rPr>
        <w:t>source use for commodity production in the newly independent countries created the internal colonies</w:t>
      </w:r>
      <w:r w:rsidRPr="00D36662">
        <w:rPr>
          <w:sz w:val="16"/>
        </w:rPr>
        <w:t xml:space="preserve">.2 </w:t>
      </w:r>
      <w:r w:rsidRPr="00862680">
        <w:rPr>
          <w:rStyle w:val="StyleUnderline"/>
          <w:highlight w:val="cyan"/>
        </w:rPr>
        <w:t xml:space="preserve">Development was </w:t>
      </w:r>
      <w:r w:rsidRPr="008A209B">
        <w:rPr>
          <w:rStyle w:val="StyleUnderline"/>
        </w:rPr>
        <w:t xml:space="preserve">thus </w:t>
      </w:r>
      <w:r w:rsidRPr="003A352B">
        <w:rPr>
          <w:rStyle w:val="StyleUnderline"/>
        </w:rPr>
        <w:t xml:space="preserve">reduced to </w:t>
      </w:r>
      <w:r w:rsidRPr="00862680">
        <w:rPr>
          <w:rStyle w:val="StyleUnderline"/>
          <w:highlight w:val="cyan"/>
        </w:rPr>
        <w:t xml:space="preserve">a continuation </w:t>
      </w:r>
      <w:r w:rsidRPr="003A352B">
        <w:rPr>
          <w:rStyle w:val="StyleUnderline"/>
        </w:rPr>
        <w:t xml:space="preserve">of the process </w:t>
      </w:r>
      <w:r w:rsidRPr="00862680">
        <w:rPr>
          <w:rStyle w:val="StyleUnderline"/>
          <w:highlight w:val="cyan"/>
        </w:rPr>
        <w:t xml:space="preserve">of </w:t>
      </w:r>
      <w:proofErr w:type="spellStart"/>
      <w:r w:rsidRPr="00862680">
        <w:rPr>
          <w:rStyle w:val="StyleUnderline"/>
          <w:highlight w:val="cyan"/>
        </w:rPr>
        <w:t>colonisation</w:t>
      </w:r>
      <w:proofErr w:type="spellEnd"/>
      <w:r w:rsidRPr="00862680">
        <w:rPr>
          <w:rStyle w:val="StyleUnderline"/>
          <w:highlight w:val="cyan"/>
        </w:rPr>
        <w:t xml:space="preserve">; </w:t>
      </w:r>
      <w:r w:rsidRPr="00FA064A">
        <w:rPr>
          <w:rStyle w:val="StyleUnderline"/>
        </w:rPr>
        <w:t xml:space="preserve">it </w:t>
      </w:r>
      <w:r w:rsidRPr="003A352B">
        <w:rPr>
          <w:rStyle w:val="StyleUnderline"/>
        </w:rPr>
        <w:t>became an extension of the project of wealth creation in modern western patriarchy's economic vision, which was based on the exploitation or exclusion of women</w:t>
      </w:r>
      <w:r w:rsidRPr="003A352B">
        <w:rPr>
          <w:sz w:val="16"/>
        </w:rPr>
        <w:t xml:space="preserve"> (of the west and non-west), </w:t>
      </w:r>
      <w:r w:rsidRPr="003A352B">
        <w:rPr>
          <w:rStyle w:val="StyleUnderline"/>
        </w:rPr>
        <w:t>on the exploitation and degradation of nature, and on the exploitation and erosion of other cultures.</w:t>
      </w:r>
      <w:r w:rsidRPr="003A352B">
        <w:rPr>
          <w:sz w:val="16"/>
        </w:rPr>
        <w:t xml:space="preserve"> </w:t>
      </w:r>
      <w:r w:rsidRPr="003A352B">
        <w:rPr>
          <w:rStyle w:val="StyleUnderline"/>
        </w:rPr>
        <w:t>'Development' could not but entail destruction for women, nature and subjugated cultures, which is why, throughout the</w:t>
      </w:r>
      <w:r w:rsidRPr="00D36662">
        <w:rPr>
          <w:rStyle w:val="StyleUnderline"/>
        </w:rPr>
        <w:t xml:space="preserve"> Third World, women, peasants and </w:t>
      </w:r>
      <w:proofErr w:type="spellStart"/>
      <w:r w:rsidRPr="00D36662">
        <w:rPr>
          <w:rStyle w:val="StyleUnderline"/>
        </w:rPr>
        <w:t>tribals</w:t>
      </w:r>
      <w:proofErr w:type="spellEnd"/>
      <w:r w:rsidRPr="00D36662">
        <w:rPr>
          <w:rStyle w:val="StyleUnderline"/>
        </w:rPr>
        <w:t xml:space="preserve"> are struggling for liberation from ‘development’ just as they earlier struggled for liberation from </w:t>
      </w:r>
      <w:proofErr w:type="spellStart"/>
      <w:r w:rsidRPr="00D36662">
        <w:rPr>
          <w:rStyle w:val="StyleUnderline"/>
        </w:rPr>
        <w:t>colonisation</w:t>
      </w:r>
      <w:proofErr w:type="spellEnd"/>
      <w:r w:rsidRPr="00D36662">
        <w:rPr>
          <w:rStyle w:val="StyleUnderline"/>
        </w:rPr>
        <w:t>. The UN Decade for Women was based on the assumption that the improvement of women's economic position would automatically flow from an expansion and diffusion of the development process</w:t>
      </w:r>
      <w:r w:rsidRPr="00D36662">
        <w:rPr>
          <w:sz w:val="16"/>
        </w:rPr>
        <w:t>. Yet</w:t>
      </w:r>
      <w:r w:rsidRPr="00D36662">
        <w:rPr>
          <w:rStyle w:val="StyleUnderline"/>
        </w:rPr>
        <w:t xml:space="preserve">, by the end of the Decade, it was becoming clear that development itself was the problem. </w:t>
      </w:r>
      <w:r w:rsidRPr="008A209B">
        <w:rPr>
          <w:rStyle w:val="StyleUnderline"/>
          <w:highlight w:val="cyan"/>
        </w:rPr>
        <w:t xml:space="preserve">Insufficient </w:t>
      </w:r>
      <w:r w:rsidRPr="00FA064A">
        <w:rPr>
          <w:rStyle w:val="StyleUnderline"/>
        </w:rPr>
        <w:t xml:space="preserve">and </w:t>
      </w:r>
      <w:proofErr w:type="gramStart"/>
      <w:r w:rsidRPr="00FA064A">
        <w:rPr>
          <w:rStyle w:val="StyleUnderline"/>
        </w:rPr>
        <w:t>inadequate ,</w:t>
      </w:r>
      <w:proofErr w:type="gramEnd"/>
      <w:r w:rsidRPr="008A209B">
        <w:rPr>
          <w:rStyle w:val="StyleUnderline"/>
          <w:highlight w:val="cyan"/>
        </w:rPr>
        <w:t xml:space="preserve"> ‘participation’ in 'development' was not the cause for women's </w:t>
      </w:r>
      <w:r w:rsidRPr="003A352B">
        <w:rPr>
          <w:rStyle w:val="StyleUnderline"/>
        </w:rPr>
        <w:t xml:space="preserve">increasing </w:t>
      </w:r>
      <w:r w:rsidRPr="008A209B">
        <w:rPr>
          <w:rStyle w:val="StyleUnderline"/>
          <w:highlight w:val="cyan"/>
        </w:rPr>
        <w:t>under-development</w:t>
      </w:r>
      <w:r w:rsidRPr="008A209B">
        <w:rPr>
          <w:sz w:val="16"/>
          <w:highlight w:val="cyan"/>
        </w:rPr>
        <w:t xml:space="preserve">; </w:t>
      </w:r>
      <w:r w:rsidRPr="008A209B">
        <w:rPr>
          <w:rStyle w:val="StyleUnderline"/>
          <w:highlight w:val="cyan"/>
        </w:rPr>
        <w:t>it was</w:t>
      </w:r>
      <w:r w:rsidRPr="00D36662">
        <w:rPr>
          <w:sz w:val="16"/>
        </w:rPr>
        <w:t xml:space="preserve"> rather</w:t>
      </w:r>
      <w:r w:rsidRPr="003A352B">
        <w:rPr>
          <w:sz w:val="16"/>
        </w:rPr>
        <w:t xml:space="preserve">, </w:t>
      </w:r>
      <w:r w:rsidRPr="003A352B">
        <w:rPr>
          <w:rStyle w:val="StyleUnderline"/>
        </w:rPr>
        <w:t xml:space="preserve">their enforced but </w:t>
      </w:r>
      <w:r w:rsidRPr="008A209B">
        <w:rPr>
          <w:rStyle w:val="StyleUnderline"/>
          <w:highlight w:val="cyan"/>
        </w:rPr>
        <w:t xml:space="preserve">asymmetric participation </w:t>
      </w:r>
      <w:r w:rsidRPr="003A352B">
        <w:rPr>
          <w:rStyle w:val="StyleUnderline"/>
        </w:rPr>
        <w:t xml:space="preserve">in it, by which </w:t>
      </w:r>
      <w:r w:rsidRPr="008A209B">
        <w:rPr>
          <w:rStyle w:val="StyleUnderline"/>
          <w:highlight w:val="cyan"/>
        </w:rPr>
        <w:t xml:space="preserve">they bore the costs but were excluded from the benefits, </w:t>
      </w:r>
      <w:r w:rsidRPr="003A352B">
        <w:rPr>
          <w:rStyle w:val="StyleUnderline"/>
        </w:rPr>
        <w:t>that was  responsible.</w:t>
      </w:r>
      <w:r w:rsidRPr="003A352B">
        <w:rPr>
          <w:sz w:val="16"/>
        </w:rPr>
        <w:t xml:space="preserve"> </w:t>
      </w:r>
      <w:r w:rsidRPr="003A352B">
        <w:rPr>
          <w:rStyle w:val="StyleUnderline"/>
        </w:rPr>
        <w:t>Development exclusivity and dispossession aggravated and deepened the colonial processes of ecological degradation and the loss of political control over nature's sustenance base. Economic</w:t>
      </w:r>
      <w:r w:rsidRPr="00FA064A">
        <w:rPr>
          <w:rStyle w:val="StyleUnderline"/>
        </w:rPr>
        <w:t xml:space="preserve"> </w:t>
      </w:r>
      <w:r w:rsidRPr="00924B94">
        <w:rPr>
          <w:rStyle w:val="StyleUnderline"/>
          <w:highlight w:val="cyan"/>
        </w:rPr>
        <w:t xml:space="preserve">growth was a new colonialism, draining resources away from those who needed </w:t>
      </w:r>
      <w:proofErr w:type="gramStart"/>
      <w:r w:rsidRPr="00924B94">
        <w:rPr>
          <w:rStyle w:val="StyleUnderline"/>
          <w:highlight w:val="cyan"/>
        </w:rPr>
        <w:t>them</w:t>
      </w:r>
      <w:proofErr w:type="gramEnd"/>
      <w:r w:rsidRPr="00924B94">
        <w:rPr>
          <w:rStyle w:val="StyleUnderline"/>
          <w:highlight w:val="cyan"/>
        </w:rPr>
        <w:t xml:space="preserve"> most</w:t>
      </w:r>
      <w:r w:rsidRPr="00D36662">
        <w:rPr>
          <w:sz w:val="16"/>
        </w:rPr>
        <w:t xml:space="preserve">. The discontinuity lay in the fact </w:t>
      </w:r>
      <w:r w:rsidRPr="00FA064A">
        <w:rPr>
          <w:sz w:val="16"/>
        </w:rPr>
        <w:t xml:space="preserve">that </w:t>
      </w:r>
      <w:r w:rsidRPr="00FA064A">
        <w:rPr>
          <w:rStyle w:val="StyleUnderline"/>
        </w:rPr>
        <w:t>it was now new national elites, not colonial powers, that masterminded the exploitation on grounds of 'national interest' and growing GNPs, and it was accomplished with more powerful technologies</w:t>
      </w:r>
      <w:r w:rsidRPr="00D36662">
        <w:rPr>
          <w:rStyle w:val="StyleUnderline"/>
        </w:rPr>
        <w:t xml:space="preserve"> of appropriation and destruction.</w:t>
      </w:r>
      <w:r w:rsidRPr="00D36662">
        <w:rPr>
          <w:sz w:val="16"/>
        </w:rPr>
        <w:t xml:space="preserve"> Ester Boserup3 has documented how </w:t>
      </w:r>
      <w:r w:rsidRPr="00D36662">
        <w:rPr>
          <w:rStyle w:val="StyleUnderline"/>
        </w:rPr>
        <w:t xml:space="preserve">women's impoverishment increased during colonial rule; those rulers who had spent a few centuries in subjugating and crippling their own women into de-skilled, de- </w:t>
      </w:r>
      <w:proofErr w:type="spellStart"/>
      <w:r w:rsidRPr="00D36662">
        <w:rPr>
          <w:rStyle w:val="StyleUnderline"/>
        </w:rPr>
        <w:t>intellectualised</w:t>
      </w:r>
      <w:proofErr w:type="spellEnd"/>
      <w:r w:rsidRPr="00D36662">
        <w:rPr>
          <w:rStyle w:val="StyleUnderline"/>
        </w:rPr>
        <w:t xml:space="preserve"> appendages, </w:t>
      </w:r>
      <w:proofErr w:type="spellStart"/>
      <w:r w:rsidRPr="00D36662">
        <w:rPr>
          <w:rStyle w:val="StyleUnderline"/>
        </w:rPr>
        <w:t>disfavoured</w:t>
      </w:r>
      <w:proofErr w:type="spellEnd"/>
      <w:r w:rsidRPr="00D36662">
        <w:rPr>
          <w:rStyle w:val="StyleUnderline"/>
        </w:rPr>
        <w:t xml:space="preserve"> the women of the colonies on matters of access to land, technology and employment</w:t>
      </w:r>
      <w:r w:rsidRPr="00D36662">
        <w:rPr>
          <w:sz w:val="16"/>
        </w:rPr>
        <w:t xml:space="preserve">. </w:t>
      </w:r>
      <w:r w:rsidRPr="00D36662">
        <w:rPr>
          <w:rStyle w:val="StyleUnderline"/>
        </w:rPr>
        <w:t>The economic and political processes of colonial under- development bore the clear mark of modern western patriarchy, and while large numbers of women and men were impoverished by these processes, women tended to lose more</w:t>
      </w:r>
      <w:r w:rsidRPr="00D36662">
        <w:rPr>
          <w:sz w:val="16"/>
        </w:rPr>
        <w:t xml:space="preserve">. </w:t>
      </w:r>
      <w:r w:rsidRPr="00D36662">
        <w:rPr>
          <w:rStyle w:val="StyleUnderline"/>
        </w:rPr>
        <w:t xml:space="preserve">The </w:t>
      </w:r>
      <w:proofErr w:type="spellStart"/>
      <w:r w:rsidRPr="00D36662">
        <w:rPr>
          <w:rStyle w:val="StyleUnderline"/>
        </w:rPr>
        <w:t>privatisation</w:t>
      </w:r>
      <w:proofErr w:type="spellEnd"/>
      <w:r w:rsidRPr="00D36662">
        <w:rPr>
          <w:rStyle w:val="StyleUnderline"/>
        </w:rPr>
        <w:t xml:space="preserve"> of land for revenue generation displaced women more critically, eroding their traditional land use rights. The expansion of cash crops undermined food production, and women were often left with meagre resources to feed and care for children, the aged and the infirm, when men migrated or were conscripted into </w:t>
      </w:r>
      <w:r w:rsidRPr="003A352B">
        <w:rPr>
          <w:rStyle w:val="StyleUnderline"/>
        </w:rPr>
        <w:t xml:space="preserve">forced </w:t>
      </w:r>
      <w:proofErr w:type="spellStart"/>
      <w:r w:rsidRPr="003A352B">
        <w:rPr>
          <w:rStyle w:val="StyleUnderline"/>
        </w:rPr>
        <w:t>labour</w:t>
      </w:r>
      <w:proofErr w:type="spellEnd"/>
      <w:r w:rsidRPr="003A352B">
        <w:rPr>
          <w:rStyle w:val="StyleUnderline"/>
        </w:rPr>
        <w:t xml:space="preserve"> by the </w:t>
      </w:r>
      <w:proofErr w:type="spellStart"/>
      <w:r w:rsidRPr="003A352B">
        <w:rPr>
          <w:rStyle w:val="StyleUnderline"/>
        </w:rPr>
        <w:t>colonisers</w:t>
      </w:r>
      <w:proofErr w:type="spellEnd"/>
      <w:r w:rsidRPr="003A352B">
        <w:rPr>
          <w:sz w:val="16"/>
        </w:rPr>
        <w:t xml:space="preserve">. As a collective document by women activists, </w:t>
      </w:r>
      <w:proofErr w:type="spellStart"/>
      <w:r w:rsidRPr="003A352B">
        <w:rPr>
          <w:sz w:val="16"/>
        </w:rPr>
        <w:t>organisers</w:t>
      </w:r>
      <w:proofErr w:type="spellEnd"/>
      <w:r w:rsidRPr="003A352B">
        <w:rPr>
          <w:sz w:val="16"/>
        </w:rPr>
        <w:t xml:space="preserve"> and researchers stated at the end of the UN Decade for Women, </w:t>
      </w:r>
      <w:r w:rsidRPr="003A352B">
        <w:rPr>
          <w:rStyle w:val="StyleUnderline"/>
        </w:rPr>
        <w:t>'The almost uniform conclusion of the Decade's research is that with a few exceptions</w:t>
      </w:r>
      <w:r w:rsidRPr="008A209B">
        <w:rPr>
          <w:rStyle w:val="StyleUnderline"/>
        </w:rPr>
        <w:t xml:space="preserve">, </w:t>
      </w:r>
      <w:r w:rsidRPr="00924B94">
        <w:rPr>
          <w:rStyle w:val="StyleUnderline"/>
          <w:highlight w:val="cyan"/>
        </w:rPr>
        <w:t xml:space="preserve">women's relative access to economic resources, incomes and employment </w:t>
      </w:r>
      <w:r w:rsidRPr="00FA064A">
        <w:rPr>
          <w:rStyle w:val="StyleUnderline"/>
        </w:rPr>
        <w:t xml:space="preserve">has </w:t>
      </w:r>
      <w:r w:rsidRPr="00924B94">
        <w:rPr>
          <w:rStyle w:val="StyleUnderline"/>
          <w:highlight w:val="cyan"/>
        </w:rPr>
        <w:t xml:space="preserve">worsened, their burden of work </w:t>
      </w:r>
      <w:r w:rsidRPr="00FA064A">
        <w:rPr>
          <w:rStyle w:val="StyleUnderline"/>
        </w:rPr>
        <w:t xml:space="preserve">has </w:t>
      </w:r>
      <w:r w:rsidRPr="00924B94">
        <w:rPr>
          <w:rStyle w:val="StyleUnderline"/>
          <w:highlight w:val="cyan"/>
        </w:rPr>
        <w:t xml:space="preserve">increased, and their </w:t>
      </w:r>
      <w:r w:rsidRPr="008A209B">
        <w:rPr>
          <w:rStyle w:val="StyleUnderline"/>
        </w:rPr>
        <w:t xml:space="preserve">relative and even absolute </w:t>
      </w:r>
      <w:r w:rsidRPr="00924B94">
        <w:rPr>
          <w:rStyle w:val="StyleUnderline"/>
          <w:highlight w:val="cyan"/>
        </w:rPr>
        <w:t xml:space="preserve">health, </w:t>
      </w:r>
      <w:r w:rsidRPr="00FA064A">
        <w:rPr>
          <w:rStyle w:val="StyleUnderline"/>
        </w:rPr>
        <w:t xml:space="preserve">nutritional </w:t>
      </w:r>
      <w:r w:rsidRPr="00924B94">
        <w:rPr>
          <w:rStyle w:val="StyleUnderline"/>
          <w:highlight w:val="cyan"/>
        </w:rPr>
        <w:t xml:space="preserve">and </w:t>
      </w:r>
      <w:r w:rsidRPr="008A209B">
        <w:rPr>
          <w:rStyle w:val="StyleUnderline"/>
          <w:highlight w:val="cyan"/>
        </w:rPr>
        <w:t xml:space="preserve">educational status </w:t>
      </w:r>
      <w:r w:rsidRPr="00FA064A">
        <w:rPr>
          <w:rStyle w:val="StyleUnderline"/>
        </w:rPr>
        <w:t xml:space="preserve">has </w:t>
      </w:r>
      <w:r w:rsidRPr="008A209B">
        <w:rPr>
          <w:rStyle w:val="StyleUnderline"/>
          <w:highlight w:val="cyan"/>
        </w:rPr>
        <w:t>declined</w:t>
      </w:r>
      <w:r w:rsidRPr="008A209B">
        <w:rPr>
          <w:sz w:val="16"/>
          <w:highlight w:val="cyan"/>
        </w:rPr>
        <w:t xml:space="preserve">.’4 </w:t>
      </w:r>
      <w:r w:rsidRPr="008A209B">
        <w:rPr>
          <w:rStyle w:val="StyleUnderline"/>
          <w:highlight w:val="cyan"/>
        </w:rPr>
        <w:t xml:space="preserve">The displacement of women from productive activity </w:t>
      </w:r>
      <w:r w:rsidRPr="003A352B">
        <w:rPr>
          <w:rStyle w:val="StyleUnderline"/>
        </w:rPr>
        <w:t xml:space="preserve">by the expansion of development </w:t>
      </w:r>
      <w:r w:rsidRPr="008A209B">
        <w:rPr>
          <w:rStyle w:val="StyleUnderline"/>
          <w:highlight w:val="cyan"/>
        </w:rPr>
        <w:t xml:space="preserve">was rooted </w:t>
      </w:r>
      <w:r w:rsidRPr="002321E8">
        <w:rPr>
          <w:rStyle w:val="StyleUnderline"/>
        </w:rPr>
        <w:t xml:space="preserve">largely </w:t>
      </w:r>
      <w:r w:rsidRPr="008A209B">
        <w:rPr>
          <w:rStyle w:val="StyleUnderline"/>
          <w:highlight w:val="cyan"/>
        </w:rPr>
        <w:t xml:space="preserve">in the manner in which development projects appropriated </w:t>
      </w:r>
      <w:r w:rsidRPr="002321E8">
        <w:rPr>
          <w:rStyle w:val="StyleUnderline"/>
        </w:rPr>
        <w:t xml:space="preserve">or destroyed </w:t>
      </w:r>
      <w:r w:rsidRPr="008A209B">
        <w:rPr>
          <w:rStyle w:val="StyleUnderline"/>
          <w:highlight w:val="cyan"/>
        </w:rPr>
        <w:t xml:space="preserve">the natural resource </w:t>
      </w:r>
      <w:r w:rsidRPr="008A209B">
        <w:rPr>
          <w:rStyle w:val="StyleUnderline"/>
          <w:highlight w:val="cyan"/>
        </w:rPr>
        <w:lastRenderedPageBreak/>
        <w:t xml:space="preserve">base for the production of </w:t>
      </w:r>
      <w:r w:rsidRPr="002321E8">
        <w:rPr>
          <w:rStyle w:val="StyleUnderline"/>
        </w:rPr>
        <w:t xml:space="preserve">sustenance and </w:t>
      </w:r>
      <w:r w:rsidRPr="008A209B">
        <w:rPr>
          <w:rStyle w:val="StyleUnderline"/>
          <w:highlight w:val="cyan"/>
        </w:rPr>
        <w:t xml:space="preserve">survival. </w:t>
      </w:r>
      <w:r w:rsidRPr="003A352B">
        <w:rPr>
          <w:rStyle w:val="StyleUnderline"/>
        </w:rPr>
        <w:t>It destroyed women's productivity both by removing land, water and forests from their management and control, as well as through the ecological destruction of soil, water and vegetation systems so that nature's productivity and renewability were impaired. While gender subordination and patriarchy a</w:t>
      </w:r>
      <w:r w:rsidRPr="00D36662">
        <w:rPr>
          <w:rStyle w:val="StyleUnderline"/>
        </w:rPr>
        <w:t xml:space="preserve">re the oldest oppressions, they have taken on new and more violent forms through the project of development. </w:t>
      </w:r>
      <w:r w:rsidRPr="00924B94">
        <w:rPr>
          <w:rStyle w:val="StyleUnderline"/>
          <w:highlight w:val="cyan"/>
        </w:rPr>
        <w:t>Patriarchal categories which understand destruction as 'production' and regeneration of life as passivity have generated a crisis of survival.</w:t>
      </w:r>
      <w:r w:rsidRPr="00D36662">
        <w:rPr>
          <w:rStyle w:val="StyleUnderline"/>
        </w:rPr>
        <w:t xml:space="preserve"> Passivity, as an assumed category of the 'nature' of nature and of women, denies the activity of nature and life. Fragmentation and uniformity as assumed categories of progress and development destroy the living forces which arise from relationships within the 'web of life' and the diversity in the elements and patterns of these </w:t>
      </w:r>
      <w:r w:rsidRPr="003A352B">
        <w:rPr>
          <w:rStyle w:val="StyleUnderline"/>
        </w:rPr>
        <w:t xml:space="preserve">relationships. The economic biases and values against nature, women and indigenous peoples are captured in this typical analysis of the 'unproductiveness' of traditional natural societies: Production is achieved through human and animal, rather than mechanical, power. Most agriculture is unproductive; human or animal manure may be used but chemical </w:t>
      </w:r>
      <w:proofErr w:type="spellStart"/>
      <w:r w:rsidRPr="003A352B">
        <w:rPr>
          <w:rStyle w:val="StyleUnderline"/>
        </w:rPr>
        <w:t>fertilisers</w:t>
      </w:r>
      <w:proofErr w:type="spellEnd"/>
      <w:r w:rsidRPr="003A352B">
        <w:rPr>
          <w:rStyle w:val="StyleUnderline"/>
        </w:rPr>
        <w:t xml:space="preserve"> and pesticides are unknown ... For</w:t>
      </w:r>
      <w:r w:rsidRPr="00D36662">
        <w:rPr>
          <w:rStyle w:val="StyleUnderline"/>
        </w:rPr>
        <w:t xml:space="preserve"> the masses, these conditions mean poverty</w:t>
      </w:r>
      <w:r w:rsidRPr="00D36662">
        <w:rPr>
          <w:sz w:val="16"/>
        </w:rPr>
        <w:t xml:space="preserve">.5 The assumptions are evident: </w:t>
      </w:r>
      <w:r w:rsidRPr="00D36662">
        <w:rPr>
          <w:rStyle w:val="StyleUnderline"/>
        </w:rPr>
        <w:t xml:space="preserve">nature is unproductive; organic agriculture based on nature's cycles of renewability spells poverty; </w:t>
      </w:r>
      <w:r w:rsidRPr="002321E8">
        <w:rPr>
          <w:rStyle w:val="StyleUnderline"/>
        </w:rPr>
        <w:t>women and tribal and peasant societies embedded in nature are similarly unproductive</w:t>
      </w:r>
      <w:r w:rsidRPr="00D36662">
        <w:rPr>
          <w:rStyle w:val="StyleUnderline"/>
        </w:rPr>
        <w:t xml:space="preserve">, not because it has been demonstrated that in cooperation they produce less goods and services for needs, but </w:t>
      </w:r>
      <w:r w:rsidRPr="002321E8">
        <w:rPr>
          <w:rStyle w:val="StyleUnderline"/>
        </w:rPr>
        <w:t xml:space="preserve">because </w:t>
      </w:r>
      <w:r w:rsidRPr="00924B94">
        <w:rPr>
          <w:rStyle w:val="StyleUnderline"/>
          <w:highlight w:val="cyan"/>
        </w:rPr>
        <w:t>it is assumed that 'production' takes place only when mediated by technologies for commodity production, even when such technologies destroy life.</w:t>
      </w:r>
      <w:r w:rsidRPr="00924B94">
        <w:rPr>
          <w:sz w:val="16"/>
          <w:highlight w:val="cyan"/>
        </w:rPr>
        <w:t xml:space="preserve"> </w:t>
      </w:r>
      <w:r w:rsidRPr="001A34AA">
        <w:rPr>
          <w:rStyle w:val="StyleUnderline"/>
        </w:rPr>
        <w:t>A stable and clean river is not a productive resource in this view: it needs to be 'developed' with dams in order to become so.</w:t>
      </w:r>
      <w:r w:rsidRPr="001A34AA">
        <w:rPr>
          <w:sz w:val="16"/>
        </w:rPr>
        <w:t xml:space="preserve"> </w:t>
      </w:r>
      <w:r w:rsidRPr="001A34AA">
        <w:rPr>
          <w:rStyle w:val="StyleUnderline"/>
        </w:rPr>
        <w:t xml:space="preserve">Women, sharing the river as a commons to satisfy the water needs of their families and society are not involved in productive </w:t>
      </w:r>
      <w:proofErr w:type="spellStart"/>
      <w:r w:rsidRPr="001A34AA">
        <w:rPr>
          <w:rStyle w:val="StyleUnderline"/>
        </w:rPr>
        <w:t>labour</w:t>
      </w:r>
      <w:proofErr w:type="spellEnd"/>
      <w:r w:rsidRPr="001A34AA">
        <w:rPr>
          <w:rStyle w:val="StyleUnderline"/>
        </w:rPr>
        <w:t>: when</w:t>
      </w:r>
      <w:r w:rsidRPr="001A34AA">
        <w:rPr>
          <w:sz w:val="16"/>
        </w:rPr>
        <w:t xml:space="preserve"> </w:t>
      </w:r>
      <w:r w:rsidRPr="001A34AA">
        <w:rPr>
          <w:rStyle w:val="StyleUnderline"/>
        </w:rPr>
        <w:t>substituted by the engineering man, water management and water use become productive activities</w:t>
      </w:r>
      <w:r w:rsidRPr="001A34AA">
        <w:rPr>
          <w:sz w:val="16"/>
        </w:rPr>
        <w:t xml:space="preserve">. Natural forests remain unproductive till they are developed into monoculture plantations of commercial species. </w:t>
      </w:r>
      <w:r w:rsidRPr="001A34AA">
        <w:rPr>
          <w:rStyle w:val="StyleUnderline"/>
        </w:rPr>
        <w:t>Development</w:t>
      </w:r>
      <w:r w:rsidRPr="001A34AA">
        <w:rPr>
          <w:sz w:val="16"/>
        </w:rPr>
        <w:t xml:space="preserve"> thus, </w:t>
      </w:r>
      <w:r w:rsidRPr="001A34AA">
        <w:rPr>
          <w:rStyle w:val="StyleUnderline"/>
        </w:rPr>
        <w:t xml:space="preserve">is equivalent to </w:t>
      </w:r>
      <w:proofErr w:type="spellStart"/>
      <w:r w:rsidRPr="001A34AA">
        <w:rPr>
          <w:rStyle w:val="StyleUnderline"/>
        </w:rPr>
        <w:t>maldevelopment</w:t>
      </w:r>
      <w:proofErr w:type="spellEnd"/>
      <w:r w:rsidRPr="00D36662">
        <w:rPr>
          <w:rStyle w:val="StyleUnderline"/>
        </w:rPr>
        <w:t xml:space="preserve">, a development bereft of the feminine, the conservation, the ecological principle. The neglect of nature's work in renewing herself, and women's work in producing sustenance in the form of basic, vital needs is an essential part of the paradigm of </w:t>
      </w:r>
      <w:proofErr w:type="spellStart"/>
      <w:r w:rsidRPr="00D36662">
        <w:rPr>
          <w:rStyle w:val="StyleUnderline"/>
        </w:rPr>
        <w:t>maldevelopment</w:t>
      </w:r>
      <w:proofErr w:type="spellEnd"/>
      <w:r w:rsidRPr="00D36662">
        <w:rPr>
          <w:rStyle w:val="StyleUnderline"/>
        </w:rPr>
        <w:t xml:space="preserve">, which sees all work that does not produce profits and capital as </w:t>
      </w:r>
      <w:proofErr w:type="gramStart"/>
      <w:r w:rsidRPr="00D36662">
        <w:rPr>
          <w:rStyle w:val="StyleUnderline"/>
        </w:rPr>
        <w:t>non</w:t>
      </w:r>
      <w:proofErr w:type="gramEnd"/>
      <w:r w:rsidRPr="00D36662">
        <w:rPr>
          <w:rStyle w:val="StyleUnderline"/>
        </w:rPr>
        <w:t xml:space="preserve"> or unproductive work. </w:t>
      </w:r>
      <w:r w:rsidRPr="00D36662">
        <w:rPr>
          <w:sz w:val="16"/>
        </w:rPr>
        <w:t xml:space="preserve">As Maria Mies6 has pointed out, </w:t>
      </w:r>
      <w:r w:rsidRPr="00D36662">
        <w:rPr>
          <w:rStyle w:val="StyleUnderline"/>
        </w:rPr>
        <w:t>this concept of surplus has a patriarchal bias because, from the point of view of nature and women, it is not based on material surplus produced over and above the requirements of the community: it is stolen and appropriated through violent modes from nature</w:t>
      </w:r>
      <w:r w:rsidRPr="00D36662">
        <w:rPr>
          <w:sz w:val="16"/>
        </w:rPr>
        <w:t xml:space="preserve"> (who needs a share of her produce to reproduce herself) </w:t>
      </w:r>
      <w:r w:rsidRPr="00D36662">
        <w:rPr>
          <w:rStyle w:val="StyleUnderline"/>
        </w:rPr>
        <w:t>and from women</w:t>
      </w:r>
      <w:r w:rsidRPr="00D36662">
        <w:rPr>
          <w:sz w:val="16"/>
        </w:rPr>
        <w:t xml:space="preserve"> (</w:t>
      </w:r>
      <w:r w:rsidRPr="003A352B">
        <w:rPr>
          <w:sz w:val="16"/>
        </w:rPr>
        <w:t xml:space="preserve">who need a share of nature's produce to produce sustenance and ensure survival). </w:t>
      </w:r>
      <w:r w:rsidRPr="003A352B">
        <w:rPr>
          <w:rStyle w:val="StyleUnderline"/>
        </w:rPr>
        <w:t>From the perspective of Third World women</w:t>
      </w:r>
      <w:r w:rsidRPr="001157AD">
        <w:rPr>
          <w:rStyle w:val="StyleUnderline"/>
          <w:highlight w:val="cyan"/>
        </w:rPr>
        <w:t xml:space="preserve">, productivity is a measure of producing life and sustenance; that this kind of productivity has been rendered invisible does not reduce its centrality to survival - </w:t>
      </w:r>
      <w:r w:rsidRPr="002321E8">
        <w:rPr>
          <w:rStyle w:val="StyleUnderline"/>
        </w:rPr>
        <w:t>it merely reflects the domination of modern patriarchal economic categories which see only profits, not life.</w:t>
      </w:r>
    </w:p>
    <w:p w:rsidR="00304815" w:rsidRPr="003A0C26" w:rsidRDefault="00304815" w:rsidP="00304815">
      <w:pPr>
        <w:pStyle w:val="Heading4"/>
        <w:rPr>
          <w:rStyle w:val="Style13ptBold"/>
        </w:rPr>
      </w:pPr>
      <w:r>
        <w:t xml:space="preserve">This separation from nature results in overexploitation of fisheries, wasteful </w:t>
      </w:r>
      <w:proofErr w:type="spellStart"/>
      <w:r>
        <w:t>longlining</w:t>
      </w:r>
      <w:proofErr w:type="spellEnd"/>
      <w:r>
        <w:t xml:space="preserve">, destructive trawling, careless pollution, and unsafe drilling and mining practices – all carried out without regard to the impacts they might have on the environment and those who depend on it. </w:t>
      </w:r>
    </w:p>
    <w:p w:rsidR="00304815" w:rsidRPr="008D59E5" w:rsidRDefault="00304815" w:rsidP="00304815">
      <w:pPr>
        <w:rPr>
          <w:rStyle w:val="Style13ptBold"/>
        </w:rPr>
      </w:pPr>
      <w:proofErr w:type="spellStart"/>
      <w:r>
        <w:rPr>
          <w:rStyle w:val="Style13ptBold"/>
        </w:rPr>
        <w:t>Alaimo</w:t>
      </w:r>
      <w:proofErr w:type="spellEnd"/>
      <w:r>
        <w:rPr>
          <w:rStyle w:val="Style13ptBold"/>
        </w:rPr>
        <w:t xml:space="preserve"> 2014 (Stacy </w:t>
      </w:r>
      <w:proofErr w:type="spellStart"/>
      <w:r>
        <w:rPr>
          <w:rStyle w:val="Style13ptBold"/>
        </w:rPr>
        <w:t>Alaimo</w:t>
      </w:r>
      <w:proofErr w:type="spellEnd"/>
      <w:r>
        <w:rPr>
          <w:rStyle w:val="Style13ptBold"/>
        </w:rPr>
        <w:t xml:space="preserve">, “Feminist Science Studies and </w:t>
      </w:r>
      <w:proofErr w:type="spellStart"/>
      <w:r>
        <w:rPr>
          <w:rStyle w:val="Style13ptBold"/>
        </w:rPr>
        <w:t>Ecocriticism</w:t>
      </w:r>
      <w:proofErr w:type="spellEnd"/>
      <w:r>
        <w:rPr>
          <w:rStyle w:val="Style13ptBold"/>
        </w:rPr>
        <w:t xml:space="preserve">: Aesthetics and Entanglements in the Deep Sea” in </w:t>
      </w:r>
      <w:r>
        <w:rPr>
          <w:rStyle w:val="Style13ptBold"/>
          <w:i/>
        </w:rPr>
        <w:t xml:space="preserve">The Oxford Handbook of </w:t>
      </w:r>
      <w:proofErr w:type="spellStart"/>
      <w:r>
        <w:rPr>
          <w:rStyle w:val="Style13ptBold"/>
          <w:i/>
        </w:rPr>
        <w:t>Ecocriticism</w:t>
      </w:r>
      <w:proofErr w:type="spellEnd"/>
      <w:r>
        <w:rPr>
          <w:rStyle w:val="Style13ptBold"/>
          <w:i/>
        </w:rPr>
        <w:t xml:space="preserve"> </w:t>
      </w:r>
      <w:r>
        <w:rPr>
          <w:rStyle w:val="Style13ptBold"/>
        </w:rPr>
        <w:t>edited by Greg Garrard</w:t>
      </w:r>
      <w:r w:rsidR="00424715">
        <w:rPr>
          <w:rStyle w:val="Style13ptBold"/>
        </w:rPr>
        <w:t xml:space="preserve"> </w:t>
      </w:r>
      <w:r w:rsidR="004917EB">
        <w:rPr>
          <w:rStyle w:val="Style13ptBold"/>
        </w:rPr>
        <w:t>//</w:t>
      </w:r>
      <w:r w:rsidR="00424715">
        <w:rPr>
          <w:rStyle w:val="Style13ptBold"/>
        </w:rPr>
        <w:t>MG</w:t>
      </w:r>
      <w:r>
        <w:rPr>
          <w:rStyle w:val="Style13ptBold"/>
        </w:rPr>
        <w:t>)</w:t>
      </w:r>
    </w:p>
    <w:p w:rsidR="00304815" w:rsidRPr="00D1077C" w:rsidRDefault="00304815" w:rsidP="00304815">
      <w:pPr>
        <w:rPr>
          <w:sz w:val="16"/>
        </w:rPr>
      </w:pPr>
      <w:r w:rsidRPr="003A0C26">
        <w:rPr>
          <w:rStyle w:val="StyleUnderline"/>
          <w:sz w:val="16"/>
          <w:szCs w:val="16"/>
          <w:u w:val="none"/>
        </w:rPr>
        <w:lastRenderedPageBreak/>
        <w:t>As ocean sciences gain funding, attention, and access to new technologies, and more information and images of the ocean and its creatures becomes publicized</w:t>
      </w:r>
      <w:r w:rsidRPr="003A0C26">
        <w:rPr>
          <w:sz w:val="16"/>
          <w:szCs w:val="16"/>
        </w:rPr>
        <w:t>-in news stories, books, photographs, websites, and films-</w:t>
      </w:r>
      <w:r w:rsidRPr="003A0C26">
        <w:rPr>
          <w:rStyle w:val="StyleUnderline"/>
          <w:sz w:val="16"/>
          <w:szCs w:val="16"/>
          <w:u w:val="none"/>
        </w:rPr>
        <w:t xml:space="preserve">it will be important to consider the imbrications between scientific knowledge production, cultural narratives, and </w:t>
      </w:r>
      <w:proofErr w:type="spellStart"/>
      <w:r w:rsidRPr="003A0C26">
        <w:rPr>
          <w:rStyle w:val="StyleUnderline"/>
          <w:sz w:val="16"/>
          <w:szCs w:val="16"/>
          <w:u w:val="none"/>
        </w:rPr>
        <w:t>aes</w:t>
      </w:r>
      <w:proofErr w:type="spellEnd"/>
      <w:r w:rsidRPr="003A0C26">
        <w:rPr>
          <w:rStyle w:val="StyleUnderline"/>
          <w:sz w:val="16"/>
          <w:szCs w:val="16"/>
          <w:u w:val="none"/>
        </w:rPr>
        <w:t xml:space="preserve">- </w:t>
      </w:r>
      <w:proofErr w:type="spellStart"/>
      <w:r w:rsidRPr="003A0C26">
        <w:rPr>
          <w:rStyle w:val="StyleUnderline"/>
          <w:sz w:val="16"/>
          <w:szCs w:val="16"/>
          <w:u w:val="none"/>
        </w:rPr>
        <w:t>thetic</w:t>
      </w:r>
      <w:proofErr w:type="spellEnd"/>
      <w:r w:rsidRPr="003A0C26">
        <w:rPr>
          <w:rStyle w:val="StyleUnderline"/>
          <w:sz w:val="16"/>
          <w:szCs w:val="16"/>
          <w:u w:val="none"/>
        </w:rPr>
        <w:t xml:space="preserve"> styles, as well as the environmental and political implications of these factors. </w:t>
      </w:r>
      <w:r w:rsidRPr="003A0C26">
        <w:rPr>
          <w:sz w:val="16"/>
          <w:szCs w:val="16"/>
        </w:rPr>
        <w:t xml:space="preserve">Robert D. </w:t>
      </w:r>
      <w:r w:rsidRPr="003A0C26">
        <w:rPr>
          <w:rStyle w:val="StyleUnderline"/>
          <w:sz w:val="16"/>
          <w:szCs w:val="16"/>
          <w:u w:val="none"/>
        </w:rPr>
        <w:t>Ballard</w:t>
      </w:r>
      <w:r w:rsidRPr="003A0C26">
        <w:rPr>
          <w:sz w:val="16"/>
          <w:szCs w:val="16"/>
        </w:rPr>
        <w:t>, former Director of the Center for Marine Exploration</w:t>
      </w:r>
      <w:r w:rsidRPr="003A0C26">
        <w:rPr>
          <w:sz w:val="16"/>
        </w:rPr>
        <w:t xml:space="preserve"> at </w:t>
      </w:r>
      <w:r w:rsidRPr="0029189C">
        <w:rPr>
          <w:sz w:val="16"/>
        </w:rPr>
        <w:t xml:space="preserve">Woods Hole, concludes his personal history of ocean exploration, for example, with a section </w:t>
      </w:r>
      <w:proofErr w:type="spellStart"/>
      <w:r w:rsidRPr="0029189C">
        <w:rPr>
          <w:sz w:val="16"/>
        </w:rPr>
        <w:t>enti</w:t>
      </w:r>
      <w:proofErr w:type="spellEnd"/>
      <w:r w:rsidRPr="0029189C">
        <w:rPr>
          <w:sz w:val="16"/>
        </w:rPr>
        <w:t xml:space="preserve">- </w:t>
      </w:r>
      <w:proofErr w:type="spellStart"/>
      <w:r w:rsidRPr="0029189C">
        <w:rPr>
          <w:sz w:val="16"/>
        </w:rPr>
        <w:t>tled</w:t>
      </w:r>
      <w:proofErr w:type="spellEnd"/>
      <w:r w:rsidRPr="0029189C">
        <w:rPr>
          <w:sz w:val="16"/>
        </w:rPr>
        <w:t xml:space="preserve"> "Leaving the </w:t>
      </w:r>
      <w:r w:rsidRPr="003A0C26">
        <w:rPr>
          <w:sz w:val="16"/>
        </w:rPr>
        <w:t>Body Behind</w:t>
      </w:r>
      <w:r w:rsidRPr="003A0C26">
        <w:rPr>
          <w:sz w:val="16"/>
          <w:szCs w:val="16"/>
        </w:rPr>
        <w:t>," which no</w:t>
      </w:r>
      <w:r w:rsidRPr="003A0C26">
        <w:rPr>
          <w:rStyle w:val="StyleUnderline"/>
          <w:sz w:val="16"/>
          <w:szCs w:val="16"/>
          <w:u w:val="none"/>
        </w:rPr>
        <w:t xml:space="preserve">tes the drawbacks </w:t>
      </w:r>
      <w:proofErr w:type="spellStart"/>
      <w:r w:rsidRPr="003A0C26">
        <w:rPr>
          <w:rStyle w:val="StyleUnderline"/>
          <w:sz w:val="16"/>
          <w:szCs w:val="16"/>
          <w:u w:val="none"/>
        </w:rPr>
        <w:t>ofhuman</w:t>
      </w:r>
      <w:proofErr w:type="spellEnd"/>
      <w:r w:rsidRPr="003A0C26">
        <w:rPr>
          <w:rStyle w:val="StyleUnderline"/>
          <w:sz w:val="16"/>
          <w:szCs w:val="16"/>
          <w:u w:val="none"/>
        </w:rPr>
        <w:t xml:space="preserve">-occupied diving machines and submersibles. Tethers, </w:t>
      </w:r>
      <w:r w:rsidRPr="003A0C26">
        <w:rPr>
          <w:sz w:val="16"/>
          <w:szCs w:val="16"/>
        </w:rPr>
        <w:t>for example, "</w:t>
      </w:r>
      <w:r w:rsidRPr="003A0C26">
        <w:rPr>
          <w:rStyle w:val="StyleUnderline"/>
          <w:sz w:val="16"/>
          <w:szCs w:val="16"/>
          <w:u w:val="none"/>
        </w:rPr>
        <w:t xml:space="preserve">remain a problem: They snap, they tangle, they restrict." Ballard argues that robotics and telecommunications technologies will allow us to cut the ultimate </w:t>
      </w:r>
      <w:proofErr w:type="spellStart"/>
      <w:r w:rsidRPr="003A0C26">
        <w:rPr>
          <w:rStyle w:val="StyleUnderline"/>
          <w:sz w:val="16"/>
          <w:szCs w:val="16"/>
          <w:u w:val="none"/>
        </w:rPr>
        <w:t>tethcr-thc</w:t>
      </w:r>
      <w:proofErr w:type="spellEnd"/>
      <w:r w:rsidRPr="003A0C26">
        <w:rPr>
          <w:rStyle w:val="StyleUnderline"/>
          <w:sz w:val="16"/>
          <w:szCs w:val="16"/>
          <w:u w:val="none"/>
        </w:rPr>
        <w:t xml:space="preserve"> one that binds our questioning intellect to vulnerable human flesh.</w:t>
      </w:r>
      <w:r w:rsidRPr="003A0C26">
        <w:rPr>
          <w:sz w:val="16"/>
          <w:szCs w:val="16"/>
        </w:rPr>
        <w:t xml:space="preserve"> . . . As </w:t>
      </w:r>
      <w:proofErr w:type="spellStart"/>
      <w:r w:rsidRPr="003A0C26">
        <w:rPr>
          <w:sz w:val="16"/>
          <w:szCs w:val="16"/>
        </w:rPr>
        <w:t>Iacques</w:t>
      </w:r>
      <w:proofErr w:type="spellEnd"/>
      <w:r w:rsidRPr="003A0C26">
        <w:rPr>
          <w:sz w:val="16"/>
          <w:szCs w:val="16"/>
        </w:rPr>
        <w:t xml:space="preserve"> Cousteau used to say, the ideal means of deep-sea trans- port would allow us to move "like an angel." </w:t>
      </w:r>
      <w:r w:rsidRPr="003A0C26">
        <w:rPr>
          <w:rStyle w:val="StyleUnderline"/>
          <w:sz w:val="16"/>
          <w:szCs w:val="16"/>
          <w:u w:val="none"/>
        </w:rPr>
        <w:t>Our minds can now go it alone, leaving the body behind. What could be more angelic than that?</w:t>
      </w:r>
      <w:r w:rsidRPr="003A0C26">
        <w:rPr>
          <w:sz w:val="16"/>
          <w:szCs w:val="16"/>
        </w:rPr>
        <w:t xml:space="preserve"> (Ballard 2000</w:t>
      </w:r>
      <w:r w:rsidRPr="003A0C26">
        <w:rPr>
          <w:sz w:val="16"/>
        </w:rPr>
        <w:t>, 311</w:t>
      </w:r>
      <w:r w:rsidRPr="0029189C">
        <w:rPr>
          <w:sz w:val="16"/>
        </w:rPr>
        <w:t xml:space="preserve">) </w:t>
      </w:r>
      <w:r w:rsidRPr="008D59E5">
        <w:rPr>
          <w:rStyle w:val="StyleUnderline"/>
          <w:highlight w:val="cyan"/>
        </w:rPr>
        <w:t xml:space="preserve">The desire to cut the tether, </w:t>
      </w:r>
      <w:r w:rsidRPr="00E63011">
        <w:rPr>
          <w:rStyle w:val="StyleUnderline"/>
        </w:rPr>
        <w:t xml:space="preserve">severing the umbilical-cord connection between the </w:t>
      </w:r>
      <w:proofErr w:type="spellStart"/>
      <w:r w:rsidRPr="00E63011">
        <w:rPr>
          <w:rStyle w:val="StyleUnderline"/>
        </w:rPr>
        <w:t>tran</w:t>
      </w:r>
      <w:proofErr w:type="spellEnd"/>
      <w:r w:rsidRPr="00E63011">
        <w:rPr>
          <w:rStyle w:val="StyleUnderline"/>
        </w:rPr>
        <w:t xml:space="preserve">- </w:t>
      </w:r>
      <w:proofErr w:type="spellStart"/>
      <w:r w:rsidRPr="00E63011">
        <w:rPr>
          <w:rStyle w:val="StyleUnderline"/>
        </w:rPr>
        <w:t>scendent</w:t>
      </w:r>
      <w:proofErr w:type="spellEnd"/>
      <w:r w:rsidRPr="00E63011">
        <w:rPr>
          <w:rStyle w:val="StyleUnderline"/>
        </w:rPr>
        <w:t xml:space="preserve"> scientific mind and the vulnerable maternal flesh, </w:t>
      </w:r>
      <w:r w:rsidRPr="008D59E5">
        <w:rPr>
          <w:rStyle w:val="StyleUnderline"/>
          <w:highlight w:val="cyan"/>
        </w:rPr>
        <w:t xml:space="preserve">betrays an epistemology that distances </w:t>
      </w:r>
      <w:r w:rsidRPr="00E63011">
        <w:rPr>
          <w:rStyle w:val="StyleUnderline"/>
        </w:rPr>
        <w:t xml:space="preserve">and supposedly protects </w:t>
      </w:r>
      <w:r w:rsidRPr="008D59E5">
        <w:rPr>
          <w:rStyle w:val="StyleUnderline"/>
          <w:highlight w:val="cyan"/>
        </w:rPr>
        <w:t xml:space="preserve">the knower from </w:t>
      </w:r>
      <w:r w:rsidRPr="00E63011">
        <w:rPr>
          <w:rStyle w:val="StyleUnderline"/>
        </w:rPr>
        <w:t>the realities, complications, and risks of</w:t>
      </w:r>
      <w:r w:rsidRPr="008D59E5">
        <w:rPr>
          <w:rStyle w:val="StyleUnderline"/>
          <w:highlight w:val="cyan"/>
        </w:rPr>
        <w:t xml:space="preserve"> the material world.</w:t>
      </w:r>
      <w:r w:rsidRPr="008D59E5">
        <w:rPr>
          <w:sz w:val="16"/>
          <w:highlight w:val="cyan"/>
        </w:rPr>
        <w:t xml:space="preserve"> </w:t>
      </w:r>
      <w:r w:rsidRPr="008D59E5">
        <w:rPr>
          <w:rStyle w:val="StyleUnderline"/>
          <w:highlight w:val="cyan"/>
        </w:rPr>
        <w:t xml:space="preserve">The </w:t>
      </w:r>
      <w:r w:rsidRPr="00E63011">
        <w:rPr>
          <w:rStyle w:val="StyleUnderline"/>
        </w:rPr>
        <w:t xml:space="preserve">predictably </w:t>
      </w:r>
      <w:r w:rsidRPr="008D59E5">
        <w:rPr>
          <w:rStyle w:val="StyleUnderline"/>
          <w:highlight w:val="cyan"/>
        </w:rPr>
        <w:t xml:space="preserve">gendered dichotomies here, </w:t>
      </w:r>
      <w:r w:rsidRPr="00E251C7">
        <w:rPr>
          <w:rStyle w:val="StyleUnderline"/>
        </w:rPr>
        <w:t>which presume the possibility of freely ï¬‚</w:t>
      </w:r>
      <w:proofErr w:type="spellStart"/>
      <w:r w:rsidRPr="00E251C7">
        <w:rPr>
          <w:rStyle w:val="StyleUnderline"/>
        </w:rPr>
        <w:t>oating</w:t>
      </w:r>
      <w:proofErr w:type="spellEnd"/>
      <w:r w:rsidRPr="00E251C7">
        <w:rPr>
          <w:rStyle w:val="StyleUnderline"/>
        </w:rPr>
        <w:t xml:space="preserve"> minds,</w:t>
      </w:r>
      <w:r w:rsidRPr="008D59E5">
        <w:rPr>
          <w:rStyle w:val="StyleUnderline"/>
          <w:highlight w:val="cyan"/>
        </w:rPr>
        <w:t xml:space="preserve"> erase the materiality as well as </w:t>
      </w:r>
      <w:r w:rsidRPr="00E63011">
        <w:rPr>
          <w:rStyle w:val="StyleUnderline"/>
        </w:rPr>
        <w:t xml:space="preserve">the </w:t>
      </w:r>
      <w:r w:rsidRPr="008D59E5">
        <w:rPr>
          <w:rStyle w:val="StyleUnderline"/>
          <w:highlight w:val="cyan"/>
        </w:rPr>
        <w:t xml:space="preserve">economic and political entanglements </w:t>
      </w:r>
      <w:r w:rsidRPr="00E63011">
        <w:rPr>
          <w:rStyle w:val="StyleUnderline"/>
        </w:rPr>
        <w:t xml:space="preserve">of the very technologies that would allow scientists to, </w:t>
      </w:r>
      <w:proofErr w:type="spellStart"/>
      <w:r w:rsidRPr="00E63011">
        <w:rPr>
          <w:rStyle w:val="StyleUnderline"/>
        </w:rPr>
        <w:t>osten</w:t>
      </w:r>
      <w:proofErr w:type="spellEnd"/>
      <w:r w:rsidRPr="00E63011">
        <w:rPr>
          <w:rStyle w:val="StyleUnderline"/>
        </w:rPr>
        <w:t xml:space="preserve">- </w:t>
      </w:r>
      <w:proofErr w:type="spellStart"/>
      <w:r w:rsidRPr="00E63011">
        <w:rPr>
          <w:rStyle w:val="StyleUnderline"/>
        </w:rPr>
        <w:t>sibly</w:t>
      </w:r>
      <w:proofErr w:type="spellEnd"/>
      <w:r w:rsidRPr="00E63011">
        <w:rPr>
          <w:rStyle w:val="StyleUnderline"/>
        </w:rPr>
        <w:t>, "</w:t>
      </w:r>
      <w:proofErr w:type="gramStart"/>
      <w:r w:rsidRPr="00E63011">
        <w:rPr>
          <w:rStyle w:val="StyleUnderline"/>
        </w:rPr>
        <w:t>cut</w:t>
      </w:r>
      <w:proofErr w:type="gramEnd"/>
      <w:r w:rsidRPr="00E63011">
        <w:rPr>
          <w:rStyle w:val="StyleUnderline"/>
        </w:rPr>
        <w:t xml:space="preserve"> the tether." </w:t>
      </w:r>
      <w:r w:rsidRPr="00E63011">
        <w:rPr>
          <w:sz w:val="16"/>
        </w:rPr>
        <w:t>Strangely, the figure of the</w:t>
      </w:r>
      <w:r w:rsidRPr="0029189C">
        <w:rPr>
          <w:sz w:val="16"/>
        </w:rPr>
        <w:t xml:space="preserve"> angel transubstantiates the crushing waters of the deep seas to ethereal </w:t>
      </w:r>
      <w:r w:rsidRPr="00E63011">
        <w:rPr>
          <w:sz w:val="16"/>
        </w:rPr>
        <w:t>atmospheres, magically shifting from one realm to another, without tracing the scientific "cascade of mediations" that leads toward "what cannot be grasped directly" (</w:t>
      </w:r>
      <w:proofErr w:type="spellStart"/>
      <w:r w:rsidRPr="00E63011">
        <w:rPr>
          <w:sz w:val="16"/>
        </w:rPr>
        <w:t>Latour</w:t>
      </w:r>
      <w:proofErr w:type="spellEnd"/>
      <w:r w:rsidRPr="00E63011">
        <w:rPr>
          <w:sz w:val="16"/>
        </w:rPr>
        <w:t xml:space="preserve"> 2010: 123). </w:t>
      </w:r>
      <w:r w:rsidRPr="00E63011">
        <w:rPr>
          <w:rStyle w:val="StyleUnderline"/>
        </w:rPr>
        <w:t xml:space="preserve">Invoking angels, or, as is more com- </w:t>
      </w:r>
      <w:proofErr w:type="spellStart"/>
      <w:r w:rsidRPr="00E63011">
        <w:rPr>
          <w:rStyle w:val="StyleUnderline"/>
        </w:rPr>
        <w:t>monly</w:t>
      </w:r>
      <w:proofErr w:type="spellEnd"/>
      <w:r w:rsidRPr="00E63011">
        <w:rPr>
          <w:rStyle w:val="StyleUnderline"/>
        </w:rPr>
        <w:t xml:space="preserve"> the case with the seas, aliens, and </w:t>
      </w:r>
      <w:r w:rsidRPr="00CF3977">
        <w:rPr>
          <w:rStyle w:val="StyleUnderline"/>
          <w:highlight w:val="cyan"/>
        </w:rPr>
        <w:t xml:space="preserve">promoting epistemologies in which the human remains separate </w:t>
      </w:r>
      <w:r w:rsidRPr="003A0C26">
        <w:rPr>
          <w:rStyle w:val="StyleUnderline"/>
          <w:sz w:val="16"/>
          <w:szCs w:val="16"/>
          <w:u w:val="none"/>
        </w:rPr>
        <w:t>from what he studies</w:t>
      </w:r>
      <w:r w:rsidRPr="003A0C26">
        <w:rPr>
          <w:rStyle w:val="StyleUnderline"/>
        </w:rPr>
        <w:t xml:space="preserve"> </w:t>
      </w:r>
      <w:r w:rsidRPr="00CF3977">
        <w:rPr>
          <w:rStyle w:val="StyleUnderline"/>
          <w:highlight w:val="cyan"/>
        </w:rPr>
        <w:t xml:space="preserve">is </w:t>
      </w:r>
      <w:r w:rsidRPr="00E251C7">
        <w:rPr>
          <w:rStyle w:val="StyleUnderline"/>
        </w:rPr>
        <w:t xml:space="preserve">particularly </w:t>
      </w:r>
      <w:r w:rsidRPr="00CF3977">
        <w:rPr>
          <w:rStyle w:val="StyleUnderline"/>
          <w:highlight w:val="cyan"/>
        </w:rPr>
        <w:t xml:space="preserve">problematic for ocean </w:t>
      </w:r>
      <w:proofErr w:type="spellStart"/>
      <w:r w:rsidRPr="00CF3977">
        <w:rPr>
          <w:rStyle w:val="StyleUnderline"/>
          <w:highlight w:val="cyan"/>
        </w:rPr>
        <w:t>conserva</w:t>
      </w:r>
      <w:proofErr w:type="spellEnd"/>
      <w:r w:rsidRPr="00CF3977">
        <w:rPr>
          <w:rStyle w:val="StyleUnderline"/>
          <w:highlight w:val="cyan"/>
        </w:rPr>
        <w:t xml:space="preserve">- </w:t>
      </w:r>
      <w:proofErr w:type="spellStart"/>
      <w:r w:rsidRPr="00B10DBF">
        <w:rPr>
          <w:rStyle w:val="StyleUnderline"/>
          <w:highlight w:val="cyan"/>
        </w:rPr>
        <w:t>tion</w:t>
      </w:r>
      <w:proofErr w:type="spellEnd"/>
      <w:r w:rsidRPr="00B10DBF">
        <w:rPr>
          <w:rStyle w:val="StyleUnderline"/>
          <w:highlight w:val="cyan"/>
        </w:rPr>
        <w:t xml:space="preserve"> movements. It is </w:t>
      </w:r>
      <w:r w:rsidRPr="00E251C7">
        <w:rPr>
          <w:rStyle w:val="StyleUnderline"/>
        </w:rPr>
        <w:t xml:space="preserve">all </w:t>
      </w:r>
      <w:r w:rsidRPr="00B10DBF">
        <w:rPr>
          <w:rStyle w:val="StyleUnderline"/>
          <w:highlight w:val="cyan"/>
        </w:rPr>
        <w:t xml:space="preserve">too easy to </w:t>
      </w:r>
      <w:r w:rsidRPr="00E63011">
        <w:rPr>
          <w:rStyle w:val="StyleUnderline"/>
        </w:rPr>
        <w:t xml:space="preserve">ignore or </w:t>
      </w:r>
      <w:r w:rsidRPr="00B10DBF">
        <w:rPr>
          <w:rStyle w:val="StyleUnderline"/>
          <w:highlight w:val="cyan"/>
        </w:rPr>
        <w:t>dismiss the threats to ocean environments when they are conceived as worlds apart from the human</w:t>
      </w:r>
      <w:r w:rsidRPr="0029189C">
        <w:rPr>
          <w:sz w:val="16"/>
        </w:rPr>
        <w:t xml:space="preserve">. Aptly, Tony </w:t>
      </w:r>
      <w:proofErr w:type="spellStart"/>
      <w:r w:rsidRPr="0029189C">
        <w:rPr>
          <w:rStyle w:val="StyleUnderline"/>
        </w:rPr>
        <w:t>Koslow</w:t>
      </w:r>
      <w:proofErr w:type="spellEnd"/>
      <w:r w:rsidRPr="0029189C">
        <w:rPr>
          <w:rStyle w:val="StyleUnderline"/>
        </w:rPr>
        <w:t xml:space="preserve"> opens his book The Silent Deep with a New Yorker cartoon in which one woman at a tea party says to another, "I don't know why I don't care about the bottom of the ocean but I don't"</w:t>
      </w:r>
      <w:r w:rsidRPr="0029189C">
        <w:rPr>
          <w:sz w:val="16"/>
        </w:rPr>
        <w:t xml:space="preserve"> (</w:t>
      </w:r>
      <w:proofErr w:type="spellStart"/>
      <w:r w:rsidRPr="0029189C">
        <w:rPr>
          <w:sz w:val="16"/>
        </w:rPr>
        <w:t>Koslow</w:t>
      </w:r>
      <w:proofErr w:type="spellEnd"/>
      <w:r w:rsidRPr="0029189C">
        <w:rPr>
          <w:sz w:val="16"/>
        </w:rPr>
        <w:t xml:space="preserve"> 2007). </w:t>
      </w:r>
      <w:r w:rsidRPr="0029189C">
        <w:rPr>
          <w:rStyle w:val="StyleUnderline"/>
        </w:rPr>
        <w:t>It is useful,</w:t>
      </w:r>
      <w:r w:rsidRPr="0029189C">
        <w:rPr>
          <w:sz w:val="16"/>
        </w:rPr>
        <w:t xml:space="preserve"> particularly given widespread environmental devastation, </w:t>
      </w:r>
      <w:r w:rsidRPr="008D59E5">
        <w:rPr>
          <w:rStyle w:val="StyleUnderline"/>
          <w:highlight w:val="cyan"/>
        </w:rPr>
        <w:t>to acknowledge "the fact that we are part of the nature which we seek to understand" and to consider that "taking account of the entangled materializations of which we are a part" may be an ethical matter</w:t>
      </w:r>
      <w:r w:rsidRPr="0029189C">
        <w:rPr>
          <w:sz w:val="16"/>
        </w:rPr>
        <w:t xml:space="preserve"> (</w:t>
      </w:r>
      <w:proofErr w:type="spellStart"/>
      <w:r w:rsidRPr="0029189C">
        <w:rPr>
          <w:sz w:val="16"/>
        </w:rPr>
        <w:t>Barad</w:t>
      </w:r>
      <w:proofErr w:type="spellEnd"/>
      <w:r w:rsidRPr="0029189C">
        <w:rPr>
          <w:sz w:val="16"/>
        </w:rPr>
        <w:t xml:space="preserve"> 2007, 352, 385). A</w:t>
      </w:r>
      <w:r w:rsidRPr="003A0C26">
        <w:rPr>
          <w:sz w:val="16"/>
        </w:rPr>
        <w:t xml:space="preserve">nd yet </w:t>
      </w:r>
      <w:r w:rsidRPr="003A0C26">
        <w:rPr>
          <w:rStyle w:val="StyleUnderline"/>
        </w:rPr>
        <w:t xml:space="preserve">tracing these entanglements, caring about, feeling responsible for, or promoting the environmental health of remote reaches of the ocean is, even for most environmentalists, an ethical-political stretch. Out of sight, out of mind. </w:t>
      </w:r>
      <w:r w:rsidRPr="003A0C26">
        <w:rPr>
          <w:rStyle w:val="StyleUnderline"/>
          <w:sz w:val="16"/>
          <w:szCs w:val="16"/>
          <w:u w:val="none"/>
        </w:rPr>
        <w:t>A sea change</w:t>
      </w:r>
      <w:r w:rsidRPr="003A0C26">
        <w:rPr>
          <w:sz w:val="16"/>
          <w:szCs w:val="16"/>
        </w:rPr>
        <w:t>, however</w:t>
      </w:r>
      <w:r w:rsidRPr="003A0C26">
        <w:rPr>
          <w:rStyle w:val="StyleUnderline"/>
          <w:sz w:val="16"/>
          <w:szCs w:val="16"/>
          <w:u w:val="none"/>
        </w:rPr>
        <w:t>, is in sight, as the start of the twenty-first century experiences a seemingly sudden resurgence of interest in ocean conservation and a concomitant push for more research on ocean creatures and ecologies, especially those of the deep seas. The TED talks</w:t>
      </w:r>
      <w:r w:rsidRPr="003A0C26">
        <w:rPr>
          <w:sz w:val="16"/>
          <w:szCs w:val="16"/>
        </w:rPr>
        <w:t xml:space="preserve">, available on the web, </w:t>
      </w:r>
      <w:r w:rsidRPr="003A0C26">
        <w:rPr>
          <w:rStyle w:val="StyleUnderline"/>
          <w:sz w:val="16"/>
          <w:szCs w:val="16"/>
          <w:u w:val="none"/>
        </w:rPr>
        <w:t xml:space="preserve">feature a thematic cluster about marine </w:t>
      </w:r>
      <w:proofErr w:type="spellStart"/>
      <w:r w:rsidRPr="003A0C26">
        <w:rPr>
          <w:rStyle w:val="StyleUnderline"/>
          <w:sz w:val="16"/>
          <w:szCs w:val="16"/>
          <w:u w:val="none"/>
        </w:rPr>
        <w:t>sci</w:t>
      </w:r>
      <w:proofErr w:type="spellEnd"/>
      <w:r w:rsidRPr="003A0C26">
        <w:rPr>
          <w:rStyle w:val="StyleUnderline"/>
          <w:sz w:val="16"/>
          <w:szCs w:val="16"/>
          <w:u w:val="none"/>
        </w:rPr>
        <w:t xml:space="preserve">- </w:t>
      </w:r>
      <w:proofErr w:type="spellStart"/>
      <w:r w:rsidRPr="003A0C26">
        <w:rPr>
          <w:rStyle w:val="StyleUnderline"/>
          <w:sz w:val="16"/>
          <w:szCs w:val="16"/>
          <w:u w:val="none"/>
        </w:rPr>
        <w:t>ence</w:t>
      </w:r>
      <w:proofErr w:type="spellEnd"/>
      <w:r w:rsidRPr="003A0C26">
        <w:rPr>
          <w:rStyle w:val="StyleUnderline"/>
          <w:sz w:val="16"/>
          <w:szCs w:val="16"/>
          <w:u w:val="none"/>
        </w:rPr>
        <w:t xml:space="preserve"> and ocean conservation</w:t>
      </w:r>
      <w:r w:rsidRPr="003A0C26">
        <w:rPr>
          <w:sz w:val="16"/>
          <w:szCs w:val="16"/>
        </w:rPr>
        <w:t xml:space="preserve">, including Sylvia Earle's passionate plea to save the oceans. President Obama established the Interagency Ocean Policy Task Force in 2010, creating a National Ocean Council, and </w:t>
      </w:r>
      <w:r w:rsidRPr="003A0C26">
        <w:rPr>
          <w:rStyle w:val="StyleUnderline"/>
          <w:sz w:val="16"/>
          <w:szCs w:val="16"/>
          <w:u w:val="none"/>
        </w:rPr>
        <w:t>several ocean advocacy groups have gained prominence</w:t>
      </w:r>
      <w:r w:rsidRPr="003A0C26">
        <w:rPr>
          <w:sz w:val="16"/>
          <w:szCs w:val="16"/>
        </w:rPr>
        <w:t xml:space="preserve"> alongside</w:t>
      </w:r>
      <w:r w:rsidRPr="0029189C">
        <w:rPr>
          <w:sz w:val="16"/>
        </w:rPr>
        <w:t xml:space="preserve"> Greenpeace and the Sea Shepherds, including Oceana, Ocean Conservancy, Blue Ocean Institute, ORCA: Ocean Research Conservation Association, Institute for Ocean Conservation Science, </w:t>
      </w:r>
      <w:proofErr w:type="spellStart"/>
      <w:r w:rsidRPr="0029189C">
        <w:rPr>
          <w:sz w:val="16"/>
        </w:rPr>
        <w:t>BlueVoice</w:t>
      </w:r>
      <w:proofErr w:type="spellEnd"/>
      <w:r w:rsidRPr="0029189C">
        <w:rPr>
          <w:sz w:val="16"/>
        </w:rPr>
        <w:t xml:space="preserve">, the United Kingdom's Marine Conservation Society, the Chilean Centro de </w:t>
      </w:r>
      <w:proofErr w:type="spellStart"/>
      <w:r w:rsidRPr="0029189C">
        <w:rPr>
          <w:sz w:val="16"/>
        </w:rPr>
        <w:t>Conservacion</w:t>
      </w:r>
      <w:proofErr w:type="spellEnd"/>
      <w:r w:rsidRPr="0029189C">
        <w:rPr>
          <w:sz w:val="16"/>
        </w:rPr>
        <w:t xml:space="preserve"> </w:t>
      </w:r>
      <w:proofErr w:type="spellStart"/>
      <w:r w:rsidRPr="0029189C">
        <w:rPr>
          <w:sz w:val="16"/>
        </w:rPr>
        <w:t>Cetacea</w:t>
      </w:r>
      <w:proofErr w:type="spellEnd"/>
      <w:r w:rsidRPr="0029189C">
        <w:rPr>
          <w:sz w:val="16"/>
        </w:rPr>
        <w:t xml:space="preserve">, and the international Deep Sea Conservation Coalition. </w:t>
      </w:r>
      <w:r w:rsidRPr="008D59E5">
        <w:rPr>
          <w:rStyle w:val="StyleUnderline"/>
          <w:highlight w:val="cyan"/>
        </w:rPr>
        <w:t xml:space="preserve">This is </w:t>
      </w:r>
      <w:r w:rsidRPr="00E63011">
        <w:rPr>
          <w:rStyle w:val="StyleUnderline"/>
        </w:rPr>
        <w:t xml:space="preserve">certainly </w:t>
      </w:r>
      <w:r w:rsidRPr="008D59E5">
        <w:rPr>
          <w:rStyle w:val="StyleUnderline"/>
          <w:highlight w:val="cyan"/>
        </w:rPr>
        <w:t xml:space="preserve">overdue, given the catastrophic </w:t>
      </w:r>
      <w:proofErr w:type="spellStart"/>
      <w:r w:rsidRPr="008D59E5">
        <w:rPr>
          <w:rStyle w:val="StyleUnderline"/>
          <w:highlight w:val="cyan"/>
        </w:rPr>
        <w:t>overexploita</w:t>
      </w:r>
      <w:proofErr w:type="spellEnd"/>
      <w:r w:rsidRPr="008D59E5">
        <w:rPr>
          <w:rStyle w:val="StyleUnderline"/>
          <w:highlight w:val="cyan"/>
        </w:rPr>
        <w:t xml:space="preserve">- </w:t>
      </w:r>
      <w:proofErr w:type="spellStart"/>
      <w:r w:rsidRPr="008D59E5">
        <w:rPr>
          <w:rStyle w:val="StyleUnderline"/>
          <w:highlight w:val="cyan"/>
        </w:rPr>
        <w:t>tion</w:t>
      </w:r>
      <w:proofErr w:type="spellEnd"/>
      <w:r w:rsidRPr="008D59E5">
        <w:rPr>
          <w:rStyle w:val="StyleUnderline"/>
          <w:highlight w:val="cyan"/>
        </w:rPr>
        <w:t xml:space="preserve"> </w:t>
      </w:r>
      <w:r w:rsidRPr="00E63011">
        <w:rPr>
          <w:rStyle w:val="StyleUnderline"/>
        </w:rPr>
        <w:t xml:space="preserve">of most </w:t>
      </w:r>
      <w:r w:rsidRPr="008D59E5">
        <w:rPr>
          <w:rStyle w:val="StyleUnderline"/>
          <w:highlight w:val="cyan"/>
        </w:rPr>
        <w:t xml:space="preserve">of </w:t>
      </w:r>
      <w:r w:rsidRPr="00E63011">
        <w:rPr>
          <w:rStyle w:val="StyleUnderline"/>
        </w:rPr>
        <w:t xml:space="preserve">the </w:t>
      </w:r>
      <w:proofErr w:type="spellStart"/>
      <w:r w:rsidRPr="00E63011">
        <w:rPr>
          <w:rStyle w:val="StyleUnderline"/>
        </w:rPr>
        <w:t>worlds</w:t>
      </w:r>
      <w:proofErr w:type="spellEnd"/>
      <w:r w:rsidRPr="00E63011">
        <w:rPr>
          <w:rStyle w:val="StyleUnderline"/>
        </w:rPr>
        <w:t xml:space="preserve"> </w:t>
      </w:r>
      <w:r w:rsidRPr="008D59E5">
        <w:rPr>
          <w:rStyle w:val="StyleUnderline"/>
          <w:highlight w:val="cyan"/>
        </w:rPr>
        <w:t xml:space="preserve">fisheries; the </w:t>
      </w:r>
      <w:r w:rsidRPr="00E63011">
        <w:rPr>
          <w:rStyle w:val="StyleUnderline"/>
        </w:rPr>
        <w:t xml:space="preserve">wasteful and </w:t>
      </w:r>
      <w:r w:rsidRPr="008D59E5">
        <w:rPr>
          <w:rStyle w:val="StyleUnderline"/>
          <w:highlight w:val="cyan"/>
        </w:rPr>
        <w:t xml:space="preserve">cruel use of </w:t>
      </w:r>
      <w:proofErr w:type="spellStart"/>
      <w:r w:rsidRPr="008D59E5">
        <w:rPr>
          <w:rStyle w:val="StyleUnderline"/>
          <w:highlight w:val="cyan"/>
        </w:rPr>
        <w:t>longlines</w:t>
      </w:r>
      <w:proofErr w:type="spellEnd"/>
      <w:r w:rsidRPr="008D59E5">
        <w:rPr>
          <w:rStyle w:val="StyleUnderline"/>
          <w:highlight w:val="cyan"/>
        </w:rPr>
        <w:t>; destructive beam-trawling for shellfish and "finning" of sharks and rays; the toxic waste</w:t>
      </w:r>
      <w:r w:rsidRPr="0029189C">
        <w:rPr>
          <w:sz w:val="16"/>
        </w:rPr>
        <w:t xml:space="preserve"> (</w:t>
      </w:r>
      <w:proofErr w:type="spellStart"/>
      <w:r w:rsidRPr="0029189C">
        <w:rPr>
          <w:sz w:val="16"/>
        </w:rPr>
        <w:t>includ</w:t>
      </w:r>
      <w:proofErr w:type="spellEnd"/>
      <w:r w:rsidRPr="0029189C">
        <w:rPr>
          <w:sz w:val="16"/>
        </w:rPr>
        <w:t xml:space="preserve">- </w:t>
      </w:r>
      <w:proofErr w:type="spellStart"/>
      <w:r w:rsidRPr="0029189C">
        <w:rPr>
          <w:sz w:val="16"/>
        </w:rPr>
        <w:t>ing</w:t>
      </w:r>
      <w:proofErr w:type="spellEnd"/>
      <w:r w:rsidRPr="0029189C">
        <w:rPr>
          <w:sz w:val="16"/>
        </w:rPr>
        <w:t xml:space="preserve"> sewage, chemicals, and radioactive waste); </w:t>
      </w:r>
      <w:r w:rsidRPr="008D59E5">
        <w:rPr>
          <w:rStyle w:val="StyleUnderline"/>
          <w:highlight w:val="cyan"/>
        </w:rPr>
        <w:t xml:space="preserve">plastics suspended in the ocean waters as well as in the bodies of fish and birds; and plans to increase ocean drilling and mining. </w:t>
      </w:r>
      <w:r w:rsidRPr="00E251C7">
        <w:rPr>
          <w:rStyle w:val="StyleUnderline"/>
        </w:rPr>
        <w:t>Unlike most threatened terrestrial ecosystems, however, aquatic environments remain a mystery. Little is known, even by the scientific experts, about what creatures exist, what their life cycles are, what they eat, and how various ecological systems work. Still less is known about deep sea life.</w:t>
      </w:r>
      <w:r w:rsidRPr="00E251C7">
        <w:rPr>
          <w:sz w:val="16"/>
        </w:rPr>
        <w:t xml:space="preserve"> Biologists </w:t>
      </w:r>
      <w:r w:rsidRPr="00E251C7">
        <w:rPr>
          <w:sz w:val="16"/>
          <w:szCs w:val="16"/>
        </w:rPr>
        <w:t xml:space="preserve">Michael A. Rex and Ron I. </w:t>
      </w:r>
      <w:proofErr w:type="spellStart"/>
      <w:r w:rsidRPr="00E251C7">
        <w:rPr>
          <w:sz w:val="16"/>
          <w:szCs w:val="16"/>
        </w:rPr>
        <w:t>Etter</w:t>
      </w:r>
      <w:proofErr w:type="spellEnd"/>
      <w:r w:rsidRPr="00E251C7">
        <w:rPr>
          <w:sz w:val="16"/>
          <w:szCs w:val="16"/>
        </w:rPr>
        <w:t xml:space="preserve"> muse that </w:t>
      </w:r>
      <w:r w:rsidRPr="00E251C7">
        <w:rPr>
          <w:rStyle w:val="StyleUnderline"/>
          <w:sz w:val="16"/>
          <w:szCs w:val="16"/>
          <w:u w:val="none"/>
        </w:rPr>
        <w:t xml:space="preserve">"Since most </w:t>
      </w:r>
      <w:proofErr w:type="spellStart"/>
      <w:r w:rsidRPr="00E251C7">
        <w:rPr>
          <w:rStyle w:val="StyleUnderline"/>
          <w:sz w:val="16"/>
          <w:szCs w:val="16"/>
          <w:u w:val="none"/>
        </w:rPr>
        <w:t>ofthe</w:t>
      </w:r>
      <w:proofErr w:type="spellEnd"/>
      <w:r w:rsidRPr="00E251C7">
        <w:rPr>
          <w:rStyle w:val="StyleUnderline"/>
          <w:sz w:val="16"/>
          <w:szCs w:val="16"/>
          <w:u w:val="none"/>
        </w:rPr>
        <w:t xml:space="preserve"> deep sea remains unexplored we can hardly guess what other wonders exist there"</w:t>
      </w:r>
      <w:r w:rsidRPr="00E251C7">
        <w:rPr>
          <w:sz w:val="16"/>
          <w:szCs w:val="16"/>
        </w:rPr>
        <w:t xml:space="preserve"> (Rex and </w:t>
      </w:r>
      <w:proofErr w:type="spellStart"/>
      <w:r w:rsidRPr="00E251C7">
        <w:rPr>
          <w:sz w:val="16"/>
          <w:szCs w:val="16"/>
        </w:rPr>
        <w:t>Etter</w:t>
      </w:r>
      <w:proofErr w:type="spellEnd"/>
      <w:r w:rsidRPr="00E251C7">
        <w:rPr>
          <w:sz w:val="16"/>
          <w:szCs w:val="16"/>
        </w:rPr>
        <w:t xml:space="preserve"> 2010, x). They explain that </w:t>
      </w:r>
      <w:r w:rsidRPr="00E251C7">
        <w:rPr>
          <w:rStyle w:val="StyleUnderline"/>
          <w:sz w:val="16"/>
          <w:szCs w:val="16"/>
          <w:u w:val="none"/>
        </w:rPr>
        <w:t xml:space="preserve">mainstream ecology has not </w:t>
      </w:r>
      <w:proofErr w:type="spellStart"/>
      <w:r w:rsidRPr="00E251C7">
        <w:rPr>
          <w:rStyle w:val="StyleUnderline"/>
          <w:sz w:val="16"/>
          <w:szCs w:val="16"/>
          <w:u w:val="none"/>
        </w:rPr>
        <w:t>incorpo</w:t>
      </w:r>
      <w:proofErr w:type="spellEnd"/>
      <w:r w:rsidRPr="00E251C7">
        <w:rPr>
          <w:rStyle w:val="StyleUnderline"/>
          <w:sz w:val="16"/>
          <w:szCs w:val="16"/>
          <w:u w:val="none"/>
        </w:rPr>
        <w:t>- rated the deep-sea: "One</w:t>
      </w:r>
      <w:r w:rsidRPr="003A0C26">
        <w:rPr>
          <w:rStyle w:val="StyleUnderline"/>
          <w:sz w:val="16"/>
          <w:szCs w:val="16"/>
          <w:u w:val="none"/>
        </w:rPr>
        <w:t xml:space="preserve"> can scarcely find the term 'deep sea' in the indices </w:t>
      </w:r>
      <w:proofErr w:type="spellStart"/>
      <w:r w:rsidRPr="003A0C26">
        <w:rPr>
          <w:rStyle w:val="StyleUnderline"/>
          <w:sz w:val="16"/>
          <w:szCs w:val="16"/>
          <w:u w:val="none"/>
        </w:rPr>
        <w:t>ofecology</w:t>
      </w:r>
      <w:proofErr w:type="spellEnd"/>
      <w:r w:rsidRPr="003A0C26">
        <w:rPr>
          <w:rStyle w:val="StyleUnderline"/>
          <w:sz w:val="16"/>
          <w:szCs w:val="16"/>
          <w:u w:val="none"/>
        </w:rPr>
        <w:t xml:space="preserve"> textbooks and major reference works"</w:t>
      </w:r>
      <w:r w:rsidRPr="003A0C26">
        <w:rPr>
          <w:sz w:val="16"/>
          <w:szCs w:val="16"/>
        </w:rPr>
        <w:t xml:space="preserve"> (Rex and </w:t>
      </w:r>
      <w:proofErr w:type="spellStart"/>
      <w:r w:rsidRPr="003A0C26">
        <w:rPr>
          <w:sz w:val="16"/>
          <w:szCs w:val="16"/>
        </w:rPr>
        <w:t>Etter</w:t>
      </w:r>
      <w:proofErr w:type="spellEnd"/>
      <w:r w:rsidRPr="003A0C26">
        <w:rPr>
          <w:sz w:val="16"/>
          <w:szCs w:val="16"/>
        </w:rPr>
        <w:t xml:space="preserve"> 2010, x). </w:t>
      </w:r>
      <w:r w:rsidRPr="003A0C26">
        <w:rPr>
          <w:rStyle w:val="StyleUnderline"/>
          <w:sz w:val="16"/>
          <w:szCs w:val="16"/>
          <w:u w:val="none"/>
        </w:rPr>
        <w:t>The early twenty-</w:t>
      </w:r>
      <w:proofErr w:type="spellStart"/>
      <w:r w:rsidRPr="003A0C26">
        <w:rPr>
          <w:rStyle w:val="StyleUnderline"/>
          <w:sz w:val="16"/>
          <w:szCs w:val="16"/>
          <w:u w:val="none"/>
        </w:rPr>
        <w:t>firstst</w:t>
      </w:r>
      <w:proofErr w:type="spellEnd"/>
      <w:r w:rsidRPr="003A0C26">
        <w:rPr>
          <w:rStyle w:val="StyleUnderline"/>
          <w:sz w:val="16"/>
          <w:szCs w:val="16"/>
          <w:u w:val="none"/>
        </w:rPr>
        <w:t xml:space="preserve"> century is clearly a turning point for oceanic ecology and conservation, yet</w:t>
      </w:r>
      <w:r w:rsidRPr="0029189C">
        <w:rPr>
          <w:rStyle w:val="StyleUnderline"/>
        </w:rPr>
        <w:t xml:space="preserve"> </w:t>
      </w:r>
      <w:r w:rsidRPr="00B10DBF">
        <w:rPr>
          <w:rStyle w:val="StyleUnderline"/>
          <w:highlight w:val="cyan"/>
        </w:rPr>
        <w:t xml:space="preserve">marine sciences are </w:t>
      </w:r>
      <w:r w:rsidRPr="00E63011">
        <w:rPr>
          <w:rStyle w:val="StyleUnderline"/>
        </w:rPr>
        <w:t xml:space="preserve">often </w:t>
      </w:r>
      <w:r w:rsidRPr="00B10DBF">
        <w:rPr>
          <w:rStyle w:val="StyleUnderline"/>
          <w:highlight w:val="cyan"/>
        </w:rPr>
        <w:t>entangled with the commercial enterprises that are threatening the seas. The World Ocean Council</w:t>
      </w:r>
      <w:r w:rsidRPr="00B10DBF">
        <w:rPr>
          <w:sz w:val="16"/>
          <w:highlight w:val="cyan"/>
        </w:rPr>
        <w:t>,</w:t>
      </w:r>
      <w:r w:rsidRPr="0029189C">
        <w:rPr>
          <w:sz w:val="16"/>
        </w:rPr>
        <w:t xml:space="preserve"> for example, </w:t>
      </w:r>
      <w:r w:rsidRPr="00263C90">
        <w:rPr>
          <w:rStyle w:val="StyleUnderline"/>
          <w:highlight w:val="cyan"/>
        </w:rPr>
        <w:t xml:space="preserve">comprised </w:t>
      </w:r>
      <w:r w:rsidRPr="00B10DBF">
        <w:rPr>
          <w:rStyle w:val="StyleUnderline"/>
          <w:highlight w:val="cyan"/>
        </w:rPr>
        <w:t xml:space="preserve">of '"the ocean business community,' " promotes "improved ocean science," </w:t>
      </w:r>
      <w:r w:rsidRPr="00E63011">
        <w:rPr>
          <w:rStyle w:val="StyleUnderline"/>
        </w:rPr>
        <w:t xml:space="preserve">in part </w:t>
      </w:r>
      <w:r w:rsidRPr="00B10DBF">
        <w:rPr>
          <w:rStyle w:val="StyleUnderline"/>
          <w:highlight w:val="cyan"/>
        </w:rPr>
        <w:t xml:space="preserve">because, "Increased, improved, and better coordinated ocean science is important to industry operations </w:t>
      </w:r>
      <w:r w:rsidRPr="00E63011">
        <w:rPr>
          <w:rStyle w:val="StyleUnderline"/>
        </w:rPr>
        <w:t>in the marine environment</w:t>
      </w:r>
      <w:r w:rsidRPr="00B10DBF">
        <w:rPr>
          <w:rStyle w:val="StyleUnderline"/>
          <w:highlight w:val="cyan"/>
        </w:rPr>
        <w:t xml:space="preserve">, to help ensure the business environment </w:t>
      </w:r>
      <w:r w:rsidRPr="00E63011">
        <w:rPr>
          <w:rStyle w:val="StyleUnderline"/>
        </w:rPr>
        <w:t>is as predictable as possible</w:t>
      </w:r>
      <w:r w:rsidRPr="00E63011">
        <w:rPr>
          <w:sz w:val="16"/>
        </w:rPr>
        <w:t>" (World Ocean Co</w:t>
      </w:r>
      <w:r w:rsidRPr="00E63011">
        <w:rPr>
          <w:sz w:val="16"/>
          <w:szCs w:val="16"/>
        </w:rPr>
        <w:t xml:space="preserve">uncil 2010). </w:t>
      </w:r>
      <w:r w:rsidRPr="00E63011">
        <w:rPr>
          <w:rStyle w:val="StyleUnderline"/>
          <w:sz w:val="16"/>
          <w:szCs w:val="16"/>
          <w:u w:val="none"/>
        </w:rPr>
        <w:t>While industries and nations race to capitalize on technologies that</w:t>
      </w:r>
      <w:r w:rsidRPr="003A0C26">
        <w:rPr>
          <w:rStyle w:val="StyleUnderline"/>
          <w:sz w:val="16"/>
          <w:szCs w:val="16"/>
          <w:u w:val="none"/>
        </w:rPr>
        <w:t xml:space="preserve"> allow for </w:t>
      </w:r>
      <w:r w:rsidRPr="003A0C26">
        <w:rPr>
          <w:rStyle w:val="StyleUnderline"/>
          <w:sz w:val="16"/>
          <w:szCs w:val="16"/>
          <w:u w:val="none"/>
        </w:rPr>
        <w:lastRenderedPageBreak/>
        <w:t xml:space="preserve">more extensive exploration and extraction from the seas, others argue that science needs to undertake fundamental projects that will allow us to have some understanding of ocean ecologies before they are disrupted by industrial fishing, dumping, and mining. </w:t>
      </w:r>
      <w:r w:rsidRPr="003A0C26">
        <w:rPr>
          <w:sz w:val="16"/>
          <w:szCs w:val="16"/>
        </w:rPr>
        <w:t>John D. Gage and Paul A Tyler conclude their dense, and otherwise utterly "objective," textbook on Deep Sea Biology with this modest recommendation: "</w:t>
      </w:r>
      <w:r w:rsidRPr="003A0C26">
        <w:rPr>
          <w:rStyle w:val="StyleUnderline"/>
          <w:sz w:val="16"/>
          <w:szCs w:val="16"/>
          <w:u w:val="none"/>
        </w:rPr>
        <w:t>exploitation</w:t>
      </w:r>
      <w:r w:rsidRPr="003A0C26">
        <w:rPr>
          <w:sz w:val="16"/>
          <w:szCs w:val="16"/>
        </w:rPr>
        <w:t xml:space="preserve"> </w:t>
      </w:r>
      <w:r w:rsidRPr="003A0C26">
        <w:rPr>
          <w:rStyle w:val="StyleUnderline"/>
          <w:sz w:val="16"/>
          <w:szCs w:val="16"/>
          <w:u w:val="none"/>
        </w:rPr>
        <w:t xml:space="preserve">of [deep sea] resources should not be attempted until we fully understand the natural history and ecology of this complex ecosystem" </w:t>
      </w:r>
      <w:r w:rsidRPr="003A0C26">
        <w:rPr>
          <w:sz w:val="16"/>
          <w:szCs w:val="16"/>
        </w:rPr>
        <w:t xml:space="preserve">(Gage and </w:t>
      </w:r>
      <w:r w:rsidRPr="0029189C">
        <w:rPr>
          <w:sz w:val="16"/>
        </w:rPr>
        <w:t>Tyler 1991, 406).</w:t>
      </w:r>
    </w:p>
    <w:p w:rsidR="00304815" w:rsidRDefault="00304815" w:rsidP="00304815"/>
    <w:p w:rsidR="00304815" w:rsidRDefault="00304815" w:rsidP="00304815">
      <w:pPr>
        <w:pStyle w:val="Heading4"/>
        <w:rPr>
          <w:rStyle w:val="Style13ptBold"/>
          <w:b/>
        </w:rPr>
      </w:pPr>
      <w:r>
        <w:rPr>
          <w:rStyle w:val="Style13ptBold"/>
          <w:b/>
        </w:rPr>
        <w:t>Therefore, the United States federal government should increase its sustainable development of</w:t>
      </w:r>
      <w:r>
        <w:rPr>
          <w:rStyle w:val="Style13ptBold"/>
        </w:rPr>
        <w:t xml:space="preserve"> </w:t>
      </w:r>
      <w:r w:rsidRPr="003A0C26">
        <w:rPr>
          <w:rStyle w:val="Style13ptBold"/>
          <w:b/>
        </w:rPr>
        <w:t>the Earth’s oceans based on an ecological feminism.</w:t>
      </w:r>
    </w:p>
    <w:p w:rsidR="00304815" w:rsidRPr="00AA508E" w:rsidRDefault="00304815" w:rsidP="00304815"/>
    <w:p w:rsidR="00304815" w:rsidRPr="00234078" w:rsidRDefault="00304815" w:rsidP="00304815">
      <w:pPr>
        <w:pStyle w:val="Heading4"/>
        <w:rPr>
          <w:rStyle w:val="Style13ptBold"/>
          <w:b/>
        </w:rPr>
      </w:pPr>
      <w:r>
        <w:rPr>
          <w:rStyle w:val="Style13ptBold"/>
          <w:b/>
        </w:rPr>
        <w:t>Our understanding of ecological feminism includes a recognition of the ways in which concepts of femininity and naturalness have been used to denigrate those dualistic cultures consider “feminine” or “natural”, an analysis of the ways in which policies that have hurt the environment have also inevitably been detrimental to women and other Others, a critical reclamation of concepts such as “women” or “nature” in a way that counters the way in which those concepts have historically manifested in material oppression, and a re-evaluation of traditional ideas in an inclusive way. Ecological feminism takes an intersectional and materialist approach that explicitly recognizes the way in which many oppressions are interlocked and thus would entail a critical analysis of policies and how they unfairly burden women and other oppressed groups. This is further explained by Cuomo</w:t>
      </w:r>
    </w:p>
    <w:p w:rsidR="00304815" w:rsidRPr="00CD67DA" w:rsidRDefault="00304815" w:rsidP="00304815">
      <w:pPr>
        <w:rPr>
          <w:rStyle w:val="Style13ptBold"/>
        </w:rPr>
      </w:pPr>
      <w:r>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w:t>
      </w:r>
      <w:r w:rsidR="00424715">
        <w:rPr>
          <w:rStyle w:val="Style13ptBold"/>
        </w:rPr>
        <w:t xml:space="preserve"> </w:t>
      </w:r>
      <w:r w:rsidR="004917EB">
        <w:rPr>
          <w:rStyle w:val="Style13ptBold"/>
        </w:rPr>
        <w:t>//</w:t>
      </w:r>
      <w:r w:rsidR="00424715">
        <w:rPr>
          <w:rStyle w:val="Style13ptBold"/>
        </w:rPr>
        <w:t>MG</w:t>
      </w:r>
      <w:r>
        <w:rPr>
          <w:rStyle w:val="Style13ptBold"/>
        </w:rPr>
        <w:t>)</w:t>
      </w:r>
    </w:p>
    <w:p w:rsidR="00304815" w:rsidRPr="008A3A72" w:rsidRDefault="00304815" w:rsidP="00304815">
      <w:pPr>
        <w:rPr>
          <w:rStyle w:val="StyleUnderline"/>
        </w:rPr>
      </w:pPr>
      <w:r w:rsidRPr="008A3A72">
        <w:rPr>
          <w:rStyle w:val="StyleUnderline"/>
        </w:rPr>
        <w:t xml:space="preserve">Though there are certainly common features among various examples of </w:t>
      </w:r>
      <w:proofErr w:type="spellStart"/>
      <w:r w:rsidRPr="008A3A72">
        <w:rPr>
          <w:rStyle w:val="StyleUnderline"/>
        </w:rPr>
        <w:t>ecofeminist</w:t>
      </w:r>
      <w:proofErr w:type="spellEnd"/>
      <w:r w:rsidRPr="008A3A72">
        <w:rPr>
          <w:rStyle w:val="StyleUnderline"/>
        </w:rPr>
        <w:t xml:space="preserve"> and ecological feminist thought, the differences among them are equally relevant to our discussion. As feminist theorists reject some versions of feminism as inadequate, shallow, or inconsistent, so must we critically consider the underlying principles and values to which </w:t>
      </w:r>
      <w:proofErr w:type="spellStart"/>
      <w:r w:rsidRPr="008A3A72">
        <w:rPr>
          <w:rStyle w:val="StyleUnderline"/>
        </w:rPr>
        <w:t>ecofeminists</w:t>
      </w:r>
      <w:proofErr w:type="spellEnd"/>
      <w:r w:rsidRPr="008A3A72">
        <w:rPr>
          <w:rStyle w:val="StyleUnderline"/>
        </w:rPr>
        <w:t xml:space="preserve"> implicitly or explicitly </w:t>
      </w:r>
      <w:proofErr w:type="gramStart"/>
      <w:r w:rsidRPr="008A3A72">
        <w:rPr>
          <w:rStyle w:val="StyleUnderline"/>
        </w:rPr>
        <w:t>subscribe</w:t>
      </w:r>
      <w:r w:rsidRPr="008A3A72">
        <w:rPr>
          <w:sz w:val="16"/>
        </w:rPr>
        <w:t>.</w:t>
      </w:r>
      <w:proofErr w:type="gramEnd"/>
      <w:r w:rsidRPr="008A3A72">
        <w:rPr>
          <w:sz w:val="16"/>
        </w:rPr>
        <w:t xml:space="preserve"> In the following pages I will sometimes be deeply critical of the theoretical underpinnings accepted by a number of </w:t>
      </w:r>
      <w:proofErr w:type="spellStart"/>
      <w:r w:rsidRPr="008A3A72">
        <w:rPr>
          <w:sz w:val="16"/>
        </w:rPr>
        <w:t>ecofeminist</w:t>
      </w:r>
      <w:proofErr w:type="spellEnd"/>
      <w:r w:rsidRPr="008A3A72">
        <w:rPr>
          <w:sz w:val="16"/>
        </w:rPr>
        <w:t xml:space="preserve"> writers. None the less, </w:t>
      </w:r>
      <w:r w:rsidRPr="008A3A72">
        <w:rPr>
          <w:rStyle w:val="StyleUnderline"/>
        </w:rPr>
        <w:t xml:space="preserve">I am favorably disposed toward the </w:t>
      </w:r>
      <w:proofErr w:type="spellStart"/>
      <w:r w:rsidRPr="008A3A72">
        <w:rPr>
          <w:rStyle w:val="StyleUnderline"/>
        </w:rPr>
        <w:t>ecofeminist</w:t>
      </w:r>
      <w:proofErr w:type="spellEnd"/>
      <w:r w:rsidRPr="008A3A72">
        <w:rPr>
          <w:rStyle w:val="StyleUnderline"/>
        </w:rPr>
        <w:t xml:space="preserve"> project – the attempt to bring together both feminist concerns, analyses, and ethical insights and ethical concerns for the well-being of nonhuman species and environments. </w:t>
      </w:r>
      <w:proofErr w:type="spellStart"/>
      <w:r w:rsidRPr="008A3A72">
        <w:rPr>
          <w:rStyle w:val="StyleUnderline"/>
        </w:rPr>
        <w:t>Ecofeminists</w:t>
      </w:r>
      <w:proofErr w:type="spellEnd"/>
      <w:r w:rsidRPr="008A3A72">
        <w:rPr>
          <w:rStyle w:val="StyleUnderline"/>
        </w:rPr>
        <w:t xml:space="preserve"> are preoccupied with connections and intersections among different forms and instances of oppression, and this focus can provide important insight and direction for environmental ethics and feminist politics</w:t>
      </w:r>
      <w:r w:rsidRPr="008A3A72">
        <w:rPr>
          <w:sz w:val="16"/>
        </w:rPr>
        <w:t xml:space="preserve">. The positions of feminist and other critical theorists who articulate connections among various forms of human oppression without also analyzing and addressing the mistreatment of nature are different from </w:t>
      </w:r>
      <w:proofErr w:type="spellStart"/>
      <w:r w:rsidRPr="008A3A72">
        <w:rPr>
          <w:sz w:val="16"/>
        </w:rPr>
        <w:t>ecofeminist</w:t>
      </w:r>
      <w:proofErr w:type="spellEnd"/>
      <w:r w:rsidRPr="008A3A72">
        <w:rPr>
          <w:sz w:val="16"/>
        </w:rPr>
        <w:t xml:space="preserve"> positions, because ecofeminism relies also on rejecting the belief that membership in the human species should be the sole, ultimate designator of moral value. </w:t>
      </w:r>
      <w:r w:rsidRPr="008A3A72">
        <w:rPr>
          <w:rStyle w:val="StyleUnderline"/>
        </w:rPr>
        <w:t xml:space="preserve">In fact, </w:t>
      </w:r>
      <w:proofErr w:type="spellStart"/>
      <w:r w:rsidRPr="008A3A72">
        <w:rPr>
          <w:rStyle w:val="StyleUnderline"/>
        </w:rPr>
        <w:t>ecofeminist</w:t>
      </w:r>
      <w:proofErr w:type="spellEnd"/>
      <w:r w:rsidRPr="008A3A72">
        <w:rPr>
          <w:rStyle w:val="StyleUnderline"/>
        </w:rPr>
        <w:t xml:space="preserve"> arguments are meant not only to uncover the connections between misogyny, sexism, or institutions of gender and the exploitation of the so-called natural world, but also to make explicit connections among these and other forms of oppression. </w:t>
      </w:r>
      <w:proofErr w:type="spellStart"/>
      <w:r w:rsidRPr="008A3A72">
        <w:rPr>
          <w:rStyle w:val="StyleUnderline"/>
        </w:rPr>
        <w:t>Ecofeminists</w:t>
      </w:r>
      <w:proofErr w:type="spellEnd"/>
      <w:r w:rsidRPr="008A3A72">
        <w:rPr>
          <w:rStyle w:val="StyleUnderline"/>
        </w:rPr>
        <w:t xml:space="preserve"> are particularly interested in the ways oppression depends on hierarchical, dualistic thinking, and values that propagate the glorification of qualities supposedly ‘naturally’ held by those with economic, sexual, </w:t>
      </w:r>
      <w:r w:rsidRPr="008A3A72">
        <w:rPr>
          <w:rStyle w:val="StyleUnderline"/>
        </w:rPr>
        <w:lastRenderedPageBreak/>
        <w:t>racial, hegemonic power.</w:t>
      </w:r>
      <w:r>
        <w:rPr>
          <w:rStyle w:val="StyleUnderline"/>
        </w:rPr>
        <w:t xml:space="preserve"> </w:t>
      </w:r>
      <w:r w:rsidRPr="008A3A72">
        <w:rPr>
          <w:sz w:val="16"/>
        </w:rPr>
        <w:t>FEMINISM AND ECOLOGICAL COMMUNITIES 36 S</w:t>
      </w:r>
      <w:r w:rsidRPr="008A3A72">
        <w:rPr>
          <w:rStyle w:val="StyleUnderline"/>
        </w:rPr>
        <w:t xml:space="preserve">till, </w:t>
      </w:r>
      <w:proofErr w:type="spellStart"/>
      <w:r w:rsidRPr="008A3A72">
        <w:rPr>
          <w:rStyle w:val="StyleUnderline"/>
        </w:rPr>
        <w:t>ecofeminist</w:t>
      </w:r>
      <w:proofErr w:type="spellEnd"/>
      <w:r w:rsidRPr="008A3A72">
        <w:rPr>
          <w:rStyle w:val="StyleUnderline"/>
        </w:rPr>
        <w:t xml:space="preserve"> methodologies are multifarious, and some are more useful and accurate. </w:t>
      </w:r>
      <w:r w:rsidRPr="00234078">
        <w:rPr>
          <w:rStyle w:val="StyleUnderline"/>
        </w:rPr>
        <w:t xml:space="preserve">A number of </w:t>
      </w:r>
      <w:proofErr w:type="spellStart"/>
      <w:r w:rsidRPr="00234078">
        <w:rPr>
          <w:rStyle w:val="StyleUnderline"/>
        </w:rPr>
        <w:t>ecofeminists</w:t>
      </w:r>
      <w:proofErr w:type="spellEnd"/>
      <w:r w:rsidRPr="00234078">
        <w:rPr>
          <w:rStyle w:val="StyleUnderline"/>
        </w:rPr>
        <w:t xml:space="preserve"> take discursive and practical connections between women and nature at face value, believing them to be a result of similarities among oppressed entities. Others – ecological feminists – theorize such connections as indicators of similarities in subjugating ideologies and constructions of the meanings of ‘woman’ and ‘nature.’</w:t>
      </w:r>
      <w:r w:rsidRPr="008A3A72">
        <w:rPr>
          <w:sz w:val="16"/>
        </w:rPr>
        <w:t xml:space="preserve"> Among the latter in even her early writings, </w:t>
      </w:r>
      <w:proofErr w:type="spellStart"/>
      <w:r w:rsidRPr="008A3A72">
        <w:rPr>
          <w:sz w:val="16"/>
        </w:rPr>
        <w:t>Ynestra</w:t>
      </w:r>
      <w:proofErr w:type="spellEnd"/>
      <w:r w:rsidRPr="008A3A72">
        <w:rPr>
          <w:sz w:val="16"/>
        </w:rPr>
        <w:t xml:space="preserve"> King asserts: We live in a culture which is founded on repudiation and domination of nature. This has a special significance for women because, in patriarchal thought, women are believed to be closer to nature than men. That gives women a particular stake in ending the domination of nature – in healing the alienation between human and nonhuman nature [my emphasis]. (Rothschild 1983: 18) </w:t>
      </w:r>
      <w:r w:rsidRPr="0039040D">
        <w:rPr>
          <w:rStyle w:val="StyleUnderline"/>
          <w:highlight w:val="cyan"/>
        </w:rPr>
        <w:t xml:space="preserve">Ecological feminist emphasis, not on connections between women and nature, but on complex causal explanations </w:t>
      </w:r>
      <w:r w:rsidRPr="009965F5">
        <w:rPr>
          <w:rStyle w:val="StyleUnderline"/>
        </w:rPr>
        <w:t xml:space="preserve">and implications </w:t>
      </w:r>
      <w:r w:rsidRPr="0039040D">
        <w:rPr>
          <w:rStyle w:val="StyleUnderline"/>
          <w:highlight w:val="cyan"/>
        </w:rPr>
        <w:t xml:space="preserve">of </w:t>
      </w:r>
      <w:r w:rsidRPr="009965F5">
        <w:rPr>
          <w:rStyle w:val="StyleUnderline"/>
        </w:rPr>
        <w:t xml:space="preserve">various, </w:t>
      </w:r>
      <w:r w:rsidRPr="0039040D">
        <w:rPr>
          <w:rStyle w:val="StyleUnderline"/>
          <w:highlight w:val="cyan"/>
        </w:rPr>
        <w:t xml:space="preserve">interlocking oppressions </w:t>
      </w:r>
      <w:r w:rsidRPr="00E251C7">
        <w:rPr>
          <w:rStyle w:val="StyleUnderline"/>
        </w:rPr>
        <w:t xml:space="preserve">has been similar to, and often </w:t>
      </w:r>
      <w:r w:rsidRPr="0039040D">
        <w:rPr>
          <w:rStyle w:val="StyleUnderline"/>
          <w:highlight w:val="cyan"/>
        </w:rPr>
        <w:t xml:space="preserve">relies on, work that makes explicit links among misogyny, racism, class oppression, and heterosexism and homophobia. Ecological feminist </w:t>
      </w:r>
      <w:r w:rsidRPr="009965F5">
        <w:rPr>
          <w:rStyle w:val="StyleUnderline"/>
        </w:rPr>
        <w:t>attention to connections, or to perceivable/</w:t>
      </w:r>
      <w:proofErr w:type="spellStart"/>
      <w:r w:rsidRPr="009965F5">
        <w:rPr>
          <w:rStyle w:val="StyleUnderline"/>
        </w:rPr>
        <w:t>constructable</w:t>
      </w:r>
      <w:proofErr w:type="spellEnd"/>
      <w:r w:rsidRPr="009965F5">
        <w:rPr>
          <w:rStyle w:val="StyleUnderline"/>
        </w:rPr>
        <w:t xml:space="preserve"> points of intersection among</w:t>
      </w:r>
      <w:r w:rsidRPr="0039040D">
        <w:rPr>
          <w:rStyle w:val="StyleUnderline"/>
          <w:highlight w:val="cyan"/>
        </w:rPr>
        <w:t xml:space="preserve"> understandings </w:t>
      </w:r>
      <w:r w:rsidRPr="009965F5">
        <w:rPr>
          <w:rStyle w:val="StyleUnderline"/>
        </w:rPr>
        <w:t>of woman, nature, race, and labor that help justify devaluation,</w:t>
      </w:r>
      <w:r w:rsidRPr="008A3A72">
        <w:rPr>
          <w:rStyle w:val="StyleUnderline"/>
        </w:rPr>
        <w:t xml:space="preserve"> </w:t>
      </w:r>
      <w:r w:rsidRPr="0039040D">
        <w:rPr>
          <w:rStyle w:val="StyleUnderline"/>
          <w:highlight w:val="cyan"/>
        </w:rPr>
        <w:t>should not be presented</w:t>
      </w:r>
      <w:r w:rsidRPr="008A3A72">
        <w:rPr>
          <w:rStyle w:val="StyleUnderline"/>
        </w:rPr>
        <w:t xml:space="preserve">, by </w:t>
      </w:r>
      <w:proofErr w:type="spellStart"/>
      <w:r w:rsidRPr="008A3A72">
        <w:rPr>
          <w:rStyle w:val="StyleUnderline"/>
        </w:rPr>
        <w:t>ecofeminists</w:t>
      </w:r>
      <w:proofErr w:type="spellEnd"/>
      <w:r w:rsidRPr="008A3A72">
        <w:rPr>
          <w:rStyle w:val="StyleUnderline"/>
        </w:rPr>
        <w:t xml:space="preserve"> or their</w:t>
      </w:r>
      <w:r w:rsidRPr="008A3A72">
        <w:rPr>
          <w:sz w:val="16"/>
        </w:rPr>
        <w:t xml:space="preserve"> </w:t>
      </w:r>
      <w:r w:rsidRPr="008A3A72">
        <w:rPr>
          <w:rStyle w:val="StyleUnderline"/>
        </w:rPr>
        <w:t xml:space="preserve">critics, </w:t>
      </w:r>
      <w:r w:rsidRPr="0039040D">
        <w:rPr>
          <w:rStyle w:val="StyleUnderline"/>
          <w:highlight w:val="cyan"/>
        </w:rPr>
        <w:t xml:space="preserve">as a totalizing or grand schema that attempts to </w:t>
      </w:r>
      <w:r w:rsidRPr="009965F5">
        <w:rPr>
          <w:rStyle w:val="StyleUnderline"/>
        </w:rPr>
        <w:t xml:space="preserve">explain and </w:t>
      </w:r>
      <w:r w:rsidRPr="0039040D">
        <w:rPr>
          <w:rStyle w:val="StyleUnderline"/>
          <w:highlight w:val="cyan"/>
        </w:rPr>
        <w:t xml:space="preserve">address the root cause of </w:t>
      </w:r>
      <w:r w:rsidRPr="009965F5">
        <w:rPr>
          <w:rStyle w:val="StyleUnderline"/>
        </w:rPr>
        <w:t xml:space="preserve">all </w:t>
      </w:r>
      <w:r w:rsidRPr="0039040D">
        <w:rPr>
          <w:rStyle w:val="StyleUnderline"/>
          <w:highlight w:val="cyan"/>
        </w:rPr>
        <w:t xml:space="preserve">oppression. </w:t>
      </w:r>
      <w:r w:rsidRPr="009965F5">
        <w:rPr>
          <w:rStyle w:val="StyleUnderline"/>
        </w:rPr>
        <w:t>Rather</w:t>
      </w:r>
      <w:r w:rsidRPr="0039040D">
        <w:rPr>
          <w:rStyle w:val="StyleUnderline"/>
          <w:highlight w:val="cyan"/>
        </w:rPr>
        <w:t xml:space="preserve">, it is best seen as a perspective that can be uniquely illuminative of </w:t>
      </w:r>
      <w:r w:rsidRPr="00E251C7">
        <w:rPr>
          <w:rStyle w:val="StyleUnderline"/>
        </w:rPr>
        <w:t xml:space="preserve">some </w:t>
      </w:r>
      <w:r w:rsidRPr="0039040D">
        <w:rPr>
          <w:rStyle w:val="StyleUnderline"/>
          <w:highlight w:val="cyan"/>
        </w:rPr>
        <w:t xml:space="preserve">aspects of oppression, </w:t>
      </w:r>
      <w:r w:rsidRPr="00E251C7">
        <w:rPr>
          <w:rStyle w:val="StyleUnderline"/>
        </w:rPr>
        <w:t>exploitation, mistreatment, and degradation</w:t>
      </w:r>
      <w:r w:rsidRPr="00E251C7">
        <w:rPr>
          <w:sz w:val="16"/>
        </w:rPr>
        <w:t>. For example, ‘environmental racism’ is the term that has been used to re</w:t>
      </w:r>
      <w:r w:rsidRPr="008A3A72">
        <w:rPr>
          <w:sz w:val="16"/>
        </w:rPr>
        <w:t xml:space="preserve">fer to the ways in which racism is perpetrated through environmental harm: On still days, when the air is heavy, Piedmont has the rotten-egg smell of a chemistry class. The acrid, sulfurous odor of the bleaches used in the paper mill drifts along the valley, penetrating walls and clothing, furnishings and skin. No perfume can fully mask it. It is as much a part of the valley as is the river, and the people who live there are not overly disturbed by it. ‘Smells like money to me,’ we were taught to say in its defense, even as children. (Gates 1994: 6) The mostly African-American residents in the 85-mile area between Baton Rouge and New Orleans, better known as Cancer Alley, live in a region which contains 136 chemical companies and refineries. A 1987 study conducted by the United Church of Christ’s Commission for Racial Justice found that two-thirds of all Blacks and Latinos in the United States reside in areas with one or more unregulated toxic-waste sites. The </w:t>
      </w:r>
      <w:proofErr w:type="spellStart"/>
      <w:r w:rsidRPr="008A3A72">
        <w:rPr>
          <w:sz w:val="16"/>
        </w:rPr>
        <w:t>THE</w:t>
      </w:r>
      <w:proofErr w:type="spellEnd"/>
      <w:r w:rsidRPr="008A3A72">
        <w:rPr>
          <w:sz w:val="16"/>
        </w:rPr>
        <w:t xml:space="preserve"> ECOFEMINIST PROJECT 37 CRJ report also cited race as the most significant variable in differentiating communities with such </w:t>
      </w:r>
      <w:r w:rsidRPr="009965F5">
        <w:rPr>
          <w:sz w:val="16"/>
        </w:rPr>
        <w:t xml:space="preserve">sites from those without them. Partly as a result of living with toxic waste in disproportionate numbers, African-Americans have higher rates of cancer, birth defects, and lead poisoning than the United States population as a whole. (Riley 1993: 192) </w:t>
      </w:r>
      <w:r w:rsidRPr="009965F5">
        <w:rPr>
          <w:rStyle w:val="StyleUnderline"/>
        </w:rPr>
        <w:t>Ecological feminist analyses of environmental racism are crucial, as they help provide a theoretical framework for detecting and analyzing the depth of correlation among various oppressions. This is due mostly to its preoccupation with intersections – a focus that any theory or movement hoping to do something as simple as ‘improve the lives of women’</w:t>
      </w:r>
      <w:r w:rsidRPr="00E251C7">
        <w:rPr>
          <w:rStyle w:val="StyleUnderline"/>
        </w:rPr>
        <w:t xml:space="preserve"> must have. Though we cannot underestimate the </w:t>
      </w:r>
      <w:r w:rsidRPr="009965F5">
        <w:rPr>
          <w:rStyle w:val="StyleUnderline"/>
        </w:rPr>
        <w:t>importance of getting more people to notice</w:t>
      </w:r>
      <w:r w:rsidRPr="009965F5">
        <w:rPr>
          <w:sz w:val="16"/>
        </w:rPr>
        <w:t xml:space="preserve"> (or care) th</w:t>
      </w:r>
      <w:r w:rsidRPr="009965F5">
        <w:rPr>
          <w:rStyle w:val="StyleUnderline"/>
        </w:rPr>
        <w:t xml:space="preserve">at when the earth gets dumped on so do people of color, ecological feminist analysis also pushes the following kinds of questions. How does ethical, economic and aesthetic rhetoric help justify racist, toxic policies? How do alienation and disempowerment make it particularly difficult for communities to fight against a system that is poisoning them and their immediate environment? </w:t>
      </w:r>
      <w:r w:rsidRPr="009965F5">
        <w:rPr>
          <w:sz w:val="16"/>
        </w:rPr>
        <w:t xml:space="preserve">How do current racist conceptions of people and urban spaces as unclean and hopeless help justify mistreatment? </w:t>
      </w:r>
      <w:r w:rsidRPr="009965F5">
        <w:rPr>
          <w:rStyle w:val="StyleUnderline"/>
        </w:rPr>
        <w:t>How, in male-dominated contexts, are women disproportionately affected by the minute and mundane effects of toxins?</w:t>
      </w:r>
      <w:r w:rsidRPr="009965F5">
        <w:rPr>
          <w:sz w:val="16"/>
        </w:rPr>
        <w:t xml:space="preserve"> Regarding environmental racism and injustice, ecological feminism can offer helpful questions, and perhaps point to promising alternatives. For example, </w:t>
      </w:r>
      <w:r w:rsidRPr="009965F5">
        <w:rPr>
          <w:rStyle w:val="StyleUnderline"/>
        </w:rPr>
        <w:t>activists might draw on feminist empowerment and consciousness-raising models to create community discussion</w:t>
      </w:r>
      <w:r w:rsidRPr="008A3A72">
        <w:rPr>
          <w:rStyle w:val="StyleUnderline"/>
        </w:rPr>
        <w:t xml:space="preserve"> of issues. </w:t>
      </w:r>
      <w:r w:rsidRPr="0039040D">
        <w:rPr>
          <w:rStyle w:val="StyleUnderline"/>
          <w:highlight w:val="cyan"/>
        </w:rPr>
        <w:t xml:space="preserve">Feminist politics </w:t>
      </w:r>
      <w:r w:rsidRPr="00E251C7">
        <w:rPr>
          <w:rStyle w:val="StyleUnderline"/>
        </w:rPr>
        <w:t xml:space="preserve">also </w:t>
      </w:r>
      <w:r w:rsidRPr="0039040D">
        <w:rPr>
          <w:rStyle w:val="StyleUnderline"/>
          <w:highlight w:val="cyan"/>
        </w:rPr>
        <w:t xml:space="preserve">require that the knowledge, </w:t>
      </w:r>
      <w:r w:rsidRPr="00E251C7">
        <w:rPr>
          <w:rStyle w:val="StyleUnderline"/>
        </w:rPr>
        <w:t>insights</w:t>
      </w:r>
      <w:r w:rsidRPr="0039040D">
        <w:rPr>
          <w:rStyle w:val="StyleUnderline"/>
          <w:highlight w:val="cyan"/>
        </w:rPr>
        <w:t xml:space="preserve">, and questions of women of color are central in shaping understandings of the problems and solutions at hand. </w:t>
      </w:r>
      <w:r w:rsidRPr="00E251C7">
        <w:rPr>
          <w:rStyle w:val="StyleUnderline"/>
        </w:rPr>
        <w:t>A feminist lens might also be necessary to create activist strategies that do not replicate oppressive gender roles and identities</w:t>
      </w:r>
      <w:r w:rsidRPr="0039040D">
        <w:rPr>
          <w:rStyle w:val="StyleUnderline"/>
          <w:highlight w:val="cyan"/>
        </w:rPr>
        <w:t xml:space="preserve">. Without special attention to the needs and interests of </w:t>
      </w:r>
      <w:r w:rsidRPr="00E251C7">
        <w:rPr>
          <w:rStyle w:val="StyleUnderline"/>
        </w:rPr>
        <w:t xml:space="preserve">girls and </w:t>
      </w:r>
      <w:r w:rsidRPr="0039040D">
        <w:rPr>
          <w:rStyle w:val="StyleUnderline"/>
          <w:highlight w:val="cyan"/>
        </w:rPr>
        <w:t xml:space="preserve">women of particular races and classes, it is likely that their </w:t>
      </w:r>
      <w:r w:rsidRPr="00E251C7">
        <w:rPr>
          <w:rStyle w:val="StyleUnderline"/>
        </w:rPr>
        <w:t xml:space="preserve">particular, gendered </w:t>
      </w:r>
      <w:r w:rsidRPr="0039040D">
        <w:rPr>
          <w:rStyle w:val="StyleUnderline"/>
          <w:highlight w:val="cyan"/>
        </w:rPr>
        <w:t>experiences of, complicity in, and resistance to environmental harm will not be noticed</w:t>
      </w:r>
      <w:r w:rsidRPr="008A3A72">
        <w:rPr>
          <w:rStyle w:val="StyleUnderline"/>
        </w:rPr>
        <w:t xml:space="preserve">. Ecological feminist values and analyses also insure that ‘environmental racism’ is not thought of as just a problem for people, and that the interests of the nonhuman life through which human communities are built are considered as well. But the fact of its usefulness by no means </w:t>
      </w:r>
      <w:r w:rsidRPr="008A3A72">
        <w:rPr>
          <w:rStyle w:val="StyleUnderline"/>
        </w:rPr>
        <w:lastRenderedPageBreak/>
        <w:t>implies that ecological feminism is the only analysis needed. Any consideration of ‘community problems’ that does not include the lives of women and non-human beings is grossly inadequate, as is any analysis that is not highly attentive to the racial formations within environmental issues</w:t>
      </w:r>
      <w:r w:rsidRPr="008A3A72">
        <w:rPr>
          <w:sz w:val="16"/>
        </w:rPr>
        <w:t xml:space="preserve">. Various lenses, concerning the history and meanings of racism and economic oppression in the US, epidemiological patterns, workers’ issues with regard to toxic chemicals, and urban and industrial planning and policy, and the relationships between domestic dumping of US waste and global </w:t>
      </w:r>
      <w:r w:rsidRPr="00E251C7">
        <w:rPr>
          <w:sz w:val="16"/>
        </w:rPr>
        <w:t xml:space="preserve">economic practices, must all inform theoretical and practical responses to environmental racism and injustice. FEMINISM AND ECOLOGICAL COMMUNITIES 38 </w:t>
      </w:r>
      <w:proofErr w:type="gramStart"/>
      <w:r w:rsidRPr="00E251C7">
        <w:rPr>
          <w:rStyle w:val="StyleUnderline"/>
        </w:rPr>
        <w:t>The</w:t>
      </w:r>
      <w:proofErr w:type="gramEnd"/>
      <w:r w:rsidRPr="00E251C7">
        <w:rPr>
          <w:rStyle w:val="StyleUnderline"/>
        </w:rPr>
        <w:t xml:space="preserve"> ‘power and promise’ of ecological feminism lies in its challenges to the assumptions of various other political ecological perspectives, its feminist philosophical foundations, and its positive recommendations for options that take seriously intersections among different systems of domination. </w:t>
      </w:r>
      <w:r w:rsidRPr="0039040D">
        <w:rPr>
          <w:rStyle w:val="StyleUnderline"/>
          <w:highlight w:val="cyan"/>
        </w:rPr>
        <w:t>This thinking at the crossroads can be a</w:t>
      </w:r>
      <w:r w:rsidRPr="009965F5">
        <w:rPr>
          <w:rStyle w:val="StyleUnderline"/>
        </w:rPr>
        <w:t xml:space="preserve">n important </w:t>
      </w:r>
      <w:r w:rsidRPr="0039040D">
        <w:rPr>
          <w:rStyle w:val="StyleUnderline"/>
          <w:highlight w:val="cyan"/>
        </w:rPr>
        <w:t xml:space="preserve">contributor to </w:t>
      </w:r>
      <w:r w:rsidRPr="009965F5">
        <w:rPr>
          <w:rStyle w:val="StyleUnderline"/>
        </w:rPr>
        <w:t xml:space="preserve">the kind of </w:t>
      </w:r>
      <w:r w:rsidRPr="0039040D">
        <w:rPr>
          <w:rStyle w:val="StyleUnderline"/>
          <w:highlight w:val="cyan"/>
        </w:rPr>
        <w:t xml:space="preserve">political and ethical discourse </w:t>
      </w:r>
      <w:r w:rsidRPr="009965F5">
        <w:rPr>
          <w:rStyle w:val="StyleUnderline"/>
        </w:rPr>
        <w:t xml:space="preserve">and conversation </w:t>
      </w:r>
      <w:r w:rsidRPr="0039040D">
        <w:rPr>
          <w:rStyle w:val="StyleUnderline"/>
          <w:highlight w:val="cyan"/>
        </w:rPr>
        <w:t>that we need right now, not as the answer to all of our problems,</w:t>
      </w:r>
      <w:r w:rsidRPr="008A3A72">
        <w:rPr>
          <w:rStyle w:val="StyleUnderline"/>
        </w:rPr>
        <w:t xml:space="preserve"> or a primary bottom-line analysis, </w:t>
      </w:r>
      <w:r w:rsidRPr="0039040D">
        <w:rPr>
          <w:rStyle w:val="StyleUnderline"/>
          <w:highlight w:val="cyan"/>
        </w:rPr>
        <w:t xml:space="preserve">but because its attention to </w:t>
      </w:r>
      <w:r w:rsidRPr="009965F5">
        <w:rPr>
          <w:rStyle w:val="StyleUnderline"/>
        </w:rPr>
        <w:t xml:space="preserve">patterns and </w:t>
      </w:r>
      <w:r w:rsidRPr="0039040D">
        <w:rPr>
          <w:rStyle w:val="StyleUnderline"/>
          <w:highlight w:val="cyan"/>
        </w:rPr>
        <w:t xml:space="preserve">connections forecloses dead end single-issue politics and the acceptance of </w:t>
      </w:r>
      <w:r w:rsidRPr="009965F5">
        <w:rPr>
          <w:rStyle w:val="StyleUnderline"/>
        </w:rPr>
        <w:t xml:space="preserve">practices and </w:t>
      </w:r>
      <w:r w:rsidRPr="0039040D">
        <w:rPr>
          <w:rStyle w:val="StyleUnderline"/>
          <w:highlight w:val="cyan"/>
        </w:rPr>
        <w:t xml:space="preserve">policies that </w:t>
      </w:r>
      <w:r w:rsidRPr="009965F5">
        <w:rPr>
          <w:rStyle w:val="StyleUnderline"/>
        </w:rPr>
        <w:t xml:space="preserve">actually </w:t>
      </w:r>
      <w:r w:rsidRPr="0039040D">
        <w:rPr>
          <w:rStyle w:val="StyleUnderline"/>
          <w:highlight w:val="cyan"/>
        </w:rPr>
        <w:t>contradict our goals.</w:t>
      </w:r>
      <w:r>
        <w:rPr>
          <w:rStyle w:val="StyleUnderline"/>
        </w:rPr>
        <w:t xml:space="preserve"> </w:t>
      </w:r>
      <w:r w:rsidRPr="008A3A72">
        <w:rPr>
          <w:sz w:val="16"/>
        </w:rPr>
        <w:t xml:space="preserve">THE SUBSTANCE OF ECOLOGICAL FEMINISM </w:t>
      </w:r>
      <w:r w:rsidRPr="008A3A72">
        <w:rPr>
          <w:rStyle w:val="StyleUnderline"/>
        </w:rPr>
        <w:t>By</w:t>
      </w:r>
      <w:r w:rsidRPr="008A3A72">
        <w:rPr>
          <w:sz w:val="16"/>
        </w:rPr>
        <w:t xml:space="preserve"> </w:t>
      </w:r>
      <w:r w:rsidRPr="008A3A72">
        <w:rPr>
          <w:rStyle w:val="StyleUnderline"/>
        </w:rPr>
        <w:t xml:space="preserve">way of summary, </w:t>
      </w:r>
      <w:r w:rsidRPr="0039040D">
        <w:rPr>
          <w:rStyle w:val="StyleUnderline"/>
          <w:highlight w:val="cyan"/>
        </w:rPr>
        <w:t xml:space="preserve">I offer the following synopsis of ecological feminist positions </w:t>
      </w:r>
      <w:r w:rsidRPr="009965F5">
        <w:rPr>
          <w:rStyle w:val="StyleUnderline"/>
        </w:rPr>
        <w:t>which ground the discussion of ethics</w:t>
      </w:r>
      <w:r w:rsidRPr="009965F5">
        <w:rPr>
          <w:sz w:val="16"/>
        </w:rPr>
        <w:t xml:space="preserve"> throughout</w:t>
      </w:r>
      <w:r w:rsidRPr="008A3A72">
        <w:rPr>
          <w:sz w:val="16"/>
        </w:rPr>
        <w:t xml:space="preserve"> the rest of this book. (</w:t>
      </w:r>
      <w:r w:rsidRPr="0039040D">
        <w:rPr>
          <w:rStyle w:val="StyleUnderline"/>
          <w:highlight w:val="cyan"/>
        </w:rPr>
        <w:t xml:space="preserve">1) Ethical systems and values born out of </w:t>
      </w:r>
      <w:r w:rsidRPr="009965F5">
        <w:rPr>
          <w:rStyle w:val="StyleUnderline"/>
        </w:rPr>
        <w:t xml:space="preserve">conceptual </w:t>
      </w:r>
      <w:r w:rsidRPr="0039040D">
        <w:rPr>
          <w:rStyle w:val="StyleUnderline"/>
          <w:highlight w:val="cyan"/>
        </w:rPr>
        <w:t xml:space="preserve">universes that relegate what is considered feminine </w:t>
      </w:r>
      <w:r w:rsidRPr="009965F5">
        <w:rPr>
          <w:rStyle w:val="StyleUnderline"/>
        </w:rPr>
        <w:t xml:space="preserve">or natural </w:t>
      </w:r>
      <w:r w:rsidRPr="0039040D">
        <w:rPr>
          <w:rStyle w:val="StyleUnderline"/>
          <w:highlight w:val="cyan"/>
        </w:rPr>
        <w:t xml:space="preserve">to an inferior status help </w:t>
      </w:r>
      <w:r w:rsidRPr="00E251C7">
        <w:rPr>
          <w:rStyle w:val="StyleUnderline"/>
        </w:rPr>
        <w:t xml:space="preserve">justify and </w:t>
      </w:r>
      <w:r w:rsidRPr="0039040D">
        <w:rPr>
          <w:rStyle w:val="StyleUnderline"/>
          <w:highlight w:val="cyan"/>
        </w:rPr>
        <w:t xml:space="preserve">implement both that relegation and the mistreatment of those groups </w:t>
      </w:r>
      <w:r w:rsidRPr="009965F5">
        <w:rPr>
          <w:rStyle w:val="StyleUnderline"/>
        </w:rPr>
        <w:t>and entities.</w:t>
      </w:r>
      <w:r w:rsidRPr="009965F5">
        <w:rPr>
          <w:sz w:val="16"/>
        </w:rPr>
        <w:t xml:space="preserve"> The most obvious examples are ethical systems that allow for no moral consideration of those </w:t>
      </w:r>
      <w:proofErr w:type="gramStart"/>
      <w:r w:rsidRPr="009965F5">
        <w:rPr>
          <w:sz w:val="16"/>
        </w:rPr>
        <w:t>entities, that</w:t>
      </w:r>
      <w:proofErr w:type="gramEnd"/>
      <w:r w:rsidRPr="009965F5">
        <w:rPr>
          <w:sz w:val="16"/>
        </w:rPr>
        <w:t xml:space="preserve"> specifically claim that women</w:t>
      </w:r>
      <w:r w:rsidRPr="008A3A72">
        <w:rPr>
          <w:sz w:val="16"/>
        </w:rPr>
        <w:t xml:space="preserve">, nature, tribal people, foreigners, or slaves are not included in a given moral universe. But it is also true that </w:t>
      </w:r>
      <w:r w:rsidRPr="008A3A72">
        <w:rPr>
          <w:rStyle w:val="StyleUnderline"/>
        </w:rPr>
        <w:t xml:space="preserve">moral systems based on deeply rooted and exclusionary conceptions of moral agents and objects can import problematic beliefs in </w:t>
      </w:r>
      <w:r w:rsidRPr="008A3A72">
        <w:rPr>
          <w:sz w:val="16"/>
        </w:rPr>
        <w:t>more</w:t>
      </w:r>
      <w:r w:rsidRPr="008A3A72">
        <w:rPr>
          <w:rStyle w:val="StyleUnderline"/>
        </w:rPr>
        <w:t xml:space="preserve"> clandestine ways.</w:t>
      </w:r>
      <w:r w:rsidRPr="008A3A72">
        <w:rPr>
          <w:sz w:val="16"/>
        </w:rPr>
        <w:t xml:space="preserve"> </w:t>
      </w:r>
      <w:r w:rsidRPr="008A3A72">
        <w:rPr>
          <w:rStyle w:val="StyleUnderline"/>
        </w:rPr>
        <w:t>Ecological feminist ethics therefore follow in the footsteps of feminist ethics in exploring values and practices that derive from a foundation that takes women, nature, and other commonly excluded beings or groups seriously as morally relevant.</w:t>
      </w:r>
      <w:r w:rsidRPr="008A3A72">
        <w:rPr>
          <w:sz w:val="16"/>
        </w:rPr>
        <w:t xml:space="preserve"> This might include focusing on their particularities as (for humans) moral agents, or as objects of ethical decision-making. </w:t>
      </w:r>
      <w:r w:rsidRPr="008A3A72">
        <w:rPr>
          <w:rStyle w:val="StyleUnderline"/>
        </w:rPr>
        <w:t>(2</w:t>
      </w:r>
      <w:r w:rsidRPr="0039040D">
        <w:rPr>
          <w:rStyle w:val="StyleUnderline"/>
          <w:highlight w:val="cyan"/>
        </w:rPr>
        <w:t xml:space="preserve">) When nature gets harmed, women and other </w:t>
      </w:r>
      <w:proofErr w:type="gramStart"/>
      <w:r w:rsidRPr="0039040D">
        <w:rPr>
          <w:rStyle w:val="StyleUnderline"/>
          <w:highlight w:val="cyan"/>
        </w:rPr>
        <w:t>Others</w:t>
      </w:r>
      <w:proofErr w:type="gramEnd"/>
      <w:r w:rsidRPr="0039040D">
        <w:rPr>
          <w:sz w:val="16"/>
          <w:highlight w:val="cyan"/>
        </w:rPr>
        <w:t xml:space="preserve"> (</w:t>
      </w:r>
      <w:r w:rsidRPr="008A3A72">
        <w:rPr>
          <w:sz w:val="16"/>
        </w:rPr>
        <w:t xml:space="preserve">the poor, people of color, indigenous communities, laborers, and members of other categorically disempowered social groups) </w:t>
      </w:r>
      <w:r w:rsidRPr="0039040D">
        <w:rPr>
          <w:rStyle w:val="StyleUnderline"/>
          <w:highlight w:val="cyan"/>
        </w:rPr>
        <w:t xml:space="preserve">are </w:t>
      </w:r>
      <w:r w:rsidRPr="00567BCC">
        <w:rPr>
          <w:rStyle w:val="StyleUnderline"/>
        </w:rPr>
        <w:t xml:space="preserve">inevitably harmed, or </w:t>
      </w:r>
      <w:r w:rsidRPr="0039040D">
        <w:rPr>
          <w:rStyle w:val="StyleUnderline"/>
          <w:highlight w:val="cyan"/>
        </w:rPr>
        <w:t xml:space="preserve">harmed more than the </w:t>
      </w:r>
      <w:r w:rsidRPr="00E251C7">
        <w:rPr>
          <w:rStyle w:val="StyleUnderline"/>
        </w:rPr>
        <w:t xml:space="preserve">socially and economically </w:t>
      </w:r>
      <w:r w:rsidRPr="0039040D">
        <w:rPr>
          <w:rStyle w:val="StyleUnderline"/>
          <w:highlight w:val="cyan"/>
        </w:rPr>
        <w:t xml:space="preserve">privileged. The devaluation of women and other oppressed groups justifies </w:t>
      </w:r>
      <w:r w:rsidRPr="0039040D">
        <w:rPr>
          <w:sz w:val="16"/>
          <w:highlight w:val="cyan"/>
        </w:rPr>
        <w:t>(a</w:t>
      </w:r>
      <w:r w:rsidRPr="0039040D">
        <w:rPr>
          <w:rStyle w:val="StyleUnderline"/>
          <w:highlight w:val="cyan"/>
        </w:rPr>
        <w:t xml:space="preserve">) devaluing, and </w:t>
      </w:r>
      <w:r w:rsidRPr="00E251C7">
        <w:rPr>
          <w:rStyle w:val="StyleUnderline"/>
        </w:rPr>
        <w:t xml:space="preserve">consequently </w:t>
      </w:r>
      <w:r w:rsidRPr="0039040D">
        <w:rPr>
          <w:rStyle w:val="StyleUnderline"/>
          <w:highlight w:val="cyan"/>
        </w:rPr>
        <w:t xml:space="preserve">harming, </w:t>
      </w:r>
      <w:r w:rsidRPr="00E251C7">
        <w:rPr>
          <w:rStyle w:val="StyleUnderline"/>
        </w:rPr>
        <w:t xml:space="preserve">other </w:t>
      </w:r>
      <w:r w:rsidRPr="0039040D">
        <w:rPr>
          <w:rStyle w:val="StyleUnderline"/>
          <w:highlight w:val="cyan"/>
        </w:rPr>
        <w:t xml:space="preserve">‘feminine’ things; (b) disregarding their interests by plundering </w:t>
      </w:r>
      <w:r w:rsidRPr="00E251C7">
        <w:rPr>
          <w:rStyle w:val="StyleUnderline"/>
        </w:rPr>
        <w:t xml:space="preserve">or neglecting </w:t>
      </w:r>
      <w:r w:rsidRPr="0039040D">
        <w:rPr>
          <w:rStyle w:val="StyleUnderline"/>
          <w:highlight w:val="cyan"/>
        </w:rPr>
        <w:t xml:space="preserve">land that they </w:t>
      </w:r>
      <w:r w:rsidRPr="00E251C7">
        <w:rPr>
          <w:rStyle w:val="StyleUnderline"/>
        </w:rPr>
        <w:t>own</w:t>
      </w:r>
      <w:r w:rsidRPr="0039040D">
        <w:rPr>
          <w:rStyle w:val="StyleUnderline"/>
          <w:highlight w:val="cyan"/>
        </w:rPr>
        <w:t xml:space="preserve">, control, or rely upon; (c) ignoring </w:t>
      </w:r>
      <w:r w:rsidRPr="00E251C7">
        <w:rPr>
          <w:rStyle w:val="StyleUnderline"/>
        </w:rPr>
        <w:t xml:space="preserve">or minimizing </w:t>
      </w:r>
      <w:r w:rsidRPr="0039040D">
        <w:rPr>
          <w:rStyle w:val="StyleUnderline"/>
          <w:highlight w:val="cyan"/>
        </w:rPr>
        <w:t xml:space="preserve">their assertions that </w:t>
      </w:r>
      <w:r w:rsidRPr="00E251C7">
        <w:rPr>
          <w:rStyle w:val="StyleUnderline"/>
        </w:rPr>
        <w:t>land</w:t>
      </w:r>
      <w:r w:rsidRPr="0039040D">
        <w:rPr>
          <w:rStyle w:val="StyleUnderline"/>
          <w:highlight w:val="cyan"/>
        </w:rPr>
        <w:t>, water, or animals be treated more carefully</w:t>
      </w:r>
      <w:r w:rsidRPr="008A3A72">
        <w:rPr>
          <w:rStyle w:val="StyleUnderline"/>
        </w:rPr>
        <w:t xml:space="preserve"> </w:t>
      </w:r>
      <w:r w:rsidRPr="008A3A72">
        <w:rPr>
          <w:sz w:val="16"/>
        </w:rPr>
        <w:t>(even when women or agricultural workers, for example, may have more intimate knowledge of the objects in question); THE ECOFEMINIST PROJECT 39 (</w:t>
      </w:r>
      <w:r w:rsidRPr="0039040D">
        <w:rPr>
          <w:rStyle w:val="StyleUnderline"/>
          <w:highlight w:val="cyan"/>
        </w:rPr>
        <w:t xml:space="preserve">d) preventing them from </w:t>
      </w:r>
      <w:r w:rsidRPr="00567BCC">
        <w:rPr>
          <w:rStyle w:val="StyleUnderline"/>
        </w:rPr>
        <w:t xml:space="preserve">ownership and </w:t>
      </w:r>
      <w:r w:rsidRPr="0039040D">
        <w:rPr>
          <w:rStyle w:val="StyleUnderline"/>
          <w:highlight w:val="cyan"/>
        </w:rPr>
        <w:t>decision-making that might result in less destructive practices.</w:t>
      </w:r>
      <w:r w:rsidRPr="0039040D">
        <w:rPr>
          <w:sz w:val="16"/>
          <w:highlight w:val="cyan"/>
        </w:rPr>
        <w:t xml:space="preserve"> </w:t>
      </w:r>
      <w:r w:rsidRPr="0039040D">
        <w:rPr>
          <w:rStyle w:val="StyleUnderline"/>
          <w:highlight w:val="cyan"/>
        </w:rPr>
        <w:t>(3) ‘Woman’ and ‘nature’ are socially created concepts</w:t>
      </w:r>
      <w:r w:rsidRPr="008A3A72">
        <w:rPr>
          <w:rStyle w:val="StyleUnderline"/>
        </w:rPr>
        <w:t>, each referring to hig</w:t>
      </w:r>
      <w:r w:rsidRPr="00567BCC">
        <w:rPr>
          <w:rStyle w:val="StyleUnderline"/>
        </w:rPr>
        <w:t>hly varied categories of beings and objects.</w:t>
      </w:r>
      <w:r w:rsidRPr="00567BCC">
        <w:rPr>
          <w:sz w:val="16"/>
        </w:rPr>
        <w:t xml:space="preserve"> </w:t>
      </w:r>
      <w:r w:rsidRPr="00567BCC">
        <w:rPr>
          <w:rStyle w:val="StyleUnderline"/>
        </w:rPr>
        <w:t>The concepts do not belie essential or necessary truths about beings</w:t>
      </w:r>
      <w:r w:rsidRPr="00E251C7">
        <w:rPr>
          <w:rStyle w:val="StyleUnderline"/>
        </w:rPr>
        <w:t xml:space="preserve"> and objects, </w:t>
      </w:r>
      <w:r w:rsidRPr="0039040D">
        <w:rPr>
          <w:rStyle w:val="StyleUnderline"/>
          <w:highlight w:val="cyan"/>
        </w:rPr>
        <w:t xml:space="preserve">but their definitive power helps constitute </w:t>
      </w:r>
      <w:r w:rsidRPr="00E251C7">
        <w:rPr>
          <w:rStyle w:val="StyleUnderline"/>
        </w:rPr>
        <w:t xml:space="preserve">and regulate </w:t>
      </w:r>
      <w:r w:rsidRPr="0039040D">
        <w:rPr>
          <w:rStyle w:val="StyleUnderline"/>
          <w:highlight w:val="cyan"/>
        </w:rPr>
        <w:t xml:space="preserve">material realities. In Western and other hierarchical dualistic cultures, women and nature are likened to each other and identified with femininity and corporeality–opposite and inferior to masculinity, </w:t>
      </w:r>
      <w:r w:rsidRPr="00567BCC">
        <w:rPr>
          <w:rStyle w:val="StyleUnderline"/>
        </w:rPr>
        <w:t xml:space="preserve">reason, </w:t>
      </w:r>
      <w:r w:rsidRPr="00E251C7">
        <w:rPr>
          <w:rStyle w:val="StyleUnderline"/>
        </w:rPr>
        <w:t>and their associates</w:t>
      </w:r>
      <w:r w:rsidRPr="0039040D">
        <w:rPr>
          <w:rStyle w:val="StyleUnderline"/>
          <w:highlight w:val="cyan"/>
        </w:rPr>
        <w:t xml:space="preserve">. These definitions render </w:t>
      </w:r>
      <w:r w:rsidRPr="00567BCC">
        <w:rPr>
          <w:rStyle w:val="StyleUnderline"/>
        </w:rPr>
        <w:t xml:space="preserve">the realm of </w:t>
      </w:r>
      <w:r w:rsidRPr="0039040D">
        <w:rPr>
          <w:rStyle w:val="StyleUnderline"/>
          <w:highlight w:val="cyan"/>
        </w:rPr>
        <w:t xml:space="preserve">the feminine suitable for domination, although the strange mechanisms of oppression sometimes place the feminine in glorified positions </w:t>
      </w:r>
      <w:r w:rsidRPr="00567BCC">
        <w:rPr>
          <w:rStyle w:val="StyleUnderline"/>
        </w:rPr>
        <w:t>imbued with purity, mystery, and fertility. These and similar false generalizations are also made concerning other</w:t>
      </w:r>
      <w:r w:rsidRPr="008A3A72">
        <w:rPr>
          <w:rStyle w:val="StyleUnderline"/>
        </w:rPr>
        <w:t xml:space="preserve"> groups who come to be metaphysically or practically associated with femininity and/or nature, including ‘</w:t>
      </w:r>
      <w:r w:rsidRPr="00E251C7">
        <w:rPr>
          <w:rStyle w:val="StyleUnderline"/>
        </w:rPr>
        <w:t>primitives’ and sexual ‘deviants.</w:t>
      </w:r>
      <w:r w:rsidRPr="00E251C7">
        <w:rPr>
          <w:sz w:val="16"/>
        </w:rPr>
        <w:t xml:space="preserve">’ (4) </w:t>
      </w:r>
      <w:r w:rsidRPr="00E251C7">
        <w:rPr>
          <w:rStyle w:val="StyleUnderline"/>
        </w:rPr>
        <w:t>In the process of exploring and creating ethical options and alternatives</w:t>
      </w:r>
      <w:r w:rsidRPr="0039040D">
        <w:rPr>
          <w:rStyle w:val="StyleUnderline"/>
          <w:highlight w:val="cyan"/>
        </w:rPr>
        <w:t xml:space="preserve">, reclamations of traditional ideas </w:t>
      </w:r>
      <w:r w:rsidRPr="00E63011">
        <w:rPr>
          <w:rStyle w:val="StyleUnderline"/>
        </w:rPr>
        <w:t xml:space="preserve">and practices </w:t>
      </w:r>
      <w:r w:rsidRPr="0039040D">
        <w:rPr>
          <w:rStyle w:val="StyleUnderline"/>
          <w:highlight w:val="cyan"/>
        </w:rPr>
        <w:t xml:space="preserve">might be helpful, but they must be critically evaluated in </w:t>
      </w:r>
      <w:r w:rsidRPr="00E251C7">
        <w:rPr>
          <w:rStyle w:val="StyleUnderline"/>
        </w:rPr>
        <w:t xml:space="preserve">terms of </w:t>
      </w:r>
      <w:r w:rsidRPr="0039040D">
        <w:rPr>
          <w:rStyle w:val="StyleUnderline"/>
          <w:highlight w:val="cyan"/>
        </w:rPr>
        <w:t xml:space="preserve">present contexts as well as their historical </w:t>
      </w:r>
      <w:proofErr w:type="spellStart"/>
      <w:r w:rsidRPr="0039040D">
        <w:rPr>
          <w:rStyle w:val="StyleUnderline"/>
          <w:highlight w:val="cyan"/>
        </w:rPr>
        <w:t>embeddedness</w:t>
      </w:r>
      <w:proofErr w:type="spellEnd"/>
      <w:r w:rsidRPr="0039040D">
        <w:rPr>
          <w:rStyle w:val="StyleUnderline"/>
          <w:highlight w:val="cyan"/>
        </w:rPr>
        <w:t xml:space="preserve">. </w:t>
      </w:r>
      <w:r w:rsidRPr="00E63011">
        <w:rPr>
          <w:rStyle w:val="StyleUnderline"/>
        </w:rPr>
        <w:t>When the substance of a moral claim cannot be logically abstracted from problematic foundations or implications, it is not worth reconsideration or reclamation</w:t>
      </w:r>
      <w:r w:rsidRPr="00E63011">
        <w:rPr>
          <w:sz w:val="16"/>
        </w:rPr>
        <w:t xml:space="preserve">. Likewise, evidence that an ethical imperative has proven </w:t>
      </w:r>
      <w:r w:rsidRPr="00E63011">
        <w:rPr>
          <w:sz w:val="16"/>
        </w:rPr>
        <w:lastRenderedPageBreak/>
        <w:t>emancipatory</w:t>
      </w:r>
      <w:r w:rsidRPr="00E251C7">
        <w:rPr>
          <w:sz w:val="16"/>
        </w:rPr>
        <w:t xml:space="preserve"> in the past is inadequate proof that it can continue to do so. Hence, </w:t>
      </w:r>
      <w:r w:rsidRPr="00E251C7">
        <w:rPr>
          <w:rStyle w:val="StyleUnderline"/>
        </w:rPr>
        <w:t xml:space="preserve">feminist ethics are not </w:t>
      </w:r>
      <w:r w:rsidRPr="00E63011">
        <w:rPr>
          <w:rStyle w:val="StyleUnderline"/>
        </w:rPr>
        <w:t>feminine ethics. Feminist ethics help uncover and eradicate the devaluation and mistreatment of women. Because</w:t>
      </w:r>
      <w:r w:rsidRPr="00E251C7">
        <w:rPr>
          <w:rStyle w:val="StyleUnderline"/>
        </w:rPr>
        <w:t xml:space="preserve"> nearly all women are influenced by conceptual and material frameworks that are oppressive to women</w:t>
      </w:r>
      <w:r w:rsidRPr="0039040D">
        <w:rPr>
          <w:rStyle w:val="StyleUnderline"/>
          <w:highlight w:val="cyan"/>
        </w:rPr>
        <w:t xml:space="preserve">, efforts to eradicate oppression involve criticizing concepts and institutions including femininity and motherhood. </w:t>
      </w:r>
      <w:r w:rsidRPr="00E251C7">
        <w:rPr>
          <w:rStyle w:val="StyleUnderline"/>
        </w:rPr>
        <w:t>Furthermore</w:t>
      </w:r>
      <w:r w:rsidRPr="0039040D">
        <w:rPr>
          <w:rStyle w:val="StyleUnderline"/>
          <w:highlight w:val="cyan"/>
        </w:rPr>
        <w:t xml:space="preserve">, since the oppression of women includes oppression based on race, class, sexuality, physical ability, caste, </w:t>
      </w:r>
      <w:r w:rsidRPr="00E251C7">
        <w:rPr>
          <w:rStyle w:val="StyleUnderline"/>
        </w:rPr>
        <w:t xml:space="preserve">and other factors, so </w:t>
      </w:r>
      <w:r w:rsidRPr="0039040D">
        <w:rPr>
          <w:rStyle w:val="StyleUnderline"/>
          <w:highlight w:val="cyan"/>
        </w:rPr>
        <w:t>all of these are feminist issues.</w:t>
      </w:r>
      <w:r w:rsidRPr="008A3A72">
        <w:rPr>
          <w:rStyle w:val="StyleUnderline"/>
        </w:rPr>
        <w:t xml:space="preserve"> None the less, the focus of this approach is on female humans – is feminist – for </w:t>
      </w:r>
      <w:r w:rsidRPr="009965F5">
        <w:rPr>
          <w:rStyle w:val="StyleUnderline"/>
        </w:rPr>
        <w:t xml:space="preserve">several reasons: </w:t>
      </w:r>
      <w:r w:rsidRPr="009965F5">
        <w:rPr>
          <w:sz w:val="16"/>
        </w:rPr>
        <w:t>(</w:t>
      </w:r>
      <w:r w:rsidRPr="009965F5">
        <w:rPr>
          <w:rStyle w:val="StyleUnderline"/>
        </w:rPr>
        <w:t>a) Women’s oppression is nearly universal, and therefore almost always visible and instructive in exposing various frameworks and mechanisms of oppression at work in any given context</w:t>
      </w:r>
      <w:r w:rsidRPr="0039040D">
        <w:rPr>
          <w:rStyle w:val="StyleUnderline"/>
          <w:highlight w:val="cyan"/>
        </w:rPr>
        <w:t>. The oppression of women is therefore a paradigm for the consideration of oppression and exploitation in general.</w:t>
      </w:r>
      <w:r w:rsidRPr="008A3A72">
        <w:rPr>
          <w:sz w:val="16"/>
        </w:rPr>
        <w:t xml:space="preserve">4 (b) </w:t>
      </w:r>
      <w:proofErr w:type="gramStart"/>
      <w:r w:rsidRPr="009965F5">
        <w:rPr>
          <w:rStyle w:val="StyleUnderline"/>
        </w:rPr>
        <w:t>The</w:t>
      </w:r>
      <w:proofErr w:type="gramEnd"/>
      <w:r w:rsidRPr="009965F5">
        <w:rPr>
          <w:rStyle w:val="StyleUnderline"/>
        </w:rPr>
        <w:t xml:space="preserve"> history of feminist thought provides a specific cluster of analyses of oppression, exploitation, and resistance. Thinkers and actors who call themselves ‘feminist,’ including ecological feminists, place themselves in agreement with some aspect of this history, though of course they may also disagree with other aspects. (c) Many of the most influential representatives in the ‘history of thought’ including most of the builders of Western modern science and technology and capitalism, have included, as a central ideological and practical component, the systematic, direct devaluation and/or oppression of women and whatever else comes to be, or to be considered ‘feminine.’ (d) Feminists are aware that when the focus is not on women, their needs, interests, and perspectives tend to be severely neglected</w:t>
      </w:r>
    </w:p>
    <w:p w:rsidR="00304815" w:rsidRDefault="00304815" w:rsidP="00304815"/>
    <w:p w:rsidR="00304815" w:rsidRDefault="00304815" w:rsidP="00304815"/>
    <w:p w:rsidR="00304815" w:rsidRPr="009305D7" w:rsidRDefault="00304815" w:rsidP="00304815">
      <w:pPr>
        <w:pStyle w:val="Heading4"/>
        <w:rPr>
          <w:rStyle w:val="Style13ptBold"/>
          <w:b/>
        </w:rPr>
      </w:pPr>
      <w:r>
        <w:rPr>
          <w:rStyle w:val="Style13ptBold"/>
          <w:b/>
        </w:rPr>
        <w:t>We must change notions of how people relate to the natural world as well as change the ways in which resources are actually extracted in a way that takes into account the way gender, class, and race structure people’s interactions with nature and their responses to it.  Only then can we achieve an ethical form of development.</w:t>
      </w:r>
    </w:p>
    <w:p w:rsidR="00304815" w:rsidRDefault="00304815" w:rsidP="00304815">
      <w:r>
        <w:rPr>
          <w:rStyle w:val="Style13ptBold"/>
        </w:rPr>
        <w:t>Agarwal 1992 (</w:t>
      </w:r>
      <w:proofErr w:type="spellStart"/>
      <w:r>
        <w:rPr>
          <w:rStyle w:val="Style13ptBold"/>
        </w:rPr>
        <w:t>Bina</w:t>
      </w:r>
      <w:proofErr w:type="spellEnd"/>
      <w:r>
        <w:rPr>
          <w:rStyle w:val="Style13ptBold"/>
        </w:rPr>
        <w:t xml:space="preserve"> Agarwal, prize-winning development economist and Director and Professor of Economics at the Institute of Economic Growth in University of Delhi. “The Gender and Environment Debate: Lessons from India” Feminist Studies, vol. 18, no. 1, spring 1992, pp. 119-158</w:t>
      </w:r>
      <w:r w:rsidR="00424715">
        <w:rPr>
          <w:rStyle w:val="Style13ptBold"/>
        </w:rPr>
        <w:t xml:space="preserve"> </w:t>
      </w:r>
      <w:r w:rsidR="004917EB">
        <w:rPr>
          <w:rStyle w:val="Style13ptBold"/>
        </w:rPr>
        <w:t>//</w:t>
      </w:r>
      <w:r w:rsidR="00424715">
        <w:rPr>
          <w:rStyle w:val="Style13ptBold"/>
        </w:rPr>
        <w:t>MG</w:t>
      </w:r>
      <w:r>
        <w:rPr>
          <w:rStyle w:val="Style13ptBold"/>
        </w:rPr>
        <w:t>)</w:t>
      </w:r>
    </w:p>
    <w:p w:rsidR="00304815" w:rsidRPr="00DF13EF" w:rsidRDefault="00304815" w:rsidP="00304815">
      <w:pPr>
        <w:rPr>
          <w:rStyle w:val="StyleUnderline"/>
        </w:rPr>
      </w:pPr>
      <w:r w:rsidRPr="008C6B9F">
        <w:rPr>
          <w:sz w:val="16"/>
        </w:rPr>
        <w:t xml:space="preserve">Feminist Environmentalism. I would like to suggest here that </w:t>
      </w:r>
      <w:r w:rsidRPr="008C6B9F">
        <w:rPr>
          <w:rStyle w:val="StyleUnderline"/>
        </w:rPr>
        <w:t>women's and men's relationship with nature needs to be under- stood as rooted in their material reality, in their specific forms of interaction with the environment.</w:t>
      </w:r>
      <w:r w:rsidRPr="008C6B9F">
        <w:rPr>
          <w:sz w:val="16"/>
        </w:rPr>
        <w:t xml:space="preserve"> Hence, </w:t>
      </w:r>
      <w:r w:rsidRPr="008C6B9F">
        <w:rPr>
          <w:rStyle w:val="StyleUnderline"/>
        </w:rPr>
        <w:t>insofar as there is a gender and class</w:t>
      </w:r>
      <w:r w:rsidRPr="008C6B9F">
        <w:rPr>
          <w:sz w:val="16"/>
        </w:rPr>
        <w:t xml:space="preserve"> (/caste/race)-</w:t>
      </w:r>
      <w:r w:rsidRPr="008C6B9F">
        <w:rPr>
          <w:rStyle w:val="StyleUnderline"/>
        </w:rPr>
        <w:t xml:space="preserve">based division of labor and </w:t>
      </w:r>
      <w:proofErr w:type="spellStart"/>
      <w:r w:rsidRPr="008C6B9F">
        <w:rPr>
          <w:rStyle w:val="StyleUnderline"/>
        </w:rPr>
        <w:t>distribu</w:t>
      </w:r>
      <w:proofErr w:type="spellEnd"/>
      <w:r w:rsidRPr="008C6B9F">
        <w:rPr>
          <w:rStyle w:val="StyleUnderline"/>
        </w:rPr>
        <w:t xml:space="preserve">- </w:t>
      </w:r>
      <w:proofErr w:type="spellStart"/>
      <w:r w:rsidRPr="008C6B9F">
        <w:rPr>
          <w:rStyle w:val="StyleUnderline"/>
        </w:rPr>
        <w:t>tion</w:t>
      </w:r>
      <w:proofErr w:type="spellEnd"/>
      <w:r w:rsidRPr="008C6B9F">
        <w:rPr>
          <w:rStyle w:val="StyleUnderline"/>
        </w:rPr>
        <w:t xml:space="preserve"> of property and power, </w:t>
      </w:r>
      <w:r w:rsidRPr="00C5312C">
        <w:rPr>
          <w:rStyle w:val="StyleUnderline"/>
          <w:highlight w:val="cyan"/>
        </w:rPr>
        <w:t>gender and class</w:t>
      </w:r>
      <w:r w:rsidRPr="008C6B9F">
        <w:rPr>
          <w:sz w:val="16"/>
        </w:rPr>
        <w:t xml:space="preserve"> (/caste/race) </w:t>
      </w:r>
      <w:r w:rsidRPr="00C5312C">
        <w:rPr>
          <w:rStyle w:val="StyleUnderline"/>
          <w:highlight w:val="cyan"/>
        </w:rPr>
        <w:t xml:space="preserve">structure people's interactions with nature and </w:t>
      </w:r>
      <w:r>
        <w:rPr>
          <w:rStyle w:val="StyleUnderline"/>
          <w:highlight w:val="cyan"/>
        </w:rPr>
        <w:t>so structure the effects of en</w:t>
      </w:r>
      <w:r w:rsidRPr="00C5312C">
        <w:rPr>
          <w:rStyle w:val="StyleUnderline"/>
          <w:highlight w:val="cyan"/>
        </w:rPr>
        <w:t>vironmental change on people and their responses to it.</w:t>
      </w:r>
      <w:r w:rsidRPr="008C6B9F">
        <w:rPr>
          <w:rStyle w:val="StyleUnderline"/>
        </w:rPr>
        <w:t xml:space="preserve"> And where knowledge about nature is experiential in its basis, the </w:t>
      </w:r>
      <w:proofErr w:type="spellStart"/>
      <w:r w:rsidRPr="008C6B9F">
        <w:rPr>
          <w:rStyle w:val="StyleUnderline"/>
        </w:rPr>
        <w:t>divi</w:t>
      </w:r>
      <w:proofErr w:type="spellEnd"/>
      <w:r w:rsidRPr="008C6B9F">
        <w:rPr>
          <w:rStyle w:val="StyleUnderline"/>
        </w:rPr>
        <w:t xml:space="preserve">- </w:t>
      </w:r>
      <w:proofErr w:type="spellStart"/>
      <w:r w:rsidRPr="008C6B9F">
        <w:rPr>
          <w:rStyle w:val="StyleUnderline"/>
        </w:rPr>
        <w:t>sions</w:t>
      </w:r>
      <w:proofErr w:type="spellEnd"/>
      <w:r w:rsidRPr="008C6B9F">
        <w:rPr>
          <w:rStyle w:val="StyleUnderline"/>
        </w:rPr>
        <w:t xml:space="preserve"> of labor, property, and power which shape experience also shape the knowledge based on that experience</w:t>
      </w:r>
      <w:r w:rsidRPr="00606BED">
        <w:rPr>
          <w:rStyle w:val="StyleUnderline"/>
        </w:rPr>
        <w:t xml:space="preserve">. For instance, </w:t>
      </w:r>
      <w:r w:rsidRPr="00C5312C">
        <w:rPr>
          <w:rStyle w:val="StyleUnderline"/>
          <w:highlight w:val="cyan"/>
        </w:rPr>
        <w:t xml:space="preserve">poor peasant and tribal women </w:t>
      </w:r>
      <w:r w:rsidRPr="005A30CA">
        <w:rPr>
          <w:rStyle w:val="StyleUnderline"/>
        </w:rPr>
        <w:t xml:space="preserve">have typically been responsible for fetching fuel and fodder and in hill and tribal communities have also often been the main cultivators. They are thus likely to be affected adversely in quite specific ways by </w:t>
      </w:r>
      <w:proofErr w:type="spellStart"/>
      <w:r w:rsidRPr="005A30CA">
        <w:rPr>
          <w:rStyle w:val="StyleUnderline"/>
        </w:rPr>
        <w:t>envi</w:t>
      </w:r>
      <w:proofErr w:type="spellEnd"/>
      <w:r w:rsidRPr="005A30CA">
        <w:rPr>
          <w:rStyle w:val="StyleUnderline"/>
        </w:rPr>
        <w:t xml:space="preserve">- </w:t>
      </w:r>
      <w:proofErr w:type="spellStart"/>
      <w:r w:rsidRPr="005A30CA">
        <w:rPr>
          <w:rStyle w:val="StyleUnderline"/>
        </w:rPr>
        <w:t>ronmental</w:t>
      </w:r>
      <w:proofErr w:type="spellEnd"/>
      <w:r w:rsidRPr="005A30CA">
        <w:rPr>
          <w:rStyle w:val="StyleUnderline"/>
        </w:rPr>
        <w:t xml:space="preserve"> degradation. At the same time, in the course of their everyday interactions with nature, they acquire a special knowledge of species varieties and the processes of natural regeneration.</w:t>
      </w:r>
      <w:r w:rsidRPr="005A30CA">
        <w:rPr>
          <w:sz w:val="16"/>
        </w:rPr>
        <w:t xml:space="preserve"> (This would include knowledge passed on to them by, for example, their mothers.) </w:t>
      </w:r>
      <w:r w:rsidRPr="005A30CA">
        <w:rPr>
          <w:rStyle w:val="StyleUnderline"/>
        </w:rPr>
        <w:t xml:space="preserve">They </w:t>
      </w:r>
      <w:r w:rsidRPr="00C5312C">
        <w:rPr>
          <w:rStyle w:val="StyleUnderline"/>
          <w:highlight w:val="cyan"/>
        </w:rPr>
        <w:t xml:space="preserve">could </w:t>
      </w:r>
      <w:r w:rsidRPr="007D3F6A">
        <w:rPr>
          <w:rStyle w:val="StyleUnderline"/>
        </w:rPr>
        <w:t xml:space="preserve">thus </w:t>
      </w:r>
      <w:r w:rsidRPr="00C5312C">
        <w:rPr>
          <w:rStyle w:val="StyleUnderline"/>
          <w:highlight w:val="cyan"/>
        </w:rPr>
        <w:t xml:space="preserve">be seen as </w:t>
      </w:r>
      <w:r w:rsidRPr="007D3F6A">
        <w:rPr>
          <w:rStyle w:val="StyleUnderline"/>
        </w:rPr>
        <w:t xml:space="preserve">both </w:t>
      </w:r>
      <w:r w:rsidRPr="00C5312C">
        <w:rPr>
          <w:rStyle w:val="StyleUnderline"/>
          <w:highlight w:val="cyan"/>
        </w:rPr>
        <w:t xml:space="preserve">victims of the destruction of nature and as repositories of knowledge </w:t>
      </w:r>
      <w:r w:rsidRPr="007D3F6A">
        <w:rPr>
          <w:rStyle w:val="StyleUnderline"/>
        </w:rPr>
        <w:t>about nature, in</w:t>
      </w:r>
      <w:r w:rsidRPr="008C6B9F">
        <w:rPr>
          <w:rStyle w:val="StyleUnderline"/>
        </w:rPr>
        <w:t xml:space="preserve"> ways </w:t>
      </w:r>
      <w:r w:rsidRPr="008C6B9F">
        <w:rPr>
          <w:rStyle w:val="StyleUnderline"/>
        </w:rPr>
        <w:lastRenderedPageBreak/>
        <w:t>distinct from the men of their class</w:t>
      </w:r>
      <w:r w:rsidRPr="00C5312C">
        <w:rPr>
          <w:rStyle w:val="StyleUnderline"/>
          <w:highlight w:val="cyan"/>
        </w:rPr>
        <w:t xml:space="preserve">. The former aspect would provide the </w:t>
      </w:r>
      <w:r w:rsidRPr="00606BED">
        <w:rPr>
          <w:rStyle w:val="StyleUnderline"/>
        </w:rPr>
        <w:t xml:space="preserve">gendered </w:t>
      </w:r>
      <w:r>
        <w:rPr>
          <w:rStyle w:val="StyleUnderline"/>
          <w:highlight w:val="cyan"/>
        </w:rPr>
        <w:t>impulse for their resis</w:t>
      </w:r>
      <w:r w:rsidRPr="00C5312C">
        <w:rPr>
          <w:rStyle w:val="StyleUnderline"/>
          <w:highlight w:val="cyan"/>
        </w:rPr>
        <w:t xml:space="preserve">tance </w:t>
      </w:r>
      <w:r w:rsidRPr="00606BED">
        <w:rPr>
          <w:rStyle w:val="StyleUnderline"/>
        </w:rPr>
        <w:t xml:space="preserve">and </w:t>
      </w:r>
      <w:r w:rsidRPr="007D3F6A">
        <w:rPr>
          <w:rStyle w:val="StyleUnderline"/>
        </w:rPr>
        <w:t>response to environmental destruction</w:t>
      </w:r>
      <w:r w:rsidRPr="00C5312C">
        <w:rPr>
          <w:rStyle w:val="StyleUnderline"/>
          <w:highlight w:val="cyan"/>
        </w:rPr>
        <w:t xml:space="preserve">. The latter would condition their </w:t>
      </w:r>
      <w:r w:rsidRPr="00606BED">
        <w:rPr>
          <w:rStyle w:val="StyleUnderline"/>
        </w:rPr>
        <w:t xml:space="preserve">perceptions and </w:t>
      </w:r>
      <w:r w:rsidRPr="00C5312C">
        <w:rPr>
          <w:rStyle w:val="StyleUnderline"/>
          <w:highlight w:val="cyan"/>
        </w:rPr>
        <w:t>choices of what should be done.</w:t>
      </w:r>
      <w:r w:rsidRPr="008C6B9F">
        <w:rPr>
          <w:rStyle w:val="StyleUnderline"/>
        </w:rPr>
        <w:t xml:space="preserve"> Indeed, on the basis of their experiential understanding and knowledge, </w:t>
      </w:r>
      <w:r w:rsidRPr="00C5312C">
        <w:rPr>
          <w:rStyle w:val="StyleUnderline"/>
          <w:highlight w:val="cyan"/>
        </w:rPr>
        <w:t xml:space="preserve">they could provide a special perspective on the pro- </w:t>
      </w:r>
      <w:proofErr w:type="spellStart"/>
      <w:r w:rsidRPr="00C5312C">
        <w:rPr>
          <w:rStyle w:val="StyleUnderline"/>
          <w:highlight w:val="cyan"/>
        </w:rPr>
        <w:t>cesses</w:t>
      </w:r>
      <w:proofErr w:type="spellEnd"/>
      <w:r w:rsidRPr="00C5312C">
        <w:rPr>
          <w:rStyle w:val="StyleUnderline"/>
          <w:highlight w:val="cyan"/>
        </w:rPr>
        <w:t xml:space="preserve"> of environmental regeneration, one that needs to inform our view of alternative approaches to development</w:t>
      </w:r>
      <w:r w:rsidRPr="00C5312C">
        <w:rPr>
          <w:sz w:val="16"/>
          <w:highlight w:val="cyan"/>
        </w:rPr>
        <w:t>.</w:t>
      </w:r>
      <w:r w:rsidRPr="008C6B9F">
        <w:rPr>
          <w:sz w:val="16"/>
        </w:rPr>
        <w:t xml:space="preserve"> (By extension, women who are no longer actively using this knowledge for their daily sustenance, and are no longer in contact with the natural en- </w:t>
      </w:r>
      <w:proofErr w:type="spellStart"/>
      <w:r w:rsidRPr="008C6B9F">
        <w:rPr>
          <w:sz w:val="16"/>
        </w:rPr>
        <w:t>vironment</w:t>
      </w:r>
      <w:proofErr w:type="spellEnd"/>
      <w:r w:rsidRPr="008C6B9F">
        <w:rPr>
          <w:sz w:val="16"/>
        </w:rPr>
        <w:t xml:space="preserve"> in the same way, are likely to lose this knowledge over time and with it the possibility of its transmission to others.) </w:t>
      </w:r>
      <w:r w:rsidRPr="008C6B9F">
        <w:rPr>
          <w:rStyle w:val="StyleUnderline"/>
        </w:rPr>
        <w:t>In this conceptualization, therefore, the link between women and the environment can be seen as structured by a given gender and class</w:t>
      </w:r>
      <w:r w:rsidRPr="008C6B9F">
        <w:rPr>
          <w:sz w:val="16"/>
        </w:rPr>
        <w:t xml:space="preserve"> (/caste/race) </w:t>
      </w:r>
      <w:r w:rsidRPr="008C6B9F">
        <w:rPr>
          <w:rStyle w:val="StyleUnderline"/>
        </w:rPr>
        <w:t xml:space="preserve">organization of production, reproduction, and distribution. </w:t>
      </w:r>
      <w:r w:rsidRPr="00C5312C">
        <w:rPr>
          <w:rStyle w:val="StyleUnderline"/>
          <w:highlight w:val="cyan"/>
        </w:rPr>
        <w:t xml:space="preserve">Ideological constructions such as of gender, </w:t>
      </w:r>
      <w:r w:rsidRPr="00606BED">
        <w:rPr>
          <w:rStyle w:val="StyleUnderline"/>
        </w:rPr>
        <w:t xml:space="preserve">of </w:t>
      </w:r>
      <w:r w:rsidRPr="00C5312C">
        <w:rPr>
          <w:rStyle w:val="StyleUnderline"/>
          <w:highlight w:val="cyan"/>
        </w:rPr>
        <w:t xml:space="preserve">nature, and </w:t>
      </w:r>
      <w:r w:rsidRPr="00606BED">
        <w:rPr>
          <w:rStyle w:val="StyleUnderline"/>
        </w:rPr>
        <w:t xml:space="preserve">of </w:t>
      </w:r>
      <w:r w:rsidRPr="00C5312C">
        <w:rPr>
          <w:rStyle w:val="StyleUnderline"/>
          <w:highlight w:val="cyan"/>
        </w:rPr>
        <w:t>the relationship between the two, may be seen as</w:t>
      </w:r>
      <w:r w:rsidRPr="008C6B9F">
        <w:rPr>
          <w:sz w:val="16"/>
        </w:rPr>
        <w:t xml:space="preserve"> (interactively) </w:t>
      </w:r>
      <w:r w:rsidRPr="00C5312C">
        <w:rPr>
          <w:rStyle w:val="StyleUnderline"/>
          <w:highlight w:val="cyan"/>
        </w:rPr>
        <w:t xml:space="preserve">a part of this structuring </w:t>
      </w:r>
      <w:r w:rsidRPr="00606BED">
        <w:rPr>
          <w:rStyle w:val="StyleUnderline"/>
        </w:rPr>
        <w:t>but not the whole of it. This perspective I term "feminist environmentalism." In terms of action</w:t>
      </w:r>
      <w:r w:rsidRPr="00C5312C">
        <w:rPr>
          <w:rStyle w:val="StyleUnderline"/>
          <w:highlight w:val="cyan"/>
        </w:rPr>
        <w:t xml:space="preserve"> such a perspective would call for struggles over both resources and meanings. It would imply grappling with the dominant groups who </w:t>
      </w:r>
      <w:r w:rsidRPr="00606BED">
        <w:rPr>
          <w:rStyle w:val="StyleUnderline"/>
        </w:rPr>
        <w:t xml:space="preserve">have the property, power, and privilege to </w:t>
      </w:r>
      <w:r w:rsidRPr="00C5312C">
        <w:rPr>
          <w:rStyle w:val="StyleUnderline"/>
          <w:highlight w:val="cyan"/>
        </w:rPr>
        <w:t xml:space="preserve">control resources, and </w:t>
      </w:r>
      <w:r w:rsidRPr="00606BED">
        <w:rPr>
          <w:rStyle w:val="StyleUnderline"/>
        </w:rPr>
        <w:t xml:space="preserve">these or other </w:t>
      </w:r>
      <w:r w:rsidRPr="00C5312C">
        <w:rPr>
          <w:rStyle w:val="StyleUnderline"/>
          <w:highlight w:val="cyan"/>
        </w:rPr>
        <w:t>groups who control ways of thinking about them,</w:t>
      </w:r>
      <w:r w:rsidRPr="008C6B9F">
        <w:rPr>
          <w:rStyle w:val="StyleUnderline"/>
        </w:rPr>
        <w:t xml:space="preserve"> via educational, media</w:t>
      </w:r>
      <w:r w:rsidRPr="007D3F6A">
        <w:rPr>
          <w:rStyle w:val="StyleUnderline"/>
        </w:rPr>
        <w:t xml:space="preserve">, religious, and legal institutions. On the feminist front there would be a need to challenge and transform </w:t>
      </w:r>
      <w:r w:rsidRPr="00C5312C">
        <w:rPr>
          <w:rStyle w:val="StyleUnderline"/>
          <w:highlight w:val="cyan"/>
        </w:rPr>
        <w:t xml:space="preserve">both notions about gender and the </w:t>
      </w:r>
      <w:r w:rsidRPr="00606BED">
        <w:rPr>
          <w:rStyle w:val="StyleUnderline"/>
        </w:rPr>
        <w:t xml:space="preserve">actual </w:t>
      </w:r>
      <w:r w:rsidRPr="00C5312C">
        <w:rPr>
          <w:rStyle w:val="StyleUnderline"/>
          <w:highlight w:val="cyan"/>
        </w:rPr>
        <w:t xml:space="preserve">division of work and resources </w:t>
      </w:r>
      <w:r w:rsidRPr="007D3F6A">
        <w:rPr>
          <w:rStyle w:val="StyleUnderline"/>
        </w:rPr>
        <w:t>between the genders.</w:t>
      </w:r>
      <w:r w:rsidRPr="008C6B9F">
        <w:rPr>
          <w:rStyle w:val="StyleUnderline"/>
        </w:rPr>
        <w:t xml:space="preserve"> On the </w:t>
      </w:r>
      <w:proofErr w:type="spellStart"/>
      <w:r w:rsidRPr="008C6B9F">
        <w:rPr>
          <w:rStyle w:val="StyleUnderline"/>
        </w:rPr>
        <w:t>envi</w:t>
      </w:r>
      <w:proofErr w:type="spellEnd"/>
      <w:r w:rsidRPr="008C6B9F">
        <w:rPr>
          <w:rStyle w:val="StyleUnderline"/>
        </w:rPr>
        <w:t xml:space="preserve">- </w:t>
      </w:r>
      <w:proofErr w:type="spellStart"/>
      <w:r w:rsidRPr="008C6B9F">
        <w:rPr>
          <w:rStyle w:val="StyleUnderline"/>
        </w:rPr>
        <w:t>ronmental</w:t>
      </w:r>
      <w:proofErr w:type="spellEnd"/>
      <w:r w:rsidRPr="008C6B9F">
        <w:rPr>
          <w:rStyle w:val="StyleUnderline"/>
        </w:rPr>
        <w:t xml:space="preserve"> </w:t>
      </w:r>
      <w:r w:rsidRPr="007D3F6A">
        <w:rPr>
          <w:rStyle w:val="StyleUnderline"/>
        </w:rPr>
        <w:t xml:space="preserve">front there would be a need to challenge and transform </w:t>
      </w:r>
      <w:r w:rsidRPr="00C5312C">
        <w:rPr>
          <w:rStyle w:val="StyleUnderline"/>
          <w:highlight w:val="cyan"/>
        </w:rPr>
        <w:t xml:space="preserve">not only notions about </w:t>
      </w:r>
      <w:r w:rsidRPr="007D3F6A">
        <w:rPr>
          <w:rStyle w:val="StyleUnderline"/>
        </w:rPr>
        <w:t xml:space="preserve">the relationship between </w:t>
      </w:r>
      <w:r w:rsidRPr="00C5312C">
        <w:rPr>
          <w:rStyle w:val="StyleUnderline"/>
          <w:highlight w:val="cyan"/>
        </w:rPr>
        <w:t xml:space="preserve">people and nature but also the </w:t>
      </w:r>
      <w:r w:rsidRPr="00606BED">
        <w:rPr>
          <w:rStyle w:val="StyleUnderline"/>
        </w:rPr>
        <w:t xml:space="preserve">actual </w:t>
      </w:r>
      <w:r w:rsidRPr="00C5312C">
        <w:rPr>
          <w:rStyle w:val="StyleUnderline"/>
          <w:highlight w:val="cyan"/>
        </w:rPr>
        <w:t>methods of appropriation of nature's resources</w:t>
      </w:r>
      <w:r w:rsidRPr="008C6B9F">
        <w:rPr>
          <w:rStyle w:val="StyleUnderline"/>
        </w:rPr>
        <w:t xml:space="preserve"> by a few. </w:t>
      </w:r>
      <w:r w:rsidRPr="00C5312C">
        <w:rPr>
          <w:rStyle w:val="StyleUnderline"/>
          <w:highlight w:val="cyan"/>
        </w:rPr>
        <w:t xml:space="preserve">Feminist environmentalism underlines the necessity of addressing these dimensions </w:t>
      </w:r>
      <w:r w:rsidRPr="007D3F6A">
        <w:rPr>
          <w:rStyle w:val="StyleUnderline"/>
        </w:rPr>
        <w:t>from both fronts.</w:t>
      </w:r>
    </w:p>
    <w:p w:rsidR="00304815" w:rsidRDefault="00304815" w:rsidP="00304815"/>
    <w:p w:rsidR="00304815" w:rsidRDefault="00304815" w:rsidP="00304815">
      <w:pPr>
        <w:pStyle w:val="Heading4"/>
      </w:pPr>
      <w:r>
        <w:t>Environmental law is the only way to translate a reconceiving of the natural world into material reality</w:t>
      </w:r>
    </w:p>
    <w:p w:rsidR="00304815" w:rsidRPr="002D2FD0" w:rsidRDefault="00304815" w:rsidP="00304815">
      <w:pPr>
        <w:rPr>
          <w:rFonts w:eastAsia="Cambria"/>
          <w:b/>
          <w:bCs/>
          <w:sz w:val="26"/>
        </w:rPr>
      </w:pPr>
      <w:r w:rsidRPr="002D2FD0">
        <w:rPr>
          <w:rFonts w:eastAsia="Cambria"/>
          <w:b/>
          <w:bCs/>
          <w:sz w:val="26"/>
        </w:rPr>
        <w:t xml:space="preserve">Mallory 99 </w:t>
      </w:r>
      <w:r w:rsidRPr="002D2FD0">
        <w:rPr>
          <w:rFonts w:eastAsia="Cambria"/>
          <w:sz w:val="16"/>
          <w:szCs w:val="16"/>
        </w:rPr>
        <w:t>[</w:t>
      </w:r>
      <w:proofErr w:type="spellStart"/>
      <w:r w:rsidRPr="002D2FD0">
        <w:rPr>
          <w:rFonts w:eastAsia="Cambria"/>
          <w:sz w:val="16"/>
          <w:szCs w:val="16"/>
        </w:rPr>
        <w:t>Chaone</w:t>
      </w:r>
      <w:proofErr w:type="spellEnd"/>
      <w:r w:rsidRPr="002D2FD0">
        <w:rPr>
          <w:rFonts w:eastAsia="Cambria"/>
          <w:sz w:val="16"/>
          <w:szCs w:val="16"/>
        </w:rPr>
        <w:t xml:space="preserve"> Mallory is an Associate Professor of Philosophy at Villanova University, where she teaches courses in environmental ethics, environmental justice, green political theory, ecofeminism, food studies, philosophy of place, science and technology studies, and other topics that relate environmental issues to contemporary social, political, and cultural thought, and she’s got a PhD </w:t>
      </w:r>
      <w:proofErr w:type="spellStart"/>
      <w:r w:rsidRPr="002D2FD0">
        <w:rPr>
          <w:rFonts w:eastAsia="Cambria"/>
          <w:sz w:val="16"/>
          <w:szCs w:val="16"/>
        </w:rPr>
        <w:t>yo</w:t>
      </w:r>
      <w:proofErr w:type="spellEnd"/>
      <w:r w:rsidRPr="002D2FD0">
        <w:rPr>
          <w:rFonts w:eastAsia="Cambria"/>
          <w:sz w:val="16"/>
          <w:szCs w:val="16"/>
        </w:rPr>
        <w:t xml:space="preserve">, “Toward an </w:t>
      </w:r>
      <w:proofErr w:type="spellStart"/>
      <w:r w:rsidRPr="002D2FD0">
        <w:rPr>
          <w:rFonts w:eastAsia="Cambria"/>
          <w:sz w:val="16"/>
          <w:szCs w:val="16"/>
        </w:rPr>
        <w:t>Ecofeminist</w:t>
      </w:r>
      <w:proofErr w:type="spellEnd"/>
      <w:r w:rsidRPr="002D2FD0">
        <w:rPr>
          <w:rFonts w:eastAsia="Cambria"/>
          <w:sz w:val="16"/>
          <w:szCs w:val="16"/>
        </w:rPr>
        <w:t xml:space="preserve"> Environmental Jurisprudence: Nature Law and Gender,” pp. 59-60, </w:t>
      </w:r>
      <w:proofErr w:type="spellStart"/>
      <w:r w:rsidRPr="002D2FD0">
        <w:rPr>
          <w:rFonts w:eastAsia="Cambria"/>
          <w:sz w:val="16"/>
          <w:szCs w:val="16"/>
        </w:rPr>
        <w:t>JMak</w:t>
      </w:r>
      <w:proofErr w:type="spellEnd"/>
      <w:r w:rsidRPr="002D2FD0">
        <w:rPr>
          <w:rFonts w:eastAsia="Cambria"/>
          <w:sz w:val="16"/>
          <w:szCs w:val="16"/>
        </w:rPr>
        <w:t>]</w:t>
      </w:r>
    </w:p>
    <w:p w:rsidR="00304815" w:rsidRPr="00BC0A08" w:rsidRDefault="00304815" w:rsidP="00304815">
      <w:pPr>
        <w:rPr>
          <w:sz w:val="16"/>
        </w:rPr>
      </w:pPr>
      <w:r w:rsidRPr="00BC0A08">
        <w:rPr>
          <w:sz w:val="16"/>
        </w:rPr>
        <w:t xml:space="preserve"> </w:t>
      </w:r>
      <w:r w:rsidRPr="00F90B14">
        <w:rPr>
          <w:rStyle w:val="StyleUnderline"/>
          <w:highlight w:val="cyan"/>
        </w:rPr>
        <w:t xml:space="preserve">Environmental law </w:t>
      </w:r>
      <w:r w:rsidRPr="005A30CA">
        <w:rPr>
          <w:rStyle w:val="StyleUnderline"/>
        </w:rPr>
        <w:t xml:space="preserve">as a field is dynamic and </w:t>
      </w:r>
      <w:r w:rsidRPr="00F90B14">
        <w:rPr>
          <w:rStyle w:val="StyleUnderline"/>
          <w:highlight w:val="cyan"/>
        </w:rPr>
        <w:t xml:space="preserve">alive </w:t>
      </w:r>
      <w:r w:rsidRPr="005A30CA">
        <w:rPr>
          <w:rStyle w:val="StyleUnderline"/>
        </w:rPr>
        <w:t xml:space="preserve">and very much </w:t>
      </w:r>
      <w:r w:rsidRPr="00F90B14">
        <w:rPr>
          <w:rStyle w:val="StyleUnderline"/>
          <w:highlight w:val="cyan"/>
        </w:rPr>
        <w:t>in the process of development. It is an area of social life in which we can see active evidence of the human struggle to understand our moral and ontological relationship with nature.</w:t>
      </w:r>
      <w:r w:rsidRPr="002D2FD0">
        <w:rPr>
          <w:rStyle w:val="StyleUnderline"/>
        </w:rPr>
        <w:t xml:space="preserve"> </w:t>
      </w:r>
      <w:r w:rsidRPr="005A30CA">
        <w:rPr>
          <w:rStyle w:val="StyleUnderline"/>
        </w:rPr>
        <w:t>Although environmental law is largely founded on the same instrumentalist assumptions about nature that characterize the  scientific worldview</w:t>
      </w:r>
      <w:r w:rsidRPr="00F90B14">
        <w:rPr>
          <w:rStyle w:val="StyleUnderline"/>
          <w:highlight w:val="cyan"/>
        </w:rPr>
        <w:t>, at this moment in historical reality a space is being held open,</w:t>
      </w:r>
      <w:r w:rsidRPr="002D2FD0">
        <w:rPr>
          <w:rStyle w:val="StyleUnderline"/>
        </w:rPr>
        <w:t xml:space="preserve"> by postmodern science and environmental philosophy, </w:t>
      </w:r>
      <w:r w:rsidRPr="00F90B14">
        <w:rPr>
          <w:rStyle w:val="StyleUnderline"/>
          <w:highlight w:val="cyan"/>
        </w:rPr>
        <w:t>for a reconceptualization of the relationship between humans and the natural world</w:t>
      </w:r>
      <w:r w:rsidRPr="00F90B14">
        <w:rPr>
          <w:sz w:val="16"/>
          <w:highlight w:val="cyan"/>
        </w:rPr>
        <w:t xml:space="preserve">. </w:t>
      </w:r>
      <w:r w:rsidRPr="00F90B14">
        <w:rPr>
          <w:rStyle w:val="StyleUnderline"/>
          <w:highlight w:val="cyan"/>
        </w:rPr>
        <w:t xml:space="preserve">Such a reconceiving, </w:t>
      </w:r>
      <w:r w:rsidRPr="005A30CA">
        <w:rPr>
          <w:rStyle w:val="StyleUnderline"/>
        </w:rPr>
        <w:t>expressed through ecofeminism</w:t>
      </w:r>
      <w:r w:rsidRPr="00F90B14">
        <w:rPr>
          <w:rStyle w:val="StyleUnderline"/>
          <w:highlight w:val="cyan"/>
        </w:rPr>
        <w:t>, views the self as neither completely separate from and</w:t>
      </w:r>
      <w:r w:rsidRPr="00BC0A08">
        <w:rPr>
          <w:sz w:val="16"/>
        </w:rPr>
        <w:t xml:space="preserve"> (thus superior to) </w:t>
      </w:r>
      <w:r w:rsidRPr="00F90B14">
        <w:rPr>
          <w:rStyle w:val="StyleUnderline"/>
          <w:highlight w:val="cyan"/>
        </w:rPr>
        <w:t xml:space="preserve">human and more- than-human others, nor as completely, </w:t>
      </w:r>
      <w:proofErr w:type="spellStart"/>
      <w:r w:rsidRPr="00F90B14">
        <w:rPr>
          <w:rStyle w:val="StyleUnderline"/>
          <w:highlight w:val="cyan"/>
        </w:rPr>
        <w:t>amorphically</w:t>
      </w:r>
      <w:proofErr w:type="spellEnd"/>
      <w:r w:rsidRPr="00F90B14">
        <w:rPr>
          <w:rStyle w:val="StyleUnderline"/>
          <w:highlight w:val="cyan"/>
        </w:rPr>
        <w:t xml:space="preserve"> subsumed, but rather, </w:t>
      </w:r>
      <w:r w:rsidRPr="005A30CA">
        <w:rPr>
          <w:rStyle w:val="StyleUnderline"/>
        </w:rPr>
        <w:t xml:space="preserve">as has already been noted, </w:t>
      </w:r>
      <w:r w:rsidRPr="00F90B14">
        <w:rPr>
          <w:rStyle w:val="StyleUnderline"/>
          <w:highlight w:val="cyan"/>
        </w:rPr>
        <w:t>embedded in relationships</w:t>
      </w:r>
      <w:r w:rsidRPr="00BC0A08">
        <w:rPr>
          <w:sz w:val="16"/>
        </w:rPr>
        <w:t xml:space="preserve"> ;   as existing socially and physically in webs of </w:t>
      </w:r>
      <w:proofErr w:type="spellStart"/>
      <w:r w:rsidRPr="00BC0A08">
        <w:rPr>
          <w:sz w:val="16"/>
        </w:rPr>
        <w:t>relationality</w:t>
      </w:r>
      <w:proofErr w:type="spellEnd"/>
      <w:r w:rsidRPr="00BC0A08">
        <w:rPr>
          <w:sz w:val="16"/>
        </w:rPr>
        <w:t xml:space="preserve">. This ontological perception, this embodied knowing, can be reflected and manifested through law. “A jurisprudence,” says feminist legal theorist Catherine MacKinnon, “is a theory of the relation between life and law.... Law actively participates in [the] transformation of 60 perspective into being.”94 </w:t>
      </w:r>
      <w:r w:rsidRPr="00F90B14">
        <w:rPr>
          <w:rStyle w:val="StyleUnderline"/>
          <w:highlight w:val="cyan"/>
        </w:rPr>
        <w:t xml:space="preserve">Law is one powerful medium by which human societies translate values and beliefs into material reality; it can provide institutional approval and support for particular perceptions and activities, while withdrawing nourishment from undervalued others. </w:t>
      </w:r>
      <w:r w:rsidRPr="005A30CA">
        <w:rPr>
          <w:rStyle w:val="StyleUnderline"/>
        </w:rPr>
        <w:t>In a society structured and determined largely through legal discourse,</w:t>
      </w:r>
      <w:r w:rsidRPr="00F90B14">
        <w:rPr>
          <w:rStyle w:val="StyleUnderline"/>
          <w:highlight w:val="cyan"/>
        </w:rPr>
        <w:t xml:space="preserve"> environmental </w:t>
      </w:r>
      <w:r w:rsidRPr="005A30CA">
        <w:rPr>
          <w:rStyle w:val="StyleUnderline"/>
        </w:rPr>
        <w:t xml:space="preserve">law and </w:t>
      </w:r>
      <w:r w:rsidRPr="00F90B14">
        <w:rPr>
          <w:rStyle w:val="StyleUnderline"/>
          <w:highlight w:val="cyan"/>
        </w:rPr>
        <w:t xml:space="preserve">policy should be viewed as a necessary </w:t>
      </w:r>
      <w:r w:rsidRPr="005A30CA">
        <w:rPr>
          <w:rStyle w:val="StyleUnderline"/>
        </w:rPr>
        <w:t xml:space="preserve">and important </w:t>
      </w:r>
      <w:r w:rsidRPr="00F90B14">
        <w:rPr>
          <w:rStyle w:val="StyleUnderline"/>
          <w:highlight w:val="cyan"/>
        </w:rPr>
        <w:t xml:space="preserve">means of addressing the </w:t>
      </w:r>
      <w:r w:rsidRPr="005A30CA">
        <w:rPr>
          <w:rStyle w:val="StyleUnderline"/>
        </w:rPr>
        <w:t xml:space="preserve">state of </w:t>
      </w:r>
      <w:proofErr w:type="spellStart"/>
      <w:r w:rsidRPr="00F90B14">
        <w:rPr>
          <w:rStyle w:val="StyleUnderline"/>
          <w:highlight w:val="cyan"/>
        </w:rPr>
        <w:t>ecosocial</w:t>
      </w:r>
      <w:proofErr w:type="spellEnd"/>
      <w:r w:rsidRPr="00F90B14">
        <w:rPr>
          <w:rStyle w:val="StyleUnderline"/>
          <w:highlight w:val="cyan"/>
        </w:rPr>
        <w:t xml:space="preserve"> crisis being faced by the planet’s inhabitants</w:t>
      </w:r>
      <w:r>
        <w:rPr>
          <w:rStyle w:val="StyleUnderline"/>
        </w:rPr>
        <w:t xml:space="preserve">. </w:t>
      </w:r>
      <w:r w:rsidRPr="005A30CA">
        <w:rPr>
          <w:rStyle w:val="StyleUnderline"/>
        </w:rPr>
        <w:t xml:space="preserve">Environmental law has been influenced by a variety of sources, especially standards of science as they emerge through </w:t>
      </w:r>
      <w:r w:rsidRPr="005A30CA">
        <w:rPr>
          <w:rStyle w:val="StyleUnderline"/>
        </w:rPr>
        <w:lastRenderedPageBreak/>
        <w:t>the dialectical interplay of history, nature, and culture. It is a construct of language, which is not to say that it is not “real”; rather stating that law is a linguistic construct implies that language is that through which our claims to know reality can be stated and carried.</w:t>
      </w:r>
      <w:r w:rsidRPr="005A30CA">
        <w:rPr>
          <w:sz w:val="16"/>
        </w:rPr>
        <w:t xml:space="preserve"> Language, for human beings at least, thus becomes the interface between our own individual </w:t>
      </w:r>
      <w:proofErr w:type="spellStart"/>
      <w:r w:rsidRPr="005A30CA">
        <w:rPr>
          <w:sz w:val="16"/>
        </w:rPr>
        <w:t>consciousnesses</w:t>
      </w:r>
      <w:proofErr w:type="spellEnd"/>
      <w:r w:rsidRPr="005A30CA">
        <w:rPr>
          <w:sz w:val="16"/>
        </w:rPr>
        <w:t xml:space="preserve"> and the rest of the blooming, buzzing confusion</w:t>
      </w:r>
      <w:r w:rsidRPr="00BC0A08">
        <w:rPr>
          <w:sz w:val="16"/>
        </w:rPr>
        <w:t xml:space="preserve">.95 </w:t>
      </w:r>
      <w:proofErr w:type="gramStart"/>
      <w:r w:rsidRPr="002D2FD0">
        <w:rPr>
          <w:rStyle w:val="StyleUnderline"/>
        </w:rPr>
        <w:t>It</w:t>
      </w:r>
      <w:proofErr w:type="gramEnd"/>
      <w:r w:rsidRPr="002D2FD0">
        <w:rPr>
          <w:rStyle w:val="StyleUnderline"/>
        </w:rPr>
        <w:t xml:space="preserve"> is this capacity to express multiplicity, along with its open-endedness and malleability, that</w:t>
      </w:r>
      <w:r w:rsidRPr="00BC0A08">
        <w:rPr>
          <w:sz w:val="16"/>
        </w:rPr>
        <w:t xml:space="preserve"> I believe </w:t>
      </w:r>
      <w:r w:rsidRPr="002D2FD0">
        <w:rPr>
          <w:rStyle w:val="StyleUnderline"/>
        </w:rPr>
        <w:t xml:space="preserve">gives </w:t>
      </w:r>
      <w:r w:rsidRPr="005A30CA">
        <w:rPr>
          <w:rStyle w:val="StyleUnderline"/>
        </w:rPr>
        <w:t>law its power and promise as a means of promoting the spread of ecological ideas throughout society.</w:t>
      </w:r>
      <w:r w:rsidRPr="005A30CA">
        <w:rPr>
          <w:sz w:val="16"/>
        </w:rPr>
        <w:t xml:space="preserve">    But as I have noted, </w:t>
      </w:r>
      <w:r w:rsidRPr="005A30CA">
        <w:rPr>
          <w:rStyle w:val="StyleUnderline"/>
        </w:rPr>
        <w:t>the law can tell stories which impair the project of creating environmental sustainability as well.</w:t>
      </w:r>
      <w:r w:rsidRPr="005A30CA">
        <w:rPr>
          <w:sz w:val="16"/>
        </w:rPr>
        <w:t xml:space="preserve"> This complexity</w:t>
      </w:r>
      <w:r w:rsidRPr="00BC0A08">
        <w:rPr>
          <w:sz w:val="16"/>
        </w:rPr>
        <w:t xml:space="preserve"> and multi- faceted functioning of law is reflected in the words of feminist legal theorist Robin West, who says that </w:t>
      </w:r>
      <w:r w:rsidRPr="005A30CA">
        <w:rPr>
          <w:rStyle w:val="StyleUnderline"/>
        </w:rPr>
        <w:t xml:space="preserve">while </w:t>
      </w:r>
      <w:r w:rsidRPr="00F90B14">
        <w:rPr>
          <w:rStyle w:val="StyleUnderline"/>
          <w:highlight w:val="cyan"/>
        </w:rPr>
        <w:t xml:space="preserve">law </w:t>
      </w:r>
      <w:r w:rsidRPr="005A30CA">
        <w:rPr>
          <w:rStyle w:val="StyleUnderline"/>
        </w:rPr>
        <w:t xml:space="preserve">is to be understood by its content and its precedents, it </w:t>
      </w:r>
      <w:r w:rsidRPr="00F90B14">
        <w:rPr>
          <w:rStyle w:val="StyleUnderline"/>
          <w:highlight w:val="cyan"/>
        </w:rPr>
        <w:t xml:space="preserve">is </w:t>
      </w:r>
      <w:r w:rsidRPr="005A30CA">
        <w:rPr>
          <w:rStyle w:val="StyleUnderline"/>
        </w:rPr>
        <w:t xml:space="preserve">also </w:t>
      </w:r>
      <w:r w:rsidRPr="00F90B14">
        <w:rPr>
          <w:rStyle w:val="StyleUnderline"/>
          <w:highlight w:val="cyan"/>
        </w:rPr>
        <w:t xml:space="preserve">“an ever-present possibility, </w:t>
      </w:r>
      <w:r w:rsidRPr="005A30CA">
        <w:rPr>
          <w:rStyle w:val="StyleUnderline"/>
        </w:rPr>
        <w:t>potentially bringing good or evil into our future.</w:t>
      </w:r>
      <w:r w:rsidRPr="005A30CA">
        <w:rPr>
          <w:sz w:val="16"/>
        </w:rPr>
        <w:t xml:space="preserve">”96 West, in her book, speaks of the </w:t>
      </w:r>
      <w:proofErr w:type="spellStart"/>
      <w:r w:rsidRPr="005A30CA">
        <w:rPr>
          <w:sz w:val="16"/>
        </w:rPr>
        <w:t>narrativity</w:t>
      </w:r>
      <w:proofErr w:type="spellEnd"/>
      <w:r w:rsidRPr="005A30CA">
        <w:rPr>
          <w:sz w:val="16"/>
        </w:rPr>
        <w:t xml:space="preserve"> of law, and claims that particular laws and stories can be interpreted by reference to more than one text; that t</w:t>
      </w:r>
      <w:r w:rsidRPr="005A30CA">
        <w:rPr>
          <w:rStyle w:val="StyleUnderline"/>
        </w:rPr>
        <w:t>here is more the one source to which we can refer in order</w:t>
      </w:r>
      <w:r w:rsidRPr="002D2FD0">
        <w:rPr>
          <w:rStyle w:val="StyleUnderline"/>
        </w:rPr>
        <w:t xml:space="preserve"> to find the meaning or proper interpretation of a law.9</w:t>
      </w:r>
      <w:r w:rsidRPr="00BC0A08">
        <w:rPr>
          <w:sz w:val="16"/>
        </w:rPr>
        <w:t xml:space="preserve">7 However, </w:t>
      </w:r>
      <w:r w:rsidRPr="005A30CA">
        <w:rPr>
          <w:rStyle w:val="StyleUnderline"/>
        </w:rPr>
        <w:t>under conventional theories of jurisprudence we rarely do so, instead preferring to see established interpretations as “fixed.</w:t>
      </w:r>
      <w:r w:rsidRPr="005A30CA">
        <w:rPr>
          <w:sz w:val="16"/>
        </w:rPr>
        <w:t xml:space="preserve">” Similarly, in environmental matters, we often appeal to only one text—the atomistic, mechanistic, </w:t>
      </w:r>
      <w:proofErr w:type="spellStart"/>
      <w:r w:rsidRPr="005A30CA">
        <w:rPr>
          <w:sz w:val="16"/>
        </w:rPr>
        <w:t>reductionistic</w:t>
      </w:r>
      <w:proofErr w:type="spellEnd"/>
      <w:r w:rsidRPr="005A30CA">
        <w:rPr>
          <w:sz w:val="16"/>
        </w:rPr>
        <w:t xml:space="preserve"> picture of the world given to us by modern science</w:t>
      </w:r>
      <w:r w:rsidRPr="005A30CA">
        <w:rPr>
          <w:rStyle w:val="StyleUnderline"/>
        </w:rPr>
        <w:t xml:space="preserve">. But another “text” to which we might refer would be the one presented by </w:t>
      </w:r>
      <w:r w:rsidRPr="00F90B14">
        <w:rPr>
          <w:rStyle w:val="StyleUnderline"/>
          <w:highlight w:val="cyan"/>
        </w:rPr>
        <w:t xml:space="preserve">ecofeminism. </w:t>
      </w:r>
      <w:r w:rsidRPr="005A30CA">
        <w:rPr>
          <w:rStyle w:val="StyleUnderline"/>
        </w:rPr>
        <w:t>This narrative,</w:t>
      </w:r>
      <w:r w:rsidRPr="002D2FD0">
        <w:rPr>
          <w:rStyle w:val="StyleUnderline"/>
        </w:rPr>
        <w:t xml:space="preserve"> or way of relating, </w:t>
      </w:r>
      <w:r w:rsidRPr="00F90B14">
        <w:rPr>
          <w:rStyle w:val="StyleUnderline"/>
          <w:highlight w:val="cyan"/>
        </w:rPr>
        <w:t>says that we are ontologically embedded; and it is a story of human connectedness to the natural world</w:t>
      </w:r>
      <w:r w:rsidRPr="002D2FD0">
        <w:rPr>
          <w:rStyle w:val="StyleUnderline"/>
        </w:rPr>
        <w:t xml:space="preserve">. This is the story which law must tell about the nature/culture dyad in order to “talk- story” into being an existence in which both humans and nature can flourish.   </w:t>
      </w:r>
      <w:r w:rsidRPr="00BC0A08">
        <w:rPr>
          <w:sz w:val="16"/>
        </w:rPr>
        <w:t xml:space="preserve">  </w:t>
      </w:r>
      <w:r w:rsidRPr="005A30CA">
        <w:rPr>
          <w:rStyle w:val="StyleUnderline"/>
        </w:rPr>
        <w:t xml:space="preserve">The “stories” about nature that human beings like to tell have been divided by environmental philosophers into two general categories: anthropocentric, or human-centered, and </w:t>
      </w:r>
      <w:proofErr w:type="spellStart"/>
      <w:r w:rsidRPr="005A30CA">
        <w:rPr>
          <w:rStyle w:val="StyleUnderline"/>
        </w:rPr>
        <w:t>nonanthropocentric</w:t>
      </w:r>
      <w:proofErr w:type="spellEnd"/>
      <w:r w:rsidRPr="005A30CA">
        <w:rPr>
          <w:rStyle w:val="StyleUnderline"/>
        </w:rPr>
        <w:t>. These approaches are mirrored in law</w:t>
      </w:r>
      <w:r w:rsidRPr="00F90B14">
        <w:rPr>
          <w:rStyle w:val="StyleUnderline"/>
          <w:highlight w:val="cyan"/>
        </w:rPr>
        <w:t xml:space="preserve">. Anthropocentric approaches typically view nature instrumentally, </w:t>
      </w:r>
      <w:r w:rsidRPr="005A30CA">
        <w:rPr>
          <w:rStyle w:val="StyleUnderline"/>
        </w:rPr>
        <w:t xml:space="preserve">as a resource to be utilized by humans for human benefit, and is the sort of understanding that environmental law, policy, and regulation has typically incorporated and enforced. </w:t>
      </w:r>
      <w:proofErr w:type="spellStart"/>
      <w:r w:rsidRPr="00F90B14">
        <w:rPr>
          <w:rStyle w:val="StyleUnderline"/>
          <w:highlight w:val="cyan"/>
        </w:rPr>
        <w:t>Nonanthropocentric</w:t>
      </w:r>
      <w:proofErr w:type="spellEnd"/>
      <w:r w:rsidRPr="00F90B14">
        <w:rPr>
          <w:rStyle w:val="StyleUnderline"/>
          <w:highlight w:val="cyan"/>
        </w:rPr>
        <w:t xml:space="preserve"> or </w:t>
      </w:r>
      <w:proofErr w:type="spellStart"/>
      <w:r w:rsidRPr="00F90B14">
        <w:rPr>
          <w:rStyle w:val="StyleUnderline"/>
          <w:highlight w:val="cyan"/>
        </w:rPr>
        <w:t>ecocentric</w:t>
      </w:r>
      <w:proofErr w:type="spellEnd"/>
      <w:r w:rsidRPr="00F90B14">
        <w:rPr>
          <w:rStyle w:val="StyleUnderline"/>
          <w:highlight w:val="cyan"/>
        </w:rPr>
        <w:t xml:space="preserve"> approache</w:t>
      </w:r>
      <w:r w:rsidRPr="00F90B14">
        <w:rPr>
          <w:sz w:val="16"/>
          <w:highlight w:val="cyan"/>
        </w:rPr>
        <w:t>s</w:t>
      </w:r>
      <w:r w:rsidRPr="00BC0A08">
        <w:rPr>
          <w:sz w:val="16"/>
        </w:rPr>
        <w:t>, in contrast</w:t>
      </w:r>
      <w:r w:rsidRPr="002D2FD0">
        <w:rPr>
          <w:rStyle w:val="StyleUnderline"/>
        </w:rPr>
        <w:t xml:space="preserve">, </w:t>
      </w:r>
      <w:r w:rsidRPr="00F90B14">
        <w:rPr>
          <w:rStyle w:val="StyleUnderline"/>
          <w:highlight w:val="cyan"/>
        </w:rPr>
        <w:t xml:space="preserve">view nature as something possessing intrinsic worth, </w:t>
      </w:r>
      <w:r w:rsidRPr="005A30CA">
        <w:rPr>
          <w:rStyle w:val="StyleUnderline"/>
        </w:rPr>
        <w:t>and thus an entitlement to have its interests “count” in our moral and legal doctrines</w:t>
      </w:r>
      <w:r w:rsidRPr="005A30CA">
        <w:rPr>
          <w:sz w:val="16"/>
        </w:rPr>
        <w:t>. But before exploring the narrative efficacy of one particular promising new notion, that of a partnership ethic</w:t>
      </w:r>
      <w:proofErr w:type="gramStart"/>
      <w:r w:rsidRPr="005A30CA">
        <w:rPr>
          <w:sz w:val="16"/>
        </w:rPr>
        <w:t>,  developed</w:t>
      </w:r>
      <w:proofErr w:type="gramEnd"/>
      <w:r w:rsidRPr="005A30CA">
        <w:rPr>
          <w:sz w:val="16"/>
        </w:rPr>
        <w:t xml:space="preserve"> by the </w:t>
      </w:r>
      <w:proofErr w:type="spellStart"/>
      <w:r w:rsidRPr="005A30CA">
        <w:rPr>
          <w:sz w:val="16"/>
        </w:rPr>
        <w:t>ecofeminist</w:t>
      </w:r>
      <w:proofErr w:type="spellEnd"/>
      <w:r w:rsidRPr="005A30CA">
        <w:rPr>
          <w:sz w:val="16"/>
        </w:rPr>
        <w:t xml:space="preserve"> environmental historian Carolyn Merchant</w:t>
      </w:r>
      <w:r w:rsidRPr="00BC0A08">
        <w:rPr>
          <w:sz w:val="16"/>
        </w:rPr>
        <w:t xml:space="preserve">, we must briefly review present conceptions/narratives of nature held and expressed through law. </w:t>
      </w:r>
    </w:p>
    <w:p w:rsidR="00304815" w:rsidRDefault="00304815" w:rsidP="00304815"/>
    <w:p w:rsidR="00304815" w:rsidRDefault="00304815" w:rsidP="00304815"/>
    <w:p w:rsidR="00304815" w:rsidRPr="008C1B2E" w:rsidRDefault="00304815" w:rsidP="00304815"/>
    <w:p w:rsidR="009C7B90" w:rsidRPr="008C1B2E" w:rsidRDefault="009C7B90" w:rsidP="009C7B90"/>
    <w:p w:rsidR="009C7B90" w:rsidRPr="009C7B90" w:rsidRDefault="009C7B90" w:rsidP="009C7B90"/>
    <w:p w:rsidR="009847B7" w:rsidRDefault="009847B7" w:rsidP="00304815">
      <w:pPr>
        <w:pStyle w:val="Heading1"/>
      </w:pPr>
      <w:r>
        <w:lastRenderedPageBreak/>
        <w:t>**1AC</w:t>
      </w:r>
      <w:r w:rsidR="00F077C7">
        <w:t xml:space="preserve"> V1</w:t>
      </w:r>
      <w:r>
        <w:t>**</w:t>
      </w:r>
    </w:p>
    <w:p w:rsidR="00B3563F" w:rsidRPr="00B3563F" w:rsidRDefault="00B3563F" w:rsidP="00B3563F"/>
    <w:p w:rsidR="00B77427" w:rsidRDefault="000736E3" w:rsidP="006C6BBB">
      <w:pPr>
        <w:pStyle w:val="Heading4"/>
      </w:pPr>
      <w:r>
        <w:t>T</w:t>
      </w:r>
      <w:r w:rsidR="00501C73">
        <w:t xml:space="preserve">he ocean is a symbol of birth and rebirth and our smallness in this infinite universe – ecofeminism recognizes this </w:t>
      </w:r>
      <w:r w:rsidR="00840B25">
        <w:t>link between women and nature. O</w:t>
      </w:r>
      <w:r w:rsidR="00501C73">
        <w:t>nly by affirming the ocean as a space in which all life intersects can we hope to combat the violation of nature and the life within it.</w:t>
      </w:r>
    </w:p>
    <w:p w:rsidR="00B77427" w:rsidRPr="00835BCD" w:rsidRDefault="00B77427" w:rsidP="00B77427">
      <w:pPr>
        <w:rPr>
          <w:rStyle w:val="Style13ptBold"/>
        </w:rPr>
      </w:pPr>
      <w:r w:rsidRPr="00501C73">
        <w:rPr>
          <w:rStyle w:val="Style13ptBold"/>
        </w:rPr>
        <w:t>Sorensen 2013 (Abigail Sorensen</w:t>
      </w:r>
      <w:r w:rsidR="00501C73" w:rsidRPr="00501C73">
        <w:rPr>
          <w:rStyle w:val="Style13ptBold"/>
        </w:rPr>
        <w:t>, editor.</w:t>
      </w:r>
      <w:r w:rsidRPr="00501C73">
        <w:rPr>
          <w:rStyle w:val="Style13ptBold"/>
        </w:rPr>
        <w:t xml:space="preserve"> “We Are All Stardust: Reflections of an Eco-Feminist” </w:t>
      </w:r>
      <w:proofErr w:type="spellStart"/>
      <w:r w:rsidRPr="00501C73">
        <w:rPr>
          <w:rStyle w:val="Style13ptBold"/>
        </w:rPr>
        <w:t>Feminspire</w:t>
      </w:r>
      <w:proofErr w:type="spellEnd"/>
      <w:r w:rsidRPr="00501C73">
        <w:rPr>
          <w:rStyle w:val="Style13ptBold"/>
        </w:rPr>
        <w:t xml:space="preserve">. </w:t>
      </w:r>
      <w:hyperlink r:id="rId5" w:history="1">
        <w:r w:rsidR="00424715" w:rsidRPr="00530BC0">
          <w:rPr>
            <w:rStyle w:val="Hyperlink"/>
            <w:sz w:val="26"/>
          </w:rPr>
          <w:t>http://feminspire.com/we-are-all-stardust-reflections-of-an-eco-feminist/</w:t>
        </w:r>
      </w:hyperlink>
      <w:r w:rsidR="00424715">
        <w:rPr>
          <w:rStyle w:val="Style13ptBold"/>
        </w:rPr>
        <w:t xml:space="preserve"> </w:t>
      </w:r>
      <w:r w:rsidR="004917EB">
        <w:rPr>
          <w:rStyle w:val="Style13ptBold"/>
        </w:rPr>
        <w:t>//</w:t>
      </w:r>
      <w:r w:rsidR="00424715">
        <w:rPr>
          <w:rStyle w:val="Style13ptBold"/>
        </w:rPr>
        <w:t>MG</w:t>
      </w:r>
      <w:r w:rsidR="00501C73" w:rsidRPr="00835BCD">
        <w:rPr>
          <w:rStyle w:val="Style13ptBold"/>
        </w:rPr>
        <w:t>)</w:t>
      </w:r>
    </w:p>
    <w:p w:rsidR="004801D1" w:rsidRDefault="00B77427" w:rsidP="00B77427">
      <w:pPr>
        <w:rPr>
          <w:rStyle w:val="StyleUnderline"/>
        </w:rPr>
      </w:pPr>
      <w:r w:rsidRPr="00835BCD">
        <w:rPr>
          <w:sz w:val="16"/>
        </w:rPr>
        <w:t xml:space="preserve">One thing I love about </w:t>
      </w:r>
      <w:r w:rsidRPr="00835BCD">
        <w:rPr>
          <w:rStyle w:val="StyleUnderline"/>
        </w:rPr>
        <w:t>feminism</w:t>
      </w:r>
      <w:r w:rsidRPr="00835BCD">
        <w:rPr>
          <w:sz w:val="16"/>
        </w:rPr>
        <w:t xml:space="preserve"> is that it </w:t>
      </w:r>
      <w:r w:rsidRPr="00835BCD">
        <w:rPr>
          <w:rStyle w:val="StyleUnderline"/>
        </w:rPr>
        <w:t>emphasizes the interconnectivity of individuals through its focus on intersectional social justice. Because</w:t>
      </w:r>
      <w:r w:rsidRPr="00835BCD">
        <w:rPr>
          <w:sz w:val="16"/>
        </w:rPr>
        <w:t xml:space="preserve"> </w:t>
      </w:r>
      <w:r w:rsidRPr="00835BCD">
        <w:rPr>
          <w:rStyle w:val="StyleUnderline"/>
        </w:rPr>
        <w:t>we as feminists recognize that we are part of something larger than ourselves, it would be ludicrous</w:t>
      </w:r>
      <w:r w:rsidRPr="00835BCD">
        <w:rPr>
          <w:sz w:val="16"/>
        </w:rPr>
        <w:t xml:space="preserve"> </w:t>
      </w:r>
      <w:r w:rsidRPr="00835BCD">
        <w:rPr>
          <w:rStyle w:val="StyleUnderline"/>
        </w:rPr>
        <w:t>to only focus on one particular problem that plagues society. Now, eco-feminism takes the intersectional way</w:t>
      </w:r>
      <w:r w:rsidRPr="00B77427">
        <w:rPr>
          <w:rStyle w:val="StyleUnderline"/>
        </w:rPr>
        <w:t xml:space="preserve"> of thinking to the next level. Eco-feminism emphasizes how important it is that we work for the </w:t>
      </w:r>
      <w:proofErr w:type="spellStart"/>
      <w:r w:rsidRPr="00B77427">
        <w:rPr>
          <w:rStyle w:val="StyleUnderline"/>
        </w:rPr>
        <w:t>well being</w:t>
      </w:r>
      <w:proofErr w:type="spellEnd"/>
      <w:r w:rsidRPr="00B77427">
        <w:rPr>
          <w:rStyle w:val="StyleUnderline"/>
        </w:rPr>
        <w:t xml:space="preserve"> of the natural world that we are a part of. </w:t>
      </w:r>
      <w:r w:rsidRPr="0037696C">
        <w:rPr>
          <w:rStyle w:val="StyleUnderline"/>
          <w:highlight w:val="cyan"/>
        </w:rPr>
        <w:t xml:space="preserve">Eco-feminism proposes </w:t>
      </w:r>
      <w:r w:rsidRPr="0037696C">
        <w:rPr>
          <w:rStyle w:val="StyleUnderline"/>
        </w:rPr>
        <w:t xml:space="preserve">that there is </w:t>
      </w:r>
      <w:r w:rsidRPr="0037696C">
        <w:rPr>
          <w:rStyle w:val="StyleUnderline"/>
          <w:highlight w:val="cyan"/>
        </w:rPr>
        <w:t xml:space="preserve">a </w:t>
      </w:r>
      <w:r w:rsidRPr="0037696C">
        <w:rPr>
          <w:rStyle w:val="StyleUnderline"/>
        </w:rPr>
        <w:t xml:space="preserve">direct </w:t>
      </w:r>
      <w:r w:rsidRPr="0037696C">
        <w:rPr>
          <w:rStyle w:val="StyleUnderline"/>
          <w:highlight w:val="cyan"/>
        </w:rPr>
        <w:t xml:space="preserve">link between women and nature. Women are exploited </w:t>
      </w:r>
      <w:r w:rsidRPr="0037696C">
        <w:rPr>
          <w:rStyle w:val="StyleUnderline"/>
        </w:rPr>
        <w:t xml:space="preserve">and damaged </w:t>
      </w:r>
      <w:r w:rsidRPr="0037696C">
        <w:rPr>
          <w:rStyle w:val="StyleUnderline"/>
          <w:highlight w:val="cyan"/>
        </w:rPr>
        <w:t xml:space="preserve">by patriarchal forces, as nature is exploited and damaged </w:t>
      </w:r>
      <w:r w:rsidRPr="0037696C">
        <w:rPr>
          <w:rStyle w:val="StyleUnderline"/>
        </w:rPr>
        <w:t>by humans.</w:t>
      </w:r>
      <w:r w:rsidRPr="00B77427">
        <w:rPr>
          <w:rStyle w:val="StyleUnderline"/>
        </w:rPr>
        <w:t xml:space="preserve"> </w:t>
      </w:r>
      <w:r w:rsidRPr="0037696C">
        <w:rPr>
          <w:rStyle w:val="StyleUnderline"/>
          <w:highlight w:val="cyan"/>
        </w:rPr>
        <w:t xml:space="preserve">Women are </w:t>
      </w:r>
      <w:r w:rsidRPr="0037696C">
        <w:rPr>
          <w:rStyle w:val="StyleUnderline"/>
        </w:rPr>
        <w:t xml:space="preserve">often </w:t>
      </w:r>
      <w:r w:rsidRPr="0037696C">
        <w:rPr>
          <w:rStyle w:val="StyleUnderline"/>
          <w:highlight w:val="cyan"/>
        </w:rPr>
        <w:t xml:space="preserve">seen as the </w:t>
      </w:r>
      <w:r w:rsidRPr="0037696C">
        <w:rPr>
          <w:rStyle w:val="StyleUnderline"/>
        </w:rPr>
        <w:t xml:space="preserve">more </w:t>
      </w:r>
      <w:r w:rsidRPr="0037696C">
        <w:rPr>
          <w:rStyle w:val="StyleUnderline"/>
          <w:highlight w:val="cyan"/>
        </w:rPr>
        <w:t xml:space="preserve">“natural” sex </w:t>
      </w:r>
      <w:r w:rsidRPr="0037696C">
        <w:rPr>
          <w:rStyle w:val="StyleUnderline"/>
        </w:rPr>
        <w:t>because of their ability to create life.</w:t>
      </w:r>
      <w:r w:rsidRPr="00B77427">
        <w:rPr>
          <w:sz w:val="16"/>
        </w:rPr>
        <w:t xml:space="preserve"> Some even say that the menstrual cycle of a woman puts her more in sync with the natural rhythm of the world. It’s theorized that because women are perhaps more in touch with nature, women have the capacity to care for it more. </w:t>
      </w:r>
      <w:r w:rsidRPr="0037696C">
        <w:rPr>
          <w:rStyle w:val="StyleUnderline"/>
        </w:rPr>
        <w:t>The interconnectivity of humans and the natural world is a subject that is</w:t>
      </w:r>
      <w:r w:rsidRPr="00B77427">
        <w:rPr>
          <w:rStyle w:val="StyleUnderline"/>
        </w:rPr>
        <w:t xml:space="preserve"> often </w:t>
      </w:r>
      <w:r w:rsidRPr="0037696C">
        <w:rPr>
          <w:rStyle w:val="StyleUnderline"/>
        </w:rPr>
        <w:t>brought up with great urgency by the environmentalist movement, with good reason, as earth is our home.</w:t>
      </w:r>
      <w:r w:rsidRPr="00B77427">
        <w:rPr>
          <w:rStyle w:val="StyleUnderline"/>
        </w:rPr>
        <w:t xml:space="preserve"> Eco-feminists say that this should be a topic of particular concern for feminists because of both the intersectional nature of the movement and the unique way that women are connected with nature.</w:t>
      </w:r>
      <w:r w:rsidRPr="00B77427">
        <w:rPr>
          <w:sz w:val="16"/>
        </w:rPr>
        <w:t xml:space="preserve"> I was reminded of the eco-feminist way of thinking as I began a beach vacation</w:t>
      </w:r>
      <w:r w:rsidRPr="00B77427">
        <w:rPr>
          <w:rStyle w:val="StyleUnderline"/>
        </w:rPr>
        <w:t xml:space="preserve">. </w:t>
      </w:r>
      <w:r w:rsidRPr="0037696C">
        <w:rPr>
          <w:rStyle w:val="StyleUnderline"/>
          <w:highlight w:val="cyan"/>
        </w:rPr>
        <w:t xml:space="preserve">I walked </w:t>
      </w:r>
      <w:r w:rsidRPr="0037696C">
        <w:rPr>
          <w:rStyle w:val="StyleUnderline"/>
        </w:rPr>
        <w:t xml:space="preserve">along the ocean for the first time in more than a decade </w:t>
      </w:r>
      <w:r w:rsidRPr="0037696C">
        <w:rPr>
          <w:rStyle w:val="StyleUnderline"/>
          <w:highlight w:val="cyan"/>
        </w:rPr>
        <w:t xml:space="preserve">and swam in the ocean </w:t>
      </w:r>
      <w:r w:rsidRPr="0037696C">
        <w:rPr>
          <w:rStyle w:val="StyleUnderline"/>
        </w:rPr>
        <w:t>for the very first time. I was struck by how profound an experience it was</w:t>
      </w:r>
      <w:r w:rsidRPr="0037696C">
        <w:rPr>
          <w:rStyle w:val="StyleUnderline"/>
          <w:highlight w:val="cyan"/>
        </w:rPr>
        <w:t>. I was reminded of the vastness of our universe and the smallness of myself</w:t>
      </w:r>
      <w:r w:rsidRPr="00B77427">
        <w:rPr>
          <w:rStyle w:val="StyleUnderline"/>
        </w:rPr>
        <w:t xml:space="preserve">. I was reminded of these facts in the best possible way. </w:t>
      </w:r>
      <w:r w:rsidRPr="0037696C">
        <w:rPr>
          <w:rStyle w:val="StyleUnderline"/>
        </w:rPr>
        <w:t>As I walked along the ocean,</w:t>
      </w:r>
      <w:r w:rsidRPr="00B77427">
        <w:rPr>
          <w:rStyle w:val="StyleUnderline"/>
        </w:rPr>
        <w:t xml:space="preserve"> letting the waves break around my ankles</w:t>
      </w:r>
      <w:r w:rsidRPr="0037696C">
        <w:rPr>
          <w:rStyle w:val="StyleUnderline"/>
          <w:highlight w:val="cyan"/>
        </w:rPr>
        <w:t xml:space="preserve">, I thought of the evolutionary theory that life originated from the ocean. Our world and </w:t>
      </w:r>
      <w:r w:rsidRPr="0037696C">
        <w:rPr>
          <w:rStyle w:val="StyleUnderline"/>
        </w:rPr>
        <w:t xml:space="preserve">our very </w:t>
      </w:r>
      <w:r w:rsidRPr="0037696C">
        <w:rPr>
          <w:rStyle w:val="StyleUnderline"/>
          <w:highlight w:val="cyan"/>
        </w:rPr>
        <w:t>being were born from the womb of the sea</w:t>
      </w:r>
      <w:r w:rsidRPr="0037696C">
        <w:rPr>
          <w:sz w:val="16"/>
          <w:highlight w:val="cyan"/>
        </w:rPr>
        <w:t>.</w:t>
      </w:r>
      <w:r w:rsidRPr="00B77427">
        <w:rPr>
          <w:sz w:val="16"/>
        </w:rPr>
        <w:t xml:space="preserve"> In both literature and film, </w:t>
      </w:r>
      <w:r w:rsidRPr="0037696C">
        <w:rPr>
          <w:rStyle w:val="StyleUnderline"/>
          <w:highlight w:val="cyan"/>
        </w:rPr>
        <w:t>the ocean is used as a symbol of birth and rebirth. Characters often must travel to the ocean</w:t>
      </w:r>
      <w:r w:rsidRPr="00B77427">
        <w:rPr>
          <w:rStyle w:val="StyleUnderline"/>
        </w:rPr>
        <w:t xml:space="preserve"> </w:t>
      </w:r>
      <w:r w:rsidRPr="00B77427">
        <w:rPr>
          <w:sz w:val="16"/>
        </w:rPr>
        <w:t xml:space="preserve">(the birthplace of life) </w:t>
      </w:r>
      <w:r w:rsidRPr="0037696C">
        <w:rPr>
          <w:rStyle w:val="StyleUnderline"/>
          <w:highlight w:val="cyan"/>
        </w:rPr>
        <w:t>to discover something crucial about life or themselves in order to being life anew</w:t>
      </w:r>
      <w:r w:rsidRPr="00FA064A">
        <w:rPr>
          <w:sz w:val="16"/>
        </w:rPr>
        <w:t xml:space="preserve">. </w:t>
      </w:r>
      <w:r w:rsidRPr="00FA064A">
        <w:rPr>
          <w:rStyle w:val="StyleUnderline"/>
        </w:rPr>
        <w:t xml:space="preserve">I also thought of the words of the astrophysicist Neil </w:t>
      </w:r>
      <w:proofErr w:type="spellStart"/>
      <w:r w:rsidRPr="00FA064A">
        <w:rPr>
          <w:rStyle w:val="StyleUnderline"/>
        </w:rPr>
        <w:t>DeGrasse</w:t>
      </w:r>
      <w:proofErr w:type="spellEnd"/>
      <w:r w:rsidRPr="00FA064A">
        <w:rPr>
          <w:rStyle w:val="StyleUnderline"/>
        </w:rPr>
        <w:t xml:space="preserve"> Tyson. </w:t>
      </w:r>
      <w:r w:rsidRPr="00FA064A">
        <w:rPr>
          <w:sz w:val="16"/>
        </w:rPr>
        <w:t>He often speaks of the theory that</w:t>
      </w:r>
      <w:r w:rsidRPr="00B77427">
        <w:rPr>
          <w:sz w:val="16"/>
        </w:rPr>
        <w:t xml:space="preserve"> the very first cells from which life grew originated on the planet Mars. Tyson expresses his love for this theory because it means that “</w:t>
      </w:r>
      <w:r w:rsidRPr="0037696C">
        <w:rPr>
          <w:rStyle w:val="StyleUnderline"/>
          <w:highlight w:val="cyan"/>
        </w:rPr>
        <w:t>We are all stardust.”</w:t>
      </w:r>
      <w:r w:rsidRPr="00B77427">
        <w:rPr>
          <w:rStyle w:val="StyleUnderline"/>
        </w:rPr>
        <w:t xml:space="preserve"> What a beautiful thought. </w:t>
      </w:r>
      <w:r w:rsidRPr="0037696C">
        <w:rPr>
          <w:rStyle w:val="StyleUnderline"/>
        </w:rPr>
        <w:t xml:space="preserve">So, for the sake of a poetic view of life, </w:t>
      </w:r>
      <w:r w:rsidRPr="0037696C">
        <w:rPr>
          <w:rStyle w:val="StyleUnderline"/>
          <w:highlight w:val="cyan"/>
        </w:rPr>
        <w:t xml:space="preserve">we can merge these </w:t>
      </w:r>
      <w:r w:rsidRPr="0037696C">
        <w:rPr>
          <w:rStyle w:val="StyleUnderline"/>
        </w:rPr>
        <w:t xml:space="preserve">two </w:t>
      </w:r>
      <w:r w:rsidRPr="0037696C">
        <w:rPr>
          <w:rStyle w:val="StyleUnderline"/>
          <w:highlight w:val="cyan"/>
        </w:rPr>
        <w:t xml:space="preserve">scientific theories together in a </w:t>
      </w:r>
      <w:r w:rsidRPr="0037696C">
        <w:rPr>
          <w:rStyle w:val="StyleUnderline"/>
        </w:rPr>
        <w:t xml:space="preserve">very </w:t>
      </w:r>
      <w:r w:rsidRPr="0037696C">
        <w:rPr>
          <w:rStyle w:val="StyleUnderline"/>
          <w:highlight w:val="cyan"/>
        </w:rPr>
        <w:t xml:space="preserve">eco-feminist way. If our natural lives have grown out of both interstellar material and the great womb of the ocean, we are </w:t>
      </w:r>
      <w:r w:rsidRPr="0037696C">
        <w:rPr>
          <w:rStyle w:val="StyleUnderline"/>
        </w:rPr>
        <w:t xml:space="preserve">so much </w:t>
      </w:r>
      <w:r w:rsidRPr="0037696C">
        <w:rPr>
          <w:rStyle w:val="StyleUnderline"/>
          <w:highlight w:val="cyan"/>
        </w:rPr>
        <w:t xml:space="preserve">more interconnected than we can </w:t>
      </w:r>
      <w:r w:rsidRPr="0037696C">
        <w:rPr>
          <w:rStyle w:val="StyleUnderline"/>
        </w:rPr>
        <w:t xml:space="preserve">ever truly </w:t>
      </w:r>
      <w:r w:rsidRPr="0037696C">
        <w:rPr>
          <w:rStyle w:val="StyleUnderline"/>
          <w:highlight w:val="cyan"/>
        </w:rPr>
        <w:t xml:space="preserve">realize. </w:t>
      </w:r>
      <w:r w:rsidRPr="0037696C">
        <w:rPr>
          <w:rStyle w:val="StyleUnderline"/>
        </w:rPr>
        <w:t>As I swam in the ocean for the very first time and looked up at the sky, I could see a sliver of the moon as the waves were pushing my body.</w:t>
      </w:r>
      <w:r w:rsidRPr="00B77427">
        <w:rPr>
          <w:rStyle w:val="StyleUnderline"/>
        </w:rPr>
        <w:t xml:space="preserve"> I was at the very center of life. </w:t>
      </w:r>
      <w:r w:rsidRPr="0037696C">
        <w:rPr>
          <w:rStyle w:val="StyleUnderline"/>
        </w:rPr>
        <w:t>As I walked out of the ocean</w:t>
      </w:r>
      <w:r w:rsidRPr="0037696C">
        <w:rPr>
          <w:rStyle w:val="StyleUnderline"/>
          <w:highlight w:val="cyan"/>
        </w:rPr>
        <w:t xml:space="preserve">, I could see my footsteps </w:t>
      </w:r>
      <w:r w:rsidRPr="00FA064A">
        <w:rPr>
          <w:rStyle w:val="StyleUnderline"/>
        </w:rPr>
        <w:t xml:space="preserve">in the sand </w:t>
      </w:r>
      <w:r w:rsidRPr="0037696C">
        <w:rPr>
          <w:rStyle w:val="StyleUnderline"/>
          <w:highlight w:val="cyan"/>
        </w:rPr>
        <w:t xml:space="preserve">disappearing as the waves hit </w:t>
      </w:r>
      <w:r w:rsidRPr="00FA064A">
        <w:rPr>
          <w:rStyle w:val="StyleUnderline"/>
        </w:rPr>
        <w:t>the Earth over</w:t>
      </w:r>
      <w:r w:rsidRPr="0037696C">
        <w:rPr>
          <w:rStyle w:val="StyleUnderline"/>
        </w:rPr>
        <w:t xml:space="preserve"> and over</w:t>
      </w:r>
      <w:r w:rsidRPr="0037696C">
        <w:rPr>
          <w:rStyle w:val="StyleUnderline"/>
          <w:highlight w:val="cyan"/>
        </w:rPr>
        <w:t xml:space="preserve">. I was leaving my mark </w:t>
      </w:r>
      <w:r w:rsidRPr="00FA064A">
        <w:rPr>
          <w:rStyle w:val="StyleUnderline"/>
        </w:rPr>
        <w:t xml:space="preserve">on this planet </w:t>
      </w:r>
      <w:r w:rsidRPr="0037696C">
        <w:rPr>
          <w:rStyle w:val="StyleUnderline"/>
          <w:highlight w:val="cyan"/>
        </w:rPr>
        <w:t xml:space="preserve">and it was </w:t>
      </w:r>
      <w:r w:rsidRPr="0037696C">
        <w:rPr>
          <w:rStyle w:val="StyleUnderline"/>
        </w:rPr>
        <w:t xml:space="preserve">almost instantaneously </w:t>
      </w:r>
      <w:r w:rsidRPr="0037696C">
        <w:rPr>
          <w:rStyle w:val="StyleUnderline"/>
          <w:highlight w:val="cyan"/>
        </w:rPr>
        <w:t>disappearing.</w:t>
      </w:r>
      <w:r w:rsidRPr="00B77427">
        <w:rPr>
          <w:rStyle w:val="StyleUnderline"/>
        </w:rPr>
        <w:t xml:space="preserve"> We are all such a small, small fragment of this infinite universe. Yet </w:t>
      </w:r>
      <w:r w:rsidRPr="0037696C">
        <w:rPr>
          <w:rStyle w:val="StyleUnderline"/>
          <w:highlight w:val="cyan"/>
        </w:rPr>
        <w:t xml:space="preserve">the smallest of us </w:t>
      </w:r>
      <w:r w:rsidRPr="0037696C">
        <w:rPr>
          <w:rStyle w:val="StyleUnderline"/>
        </w:rPr>
        <w:t xml:space="preserve">still </w:t>
      </w:r>
      <w:r w:rsidRPr="0037696C">
        <w:rPr>
          <w:rStyle w:val="StyleUnderline"/>
          <w:highlight w:val="cyan"/>
        </w:rPr>
        <w:t>leaves a mark</w:t>
      </w:r>
      <w:r w:rsidRPr="00B77427">
        <w:rPr>
          <w:rStyle w:val="StyleUnderline"/>
        </w:rPr>
        <w:t xml:space="preserve">, for however short a time, </w:t>
      </w:r>
      <w:r w:rsidRPr="0037696C">
        <w:rPr>
          <w:rStyle w:val="StyleUnderline"/>
          <w:highlight w:val="cyan"/>
        </w:rPr>
        <w:t xml:space="preserve">and then is repossessed </w:t>
      </w:r>
      <w:r w:rsidRPr="0037696C">
        <w:rPr>
          <w:rStyle w:val="StyleUnderline"/>
          <w:highlight w:val="cyan"/>
        </w:rPr>
        <w:lastRenderedPageBreak/>
        <w:t xml:space="preserve">into the great womb of the ocean, </w:t>
      </w:r>
      <w:r w:rsidRPr="0037696C">
        <w:rPr>
          <w:rStyle w:val="StyleUnderline"/>
        </w:rPr>
        <w:t xml:space="preserve">back to where we came from. </w:t>
      </w:r>
      <w:r w:rsidRPr="0037696C">
        <w:rPr>
          <w:rStyle w:val="StyleUnderline"/>
          <w:highlight w:val="cyan"/>
        </w:rPr>
        <w:t xml:space="preserve">We are </w:t>
      </w:r>
      <w:r w:rsidRPr="0037696C">
        <w:rPr>
          <w:rStyle w:val="StyleUnderline"/>
        </w:rPr>
        <w:t xml:space="preserve">all </w:t>
      </w:r>
      <w:r w:rsidRPr="0037696C">
        <w:rPr>
          <w:rStyle w:val="StyleUnderline"/>
          <w:highlight w:val="cyan"/>
        </w:rPr>
        <w:t xml:space="preserve">part of a life cycle that is so expansive, we cannot </w:t>
      </w:r>
      <w:r w:rsidRPr="0037696C">
        <w:rPr>
          <w:rStyle w:val="StyleUnderline"/>
        </w:rPr>
        <w:t xml:space="preserve">even </w:t>
      </w:r>
      <w:r w:rsidRPr="0037696C">
        <w:rPr>
          <w:rStyle w:val="StyleUnderline"/>
          <w:highlight w:val="cyan"/>
        </w:rPr>
        <w:t>fathom it.</w:t>
      </w:r>
      <w:r w:rsidRPr="00B77427">
        <w:rPr>
          <w:rStyle w:val="StyleUnderline"/>
        </w:rPr>
        <w:t xml:space="preserve"> In the midst of all the chaos of our world, in the midst of all the laws that we don’t agree with, all the trials that we care about, all the people we want to help, we must remember that it is all part of a bigger picture, a universal picture that we all play a part in. </w:t>
      </w:r>
      <w:r w:rsidRPr="0037696C">
        <w:rPr>
          <w:rStyle w:val="StyleUnderline"/>
          <w:highlight w:val="cyan"/>
        </w:rPr>
        <w:t>Sometimes</w:t>
      </w:r>
      <w:r w:rsidRPr="00B77427">
        <w:rPr>
          <w:rStyle w:val="StyleUnderline"/>
        </w:rPr>
        <w:t xml:space="preserve">, no matter your thoughts on green activism, </w:t>
      </w:r>
      <w:r w:rsidRPr="0037696C">
        <w:rPr>
          <w:rStyle w:val="StyleUnderline"/>
          <w:highlight w:val="cyan"/>
        </w:rPr>
        <w:t>we must take to heart an Eco-feminist ethic and surrender ourselves to the ocean. We are all stardust, indeed.</w:t>
      </w:r>
    </w:p>
    <w:p w:rsidR="00501C73" w:rsidRDefault="00501C73" w:rsidP="00B77427">
      <w:pPr>
        <w:rPr>
          <w:rStyle w:val="StyleUnderline"/>
        </w:rPr>
      </w:pPr>
    </w:p>
    <w:p w:rsidR="00435AF6" w:rsidRPr="00435AF6" w:rsidRDefault="00435AF6" w:rsidP="00435AF6">
      <w:pPr>
        <w:pStyle w:val="Heading4"/>
        <w:rPr>
          <w:rStyle w:val="Style13ptBold"/>
          <w:b/>
        </w:rPr>
      </w:pPr>
      <w:r>
        <w:rPr>
          <w:rStyle w:val="Style13ptBold"/>
          <w:b/>
        </w:rPr>
        <w:t>The Western, patriarchal ocean narrative has historically failed to recognize this interconnectedness – nature is viewed as existing exclusively for human use, creating hierarchies in which the environment and the women who have historically been associated with nature are devalued and exploited.</w:t>
      </w:r>
      <w:r w:rsidR="00840B25">
        <w:rPr>
          <w:rStyle w:val="Style13ptBold"/>
          <w:b/>
        </w:rPr>
        <w:t xml:space="preserve"> </w:t>
      </w:r>
      <w:r w:rsidR="00840B25">
        <w:t>This is not to say that women are more connected to nature through biology or whatever else – rather, the forces of patriarchy and environmental destruction are co-constitutive – those hierarchies that justify the oppression of women and tightly intertwined with those that justify environmental degradation.</w:t>
      </w:r>
    </w:p>
    <w:p w:rsidR="00435AF6" w:rsidRPr="00D36662" w:rsidRDefault="00435AF6" w:rsidP="00435AF6">
      <w:pPr>
        <w:pStyle w:val="Heading4"/>
      </w:pPr>
      <w:r>
        <w:t xml:space="preserve">That view of the ocean manifests in imperialist development discourse – </w:t>
      </w:r>
      <w:r w:rsidR="00DE5E7B">
        <w:t>concepts of development and resource utilization that emerged in the context of colonialism have been raised to the level of the universal – thus continuing this process of colonization, and displacing the lives and cultures of millions – all in the name of “progress”</w:t>
      </w:r>
    </w:p>
    <w:p w:rsidR="00435AF6" w:rsidRPr="00C653CD" w:rsidRDefault="00435AF6" w:rsidP="00435AF6">
      <w:pPr>
        <w:rPr>
          <w:rStyle w:val="Style13ptBold"/>
        </w:rPr>
      </w:pPr>
      <w:r w:rsidRPr="00C653CD">
        <w:rPr>
          <w:rStyle w:val="Style13ptBold"/>
        </w:rPr>
        <w:t>Shiva 88 (</w:t>
      </w:r>
      <w:proofErr w:type="spellStart"/>
      <w:r w:rsidRPr="00C653CD">
        <w:rPr>
          <w:rStyle w:val="Style13ptBold"/>
        </w:rPr>
        <w:t>Vandana</w:t>
      </w:r>
      <w:proofErr w:type="spellEnd"/>
      <w:r w:rsidRPr="00C653CD">
        <w:rPr>
          <w:rStyle w:val="Style13ptBold"/>
        </w:rPr>
        <w:t xml:space="preserve"> Shiva. </w:t>
      </w:r>
      <w:r w:rsidR="00B971A7">
        <w:rPr>
          <w:rStyle w:val="Style13ptBold"/>
        </w:rPr>
        <w:t>Indian environmental activist and anti-globalization author.</w:t>
      </w:r>
      <w:r w:rsidR="00B971A7" w:rsidRPr="006813C7">
        <w:rPr>
          <w:rStyle w:val="Style13ptBold"/>
        </w:rPr>
        <w:t xml:space="preserve"> </w:t>
      </w:r>
      <w:r w:rsidRPr="00C653CD">
        <w:rPr>
          <w:rStyle w:val="Style13ptBold"/>
        </w:rPr>
        <w:t>“Staying Alive: Women, Ecology and Survival in India” 1-4</w:t>
      </w:r>
      <w:r w:rsidR="00424715">
        <w:rPr>
          <w:rStyle w:val="Style13ptBold"/>
        </w:rPr>
        <w:t xml:space="preserve"> </w:t>
      </w:r>
      <w:r w:rsidR="004917EB">
        <w:rPr>
          <w:rStyle w:val="Style13ptBold"/>
        </w:rPr>
        <w:t>//</w:t>
      </w:r>
      <w:r w:rsidR="00424715">
        <w:rPr>
          <w:rStyle w:val="Style13ptBold"/>
        </w:rPr>
        <w:t>MG</w:t>
      </w:r>
      <w:r w:rsidRPr="00C653CD">
        <w:rPr>
          <w:rStyle w:val="Style13ptBold"/>
        </w:rPr>
        <w:t>)</w:t>
      </w:r>
    </w:p>
    <w:p w:rsidR="00435AF6" w:rsidRPr="00840B25" w:rsidRDefault="00435AF6" w:rsidP="00435AF6">
      <w:pPr>
        <w:rPr>
          <w:u w:val="single"/>
        </w:rPr>
      </w:pPr>
      <w:r w:rsidRPr="00D36662">
        <w:rPr>
          <w:rStyle w:val="StyleUnderline"/>
        </w:rPr>
        <w:t xml:space="preserve">'Development' was to have been a post-colonial project, a choice for accepting a model of progress in which the entire world remade itself on the model of the </w:t>
      </w:r>
      <w:proofErr w:type="spellStart"/>
      <w:r w:rsidRPr="00D36662">
        <w:rPr>
          <w:rStyle w:val="StyleUnderline"/>
        </w:rPr>
        <w:t>colonising</w:t>
      </w:r>
      <w:proofErr w:type="spellEnd"/>
      <w:r w:rsidRPr="00D36662">
        <w:rPr>
          <w:rStyle w:val="StyleUnderline"/>
        </w:rPr>
        <w:t xml:space="preserve"> modem west, without having to undergo the subjugation and exploitation that colonialism entailed</w:t>
      </w:r>
      <w:r w:rsidRPr="00D36662">
        <w:rPr>
          <w:sz w:val="16"/>
        </w:rPr>
        <w:t xml:space="preserve">. </w:t>
      </w:r>
      <w:r w:rsidRPr="00D36662">
        <w:rPr>
          <w:rStyle w:val="StyleUnderline"/>
        </w:rPr>
        <w:t xml:space="preserve">The assumption was that western style progress was possible for all. </w:t>
      </w:r>
      <w:r w:rsidRPr="00862680">
        <w:rPr>
          <w:rStyle w:val="StyleUnderline"/>
        </w:rPr>
        <w:t>Development</w:t>
      </w:r>
      <w:r w:rsidRPr="00D36662">
        <w:rPr>
          <w:rStyle w:val="StyleUnderline"/>
        </w:rPr>
        <w:t xml:space="preserve">, as the improved well-being of all, was thus equated with the </w:t>
      </w:r>
      <w:proofErr w:type="spellStart"/>
      <w:r w:rsidRPr="00D36662">
        <w:rPr>
          <w:rStyle w:val="StyleUnderline"/>
        </w:rPr>
        <w:t>westernisation</w:t>
      </w:r>
      <w:proofErr w:type="spellEnd"/>
      <w:r w:rsidRPr="00D36662">
        <w:rPr>
          <w:rStyle w:val="StyleUnderline"/>
        </w:rPr>
        <w:t xml:space="preserve"> of economic categories - of needs, of Productivity, of growth.</w:t>
      </w:r>
      <w:r w:rsidRPr="00D36662">
        <w:rPr>
          <w:sz w:val="16"/>
        </w:rPr>
        <w:t xml:space="preserve"> </w:t>
      </w:r>
      <w:r w:rsidRPr="00862680">
        <w:rPr>
          <w:rStyle w:val="StyleUnderline"/>
          <w:highlight w:val="cyan"/>
        </w:rPr>
        <w:t xml:space="preserve">Concepts </w:t>
      </w:r>
      <w:r w:rsidRPr="00385CB2">
        <w:rPr>
          <w:rStyle w:val="StyleUnderline"/>
        </w:rPr>
        <w:t xml:space="preserve">and categories </w:t>
      </w:r>
      <w:r w:rsidRPr="00862680">
        <w:rPr>
          <w:rStyle w:val="StyleUnderline"/>
          <w:highlight w:val="cyan"/>
        </w:rPr>
        <w:t xml:space="preserve">about </w:t>
      </w:r>
      <w:r w:rsidRPr="00FA064A">
        <w:rPr>
          <w:rStyle w:val="StyleUnderline"/>
        </w:rPr>
        <w:t xml:space="preserve">economic </w:t>
      </w:r>
      <w:r w:rsidRPr="00862680">
        <w:rPr>
          <w:rStyle w:val="StyleUnderline"/>
          <w:highlight w:val="cyan"/>
        </w:rPr>
        <w:t xml:space="preserve">development </w:t>
      </w:r>
      <w:r w:rsidRPr="00FA064A">
        <w:rPr>
          <w:rStyle w:val="StyleUnderline"/>
        </w:rPr>
        <w:t xml:space="preserve">and natural resource </w:t>
      </w:r>
      <w:proofErr w:type="spellStart"/>
      <w:r w:rsidRPr="00FA064A">
        <w:rPr>
          <w:rStyle w:val="StyleUnderline"/>
        </w:rPr>
        <w:t>utilisation</w:t>
      </w:r>
      <w:proofErr w:type="spellEnd"/>
      <w:r w:rsidRPr="00FA064A">
        <w:rPr>
          <w:rStyle w:val="StyleUnderline"/>
        </w:rPr>
        <w:t xml:space="preserve"> </w:t>
      </w:r>
      <w:r w:rsidRPr="00862680">
        <w:rPr>
          <w:rStyle w:val="StyleUnderline"/>
          <w:highlight w:val="cyan"/>
        </w:rPr>
        <w:t xml:space="preserve">that </w:t>
      </w:r>
      <w:r w:rsidRPr="008A209B">
        <w:rPr>
          <w:rStyle w:val="StyleUnderline"/>
        </w:rPr>
        <w:t xml:space="preserve">had </w:t>
      </w:r>
      <w:r w:rsidRPr="00862680">
        <w:rPr>
          <w:rStyle w:val="StyleUnderline"/>
          <w:highlight w:val="cyan"/>
        </w:rPr>
        <w:t xml:space="preserve">emerged in the specific context of </w:t>
      </w:r>
      <w:proofErr w:type="spellStart"/>
      <w:r w:rsidRPr="00862680">
        <w:rPr>
          <w:rStyle w:val="StyleUnderline"/>
          <w:highlight w:val="cyan"/>
        </w:rPr>
        <w:t>industrialisation</w:t>
      </w:r>
      <w:proofErr w:type="spellEnd"/>
      <w:r w:rsidRPr="00862680">
        <w:rPr>
          <w:rStyle w:val="StyleUnderline"/>
          <w:highlight w:val="cyan"/>
        </w:rPr>
        <w:t xml:space="preserve"> and capitalist growth in a </w:t>
      </w:r>
      <w:proofErr w:type="spellStart"/>
      <w:r w:rsidRPr="00862680">
        <w:rPr>
          <w:rStyle w:val="StyleUnderline"/>
          <w:highlight w:val="cyan"/>
        </w:rPr>
        <w:t>centre</w:t>
      </w:r>
      <w:proofErr w:type="spellEnd"/>
      <w:r w:rsidRPr="00862680">
        <w:rPr>
          <w:rStyle w:val="StyleUnderline"/>
          <w:highlight w:val="cyan"/>
        </w:rPr>
        <w:t xml:space="preserve"> of colonial power, were raised to the level of universal assumptions</w:t>
      </w:r>
      <w:r w:rsidRPr="00D36662">
        <w:rPr>
          <w:rStyle w:val="StyleUnderline"/>
        </w:rPr>
        <w:t xml:space="preserve"> and applicability in the entirely different context </w:t>
      </w:r>
      <w:proofErr w:type="gramStart"/>
      <w:r w:rsidRPr="00D36662">
        <w:rPr>
          <w:rStyle w:val="StyleUnderline"/>
        </w:rPr>
        <w:t>of  basic</w:t>
      </w:r>
      <w:proofErr w:type="gramEnd"/>
      <w:r w:rsidRPr="00D36662">
        <w:rPr>
          <w:rStyle w:val="StyleUnderline"/>
        </w:rPr>
        <w:t xml:space="preserve"> needs satisfaction for the people of the newly independent Third World countries.</w:t>
      </w:r>
      <w:r w:rsidRPr="00D36662">
        <w:rPr>
          <w:sz w:val="16"/>
        </w:rPr>
        <w:t xml:space="preserve"> Yet, as Rosa </w:t>
      </w:r>
      <w:proofErr w:type="spellStart"/>
      <w:r w:rsidRPr="00D36662">
        <w:rPr>
          <w:sz w:val="16"/>
        </w:rPr>
        <w:t>Luxemberg</w:t>
      </w:r>
      <w:proofErr w:type="spellEnd"/>
      <w:r w:rsidRPr="00D36662">
        <w:rPr>
          <w:sz w:val="16"/>
        </w:rPr>
        <w:t xml:space="preserve"> has pointed out, </w:t>
      </w:r>
      <w:r w:rsidRPr="00D36662">
        <w:rPr>
          <w:rStyle w:val="StyleUnderline"/>
        </w:rPr>
        <w:t>early industrial development in western Europe necessitated the permanent occupation of the colonies by the colonial powers and the destruction of the local 'natural economy'.</w:t>
      </w:r>
      <w:r w:rsidRPr="00D36662">
        <w:rPr>
          <w:sz w:val="16"/>
        </w:rPr>
        <w:t xml:space="preserve">1According to her, </w:t>
      </w:r>
      <w:r w:rsidRPr="00D36662">
        <w:rPr>
          <w:rStyle w:val="StyleUnderline"/>
        </w:rPr>
        <w:t xml:space="preserve">colonialism is a constant necessary condition for capitalist growth: without colonies, capital accumulation would grind to a halt. </w:t>
      </w:r>
      <w:r w:rsidRPr="00862680">
        <w:rPr>
          <w:rStyle w:val="StyleUnderline"/>
          <w:highlight w:val="cyan"/>
        </w:rPr>
        <w:t>'Development' a</w:t>
      </w:r>
      <w:r w:rsidRPr="008A209B">
        <w:rPr>
          <w:rStyle w:val="StyleUnderline"/>
        </w:rPr>
        <w:t xml:space="preserve">s capital accumulation and the </w:t>
      </w:r>
      <w:proofErr w:type="spellStart"/>
      <w:r w:rsidRPr="008A209B">
        <w:rPr>
          <w:rStyle w:val="StyleUnderline"/>
        </w:rPr>
        <w:t>commercialisation</w:t>
      </w:r>
      <w:proofErr w:type="spellEnd"/>
      <w:r w:rsidRPr="008A209B">
        <w:rPr>
          <w:rStyle w:val="StyleUnderline"/>
        </w:rPr>
        <w:t xml:space="preserve"> of the economy </w:t>
      </w:r>
      <w:r w:rsidRPr="00862680">
        <w:rPr>
          <w:rStyle w:val="StyleUnderline"/>
          <w:highlight w:val="cyan"/>
        </w:rPr>
        <w:t xml:space="preserve">for the generation of 'surplus' and profits </w:t>
      </w:r>
      <w:r w:rsidRPr="008A209B">
        <w:rPr>
          <w:rStyle w:val="StyleUnderline"/>
        </w:rPr>
        <w:t xml:space="preserve">thus </w:t>
      </w:r>
      <w:r w:rsidRPr="00862680">
        <w:rPr>
          <w:rStyle w:val="StyleUnderline"/>
          <w:highlight w:val="cyan"/>
        </w:rPr>
        <w:t xml:space="preserve">involved the reproduction </w:t>
      </w:r>
      <w:r w:rsidRPr="008A209B">
        <w:rPr>
          <w:rStyle w:val="StyleUnderline"/>
        </w:rPr>
        <w:t xml:space="preserve">not merely-of a particular form of creation of wealth, but also </w:t>
      </w:r>
      <w:r w:rsidRPr="00862680">
        <w:rPr>
          <w:rStyle w:val="StyleUnderline"/>
          <w:highlight w:val="cyan"/>
        </w:rPr>
        <w:t xml:space="preserve">of </w:t>
      </w:r>
      <w:r w:rsidRPr="00FA064A">
        <w:rPr>
          <w:rStyle w:val="StyleUnderline"/>
        </w:rPr>
        <w:t xml:space="preserve">the associated creation of </w:t>
      </w:r>
      <w:r w:rsidRPr="00862680">
        <w:rPr>
          <w:rStyle w:val="StyleUnderline"/>
          <w:highlight w:val="cyan"/>
        </w:rPr>
        <w:t>poverty and dispossession</w:t>
      </w:r>
      <w:r w:rsidRPr="00D36662">
        <w:rPr>
          <w:sz w:val="16"/>
        </w:rPr>
        <w:t xml:space="preserve">. A </w:t>
      </w:r>
      <w:r w:rsidRPr="00D36662">
        <w:rPr>
          <w:rStyle w:val="StyleUnderline"/>
        </w:rPr>
        <w:t xml:space="preserve">replication of economic development based on </w:t>
      </w:r>
      <w:proofErr w:type="spellStart"/>
      <w:r w:rsidRPr="00D36662">
        <w:rPr>
          <w:rStyle w:val="StyleUnderline"/>
        </w:rPr>
        <w:t>commercialisation</w:t>
      </w:r>
      <w:proofErr w:type="spellEnd"/>
      <w:r w:rsidRPr="00D36662">
        <w:rPr>
          <w:rStyle w:val="StyleUnderline"/>
        </w:rPr>
        <w:t xml:space="preserve"> of resource use for commodity production in the newly independent countries created the internal colonies</w:t>
      </w:r>
      <w:r w:rsidRPr="00D36662">
        <w:rPr>
          <w:sz w:val="16"/>
        </w:rPr>
        <w:t xml:space="preserve">.2 </w:t>
      </w:r>
      <w:r w:rsidRPr="00862680">
        <w:rPr>
          <w:rStyle w:val="StyleUnderline"/>
          <w:highlight w:val="cyan"/>
        </w:rPr>
        <w:t xml:space="preserve">Development was </w:t>
      </w:r>
      <w:r w:rsidRPr="008A209B">
        <w:rPr>
          <w:rStyle w:val="StyleUnderline"/>
        </w:rPr>
        <w:t xml:space="preserve">thus </w:t>
      </w:r>
      <w:r w:rsidRPr="00862680">
        <w:rPr>
          <w:rStyle w:val="StyleUnderline"/>
          <w:highlight w:val="cyan"/>
        </w:rPr>
        <w:t xml:space="preserve">reduced to a continuation of the process of </w:t>
      </w:r>
      <w:proofErr w:type="spellStart"/>
      <w:r w:rsidRPr="00862680">
        <w:rPr>
          <w:rStyle w:val="StyleUnderline"/>
          <w:highlight w:val="cyan"/>
        </w:rPr>
        <w:t>colonisation</w:t>
      </w:r>
      <w:proofErr w:type="spellEnd"/>
      <w:r w:rsidRPr="00862680">
        <w:rPr>
          <w:rStyle w:val="StyleUnderline"/>
          <w:highlight w:val="cyan"/>
        </w:rPr>
        <w:t xml:space="preserve">; </w:t>
      </w:r>
      <w:r w:rsidRPr="00FA064A">
        <w:rPr>
          <w:rStyle w:val="StyleUnderline"/>
        </w:rPr>
        <w:t xml:space="preserve">it became </w:t>
      </w:r>
      <w:r w:rsidRPr="00862680">
        <w:rPr>
          <w:rStyle w:val="StyleUnderline"/>
          <w:highlight w:val="cyan"/>
        </w:rPr>
        <w:t xml:space="preserve">an extension of </w:t>
      </w:r>
      <w:r w:rsidRPr="00FA064A">
        <w:rPr>
          <w:rStyle w:val="StyleUnderline"/>
        </w:rPr>
        <w:t xml:space="preserve">the project of wealth creation in </w:t>
      </w:r>
      <w:r w:rsidRPr="00862680">
        <w:rPr>
          <w:rStyle w:val="StyleUnderline"/>
          <w:highlight w:val="cyan"/>
        </w:rPr>
        <w:t xml:space="preserve">modern western patriarchy's economic vision, which was based on the </w:t>
      </w:r>
      <w:r w:rsidRPr="00FA064A">
        <w:rPr>
          <w:rStyle w:val="StyleUnderline"/>
          <w:highlight w:val="cyan"/>
        </w:rPr>
        <w:t>exploitation</w:t>
      </w:r>
      <w:r w:rsidRPr="00FA064A">
        <w:rPr>
          <w:rStyle w:val="StyleUnderline"/>
        </w:rPr>
        <w:t xml:space="preserve"> or </w:t>
      </w:r>
      <w:r w:rsidRPr="00FA064A">
        <w:rPr>
          <w:rStyle w:val="StyleUnderline"/>
        </w:rPr>
        <w:lastRenderedPageBreak/>
        <w:t xml:space="preserve">exclusion </w:t>
      </w:r>
      <w:r w:rsidRPr="00862680">
        <w:rPr>
          <w:rStyle w:val="StyleUnderline"/>
          <w:highlight w:val="cyan"/>
        </w:rPr>
        <w:t>of women</w:t>
      </w:r>
      <w:r w:rsidRPr="00D36662">
        <w:rPr>
          <w:sz w:val="16"/>
        </w:rPr>
        <w:t xml:space="preserve"> (of the west and non-west), </w:t>
      </w:r>
      <w:r w:rsidRPr="00D36662">
        <w:rPr>
          <w:rStyle w:val="StyleUnderline"/>
        </w:rPr>
        <w:t xml:space="preserve">on </w:t>
      </w:r>
      <w:r w:rsidRPr="00FA064A">
        <w:rPr>
          <w:rStyle w:val="StyleUnderline"/>
        </w:rPr>
        <w:t xml:space="preserve">the exploitation and degradation of </w:t>
      </w:r>
      <w:r w:rsidRPr="00862680">
        <w:rPr>
          <w:rStyle w:val="StyleUnderline"/>
          <w:highlight w:val="cyan"/>
        </w:rPr>
        <w:t xml:space="preserve">nature, and </w:t>
      </w:r>
      <w:r w:rsidRPr="00FA064A">
        <w:rPr>
          <w:rStyle w:val="StyleUnderline"/>
        </w:rPr>
        <w:t xml:space="preserve">on the exploitation and erosion of </w:t>
      </w:r>
      <w:r w:rsidRPr="00862680">
        <w:rPr>
          <w:rStyle w:val="StyleUnderline"/>
          <w:highlight w:val="cyan"/>
        </w:rPr>
        <w:t>other cultures.</w:t>
      </w:r>
      <w:r w:rsidRPr="00D36662">
        <w:rPr>
          <w:sz w:val="16"/>
        </w:rPr>
        <w:t xml:space="preserve"> </w:t>
      </w:r>
      <w:r w:rsidRPr="00D36662">
        <w:rPr>
          <w:rStyle w:val="StyleUnderline"/>
        </w:rPr>
        <w:t xml:space="preserve">'Development' could not but entail destruction for women, nature and subjugated cultures, which is why, throughout the Third World, women, peasants and </w:t>
      </w:r>
      <w:proofErr w:type="spellStart"/>
      <w:r w:rsidRPr="00D36662">
        <w:rPr>
          <w:rStyle w:val="StyleUnderline"/>
        </w:rPr>
        <w:t>tribals</w:t>
      </w:r>
      <w:proofErr w:type="spellEnd"/>
      <w:r w:rsidRPr="00D36662">
        <w:rPr>
          <w:rStyle w:val="StyleUnderline"/>
        </w:rPr>
        <w:t xml:space="preserve"> are struggling for liberation from ‘development’ just as they earlier struggled for liberation from </w:t>
      </w:r>
      <w:proofErr w:type="spellStart"/>
      <w:r w:rsidRPr="00D36662">
        <w:rPr>
          <w:rStyle w:val="StyleUnderline"/>
        </w:rPr>
        <w:t>colonisation</w:t>
      </w:r>
      <w:proofErr w:type="spellEnd"/>
      <w:r w:rsidRPr="00D36662">
        <w:rPr>
          <w:rStyle w:val="StyleUnderline"/>
        </w:rPr>
        <w:t>. The UN Decade for Women was based on the assumption that the improvement of women's economic position would automatically flow from an expansion and diffusion of the development process</w:t>
      </w:r>
      <w:r w:rsidRPr="00D36662">
        <w:rPr>
          <w:sz w:val="16"/>
        </w:rPr>
        <w:t>. Yet</w:t>
      </w:r>
      <w:r w:rsidRPr="00D36662">
        <w:rPr>
          <w:rStyle w:val="StyleUnderline"/>
        </w:rPr>
        <w:t xml:space="preserve">, by the end of the Decade, it was becoming clear that development itself was the problem. </w:t>
      </w:r>
      <w:r w:rsidRPr="008A209B">
        <w:rPr>
          <w:rStyle w:val="StyleUnderline"/>
          <w:highlight w:val="cyan"/>
        </w:rPr>
        <w:t xml:space="preserve">Insufficient </w:t>
      </w:r>
      <w:r w:rsidRPr="00FA064A">
        <w:rPr>
          <w:rStyle w:val="StyleUnderline"/>
        </w:rPr>
        <w:t xml:space="preserve">and </w:t>
      </w:r>
      <w:proofErr w:type="gramStart"/>
      <w:r w:rsidRPr="00FA064A">
        <w:rPr>
          <w:rStyle w:val="StyleUnderline"/>
        </w:rPr>
        <w:t>inadequate ,</w:t>
      </w:r>
      <w:proofErr w:type="gramEnd"/>
      <w:r w:rsidRPr="008A209B">
        <w:rPr>
          <w:rStyle w:val="StyleUnderline"/>
          <w:highlight w:val="cyan"/>
        </w:rPr>
        <w:t xml:space="preserve"> ‘participation’ in 'development' was not the cause for women's increasing under-development</w:t>
      </w:r>
      <w:r w:rsidRPr="008A209B">
        <w:rPr>
          <w:sz w:val="16"/>
          <w:highlight w:val="cyan"/>
        </w:rPr>
        <w:t xml:space="preserve">; </w:t>
      </w:r>
      <w:r w:rsidRPr="008A209B">
        <w:rPr>
          <w:rStyle w:val="StyleUnderline"/>
          <w:highlight w:val="cyan"/>
        </w:rPr>
        <w:t>it was</w:t>
      </w:r>
      <w:r w:rsidRPr="00D36662">
        <w:rPr>
          <w:sz w:val="16"/>
        </w:rPr>
        <w:t xml:space="preserve"> rather, </w:t>
      </w:r>
      <w:r w:rsidRPr="008A209B">
        <w:rPr>
          <w:rStyle w:val="StyleUnderline"/>
          <w:highlight w:val="cyan"/>
        </w:rPr>
        <w:t>their enforced but asymmetric participation in it, by which they bore the costs but were excluded from the benefits, that was  responsible.</w:t>
      </w:r>
      <w:r w:rsidRPr="008A209B">
        <w:rPr>
          <w:sz w:val="16"/>
          <w:highlight w:val="cyan"/>
        </w:rPr>
        <w:t xml:space="preserve"> </w:t>
      </w:r>
      <w:r w:rsidRPr="008A209B">
        <w:rPr>
          <w:rStyle w:val="StyleUnderline"/>
          <w:highlight w:val="cyan"/>
        </w:rPr>
        <w:t xml:space="preserve">Development </w:t>
      </w:r>
      <w:r w:rsidRPr="008A209B">
        <w:rPr>
          <w:rStyle w:val="StyleUnderline"/>
        </w:rPr>
        <w:t xml:space="preserve">exclusivity and dispossession aggravated and </w:t>
      </w:r>
      <w:r w:rsidRPr="00924B94">
        <w:rPr>
          <w:rStyle w:val="StyleUnderline"/>
          <w:highlight w:val="cyan"/>
        </w:rPr>
        <w:t xml:space="preserve">deepened the colonial processes of ecological degradation and the loss of political control over nature's sustenance base. </w:t>
      </w:r>
      <w:r w:rsidRPr="00FA064A">
        <w:rPr>
          <w:rStyle w:val="StyleUnderline"/>
        </w:rPr>
        <w:t xml:space="preserve">Economic </w:t>
      </w:r>
      <w:r w:rsidRPr="00924B94">
        <w:rPr>
          <w:rStyle w:val="StyleUnderline"/>
          <w:highlight w:val="cyan"/>
        </w:rPr>
        <w:t xml:space="preserve">growth was a new colonialism, draining resources away from those who needed </w:t>
      </w:r>
      <w:proofErr w:type="gramStart"/>
      <w:r w:rsidRPr="00924B94">
        <w:rPr>
          <w:rStyle w:val="StyleUnderline"/>
          <w:highlight w:val="cyan"/>
        </w:rPr>
        <w:t>them</w:t>
      </w:r>
      <w:proofErr w:type="gramEnd"/>
      <w:r w:rsidRPr="00924B94">
        <w:rPr>
          <w:rStyle w:val="StyleUnderline"/>
          <w:highlight w:val="cyan"/>
        </w:rPr>
        <w:t xml:space="preserve"> most</w:t>
      </w:r>
      <w:r w:rsidRPr="00D36662">
        <w:rPr>
          <w:sz w:val="16"/>
        </w:rPr>
        <w:t xml:space="preserve">. The discontinuity lay in the fact </w:t>
      </w:r>
      <w:r w:rsidRPr="00FA064A">
        <w:rPr>
          <w:sz w:val="16"/>
        </w:rPr>
        <w:t xml:space="preserve">that </w:t>
      </w:r>
      <w:r w:rsidRPr="00FA064A">
        <w:rPr>
          <w:rStyle w:val="StyleUnderline"/>
        </w:rPr>
        <w:t>it was now new national elites, not colonial powers, that masterminded the exploitation on grounds of 'national interest' and growing GNPs, and it was accomplished with more powerful technologies</w:t>
      </w:r>
      <w:r w:rsidRPr="00D36662">
        <w:rPr>
          <w:rStyle w:val="StyleUnderline"/>
        </w:rPr>
        <w:t xml:space="preserve"> of appropriation and destruction.</w:t>
      </w:r>
      <w:r w:rsidRPr="00D36662">
        <w:rPr>
          <w:sz w:val="16"/>
        </w:rPr>
        <w:t xml:space="preserve"> Ester Boserup3 has documented how </w:t>
      </w:r>
      <w:r w:rsidRPr="00D36662">
        <w:rPr>
          <w:rStyle w:val="StyleUnderline"/>
        </w:rPr>
        <w:t xml:space="preserve">women's impoverishment increased during colonial rule; those rulers who had spent a few centuries in subjugating and crippling their own women into de-skilled, de- </w:t>
      </w:r>
      <w:proofErr w:type="spellStart"/>
      <w:r w:rsidRPr="00D36662">
        <w:rPr>
          <w:rStyle w:val="StyleUnderline"/>
        </w:rPr>
        <w:t>intellectualised</w:t>
      </w:r>
      <w:proofErr w:type="spellEnd"/>
      <w:r w:rsidRPr="00D36662">
        <w:rPr>
          <w:rStyle w:val="StyleUnderline"/>
        </w:rPr>
        <w:t xml:space="preserve"> appendages, </w:t>
      </w:r>
      <w:proofErr w:type="spellStart"/>
      <w:r w:rsidRPr="00D36662">
        <w:rPr>
          <w:rStyle w:val="StyleUnderline"/>
        </w:rPr>
        <w:t>disfavoured</w:t>
      </w:r>
      <w:proofErr w:type="spellEnd"/>
      <w:r w:rsidRPr="00D36662">
        <w:rPr>
          <w:rStyle w:val="StyleUnderline"/>
        </w:rPr>
        <w:t xml:space="preserve"> the women of the colonies on matters of access to land, technology and employment</w:t>
      </w:r>
      <w:r w:rsidRPr="00D36662">
        <w:rPr>
          <w:sz w:val="16"/>
        </w:rPr>
        <w:t xml:space="preserve">. </w:t>
      </w:r>
      <w:r w:rsidRPr="00D36662">
        <w:rPr>
          <w:rStyle w:val="StyleUnderline"/>
        </w:rPr>
        <w:t>The economic and political processes of colonial under- development bore the clear mark of modern western patriarchy, and while large numbers of women and men were impoverished by these processes, women tended to lose more</w:t>
      </w:r>
      <w:r w:rsidRPr="00D36662">
        <w:rPr>
          <w:sz w:val="16"/>
        </w:rPr>
        <w:t xml:space="preserve">. </w:t>
      </w:r>
      <w:r w:rsidRPr="00D36662">
        <w:rPr>
          <w:rStyle w:val="StyleUnderline"/>
        </w:rPr>
        <w:t xml:space="preserve">The </w:t>
      </w:r>
      <w:proofErr w:type="spellStart"/>
      <w:r w:rsidRPr="00D36662">
        <w:rPr>
          <w:rStyle w:val="StyleUnderline"/>
        </w:rPr>
        <w:t>privatisation</w:t>
      </w:r>
      <w:proofErr w:type="spellEnd"/>
      <w:r w:rsidRPr="00D36662">
        <w:rPr>
          <w:rStyle w:val="StyleUnderline"/>
        </w:rPr>
        <w:t xml:space="preserve"> of land for revenue generation displaced women more critically, eroding their traditional land use rights. The expansion of cash crops undermined food production, and women were often left with meagre resources to feed and care for children, the aged and the infirm, when men migrated or were conscripted into forced </w:t>
      </w:r>
      <w:proofErr w:type="spellStart"/>
      <w:r w:rsidRPr="00D36662">
        <w:rPr>
          <w:rStyle w:val="StyleUnderline"/>
        </w:rPr>
        <w:t>labour</w:t>
      </w:r>
      <w:proofErr w:type="spellEnd"/>
      <w:r w:rsidRPr="00D36662">
        <w:rPr>
          <w:rStyle w:val="StyleUnderline"/>
        </w:rPr>
        <w:t xml:space="preserve"> by the </w:t>
      </w:r>
      <w:proofErr w:type="spellStart"/>
      <w:r w:rsidRPr="00D36662">
        <w:rPr>
          <w:rStyle w:val="StyleUnderline"/>
        </w:rPr>
        <w:t>colonisers</w:t>
      </w:r>
      <w:proofErr w:type="spellEnd"/>
      <w:r w:rsidRPr="00D36662">
        <w:rPr>
          <w:sz w:val="16"/>
        </w:rPr>
        <w:t xml:space="preserve">. As a collective document by women activists, </w:t>
      </w:r>
      <w:proofErr w:type="spellStart"/>
      <w:r w:rsidRPr="00D36662">
        <w:rPr>
          <w:sz w:val="16"/>
        </w:rPr>
        <w:t>organisers</w:t>
      </w:r>
      <w:proofErr w:type="spellEnd"/>
      <w:r w:rsidRPr="00D36662">
        <w:rPr>
          <w:sz w:val="16"/>
        </w:rPr>
        <w:t xml:space="preserve"> and researchers stated at the end of the UN Decade for Women, </w:t>
      </w:r>
      <w:r w:rsidRPr="00924B94">
        <w:rPr>
          <w:rStyle w:val="StyleUnderline"/>
          <w:highlight w:val="cyan"/>
        </w:rPr>
        <w:t xml:space="preserve">'The </w:t>
      </w:r>
      <w:r w:rsidRPr="008A209B">
        <w:rPr>
          <w:rStyle w:val="StyleUnderline"/>
        </w:rPr>
        <w:t xml:space="preserve">almost uniform </w:t>
      </w:r>
      <w:r w:rsidRPr="00924B94">
        <w:rPr>
          <w:rStyle w:val="StyleUnderline"/>
          <w:highlight w:val="cyan"/>
        </w:rPr>
        <w:t xml:space="preserve">conclusion of the Decade's research is that </w:t>
      </w:r>
      <w:r w:rsidRPr="008A209B">
        <w:rPr>
          <w:rStyle w:val="StyleUnderline"/>
        </w:rPr>
        <w:t xml:space="preserve">with a few exceptions, </w:t>
      </w:r>
      <w:r w:rsidRPr="00924B94">
        <w:rPr>
          <w:rStyle w:val="StyleUnderline"/>
          <w:highlight w:val="cyan"/>
        </w:rPr>
        <w:t xml:space="preserve">women's relative access to economic resources, incomes and employment </w:t>
      </w:r>
      <w:r w:rsidRPr="00FA064A">
        <w:rPr>
          <w:rStyle w:val="StyleUnderline"/>
        </w:rPr>
        <w:t xml:space="preserve">has </w:t>
      </w:r>
      <w:r w:rsidRPr="00924B94">
        <w:rPr>
          <w:rStyle w:val="StyleUnderline"/>
          <w:highlight w:val="cyan"/>
        </w:rPr>
        <w:t xml:space="preserve">worsened, their burden of work </w:t>
      </w:r>
      <w:r w:rsidRPr="00FA064A">
        <w:rPr>
          <w:rStyle w:val="StyleUnderline"/>
        </w:rPr>
        <w:t xml:space="preserve">has </w:t>
      </w:r>
      <w:r w:rsidRPr="00924B94">
        <w:rPr>
          <w:rStyle w:val="StyleUnderline"/>
          <w:highlight w:val="cyan"/>
        </w:rPr>
        <w:t xml:space="preserve">increased, and their </w:t>
      </w:r>
      <w:r w:rsidRPr="008A209B">
        <w:rPr>
          <w:rStyle w:val="StyleUnderline"/>
        </w:rPr>
        <w:t xml:space="preserve">relative and even absolute </w:t>
      </w:r>
      <w:r w:rsidRPr="00924B94">
        <w:rPr>
          <w:rStyle w:val="StyleUnderline"/>
          <w:highlight w:val="cyan"/>
        </w:rPr>
        <w:t xml:space="preserve">health, </w:t>
      </w:r>
      <w:r w:rsidRPr="00FA064A">
        <w:rPr>
          <w:rStyle w:val="StyleUnderline"/>
        </w:rPr>
        <w:t xml:space="preserve">nutritional </w:t>
      </w:r>
      <w:r w:rsidRPr="00924B94">
        <w:rPr>
          <w:rStyle w:val="StyleUnderline"/>
          <w:highlight w:val="cyan"/>
        </w:rPr>
        <w:t xml:space="preserve">and </w:t>
      </w:r>
      <w:r w:rsidRPr="008A209B">
        <w:rPr>
          <w:rStyle w:val="StyleUnderline"/>
          <w:highlight w:val="cyan"/>
        </w:rPr>
        <w:t xml:space="preserve">educational status </w:t>
      </w:r>
      <w:r w:rsidRPr="00FA064A">
        <w:rPr>
          <w:rStyle w:val="StyleUnderline"/>
        </w:rPr>
        <w:t xml:space="preserve">has </w:t>
      </w:r>
      <w:r w:rsidRPr="008A209B">
        <w:rPr>
          <w:rStyle w:val="StyleUnderline"/>
          <w:highlight w:val="cyan"/>
        </w:rPr>
        <w:t>declined</w:t>
      </w:r>
      <w:r w:rsidRPr="008A209B">
        <w:rPr>
          <w:sz w:val="16"/>
          <w:highlight w:val="cyan"/>
        </w:rPr>
        <w:t xml:space="preserve">.’4 </w:t>
      </w:r>
      <w:r w:rsidRPr="008A209B">
        <w:rPr>
          <w:rStyle w:val="StyleUnderline"/>
          <w:highlight w:val="cyan"/>
        </w:rPr>
        <w:t xml:space="preserve">The displacement of women from productive activity by the expansion of development was rooted </w:t>
      </w:r>
      <w:r w:rsidRPr="002321E8">
        <w:rPr>
          <w:rStyle w:val="StyleUnderline"/>
        </w:rPr>
        <w:t xml:space="preserve">largely </w:t>
      </w:r>
      <w:r w:rsidRPr="008A209B">
        <w:rPr>
          <w:rStyle w:val="StyleUnderline"/>
          <w:highlight w:val="cyan"/>
        </w:rPr>
        <w:t xml:space="preserve">in the manner in which development projects appropriated </w:t>
      </w:r>
      <w:r w:rsidRPr="002321E8">
        <w:rPr>
          <w:rStyle w:val="StyleUnderline"/>
        </w:rPr>
        <w:t xml:space="preserve">or destroyed </w:t>
      </w:r>
      <w:r w:rsidRPr="008A209B">
        <w:rPr>
          <w:rStyle w:val="StyleUnderline"/>
          <w:highlight w:val="cyan"/>
        </w:rPr>
        <w:t xml:space="preserve">the natural resource base for the production of </w:t>
      </w:r>
      <w:r w:rsidRPr="002321E8">
        <w:rPr>
          <w:rStyle w:val="StyleUnderline"/>
        </w:rPr>
        <w:t xml:space="preserve">sustenance and </w:t>
      </w:r>
      <w:r w:rsidRPr="008A209B">
        <w:rPr>
          <w:rStyle w:val="StyleUnderline"/>
          <w:highlight w:val="cyan"/>
        </w:rPr>
        <w:t xml:space="preserve">survival. It destroyed women's </w:t>
      </w:r>
      <w:r w:rsidRPr="00924B94">
        <w:rPr>
          <w:rStyle w:val="StyleUnderline"/>
          <w:highlight w:val="cyan"/>
        </w:rPr>
        <w:t xml:space="preserve">productivity </w:t>
      </w:r>
      <w:r w:rsidRPr="002321E8">
        <w:rPr>
          <w:rStyle w:val="StyleUnderline"/>
        </w:rPr>
        <w:t xml:space="preserve">both </w:t>
      </w:r>
      <w:r w:rsidRPr="00924B94">
        <w:rPr>
          <w:rStyle w:val="StyleUnderline"/>
          <w:highlight w:val="cyan"/>
        </w:rPr>
        <w:t xml:space="preserve">by removing </w:t>
      </w:r>
      <w:r w:rsidRPr="002321E8">
        <w:rPr>
          <w:rStyle w:val="StyleUnderline"/>
        </w:rPr>
        <w:t>land</w:t>
      </w:r>
      <w:r w:rsidRPr="00924B94">
        <w:rPr>
          <w:rStyle w:val="StyleUnderline"/>
          <w:highlight w:val="cyan"/>
        </w:rPr>
        <w:t xml:space="preserve">, water </w:t>
      </w:r>
      <w:r w:rsidRPr="002321E8">
        <w:rPr>
          <w:rStyle w:val="StyleUnderline"/>
        </w:rPr>
        <w:t xml:space="preserve">and forests </w:t>
      </w:r>
      <w:r w:rsidRPr="00924B94">
        <w:rPr>
          <w:rStyle w:val="StyleUnderline"/>
          <w:highlight w:val="cyan"/>
        </w:rPr>
        <w:t xml:space="preserve">from their </w:t>
      </w:r>
      <w:r w:rsidRPr="002321E8">
        <w:rPr>
          <w:rStyle w:val="StyleUnderline"/>
        </w:rPr>
        <w:t xml:space="preserve">management and </w:t>
      </w:r>
      <w:r w:rsidRPr="00924B94">
        <w:rPr>
          <w:rStyle w:val="StyleUnderline"/>
          <w:highlight w:val="cyan"/>
        </w:rPr>
        <w:t xml:space="preserve">control, as well as through the </w:t>
      </w:r>
      <w:r w:rsidRPr="002321E8">
        <w:rPr>
          <w:rStyle w:val="StyleUnderline"/>
        </w:rPr>
        <w:t xml:space="preserve">ecological </w:t>
      </w:r>
      <w:r w:rsidRPr="00924B94">
        <w:rPr>
          <w:rStyle w:val="StyleUnderline"/>
          <w:highlight w:val="cyan"/>
        </w:rPr>
        <w:t xml:space="preserve">destruction of </w:t>
      </w:r>
      <w:r w:rsidRPr="002321E8">
        <w:rPr>
          <w:rStyle w:val="StyleUnderline"/>
        </w:rPr>
        <w:t>soil</w:t>
      </w:r>
      <w:r w:rsidRPr="00924B94">
        <w:rPr>
          <w:rStyle w:val="StyleUnderline"/>
          <w:highlight w:val="cyan"/>
        </w:rPr>
        <w:t xml:space="preserve">, water </w:t>
      </w:r>
      <w:r w:rsidRPr="002321E8">
        <w:rPr>
          <w:rStyle w:val="StyleUnderline"/>
        </w:rPr>
        <w:t xml:space="preserve">and vegetation </w:t>
      </w:r>
      <w:r w:rsidRPr="00924B94">
        <w:rPr>
          <w:rStyle w:val="StyleUnderline"/>
          <w:highlight w:val="cyan"/>
        </w:rPr>
        <w:t>systems so that nature's productivity and renewability were impaired</w:t>
      </w:r>
      <w:r w:rsidRPr="00D36662">
        <w:rPr>
          <w:rStyle w:val="StyleUnderline"/>
        </w:rPr>
        <w:t xml:space="preserve">. While gender subordination and patriarchy are the oldest oppressions, they have taken on new and more violent forms through the project of development. </w:t>
      </w:r>
      <w:r w:rsidRPr="00924B94">
        <w:rPr>
          <w:rStyle w:val="StyleUnderline"/>
          <w:highlight w:val="cyan"/>
        </w:rPr>
        <w:t>Patriarchal categories which understand destruction as 'production' and regeneration of life as passivity have generated a crisis of survival.</w:t>
      </w:r>
      <w:r w:rsidRPr="00D36662">
        <w:rPr>
          <w:rStyle w:val="StyleUnderline"/>
        </w:rPr>
        <w:t xml:space="preserve"> Passivity, as an assumed category of the 'nature' of nature and of women, denies the activity of nature and life. Fragmentation and uniformity as assumed categories of progress and development destroy the living forces which arise from relationships within the 'web of life' and the diversity in the elements and patterns of these relationships. </w:t>
      </w:r>
      <w:r w:rsidRPr="00924B94">
        <w:rPr>
          <w:rStyle w:val="StyleUnderline"/>
          <w:highlight w:val="cyan"/>
        </w:rPr>
        <w:t>The economic biases and values against nature, women and indigenous peoples are captured in this typical analysis of the 'unproductiveness' of traditional natural societies:</w:t>
      </w:r>
      <w:r w:rsidRPr="00D36662">
        <w:rPr>
          <w:rStyle w:val="StyleUnderline"/>
        </w:rPr>
        <w:t xml:space="preserve"> Production is achieved through human and animal, rather than mechanical, power. Most agriculture is unproductive; human or animal manure may be used but chemical </w:t>
      </w:r>
      <w:proofErr w:type="spellStart"/>
      <w:r w:rsidRPr="00D36662">
        <w:rPr>
          <w:rStyle w:val="StyleUnderline"/>
        </w:rPr>
        <w:t>fertilisers</w:t>
      </w:r>
      <w:proofErr w:type="spellEnd"/>
      <w:r w:rsidRPr="00D36662">
        <w:rPr>
          <w:rStyle w:val="StyleUnderline"/>
        </w:rPr>
        <w:t xml:space="preserve"> and pesticides are unknown ... For the masses, these conditions mean poverty</w:t>
      </w:r>
      <w:r w:rsidRPr="00D36662">
        <w:rPr>
          <w:sz w:val="16"/>
        </w:rPr>
        <w:t xml:space="preserve">.5 The assumptions are evident: </w:t>
      </w:r>
      <w:r w:rsidRPr="00D36662">
        <w:rPr>
          <w:rStyle w:val="StyleUnderline"/>
        </w:rPr>
        <w:t xml:space="preserve">nature </w:t>
      </w:r>
      <w:r w:rsidRPr="00D36662">
        <w:rPr>
          <w:rStyle w:val="StyleUnderline"/>
        </w:rPr>
        <w:lastRenderedPageBreak/>
        <w:t xml:space="preserve">is unproductive; organic agriculture based on nature's cycles of renewability spells poverty; </w:t>
      </w:r>
      <w:r w:rsidRPr="002321E8">
        <w:rPr>
          <w:rStyle w:val="StyleUnderline"/>
        </w:rPr>
        <w:t>women and tribal and peasant societies embedded in nature are similarly unproductive</w:t>
      </w:r>
      <w:r w:rsidRPr="00D36662">
        <w:rPr>
          <w:rStyle w:val="StyleUnderline"/>
        </w:rPr>
        <w:t xml:space="preserve">, not because it has been demonstrated that in cooperation they produce less goods and services for needs, but </w:t>
      </w:r>
      <w:r w:rsidRPr="002321E8">
        <w:rPr>
          <w:rStyle w:val="StyleUnderline"/>
        </w:rPr>
        <w:t xml:space="preserve">because </w:t>
      </w:r>
      <w:r w:rsidRPr="00924B94">
        <w:rPr>
          <w:rStyle w:val="StyleUnderline"/>
          <w:highlight w:val="cyan"/>
        </w:rPr>
        <w:t>it is assumed that 'production' takes place only when mediated by technologies for commodity production, even when such technologies destroy life.</w:t>
      </w:r>
      <w:r w:rsidRPr="00924B94">
        <w:rPr>
          <w:sz w:val="16"/>
          <w:highlight w:val="cyan"/>
        </w:rPr>
        <w:t xml:space="preserve"> </w:t>
      </w:r>
      <w:r w:rsidRPr="00924B94">
        <w:rPr>
          <w:rStyle w:val="StyleUnderline"/>
          <w:highlight w:val="cyan"/>
        </w:rPr>
        <w:t xml:space="preserve">A </w:t>
      </w:r>
      <w:r w:rsidRPr="002321E8">
        <w:rPr>
          <w:rStyle w:val="StyleUnderline"/>
        </w:rPr>
        <w:t xml:space="preserve">stable and clean </w:t>
      </w:r>
      <w:r w:rsidRPr="00924B94">
        <w:rPr>
          <w:rStyle w:val="StyleUnderline"/>
          <w:highlight w:val="cyan"/>
        </w:rPr>
        <w:t xml:space="preserve">river is not a productive resource </w:t>
      </w:r>
      <w:r w:rsidRPr="002321E8">
        <w:rPr>
          <w:rStyle w:val="StyleUnderline"/>
        </w:rPr>
        <w:t>in this view</w:t>
      </w:r>
      <w:r w:rsidRPr="00924B94">
        <w:rPr>
          <w:rStyle w:val="StyleUnderline"/>
          <w:highlight w:val="cyan"/>
        </w:rPr>
        <w:t>: it needs to be 'developed' with dams in order to become so.</w:t>
      </w:r>
      <w:r w:rsidRPr="00924B94">
        <w:rPr>
          <w:sz w:val="16"/>
          <w:highlight w:val="cyan"/>
        </w:rPr>
        <w:t xml:space="preserve"> </w:t>
      </w:r>
      <w:r w:rsidRPr="00924B94">
        <w:rPr>
          <w:rStyle w:val="StyleUnderline"/>
          <w:highlight w:val="cyan"/>
        </w:rPr>
        <w:t xml:space="preserve">Women, sharing the river as a commons to satisfy </w:t>
      </w:r>
      <w:r w:rsidRPr="002321E8">
        <w:rPr>
          <w:rStyle w:val="StyleUnderline"/>
        </w:rPr>
        <w:t xml:space="preserve">the </w:t>
      </w:r>
      <w:r w:rsidRPr="00924B94">
        <w:rPr>
          <w:rStyle w:val="StyleUnderline"/>
          <w:highlight w:val="cyan"/>
        </w:rPr>
        <w:t xml:space="preserve">water needs </w:t>
      </w:r>
      <w:r w:rsidRPr="002321E8">
        <w:rPr>
          <w:rStyle w:val="StyleUnderline"/>
        </w:rPr>
        <w:t xml:space="preserve">of their families and society </w:t>
      </w:r>
      <w:r w:rsidRPr="00924B94">
        <w:rPr>
          <w:rStyle w:val="StyleUnderline"/>
          <w:highlight w:val="cyan"/>
        </w:rPr>
        <w:t xml:space="preserve">are not involved in productive </w:t>
      </w:r>
      <w:proofErr w:type="spellStart"/>
      <w:r w:rsidRPr="00924B94">
        <w:rPr>
          <w:rStyle w:val="StyleUnderline"/>
          <w:highlight w:val="cyan"/>
        </w:rPr>
        <w:t>labour</w:t>
      </w:r>
      <w:proofErr w:type="spellEnd"/>
      <w:r w:rsidRPr="00924B94">
        <w:rPr>
          <w:rStyle w:val="StyleUnderline"/>
          <w:highlight w:val="cyan"/>
        </w:rPr>
        <w:t>: when</w:t>
      </w:r>
      <w:r w:rsidRPr="00924B94">
        <w:rPr>
          <w:sz w:val="16"/>
          <w:highlight w:val="cyan"/>
        </w:rPr>
        <w:t xml:space="preserve"> </w:t>
      </w:r>
      <w:r w:rsidRPr="00924B94">
        <w:rPr>
          <w:rStyle w:val="StyleUnderline"/>
          <w:highlight w:val="cyan"/>
        </w:rPr>
        <w:t xml:space="preserve">substituted by the engineering man, water management and </w:t>
      </w:r>
      <w:r w:rsidRPr="002321E8">
        <w:rPr>
          <w:rStyle w:val="StyleUnderline"/>
        </w:rPr>
        <w:t xml:space="preserve">water </w:t>
      </w:r>
      <w:r w:rsidRPr="00924B94">
        <w:rPr>
          <w:rStyle w:val="StyleUnderline"/>
          <w:highlight w:val="cyan"/>
        </w:rPr>
        <w:t>use become productive activities</w:t>
      </w:r>
      <w:r w:rsidRPr="00D36662">
        <w:rPr>
          <w:sz w:val="16"/>
        </w:rPr>
        <w:t xml:space="preserve">. Natural forests remain unproductive till they are developed into monoculture plantations of commercial species. </w:t>
      </w:r>
      <w:r w:rsidRPr="00D36662">
        <w:rPr>
          <w:rStyle w:val="StyleUnderline"/>
        </w:rPr>
        <w:t>Development</w:t>
      </w:r>
      <w:r w:rsidRPr="00D36662">
        <w:rPr>
          <w:sz w:val="16"/>
        </w:rPr>
        <w:t xml:space="preserve"> thus, </w:t>
      </w:r>
      <w:r w:rsidRPr="00D36662">
        <w:rPr>
          <w:rStyle w:val="StyleUnderline"/>
        </w:rPr>
        <w:t xml:space="preserve">is equivalent to </w:t>
      </w:r>
      <w:proofErr w:type="spellStart"/>
      <w:r w:rsidRPr="00D36662">
        <w:rPr>
          <w:rStyle w:val="StyleUnderline"/>
        </w:rPr>
        <w:t>maldevelopment</w:t>
      </w:r>
      <w:proofErr w:type="spellEnd"/>
      <w:r w:rsidRPr="00D36662">
        <w:rPr>
          <w:rStyle w:val="StyleUnderline"/>
        </w:rPr>
        <w:t xml:space="preserve">, a development bereft of the feminine, the conservation, the ecological principle. The neglect of nature's work in renewing herself, and women's work in producing sustenance in the form of basic, vital needs is an essential part of the paradigm of </w:t>
      </w:r>
      <w:proofErr w:type="spellStart"/>
      <w:r w:rsidRPr="00D36662">
        <w:rPr>
          <w:rStyle w:val="StyleUnderline"/>
        </w:rPr>
        <w:t>maldevelopment</w:t>
      </w:r>
      <w:proofErr w:type="spellEnd"/>
      <w:r w:rsidRPr="00D36662">
        <w:rPr>
          <w:rStyle w:val="StyleUnderline"/>
        </w:rPr>
        <w:t xml:space="preserve">, which sees all work that does not produce profits and capital as </w:t>
      </w:r>
      <w:proofErr w:type="gramStart"/>
      <w:r w:rsidRPr="00D36662">
        <w:rPr>
          <w:rStyle w:val="StyleUnderline"/>
        </w:rPr>
        <w:t>non</w:t>
      </w:r>
      <w:proofErr w:type="gramEnd"/>
      <w:r w:rsidRPr="00D36662">
        <w:rPr>
          <w:rStyle w:val="StyleUnderline"/>
        </w:rPr>
        <w:t xml:space="preserve"> or unproductive work. </w:t>
      </w:r>
      <w:r w:rsidRPr="00D36662">
        <w:rPr>
          <w:sz w:val="16"/>
        </w:rPr>
        <w:t xml:space="preserve">As Maria Mies6 has pointed out, </w:t>
      </w:r>
      <w:r w:rsidRPr="00D36662">
        <w:rPr>
          <w:rStyle w:val="StyleUnderline"/>
        </w:rPr>
        <w:t>this concept of surplus has a patriarchal bias because, from the point of view of nature and women, it is not based on material surplus produced over and above the requirements of the community: it is stolen and appropriated through violent modes from nature</w:t>
      </w:r>
      <w:r w:rsidRPr="00D36662">
        <w:rPr>
          <w:sz w:val="16"/>
        </w:rPr>
        <w:t xml:space="preserve"> (who needs a share of her produce to reproduce herself) </w:t>
      </w:r>
      <w:r w:rsidRPr="00D36662">
        <w:rPr>
          <w:rStyle w:val="StyleUnderline"/>
        </w:rPr>
        <w:t>and from women</w:t>
      </w:r>
      <w:r w:rsidRPr="00D36662">
        <w:rPr>
          <w:sz w:val="16"/>
        </w:rPr>
        <w:t xml:space="preserve"> (who need a share of nature's produce to produce sustenance and ensure survival). </w:t>
      </w:r>
      <w:r w:rsidRPr="001157AD">
        <w:rPr>
          <w:rStyle w:val="StyleUnderline"/>
          <w:highlight w:val="cyan"/>
        </w:rPr>
        <w:t xml:space="preserve">From the perspective of Third World women, productivity is a measure of producing life and sustenance; that this kind of productivity has been rendered invisible does not reduce its centrality to survival - </w:t>
      </w:r>
      <w:r w:rsidRPr="002321E8">
        <w:rPr>
          <w:rStyle w:val="StyleUnderline"/>
        </w:rPr>
        <w:t>it merely reflects the domination of modern patriarchal economic categories which see only profits, not life.</w:t>
      </w:r>
    </w:p>
    <w:p w:rsidR="00435AF6" w:rsidRDefault="00435AF6" w:rsidP="00435AF6"/>
    <w:p w:rsidR="00435AF6" w:rsidRDefault="00DE5E7B" w:rsidP="00435AF6">
      <w:pPr>
        <w:pStyle w:val="Heading4"/>
      </w:pPr>
      <w:r>
        <w:t>This ought to be rejected as a model of “development” as it is</w:t>
      </w:r>
      <w:r w:rsidR="00435AF6">
        <w:t xml:space="preserve"> better termed as </w:t>
      </w:r>
      <w:proofErr w:type="spellStart"/>
      <w:r w:rsidR="00435AF6">
        <w:t>maldevelopment</w:t>
      </w:r>
      <w:proofErr w:type="spellEnd"/>
      <w:r w:rsidR="00435AF6">
        <w:t xml:space="preserve"> – it is a violation and interruption of organic and interconnected systems that sets in motion a process of inequality and exploitation.</w:t>
      </w:r>
    </w:p>
    <w:p w:rsidR="00435AF6" w:rsidRPr="00836ABF" w:rsidRDefault="00435AF6" w:rsidP="00435AF6">
      <w:pPr>
        <w:rPr>
          <w:rStyle w:val="Style13ptBold"/>
        </w:rPr>
      </w:pPr>
      <w:r w:rsidRPr="00836ABF">
        <w:rPr>
          <w:rStyle w:val="Style13ptBold"/>
        </w:rPr>
        <w:t>Shiva 88 (</w:t>
      </w:r>
      <w:proofErr w:type="spellStart"/>
      <w:r w:rsidRPr="00836ABF">
        <w:rPr>
          <w:rStyle w:val="Style13ptBold"/>
        </w:rPr>
        <w:t>Vandana</w:t>
      </w:r>
      <w:proofErr w:type="spellEnd"/>
      <w:r w:rsidRPr="00836ABF">
        <w:rPr>
          <w:rStyle w:val="Style13ptBold"/>
        </w:rPr>
        <w:t xml:space="preserve"> Shiva. </w:t>
      </w:r>
      <w:r w:rsidR="00B971A7">
        <w:rPr>
          <w:rStyle w:val="Style13ptBold"/>
        </w:rPr>
        <w:t>Indian environmental activist and anti-globalization author.</w:t>
      </w:r>
      <w:r w:rsidR="00B971A7" w:rsidRPr="006813C7">
        <w:rPr>
          <w:rStyle w:val="Style13ptBold"/>
        </w:rPr>
        <w:t xml:space="preserve"> </w:t>
      </w:r>
      <w:r w:rsidRPr="00836ABF">
        <w:rPr>
          <w:rStyle w:val="Style13ptBold"/>
        </w:rPr>
        <w:t>“Staying Alive: Women, Ecology and Survival in India” 4-5</w:t>
      </w:r>
      <w:r w:rsidR="00424715">
        <w:rPr>
          <w:rStyle w:val="Style13ptBold"/>
        </w:rPr>
        <w:t xml:space="preserve"> </w:t>
      </w:r>
      <w:r w:rsidR="004917EB">
        <w:rPr>
          <w:rStyle w:val="Style13ptBold"/>
        </w:rPr>
        <w:t>//</w:t>
      </w:r>
      <w:r w:rsidR="00424715">
        <w:rPr>
          <w:rStyle w:val="Style13ptBold"/>
        </w:rPr>
        <w:t>MG</w:t>
      </w:r>
      <w:r w:rsidRPr="00836ABF">
        <w:rPr>
          <w:rStyle w:val="Style13ptBold"/>
        </w:rPr>
        <w:t>)</w:t>
      </w:r>
    </w:p>
    <w:p w:rsidR="00435AF6" w:rsidRPr="00836ABF" w:rsidRDefault="00435AF6" w:rsidP="00435AF6">
      <w:pPr>
        <w:rPr>
          <w:rStyle w:val="StyleUnderline"/>
        </w:rPr>
      </w:pPr>
      <w:r w:rsidRPr="00D36662">
        <w:rPr>
          <w:sz w:val="16"/>
        </w:rPr>
        <w:t xml:space="preserve">In this analysis, </w:t>
      </w:r>
      <w:proofErr w:type="spellStart"/>
      <w:r w:rsidRPr="002321E8">
        <w:rPr>
          <w:rStyle w:val="StyleUnderline"/>
        </w:rPr>
        <w:t>maldevelopment</w:t>
      </w:r>
      <w:proofErr w:type="spellEnd"/>
      <w:r w:rsidRPr="002321E8">
        <w:rPr>
          <w:rStyle w:val="StyleUnderline"/>
        </w:rPr>
        <w:t xml:space="preserve"> becomes a new source of male female inequality.</w:t>
      </w:r>
      <w:r w:rsidRPr="00836ABF">
        <w:rPr>
          <w:rStyle w:val="StyleUnderline"/>
        </w:rPr>
        <w:t xml:space="preserve"> '</w:t>
      </w:r>
      <w:proofErr w:type="spellStart"/>
      <w:r w:rsidRPr="00836ABF">
        <w:rPr>
          <w:rStyle w:val="StyleUnderline"/>
        </w:rPr>
        <w:t>Modernisation</w:t>
      </w:r>
      <w:proofErr w:type="spellEnd"/>
      <w:r w:rsidRPr="00836ABF">
        <w:rPr>
          <w:rStyle w:val="StyleUnderline"/>
        </w:rPr>
        <w:t>' has been associated with the introduction of new forms of dominance</w:t>
      </w:r>
      <w:r w:rsidRPr="00D36662">
        <w:rPr>
          <w:sz w:val="16"/>
        </w:rPr>
        <w:t xml:space="preserve">. Alice Schlege17 has shown that </w:t>
      </w:r>
      <w:r w:rsidRPr="00836ABF">
        <w:rPr>
          <w:rStyle w:val="StyleUnderline"/>
        </w:rPr>
        <w:t>under conditions of subsistence, the interdependence and co of work is the characteristic mode, based on diversity, not inequality</w:t>
      </w:r>
      <w:r w:rsidRPr="00D36662">
        <w:rPr>
          <w:sz w:val="16"/>
        </w:rPr>
        <w:t xml:space="preserve">. </w:t>
      </w:r>
      <w:proofErr w:type="spellStart"/>
      <w:r w:rsidRPr="00924B94">
        <w:rPr>
          <w:rStyle w:val="StyleUnderline"/>
          <w:highlight w:val="cyan"/>
        </w:rPr>
        <w:t>Maldevelopment</w:t>
      </w:r>
      <w:proofErr w:type="spellEnd"/>
      <w:r w:rsidRPr="00924B94">
        <w:rPr>
          <w:rStyle w:val="StyleUnderline"/>
          <w:highlight w:val="cyan"/>
        </w:rPr>
        <w:t xml:space="preserve"> militates against equality in diversity, and superimposes the ideologically constructed category of western technological man as a uniform measure of </w:t>
      </w:r>
      <w:r w:rsidRPr="00DF13EF">
        <w:rPr>
          <w:rStyle w:val="StyleUnderline"/>
        </w:rPr>
        <w:t xml:space="preserve">the </w:t>
      </w:r>
      <w:r w:rsidRPr="00924B94">
        <w:rPr>
          <w:rStyle w:val="StyleUnderline"/>
          <w:highlight w:val="cyan"/>
        </w:rPr>
        <w:t xml:space="preserve">worth </w:t>
      </w:r>
      <w:r w:rsidRPr="00DF13EF">
        <w:rPr>
          <w:rStyle w:val="StyleUnderline"/>
        </w:rPr>
        <w:t>of classes, cultures and genders.</w:t>
      </w:r>
      <w:r w:rsidRPr="00DF13EF">
        <w:rPr>
          <w:sz w:val="16"/>
        </w:rPr>
        <w:t xml:space="preserve"> </w:t>
      </w:r>
      <w:r w:rsidRPr="00DF13EF">
        <w:rPr>
          <w:rStyle w:val="StyleUnderline"/>
        </w:rPr>
        <w:t>Dominant modes of perception based on reductionism, duality and</w:t>
      </w:r>
      <w:r w:rsidRPr="00836ABF">
        <w:rPr>
          <w:rStyle w:val="StyleUnderline"/>
        </w:rPr>
        <w:t xml:space="preserve"> linearity are unable to cope with equality in diversity, with forms and activities that are significant and valid, even though different. </w:t>
      </w:r>
      <w:r w:rsidRPr="00924B94">
        <w:rPr>
          <w:rStyle w:val="StyleUnderline"/>
          <w:highlight w:val="cyan"/>
        </w:rPr>
        <w:t xml:space="preserve">The reductionist mind superimposes the roles and forms of power of western male-oriented concepts on women, all non-western peoples and </w:t>
      </w:r>
      <w:r w:rsidRPr="00EE59A4">
        <w:rPr>
          <w:rStyle w:val="StyleUnderline"/>
        </w:rPr>
        <w:t xml:space="preserve">even </w:t>
      </w:r>
      <w:r w:rsidRPr="00924B94">
        <w:rPr>
          <w:rStyle w:val="StyleUnderline"/>
          <w:highlight w:val="cyan"/>
        </w:rPr>
        <w:t>on nature, rendering all three 'deficient', and in need of 'development'</w:t>
      </w:r>
      <w:r w:rsidRPr="00836ABF">
        <w:rPr>
          <w:rStyle w:val="StyleUnderline"/>
        </w:rPr>
        <w:t xml:space="preserve">. Diversity, and unity and harmony in diversity, become epistemologically unattainable in the context of </w:t>
      </w:r>
      <w:proofErr w:type="spellStart"/>
      <w:r w:rsidRPr="00836ABF">
        <w:rPr>
          <w:rStyle w:val="StyleUnderline"/>
        </w:rPr>
        <w:t>maldevelopment</w:t>
      </w:r>
      <w:proofErr w:type="spellEnd"/>
      <w:r w:rsidRPr="00836ABF">
        <w:rPr>
          <w:rStyle w:val="StyleUnderline"/>
        </w:rPr>
        <w:t>, which then becomes synonymous with women's un</w:t>
      </w:r>
      <w:r w:rsidRPr="00DF13EF">
        <w:rPr>
          <w:rStyle w:val="StyleUnderline"/>
        </w:rPr>
        <w:t>derd</w:t>
      </w:r>
      <w:r w:rsidRPr="00836ABF">
        <w:rPr>
          <w:rStyle w:val="StyleUnderline"/>
        </w:rPr>
        <w:t>evelopment</w:t>
      </w:r>
      <w:r w:rsidRPr="00D36662">
        <w:rPr>
          <w:sz w:val="16"/>
        </w:rPr>
        <w:t xml:space="preserve"> (increasing sexist domination), </w:t>
      </w:r>
      <w:r w:rsidRPr="00836ABF">
        <w:rPr>
          <w:rStyle w:val="StyleUnderline"/>
        </w:rPr>
        <w:t>and nature's depletion</w:t>
      </w:r>
      <w:r w:rsidRPr="00D36662">
        <w:rPr>
          <w:sz w:val="16"/>
        </w:rPr>
        <w:t xml:space="preserve"> (deepening ecological crises). </w:t>
      </w:r>
      <w:r w:rsidRPr="00836ABF">
        <w:rPr>
          <w:rStyle w:val="StyleUnderline"/>
        </w:rPr>
        <w:t xml:space="preserve">Commodities have grown, but nature has shrunk. The poverty crisis of the south arises from the growing scarcity of water, food, fodder and fuel, associated with increasing </w:t>
      </w:r>
      <w:proofErr w:type="spellStart"/>
      <w:r w:rsidRPr="00836ABF">
        <w:rPr>
          <w:rStyle w:val="StyleUnderline"/>
        </w:rPr>
        <w:t>maldevelopment</w:t>
      </w:r>
      <w:proofErr w:type="spellEnd"/>
      <w:r w:rsidRPr="00836ABF">
        <w:rPr>
          <w:rStyle w:val="StyleUnderline"/>
        </w:rPr>
        <w:t xml:space="preserve"> and ecological destruction. This poverty crisis touches women most severely, first because they are the poorest among </w:t>
      </w:r>
      <w:r w:rsidRPr="00836ABF">
        <w:rPr>
          <w:rStyle w:val="StyleUnderline"/>
        </w:rPr>
        <w:lastRenderedPageBreak/>
        <w:t xml:space="preserve">the poor, and then because, with nature, they are the primary sustainers of society. </w:t>
      </w:r>
      <w:proofErr w:type="spellStart"/>
      <w:r w:rsidRPr="00924B94">
        <w:rPr>
          <w:rStyle w:val="StyleUnderline"/>
          <w:highlight w:val="cyan"/>
        </w:rPr>
        <w:t>Maldevelopment</w:t>
      </w:r>
      <w:proofErr w:type="spellEnd"/>
      <w:r w:rsidRPr="00924B94">
        <w:rPr>
          <w:rStyle w:val="StyleUnderline"/>
          <w:highlight w:val="cyan"/>
        </w:rPr>
        <w:t xml:space="preserve"> is the violation of the integrity of organic, interconnected and interdependent </w:t>
      </w:r>
      <w:proofErr w:type="gramStart"/>
      <w:r w:rsidRPr="00924B94">
        <w:rPr>
          <w:rStyle w:val="StyleUnderline"/>
          <w:highlight w:val="cyan"/>
        </w:rPr>
        <w:t>systems, that</w:t>
      </w:r>
      <w:proofErr w:type="gramEnd"/>
      <w:r w:rsidRPr="00924B94">
        <w:rPr>
          <w:rStyle w:val="StyleUnderline"/>
          <w:highlight w:val="cyan"/>
        </w:rPr>
        <w:t xml:space="preserve"> sets in motion a process of exploitation, inequality, injustice and violence</w:t>
      </w:r>
      <w:r w:rsidRPr="00836ABF">
        <w:rPr>
          <w:rStyle w:val="StyleUnderline"/>
        </w:rPr>
        <w:t>. It is blind to the fact that a recognition of nature's harmony and action to maintain it are preconditions for distributive justice</w:t>
      </w:r>
      <w:r w:rsidRPr="00D36662">
        <w:rPr>
          <w:sz w:val="16"/>
        </w:rPr>
        <w:t xml:space="preserve">. This is why Mahatma Gandhi said, 'There is enough in the world for everyone's need, but not for some people's greed.' </w:t>
      </w:r>
      <w:proofErr w:type="spellStart"/>
      <w:r w:rsidRPr="00836ABF">
        <w:rPr>
          <w:rStyle w:val="StyleUnderline"/>
        </w:rPr>
        <w:t>Maldevelopment</w:t>
      </w:r>
      <w:proofErr w:type="spellEnd"/>
      <w:r w:rsidRPr="00836ABF">
        <w:rPr>
          <w:rStyle w:val="StyleUnderline"/>
        </w:rPr>
        <w:t xml:space="preserve"> is </w:t>
      </w:r>
      <w:proofErr w:type="spellStart"/>
      <w:r w:rsidRPr="00836ABF">
        <w:rPr>
          <w:rStyle w:val="StyleUnderline"/>
        </w:rPr>
        <w:t>maldevelopment</w:t>
      </w:r>
      <w:proofErr w:type="spellEnd"/>
      <w:r w:rsidRPr="00836ABF">
        <w:rPr>
          <w:rStyle w:val="StyleUnderline"/>
        </w:rPr>
        <w:t xml:space="preserve"> in thought and action. In practice, this fragmented, reductionist, dualist perspective violates the integrity and harmony of man in nature, and the harmony between men and women. </w:t>
      </w:r>
      <w:r w:rsidRPr="00924B94">
        <w:rPr>
          <w:rStyle w:val="StyleUnderline"/>
          <w:highlight w:val="cyan"/>
        </w:rPr>
        <w:t xml:space="preserve">It ruptures the </w:t>
      </w:r>
      <w:r w:rsidRPr="00EE59A4">
        <w:rPr>
          <w:rStyle w:val="StyleUnderline"/>
        </w:rPr>
        <w:t xml:space="preserve">co-operative </w:t>
      </w:r>
      <w:r w:rsidRPr="00924B94">
        <w:rPr>
          <w:rStyle w:val="StyleUnderline"/>
          <w:highlight w:val="cyan"/>
        </w:rPr>
        <w:t xml:space="preserve">unity of masculine and feminine, and places man, </w:t>
      </w:r>
      <w:r w:rsidRPr="002321E8">
        <w:rPr>
          <w:rStyle w:val="StyleUnderline"/>
        </w:rPr>
        <w:t xml:space="preserve">shorn of the feminine principle, </w:t>
      </w:r>
      <w:r w:rsidRPr="00924B94">
        <w:rPr>
          <w:rStyle w:val="StyleUnderline"/>
          <w:highlight w:val="cyan"/>
        </w:rPr>
        <w:t xml:space="preserve">above nature and women, and separated from both. The violence to nature as </w:t>
      </w:r>
      <w:proofErr w:type="spellStart"/>
      <w:r w:rsidRPr="00924B94">
        <w:rPr>
          <w:rStyle w:val="StyleUnderline"/>
          <w:highlight w:val="cyan"/>
        </w:rPr>
        <w:t>symptomatised</w:t>
      </w:r>
      <w:proofErr w:type="spellEnd"/>
      <w:r w:rsidRPr="00924B94">
        <w:rPr>
          <w:rStyle w:val="StyleUnderline"/>
          <w:highlight w:val="cyan"/>
        </w:rPr>
        <w:t xml:space="preserve"> by the ecological crisis, and the violence to women, as </w:t>
      </w:r>
      <w:proofErr w:type="spellStart"/>
      <w:r w:rsidRPr="00924B94">
        <w:rPr>
          <w:rStyle w:val="StyleUnderline"/>
          <w:highlight w:val="cyan"/>
        </w:rPr>
        <w:t>symptomatised</w:t>
      </w:r>
      <w:proofErr w:type="spellEnd"/>
      <w:r w:rsidRPr="00924B94">
        <w:rPr>
          <w:rStyle w:val="StyleUnderline"/>
          <w:highlight w:val="cyan"/>
        </w:rPr>
        <w:t xml:space="preserve"> by their subjugation and exploitation arise from this subjugation of the feminine principle</w:t>
      </w:r>
      <w:r w:rsidRPr="00836ABF">
        <w:rPr>
          <w:rStyle w:val="StyleUnderline"/>
        </w:rPr>
        <w:t xml:space="preserve">. </w:t>
      </w:r>
      <w:r w:rsidRPr="00D36662">
        <w:rPr>
          <w:sz w:val="16"/>
        </w:rPr>
        <w:t xml:space="preserve">I want to argue that </w:t>
      </w:r>
      <w:r w:rsidRPr="00836ABF">
        <w:rPr>
          <w:rStyle w:val="StyleUnderline"/>
        </w:rPr>
        <w:t xml:space="preserve">what is currently called development is essentially </w:t>
      </w:r>
      <w:proofErr w:type="spellStart"/>
      <w:r w:rsidRPr="00836ABF">
        <w:rPr>
          <w:rStyle w:val="StyleUnderline"/>
        </w:rPr>
        <w:t>maldevelopment</w:t>
      </w:r>
      <w:proofErr w:type="spellEnd"/>
      <w:r w:rsidRPr="00836ABF">
        <w:rPr>
          <w:rStyle w:val="StyleUnderline"/>
        </w:rPr>
        <w:t xml:space="preserve">, based on the introduction or accentuation of the domination of man over nature and women. In it, both are viewed as the 'other', the passive non-self. Activity, productivity, creativity which were associated with the feminine principle are expropriated as qualities of nature and women, and transformed into the exclusive qualities of man. </w:t>
      </w:r>
      <w:r w:rsidRPr="00924B94">
        <w:rPr>
          <w:rStyle w:val="StyleUnderline"/>
          <w:highlight w:val="cyan"/>
        </w:rPr>
        <w:t xml:space="preserve">Nature and women are turned into passive objects, to be </w:t>
      </w:r>
      <w:r w:rsidRPr="00EE59A4">
        <w:rPr>
          <w:rStyle w:val="StyleUnderline"/>
        </w:rPr>
        <w:t xml:space="preserve">used and </w:t>
      </w:r>
      <w:r w:rsidRPr="00924B94">
        <w:rPr>
          <w:rStyle w:val="StyleUnderline"/>
          <w:highlight w:val="cyan"/>
        </w:rPr>
        <w:t xml:space="preserve">exploited for the uncontrolled </w:t>
      </w:r>
      <w:r w:rsidRPr="00EE59A4">
        <w:rPr>
          <w:rStyle w:val="StyleUnderline"/>
        </w:rPr>
        <w:t xml:space="preserve">and uncontrollable </w:t>
      </w:r>
      <w:r w:rsidRPr="00924B94">
        <w:rPr>
          <w:rStyle w:val="StyleUnderline"/>
          <w:highlight w:val="cyan"/>
        </w:rPr>
        <w:t xml:space="preserve">desires of alienated man. From being the </w:t>
      </w:r>
      <w:r w:rsidRPr="00EE59A4">
        <w:rPr>
          <w:rStyle w:val="StyleUnderline"/>
        </w:rPr>
        <w:t xml:space="preserve">creators and </w:t>
      </w:r>
      <w:r w:rsidRPr="00924B94">
        <w:rPr>
          <w:rStyle w:val="StyleUnderline"/>
          <w:highlight w:val="cyan"/>
        </w:rPr>
        <w:t xml:space="preserve">sustainers of life, nature and women are reduced to being ‘resources' in the </w:t>
      </w:r>
      <w:r w:rsidRPr="00EE59A4">
        <w:rPr>
          <w:rStyle w:val="StyleUnderline"/>
        </w:rPr>
        <w:t xml:space="preserve">fragmented, anti-life </w:t>
      </w:r>
      <w:r w:rsidRPr="00924B94">
        <w:rPr>
          <w:rStyle w:val="StyleUnderline"/>
          <w:highlight w:val="cyan"/>
        </w:rPr>
        <w:t xml:space="preserve">model of </w:t>
      </w:r>
      <w:proofErr w:type="spellStart"/>
      <w:r w:rsidRPr="00924B94">
        <w:rPr>
          <w:rStyle w:val="StyleUnderline"/>
          <w:highlight w:val="cyan"/>
        </w:rPr>
        <w:t>maldevelopment</w:t>
      </w:r>
      <w:proofErr w:type="spellEnd"/>
      <w:r w:rsidRPr="00924B94">
        <w:rPr>
          <w:rStyle w:val="StyleUnderline"/>
          <w:highlight w:val="cyan"/>
        </w:rPr>
        <w:t>.</w:t>
      </w:r>
      <w:r w:rsidRPr="00836ABF">
        <w:rPr>
          <w:rStyle w:val="StyleUnderline"/>
        </w:rPr>
        <w:t xml:space="preserve"> </w:t>
      </w:r>
    </w:p>
    <w:p w:rsidR="00435AF6" w:rsidRDefault="00435AF6" w:rsidP="00435AF6"/>
    <w:p w:rsidR="00840B25" w:rsidRPr="00840B25" w:rsidRDefault="00840B25" w:rsidP="00840B25">
      <w:pPr>
        <w:pStyle w:val="Heading4"/>
        <w:rPr>
          <w:rStyle w:val="Style13ptBold"/>
          <w:b/>
        </w:rPr>
      </w:pPr>
      <w:r>
        <w:rPr>
          <w:rStyle w:val="Style13ptBold"/>
          <w:b/>
        </w:rPr>
        <w:t>Therefore, the United St</w:t>
      </w:r>
      <w:r w:rsidR="002B3D05">
        <w:rPr>
          <w:rStyle w:val="Style13ptBold"/>
          <w:b/>
        </w:rPr>
        <w:t>ates federal government should</w:t>
      </w:r>
      <w:r>
        <w:rPr>
          <w:rStyle w:val="Style13ptBold"/>
          <w:b/>
        </w:rPr>
        <w:t xml:space="preserve"> increase its development of the Earth’s oceans through a feminist environmentalism based on a notion of nature as </w:t>
      </w:r>
      <w:proofErr w:type="spellStart"/>
      <w:r>
        <w:rPr>
          <w:rStyle w:val="Style13ptBold"/>
          <w:b/>
        </w:rPr>
        <w:t>Prakriti</w:t>
      </w:r>
      <w:proofErr w:type="spellEnd"/>
      <w:r>
        <w:rPr>
          <w:rStyle w:val="Style13ptBold"/>
          <w:b/>
        </w:rPr>
        <w:t>. We’ll clarify.</w:t>
      </w:r>
    </w:p>
    <w:p w:rsidR="00501C73" w:rsidRDefault="00501C73" w:rsidP="00B77427">
      <w:pPr>
        <w:rPr>
          <w:rStyle w:val="Style13ptBold"/>
        </w:rPr>
      </w:pPr>
    </w:p>
    <w:p w:rsidR="00181DC8" w:rsidRDefault="00181DC8" w:rsidP="00181DC8">
      <w:pPr>
        <w:pStyle w:val="Heading4"/>
      </w:pPr>
      <w:proofErr w:type="spellStart"/>
      <w:r>
        <w:t>Prakriti</w:t>
      </w:r>
      <w:proofErr w:type="spellEnd"/>
      <w:r>
        <w:t xml:space="preserve"> is an everyday concept that differs radically from western conceptions of the environment as a resource for exploitation </w:t>
      </w:r>
      <w:r w:rsidR="00840B25">
        <w:t>and</w:t>
      </w:r>
      <w:r>
        <w:t xml:space="preserve"> breaks down traditional dualisms between nature and humanity.</w:t>
      </w:r>
      <w:r w:rsidR="00DE5E7B">
        <w:t xml:space="preserve"> </w:t>
      </w:r>
      <w:r w:rsidR="00840B25">
        <w:t xml:space="preserve">It is a view of nature that is characterized by creativity, diversity in knowledge and ways of life, the connectedness of all beings, the continuity between the human and natural world, and the sanctity of life itself. </w:t>
      </w:r>
      <w:r w:rsidR="00DE5E7B">
        <w:t>Only within this principle can we stop the death drive of modern development and adopt more sustainable development practices.</w:t>
      </w:r>
    </w:p>
    <w:p w:rsidR="00181DC8" w:rsidRPr="006813C7" w:rsidRDefault="00181DC8" w:rsidP="00181DC8">
      <w:pPr>
        <w:rPr>
          <w:rStyle w:val="Style13ptBold"/>
        </w:rPr>
      </w:pPr>
      <w:r w:rsidRPr="006813C7">
        <w:rPr>
          <w:rStyle w:val="Style13ptBold"/>
        </w:rPr>
        <w:t>Shiva 88 (</w:t>
      </w:r>
      <w:proofErr w:type="spellStart"/>
      <w:r w:rsidRPr="006813C7">
        <w:rPr>
          <w:rStyle w:val="Style13ptBold"/>
        </w:rPr>
        <w:t>Vandana</w:t>
      </w:r>
      <w:proofErr w:type="spellEnd"/>
      <w:r w:rsidRPr="006813C7">
        <w:rPr>
          <w:rStyle w:val="Style13ptBold"/>
        </w:rPr>
        <w:t xml:space="preserve"> Shiva. </w:t>
      </w:r>
      <w:r w:rsidR="00B971A7">
        <w:rPr>
          <w:rStyle w:val="Style13ptBold"/>
        </w:rPr>
        <w:t>Indian environmental activist and anti-globalization author.</w:t>
      </w:r>
      <w:r w:rsidR="00B971A7" w:rsidRPr="006813C7">
        <w:rPr>
          <w:rStyle w:val="Style13ptBold"/>
        </w:rPr>
        <w:t xml:space="preserve"> </w:t>
      </w:r>
      <w:r w:rsidRPr="006813C7">
        <w:rPr>
          <w:rStyle w:val="Style13ptBold"/>
        </w:rPr>
        <w:t xml:space="preserve">“Staying Alive: </w:t>
      </w:r>
      <w:r w:rsidRPr="00DF13EF">
        <w:rPr>
          <w:rStyle w:val="Style13ptBold"/>
        </w:rPr>
        <w:t>Women</w:t>
      </w:r>
      <w:r w:rsidRPr="006813C7">
        <w:rPr>
          <w:rStyle w:val="Style13ptBold"/>
        </w:rPr>
        <w:t>, Ecology and Survival in India” 37-</w:t>
      </w:r>
      <w:r w:rsidRPr="00DF13EF">
        <w:rPr>
          <w:rStyle w:val="Style13ptBold"/>
        </w:rPr>
        <w:t>41</w:t>
      </w:r>
      <w:r w:rsidR="00424715">
        <w:rPr>
          <w:rStyle w:val="Style13ptBold"/>
        </w:rPr>
        <w:t xml:space="preserve"> </w:t>
      </w:r>
      <w:r w:rsidR="004917EB">
        <w:rPr>
          <w:rStyle w:val="Style13ptBold"/>
        </w:rPr>
        <w:t>//</w:t>
      </w:r>
      <w:r w:rsidR="00424715">
        <w:rPr>
          <w:rStyle w:val="Style13ptBold"/>
        </w:rPr>
        <w:t>MG</w:t>
      </w:r>
      <w:r w:rsidRPr="006813C7">
        <w:rPr>
          <w:rStyle w:val="Style13ptBold"/>
        </w:rPr>
        <w:t>)</w:t>
      </w:r>
    </w:p>
    <w:p w:rsidR="00181DC8" w:rsidRDefault="00181DC8" w:rsidP="00181DC8">
      <w:pPr>
        <w:rPr>
          <w:rStyle w:val="StyleUnderline"/>
        </w:rPr>
      </w:pPr>
      <w:r w:rsidRPr="008C4984">
        <w:rPr>
          <w:sz w:val="16"/>
        </w:rPr>
        <w:t xml:space="preserve">Women in India are an intimate part of nature, both in imagination and in </w:t>
      </w:r>
      <w:proofErr w:type="spellStart"/>
      <w:r w:rsidRPr="008C4984">
        <w:rPr>
          <w:sz w:val="16"/>
        </w:rPr>
        <w:t>practise</w:t>
      </w:r>
      <w:proofErr w:type="spellEnd"/>
      <w:r w:rsidRPr="008C4984">
        <w:rPr>
          <w:sz w:val="16"/>
        </w:rPr>
        <w:t xml:space="preserve">. At, one level nature is </w:t>
      </w:r>
      <w:proofErr w:type="spellStart"/>
      <w:r w:rsidRPr="008C4984">
        <w:rPr>
          <w:sz w:val="16"/>
        </w:rPr>
        <w:t>symbolised</w:t>
      </w:r>
      <w:proofErr w:type="spellEnd"/>
      <w:r w:rsidRPr="008C4984">
        <w:rPr>
          <w:sz w:val="16"/>
        </w:rPr>
        <w:t xml:space="preserve"> as the embodiment of the feminine principle, and at another, she is nurtured by the feminine to produce life and provide sustenance. From the point of view of Indian cosmology, in both the exoteric and esoteric traditions, the world is produced and renewed by the dialectical play of creation and destruction, cohesion and disintegration. The tension between the opposites from which motion and movement arises is depicted as the first appearance of dynamic energy (Shakti). All existence arises from this primordial energy which is the substance of everything, pervading everything. </w:t>
      </w:r>
      <w:r w:rsidRPr="003E2254">
        <w:rPr>
          <w:rStyle w:val="StyleUnderline"/>
        </w:rPr>
        <w:t>The manifestation of this power, this energy, is called nature (</w:t>
      </w:r>
      <w:proofErr w:type="spellStart"/>
      <w:r w:rsidRPr="003E2254">
        <w:rPr>
          <w:rStyle w:val="StyleUnderline"/>
        </w:rPr>
        <w:t>Prakriti</w:t>
      </w:r>
      <w:proofErr w:type="spellEnd"/>
      <w:r w:rsidRPr="003E2254">
        <w:rPr>
          <w:rStyle w:val="StyleUnderline"/>
        </w:rPr>
        <w:t>).1</w:t>
      </w:r>
      <w:r w:rsidRPr="008C4984">
        <w:rPr>
          <w:sz w:val="16"/>
        </w:rPr>
        <w:t xml:space="preserve"> Nature, both animate and inanimate, is thus an expression of Shakti, the feminine and creative principle of the cosmos; in conjunction with the masculine principle (</w:t>
      </w:r>
      <w:proofErr w:type="spellStart"/>
      <w:r w:rsidRPr="008C4984">
        <w:rPr>
          <w:sz w:val="16"/>
        </w:rPr>
        <w:t>Purusha</w:t>
      </w:r>
      <w:proofErr w:type="spellEnd"/>
      <w:r w:rsidRPr="008C4984">
        <w:rPr>
          <w:sz w:val="16"/>
        </w:rPr>
        <w:t xml:space="preserve">), </w:t>
      </w:r>
      <w:proofErr w:type="spellStart"/>
      <w:r w:rsidRPr="008C4984">
        <w:rPr>
          <w:sz w:val="16"/>
        </w:rPr>
        <w:t>Prakriti</w:t>
      </w:r>
      <w:proofErr w:type="spellEnd"/>
      <w:r w:rsidRPr="008C4984">
        <w:rPr>
          <w:sz w:val="16"/>
        </w:rPr>
        <w:t xml:space="preserve"> creates the world. </w:t>
      </w:r>
      <w:r w:rsidRPr="003E2254">
        <w:rPr>
          <w:rStyle w:val="StyleUnderline"/>
        </w:rPr>
        <w:t xml:space="preserve">Nature as </w:t>
      </w:r>
      <w:proofErr w:type="spellStart"/>
      <w:r w:rsidRPr="003E2254">
        <w:rPr>
          <w:rStyle w:val="StyleUnderline"/>
        </w:rPr>
        <w:t>Prakriti</w:t>
      </w:r>
      <w:proofErr w:type="spellEnd"/>
      <w:r w:rsidRPr="003E2254">
        <w:rPr>
          <w:rStyle w:val="StyleUnderline"/>
        </w:rPr>
        <w:t xml:space="preserve"> is inherently active, a powerful, productive force in the dialectic of the creation, renewal and sustenance of all life. I</w:t>
      </w:r>
      <w:r w:rsidRPr="008C4984">
        <w:rPr>
          <w:sz w:val="16"/>
        </w:rPr>
        <w:t xml:space="preserve">n </w:t>
      </w:r>
      <w:proofErr w:type="spellStart"/>
      <w:r w:rsidRPr="008C4984">
        <w:rPr>
          <w:sz w:val="16"/>
        </w:rPr>
        <w:t>Kulacudamim</w:t>
      </w:r>
      <w:proofErr w:type="spellEnd"/>
      <w:r w:rsidRPr="008C4984">
        <w:rPr>
          <w:sz w:val="16"/>
        </w:rPr>
        <w:t xml:space="preserve"> </w:t>
      </w:r>
      <w:proofErr w:type="spellStart"/>
      <w:r w:rsidRPr="008C4984">
        <w:rPr>
          <w:sz w:val="16"/>
        </w:rPr>
        <w:t>Nigama</w:t>
      </w:r>
      <w:proofErr w:type="spellEnd"/>
      <w:r w:rsidRPr="008C4984">
        <w:rPr>
          <w:sz w:val="16"/>
        </w:rPr>
        <w:t xml:space="preserve">, </w:t>
      </w:r>
      <w:proofErr w:type="spellStart"/>
      <w:r w:rsidRPr="008C4984">
        <w:rPr>
          <w:sz w:val="16"/>
        </w:rPr>
        <w:t>Prakriti</w:t>
      </w:r>
      <w:proofErr w:type="spellEnd"/>
      <w:r w:rsidRPr="008C4984">
        <w:rPr>
          <w:sz w:val="16"/>
        </w:rPr>
        <w:t xml:space="preserve"> says: There is none but </w:t>
      </w:r>
      <w:r w:rsidRPr="00BB5426">
        <w:rPr>
          <w:rStyle w:val="StyleUnderline"/>
        </w:rPr>
        <w:t xml:space="preserve">Myself </w:t>
      </w:r>
      <w:r w:rsidRPr="008C4984">
        <w:rPr>
          <w:sz w:val="16"/>
        </w:rPr>
        <w:t xml:space="preserve">Who is the </w:t>
      </w:r>
      <w:r w:rsidRPr="008C4984">
        <w:rPr>
          <w:sz w:val="16"/>
        </w:rPr>
        <w:lastRenderedPageBreak/>
        <w:t>Mother to create.2 Without Shakti, Shiva, the symbol for the force of creation and destruction, is as powerless as a corpse. ‘The quiescent aspect of Shiva is, by definition, inert . . . Activity is the nature of Nature (</w:t>
      </w:r>
      <w:proofErr w:type="spellStart"/>
      <w:r w:rsidRPr="008C4984">
        <w:rPr>
          <w:sz w:val="16"/>
        </w:rPr>
        <w:t>Prakriti</w:t>
      </w:r>
      <w:proofErr w:type="spellEnd"/>
      <w:r w:rsidRPr="008C4984">
        <w:rPr>
          <w:sz w:val="16"/>
        </w:rPr>
        <w:t xml:space="preserve">).'3 </w:t>
      </w:r>
      <w:proofErr w:type="spellStart"/>
      <w:r w:rsidRPr="008C4984">
        <w:rPr>
          <w:sz w:val="16"/>
        </w:rPr>
        <w:t>Prakriti</w:t>
      </w:r>
      <w:proofErr w:type="spellEnd"/>
      <w:r w:rsidRPr="008C4984">
        <w:rPr>
          <w:sz w:val="16"/>
        </w:rPr>
        <w:t xml:space="preserve"> is worshipped as </w:t>
      </w:r>
      <w:proofErr w:type="spellStart"/>
      <w:r w:rsidRPr="008C4984">
        <w:rPr>
          <w:sz w:val="16"/>
        </w:rPr>
        <w:t>Aditi</w:t>
      </w:r>
      <w:proofErr w:type="spellEnd"/>
      <w:r w:rsidRPr="008C4984">
        <w:rPr>
          <w:sz w:val="16"/>
        </w:rPr>
        <w:t xml:space="preserve">, the primordial vastness, the inexhaustible, the source of abundance. She is worshipped as </w:t>
      </w:r>
      <w:proofErr w:type="spellStart"/>
      <w:r w:rsidRPr="008C4984">
        <w:rPr>
          <w:sz w:val="16"/>
        </w:rPr>
        <w:t>Adi</w:t>
      </w:r>
      <w:proofErr w:type="spellEnd"/>
      <w:r w:rsidRPr="008C4984">
        <w:rPr>
          <w:sz w:val="16"/>
        </w:rPr>
        <w:t xml:space="preserve"> Shakti, the primordial power. All the forms of nature and life in nature are the forms, the children, of the Mother of Nature who is nature itself born of the creative play of her thought.4 Hence </w:t>
      </w:r>
      <w:proofErr w:type="spellStart"/>
      <w:r w:rsidRPr="008C4984">
        <w:rPr>
          <w:sz w:val="16"/>
        </w:rPr>
        <w:t>Prakriti</w:t>
      </w:r>
      <w:proofErr w:type="spellEnd"/>
      <w:r w:rsidRPr="008C4984">
        <w:rPr>
          <w:sz w:val="16"/>
        </w:rPr>
        <w:t xml:space="preserve"> is also called Lalitha</w:t>
      </w:r>
      <w:proofErr w:type="gramStart"/>
      <w:r w:rsidRPr="008C4984">
        <w:rPr>
          <w:sz w:val="16"/>
        </w:rPr>
        <w:t>,5</w:t>
      </w:r>
      <w:proofErr w:type="gramEnd"/>
      <w:r w:rsidRPr="008C4984">
        <w:rPr>
          <w:sz w:val="16"/>
        </w:rPr>
        <w:t xml:space="preserve"> the Player because </w:t>
      </w:r>
      <w:proofErr w:type="spellStart"/>
      <w:r w:rsidRPr="008C4984">
        <w:rPr>
          <w:sz w:val="16"/>
        </w:rPr>
        <w:t>lila</w:t>
      </w:r>
      <w:proofErr w:type="spellEnd"/>
      <w:r w:rsidRPr="008C4984">
        <w:rPr>
          <w:sz w:val="16"/>
        </w:rPr>
        <w:t xml:space="preserve"> or play, as free spontaneous activity, is her nature. The will-to-become many (</w:t>
      </w:r>
      <w:proofErr w:type="spellStart"/>
      <w:r w:rsidRPr="008C4984">
        <w:rPr>
          <w:sz w:val="16"/>
        </w:rPr>
        <w:t>Bahu</w:t>
      </w:r>
      <w:proofErr w:type="spellEnd"/>
      <w:r w:rsidRPr="008C4984">
        <w:rPr>
          <w:sz w:val="16"/>
        </w:rPr>
        <w:t xml:space="preserve">-- </w:t>
      </w:r>
      <w:proofErr w:type="spellStart"/>
      <w:r w:rsidRPr="008C4984">
        <w:rPr>
          <w:sz w:val="16"/>
        </w:rPr>
        <w:t>Syam-Prajayera</w:t>
      </w:r>
      <w:proofErr w:type="spellEnd"/>
      <w:r w:rsidRPr="008C4984">
        <w:rPr>
          <w:sz w:val="16"/>
        </w:rPr>
        <w:t xml:space="preserve">) is her creative impulse and through this impulse, she creates the diversity of living forms in nature. </w:t>
      </w:r>
      <w:r w:rsidRPr="003E2254">
        <w:rPr>
          <w:rStyle w:val="StyleUnderline"/>
        </w:rPr>
        <w:t xml:space="preserve">The common yet multiple life of mountains, trees, rivers, </w:t>
      </w:r>
      <w:proofErr w:type="gramStart"/>
      <w:r w:rsidRPr="003E2254">
        <w:rPr>
          <w:rStyle w:val="StyleUnderline"/>
        </w:rPr>
        <w:t>animals</w:t>
      </w:r>
      <w:proofErr w:type="gramEnd"/>
      <w:r w:rsidRPr="003E2254">
        <w:rPr>
          <w:rStyle w:val="StyleUnderline"/>
        </w:rPr>
        <w:t xml:space="preserve"> is an expression of the diversity that </w:t>
      </w:r>
      <w:proofErr w:type="spellStart"/>
      <w:r w:rsidRPr="003E2254">
        <w:rPr>
          <w:rStyle w:val="StyleUnderline"/>
        </w:rPr>
        <w:t>Prakriti</w:t>
      </w:r>
      <w:proofErr w:type="spellEnd"/>
      <w:r w:rsidRPr="003E2254">
        <w:rPr>
          <w:rStyle w:val="StyleUnderline"/>
        </w:rPr>
        <w:t xml:space="preserve"> gives rise to. The creative force and the created world are not separate and distinct, nor is the created world uniform, static and fragmented. It is diverse, dynamic and inter-related. The nature of Nature as </w:t>
      </w:r>
      <w:proofErr w:type="spellStart"/>
      <w:r w:rsidRPr="003E2254">
        <w:rPr>
          <w:rStyle w:val="StyleUnderline"/>
        </w:rPr>
        <w:t>Prakriti</w:t>
      </w:r>
      <w:proofErr w:type="spellEnd"/>
      <w:r w:rsidRPr="003E2254">
        <w:rPr>
          <w:rStyle w:val="StyleUnderline"/>
        </w:rPr>
        <w:t xml:space="preserve"> is activity and diversity. Nature symbols from every realm of nature are in a sense signed with the image of Nature. </w:t>
      </w:r>
      <w:proofErr w:type="spellStart"/>
      <w:r w:rsidRPr="003E2254">
        <w:rPr>
          <w:rStyle w:val="StyleUnderline"/>
        </w:rPr>
        <w:t>Prakriti</w:t>
      </w:r>
      <w:proofErr w:type="spellEnd"/>
      <w:r w:rsidRPr="003E2254">
        <w:rPr>
          <w:rStyle w:val="StyleUnderline"/>
        </w:rPr>
        <w:t xml:space="preserve"> lives in stone or tree, pool, fruit or animal, and is identified with them. </w:t>
      </w:r>
      <w:r w:rsidRPr="008C4984">
        <w:rPr>
          <w:sz w:val="16"/>
        </w:rPr>
        <w:t xml:space="preserve">According to the </w:t>
      </w:r>
      <w:proofErr w:type="spellStart"/>
      <w:r w:rsidRPr="008C4984">
        <w:rPr>
          <w:sz w:val="16"/>
        </w:rPr>
        <w:t>Kalika</w:t>
      </w:r>
      <w:proofErr w:type="spellEnd"/>
      <w:r w:rsidRPr="008C4984">
        <w:rPr>
          <w:sz w:val="16"/>
        </w:rPr>
        <w:t xml:space="preserve"> </w:t>
      </w:r>
      <w:proofErr w:type="spellStart"/>
      <w:r w:rsidRPr="008C4984">
        <w:rPr>
          <w:sz w:val="16"/>
        </w:rPr>
        <w:t>Purana</w:t>
      </w:r>
      <w:proofErr w:type="spellEnd"/>
      <w:r w:rsidRPr="008C4984">
        <w:rPr>
          <w:sz w:val="16"/>
        </w:rPr>
        <w:t xml:space="preserve">: Rivers and mountains have a dual nature. A river is but a form of water, yet is has a distinct body. Mountains appear a motionless mass, yet their true form is not such. We cannot know, when looking at a lifeless shell, that it contains a living being. Similarly, </w:t>
      </w:r>
      <w:r w:rsidRPr="003E2254">
        <w:rPr>
          <w:rStyle w:val="StyleUnderline"/>
        </w:rPr>
        <w:t xml:space="preserve">within the apparently inanimate rivers and mountains there dwells a hidden consciousness. Rivers and mountains take the forms they wish.6 </w:t>
      </w:r>
      <w:proofErr w:type="gramStart"/>
      <w:r w:rsidRPr="003E2254">
        <w:rPr>
          <w:rStyle w:val="StyleUnderline"/>
        </w:rPr>
        <w:t>The</w:t>
      </w:r>
      <w:proofErr w:type="gramEnd"/>
      <w:r w:rsidRPr="003E2254">
        <w:rPr>
          <w:rStyle w:val="StyleUnderline"/>
        </w:rPr>
        <w:t xml:space="preserve"> living, nurturing relationship between man and nature here differs dramatically from the notion of man as separate from and dominating over nature.</w:t>
      </w:r>
      <w:r w:rsidRPr="008C4984">
        <w:rPr>
          <w:sz w:val="16"/>
        </w:rPr>
        <w:t xml:space="preserve"> A good illustration of this difference is the daily worship of the sacred </w:t>
      </w:r>
      <w:proofErr w:type="spellStart"/>
      <w:r w:rsidRPr="008C4984">
        <w:rPr>
          <w:sz w:val="16"/>
        </w:rPr>
        <w:t>tulsi</w:t>
      </w:r>
      <w:proofErr w:type="spellEnd"/>
      <w:r w:rsidRPr="008C4984">
        <w:rPr>
          <w:sz w:val="16"/>
        </w:rPr>
        <w:t xml:space="preserve"> within Indian culture and outside it. </w:t>
      </w:r>
      <w:proofErr w:type="spellStart"/>
      <w:r w:rsidRPr="008C4984">
        <w:rPr>
          <w:sz w:val="16"/>
        </w:rPr>
        <w:t>Tulsi</w:t>
      </w:r>
      <w:proofErr w:type="spellEnd"/>
      <w:r w:rsidRPr="008C4984">
        <w:rPr>
          <w:sz w:val="16"/>
        </w:rPr>
        <w:t xml:space="preserve"> (</w:t>
      </w:r>
      <w:proofErr w:type="spellStart"/>
      <w:r w:rsidRPr="008C4984">
        <w:rPr>
          <w:sz w:val="16"/>
        </w:rPr>
        <w:t>Ocimum</w:t>
      </w:r>
      <w:proofErr w:type="spellEnd"/>
      <w:r w:rsidRPr="008C4984">
        <w:rPr>
          <w:sz w:val="16"/>
        </w:rPr>
        <w:t xml:space="preserve"> sanctum) is a little herb planted in every home, and worshipped daily. It has been used in Ayurveda for more than 3000 years, and is now also being </w:t>
      </w:r>
      <w:proofErr w:type="spellStart"/>
      <w:r w:rsidRPr="008C4984">
        <w:rPr>
          <w:sz w:val="16"/>
        </w:rPr>
        <w:t>legitimised</w:t>
      </w:r>
      <w:proofErr w:type="spellEnd"/>
      <w:r w:rsidRPr="008C4984">
        <w:rPr>
          <w:sz w:val="16"/>
        </w:rPr>
        <w:t xml:space="preserve"> as a source of diverse healing powers by western medicine. However, all this is incidental to its worship. The </w:t>
      </w:r>
      <w:proofErr w:type="spellStart"/>
      <w:r w:rsidRPr="008C4984">
        <w:rPr>
          <w:sz w:val="16"/>
        </w:rPr>
        <w:t>tulsi</w:t>
      </w:r>
      <w:proofErr w:type="spellEnd"/>
      <w:r w:rsidRPr="008C4984">
        <w:rPr>
          <w:sz w:val="16"/>
        </w:rPr>
        <w:t xml:space="preserve"> is sacred not merely as a plant with beneficial properties but as </w:t>
      </w:r>
      <w:proofErr w:type="spellStart"/>
      <w:r w:rsidRPr="008C4984">
        <w:rPr>
          <w:sz w:val="16"/>
        </w:rPr>
        <w:t>Brindavan</w:t>
      </w:r>
      <w:proofErr w:type="spellEnd"/>
      <w:r w:rsidRPr="008C4984">
        <w:rPr>
          <w:sz w:val="16"/>
        </w:rPr>
        <w:t xml:space="preserve">, the symbol of the cosmos. </w:t>
      </w:r>
      <w:proofErr w:type="gramStart"/>
      <w:r w:rsidRPr="008C4984">
        <w:rPr>
          <w:sz w:val="16"/>
        </w:rPr>
        <w:t>in</w:t>
      </w:r>
      <w:proofErr w:type="gramEnd"/>
      <w:r w:rsidRPr="008C4984">
        <w:rPr>
          <w:sz w:val="16"/>
        </w:rPr>
        <w:t xml:space="preserve"> their daily watering and worship women renew the relationship of the home with the cosmos and With the world process.</w:t>
      </w:r>
      <w:r w:rsidRPr="003E2254">
        <w:rPr>
          <w:rStyle w:val="StyleUnderline"/>
        </w:rPr>
        <w:t xml:space="preserve"> </w:t>
      </w:r>
      <w:r w:rsidRPr="00862680">
        <w:rPr>
          <w:rStyle w:val="StyleUnderline"/>
          <w:highlight w:val="cyan"/>
        </w:rPr>
        <w:t>Nature as a creative expression of the feminine principle is both in ontological continuity with humans as well as above them</w:t>
      </w:r>
      <w:r w:rsidRPr="003E2254">
        <w:rPr>
          <w:rStyle w:val="StyleUnderline"/>
        </w:rPr>
        <w:t>. Ontologically, there is no divide between man and nature, or between man and woman, because life in all its forms arises from the feminine principle</w:t>
      </w:r>
      <w:r w:rsidRPr="008C4984">
        <w:rPr>
          <w:sz w:val="16"/>
        </w:rPr>
        <w:t xml:space="preserve">. </w:t>
      </w:r>
      <w:r w:rsidRPr="00862680">
        <w:rPr>
          <w:rStyle w:val="StyleUnderline"/>
          <w:highlight w:val="cyan"/>
        </w:rPr>
        <w:t xml:space="preserve">Contemporary western views of nature are fraught with </w:t>
      </w:r>
      <w:r w:rsidRPr="00DF13EF">
        <w:rPr>
          <w:rStyle w:val="StyleUnderline"/>
        </w:rPr>
        <w:t xml:space="preserve">the </w:t>
      </w:r>
      <w:r w:rsidRPr="00862680">
        <w:rPr>
          <w:rStyle w:val="StyleUnderline"/>
          <w:highlight w:val="cyan"/>
        </w:rPr>
        <w:t xml:space="preserve">dichotomy </w:t>
      </w:r>
      <w:r w:rsidRPr="00DF13EF">
        <w:rPr>
          <w:rStyle w:val="StyleUnderline"/>
        </w:rPr>
        <w:t>or duality</w:t>
      </w:r>
      <w:r w:rsidRPr="003E2254">
        <w:rPr>
          <w:rStyle w:val="StyleUnderline"/>
        </w:rPr>
        <w:t xml:space="preserve"> between man and woman, and person and nature. </w:t>
      </w:r>
      <w:r w:rsidRPr="00862680">
        <w:rPr>
          <w:rStyle w:val="StyleUnderline"/>
          <w:highlight w:val="cyan"/>
        </w:rPr>
        <w:t xml:space="preserve">In Indian cosmology, </w:t>
      </w:r>
      <w:r w:rsidRPr="00DF13EF">
        <w:rPr>
          <w:rStyle w:val="StyleUnderline"/>
        </w:rPr>
        <w:t xml:space="preserve">by contrast, </w:t>
      </w:r>
      <w:r w:rsidRPr="00862680">
        <w:rPr>
          <w:rStyle w:val="StyleUnderline"/>
          <w:highlight w:val="cyan"/>
        </w:rPr>
        <w:t>person and nature</w:t>
      </w:r>
      <w:r w:rsidRPr="008C4984">
        <w:rPr>
          <w:sz w:val="16"/>
        </w:rPr>
        <w:t xml:space="preserve"> (</w:t>
      </w:r>
      <w:proofErr w:type="spellStart"/>
      <w:r w:rsidRPr="008C4984">
        <w:rPr>
          <w:sz w:val="16"/>
        </w:rPr>
        <w:t>Purusha-Prakriti</w:t>
      </w:r>
      <w:proofErr w:type="spellEnd"/>
      <w:r w:rsidRPr="008C4984">
        <w:rPr>
          <w:sz w:val="16"/>
        </w:rPr>
        <w:t xml:space="preserve">) </w:t>
      </w:r>
      <w:r w:rsidRPr="00862680">
        <w:rPr>
          <w:rStyle w:val="StyleUnderline"/>
          <w:highlight w:val="cyan"/>
        </w:rPr>
        <w:t xml:space="preserve">are a duality in unity. They are inseparable complements </w:t>
      </w:r>
      <w:r w:rsidRPr="00DF13EF">
        <w:rPr>
          <w:rStyle w:val="StyleUnderline"/>
        </w:rPr>
        <w:t>of one another in nature, in woman, in man.</w:t>
      </w:r>
      <w:r w:rsidRPr="00DF13EF">
        <w:rPr>
          <w:sz w:val="16"/>
        </w:rPr>
        <w:t xml:space="preserve"> Every form of creation bears the sign of this dialectical unity, of diversity within</w:t>
      </w:r>
      <w:r w:rsidRPr="008C4984">
        <w:rPr>
          <w:sz w:val="16"/>
        </w:rPr>
        <w:t xml:space="preserve"> a unifying principle, and this dialectical harmony between the male and female principles and between nature and man, becomes the basis of ecological thought and action in India. </w:t>
      </w:r>
      <w:r w:rsidRPr="00862680">
        <w:rPr>
          <w:rStyle w:val="StyleUnderline"/>
          <w:highlight w:val="cyan"/>
        </w:rPr>
        <w:t>Since</w:t>
      </w:r>
      <w:r w:rsidRPr="003E2254">
        <w:rPr>
          <w:rStyle w:val="StyleUnderline"/>
        </w:rPr>
        <w:t xml:space="preserve">, ontologically, </w:t>
      </w:r>
      <w:r w:rsidRPr="00862680">
        <w:rPr>
          <w:rStyle w:val="StyleUnderline"/>
          <w:highlight w:val="cyan"/>
        </w:rPr>
        <w:t xml:space="preserve">there is no dualism between man and nature and because nature as </w:t>
      </w:r>
      <w:proofErr w:type="spellStart"/>
      <w:r w:rsidRPr="00862680">
        <w:rPr>
          <w:rStyle w:val="StyleUnderline"/>
          <w:highlight w:val="cyan"/>
        </w:rPr>
        <w:t>Prakriti</w:t>
      </w:r>
      <w:proofErr w:type="spellEnd"/>
      <w:r w:rsidRPr="00862680">
        <w:rPr>
          <w:rStyle w:val="StyleUnderline"/>
          <w:highlight w:val="cyan"/>
        </w:rPr>
        <w:t xml:space="preserve"> sustains life, nature has been treated as </w:t>
      </w:r>
      <w:r w:rsidRPr="00DF13EF">
        <w:rPr>
          <w:rStyle w:val="StyleUnderline"/>
        </w:rPr>
        <w:t>integral and</w:t>
      </w:r>
      <w:r w:rsidRPr="00862680">
        <w:rPr>
          <w:rStyle w:val="StyleUnderline"/>
          <w:highlight w:val="cyan"/>
        </w:rPr>
        <w:t xml:space="preserve"> inviolable</w:t>
      </w:r>
      <w:r w:rsidRPr="003E2254">
        <w:rPr>
          <w:rStyle w:val="StyleUnderline"/>
        </w:rPr>
        <w:t xml:space="preserve">. </w:t>
      </w:r>
      <w:proofErr w:type="spellStart"/>
      <w:r w:rsidRPr="003E2254">
        <w:rPr>
          <w:rStyle w:val="StyleUnderline"/>
        </w:rPr>
        <w:t>Prakriti</w:t>
      </w:r>
      <w:proofErr w:type="spellEnd"/>
      <w:r w:rsidRPr="003E2254">
        <w:rPr>
          <w:rStyle w:val="StyleUnderline"/>
        </w:rPr>
        <w:t xml:space="preserve">, far from being an esoteric </w:t>
      </w:r>
      <w:proofErr w:type="spellStart"/>
      <w:r w:rsidRPr="003E2254">
        <w:rPr>
          <w:rStyle w:val="StyleUnderline"/>
        </w:rPr>
        <w:t>abstrac</w:t>
      </w:r>
      <w:proofErr w:type="spellEnd"/>
      <w:r w:rsidRPr="003E2254">
        <w:rPr>
          <w:rStyle w:val="StyleUnderline"/>
        </w:rPr>
        <w:t xml:space="preserve">- </w:t>
      </w:r>
      <w:proofErr w:type="spellStart"/>
      <w:r w:rsidRPr="003E2254">
        <w:rPr>
          <w:rStyle w:val="StyleUnderline"/>
        </w:rPr>
        <w:t>tion</w:t>
      </w:r>
      <w:proofErr w:type="spellEnd"/>
      <w:r w:rsidRPr="003E2254">
        <w:rPr>
          <w:rStyle w:val="StyleUnderline"/>
        </w:rPr>
        <w:t xml:space="preserve">, is an everyday concept which </w:t>
      </w:r>
      <w:proofErr w:type="spellStart"/>
      <w:r w:rsidRPr="003E2254">
        <w:rPr>
          <w:rStyle w:val="StyleUnderline"/>
        </w:rPr>
        <w:t>organises</w:t>
      </w:r>
      <w:proofErr w:type="spellEnd"/>
      <w:r w:rsidRPr="003E2254">
        <w:rPr>
          <w:rStyle w:val="StyleUnderline"/>
        </w:rPr>
        <w:t xml:space="preserve"> daily life. There is no separa</w:t>
      </w:r>
      <w:r w:rsidRPr="00DF13EF">
        <w:rPr>
          <w:rStyle w:val="StyleUnderline"/>
        </w:rPr>
        <w:t xml:space="preserve">tion here between the popular and elite imagery or between the sacred and secular traditions. As an embodiment and manifestation of </w:t>
      </w:r>
      <w:r w:rsidRPr="00862680">
        <w:rPr>
          <w:rStyle w:val="StyleUnderline"/>
          <w:highlight w:val="cyan"/>
        </w:rPr>
        <w:t>the feminine principle</w:t>
      </w:r>
      <w:r w:rsidRPr="003E2254">
        <w:rPr>
          <w:rStyle w:val="StyleUnderline"/>
        </w:rPr>
        <w:t xml:space="preserve"> it </w:t>
      </w:r>
      <w:r w:rsidRPr="00862680">
        <w:rPr>
          <w:rStyle w:val="StyleUnderline"/>
          <w:highlight w:val="cyan"/>
        </w:rPr>
        <w:t xml:space="preserve">is </w:t>
      </w:r>
      <w:proofErr w:type="spellStart"/>
      <w:r w:rsidRPr="00862680">
        <w:rPr>
          <w:rStyle w:val="StyleUnderline"/>
          <w:highlight w:val="cyan"/>
        </w:rPr>
        <w:t>characterised</w:t>
      </w:r>
      <w:proofErr w:type="spellEnd"/>
      <w:r w:rsidRPr="00862680">
        <w:rPr>
          <w:rStyle w:val="StyleUnderline"/>
          <w:highlight w:val="cyan"/>
        </w:rPr>
        <w:t xml:space="preserve"> by (</w:t>
      </w:r>
      <w:r w:rsidRPr="00862680">
        <w:rPr>
          <w:rStyle w:val="StyleUnderline"/>
        </w:rPr>
        <w:t>a</w:t>
      </w:r>
      <w:r w:rsidRPr="00862680">
        <w:rPr>
          <w:rStyle w:val="StyleUnderline"/>
          <w:highlight w:val="cyan"/>
        </w:rPr>
        <w:t>) creativity,</w:t>
      </w:r>
      <w:r w:rsidRPr="003E2254">
        <w:rPr>
          <w:rStyle w:val="StyleUnderline"/>
        </w:rPr>
        <w:t xml:space="preserve"> activity, productivity; (b) </w:t>
      </w:r>
      <w:r w:rsidRPr="00862680">
        <w:rPr>
          <w:rStyle w:val="StyleUnderline"/>
          <w:highlight w:val="cyan"/>
        </w:rPr>
        <w:t>diversity</w:t>
      </w:r>
      <w:r w:rsidRPr="003E2254">
        <w:rPr>
          <w:rStyle w:val="StyleUnderline"/>
        </w:rPr>
        <w:t xml:space="preserve"> in form and aspect; (c) </w:t>
      </w:r>
      <w:r w:rsidRPr="00862680">
        <w:rPr>
          <w:rStyle w:val="StyleUnderline"/>
          <w:highlight w:val="cyan"/>
        </w:rPr>
        <w:t>connectedness</w:t>
      </w:r>
      <w:r w:rsidRPr="003E2254">
        <w:rPr>
          <w:rStyle w:val="StyleUnderline"/>
        </w:rPr>
        <w:t xml:space="preserve"> and inter-relationship of all beings, including man; (d) </w:t>
      </w:r>
      <w:r w:rsidRPr="00862680">
        <w:rPr>
          <w:rStyle w:val="StyleUnderline"/>
          <w:highlight w:val="cyan"/>
        </w:rPr>
        <w:t>continuity between the human and natural; and</w:t>
      </w:r>
      <w:r w:rsidRPr="003E2254">
        <w:rPr>
          <w:rStyle w:val="StyleUnderline"/>
        </w:rPr>
        <w:t xml:space="preserve"> (e) </w:t>
      </w:r>
      <w:r w:rsidRPr="00862680">
        <w:rPr>
          <w:rStyle w:val="StyleUnderline"/>
          <w:highlight w:val="cyan"/>
        </w:rPr>
        <w:t xml:space="preserve">sanctity of life </w:t>
      </w:r>
      <w:r w:rsidRPr="00DF13EF">
        <w:rPr>
          <w:rStyle w:val="StyleUnderline"/>
        </w:rPr>
        <w:t>in nature. Conceptually</w:t>
      </w:r>
      <w:r w:rsidRPr="003E2254">
        <w:rPr>
          <w:rStyle w:val="StyleUnderline"/>
        </w:rPr>
        <w:t xml:space="preserve">, </w:t>
      </w:r>
      <w:r w:rsidRPr="00862680">
        <w:rPr>
          <w:rStyle w:val="StyleUnderline"/>
          <w:highlight w:val="cyan"/>
        </w:rPr>
        <w:t xml:space="preserve">this differs </w:t>
      </w:r>
      <w:r w:rsidRPr="00DF13EF">
        <w:rPr>
          <w:rStyle w:val="StyleUnderline"/>
        </w:rPr>
        <w:t xml:space="preserve">radically </w:t>
      </w:r>
      <w:r w:rsidRPr="00862680">
        <w:rPr>
          <w:rStyle w:val="StyleUnderline"/>
          <w:highlight w:val="cyan"/>
        </w:rPr>
        <w:t xml:space="preserve">from the Cartesian concept as 'environment' or a 'resource'. </w:t>
      </w:r>
      <w:r w:rsidRPr="00DF13EF">
        <w:rPr>
          <w:rStyle w:val="StyleUnderline"/>
        </w:rPr>
        <w:t>In it</w:t>
      </w:r>
      <w:r w:rsidRPr="00862680">
        <w:rPr>
          <w:rStyle w:val="StyleUnderline"/>
          <w:highlight w:val="cyan"/>
        </w:rPr>
        <w:t>, the environment is seen as separate from man:</w:t>
      </w:r>
      <w:r w:rsidRPr="003E2254">
        <w:rPr>
          <w:rStyle w:val="StyleUnderline"/>
        </w:rPr>
        <w:t xml:space="preserve"> it is his surrounding, not his substance. </w:t>
      </w:r>
      <w:r w:rsidRPr="00862680">
        <w:rPr>
          <w:rStyle w:val="StyleUnderline"/>
          <w:highlight w:val="cyan"/>
        </w:rPr>
        <w:t>The dualism between man and nature has allowed the subjugation of the latter by man and given rise to a new world-view in which nature is</w:t>
      </w:r>
      <w:r w:rsidRPr="003E2254">
        <w:rPr>
          <w:rStyle w:val="StyleUnderline"/>
        </w:rPr>
        <w:t xml:space="preserve"> (a) </w:t>
      </w:r>
      <w:r w:rsidRPr="00862680">
        <w:rPr>
          <w:rStyle w:val="StyleUnderline"/>
          <w:highlight w:val="cyan"/>
        </w:rPr>
        <w:t>inert</w:t>
      </w:r>
      <w:r w:rsidRPr="003E2254">
        <w:rPr>
          <w:rStyle w:val="StyleUnderline"/>
        </w:rPr>
        <w:t xml:space="preserve"> and passive; (b) </w:t>
      </w:r>
      <w:r w:rsidRPr="00862680">
        <w:rPr>
          <w:rStyle w:val="StyleUnderline"/>
          <w:highlight w:val="cyan"/>
        </w:rPr>
        <w:t>uniform</w:t>
      </w:r>
      <w:r w:rsidRPr="003E2254">
        <w:rPr>
          <w:rStyle w:val="StyleUnderline"/>
        </w:rPr>
        <w:t xml:space="preserve"> and </w:t>
      </w:r>
      <w:proofErr w:type="spellStart"/>
      <w:r w:rsidRPr="003E2254">
        <w:rPr>
          <w:rStyle w:val="StyleUnderline"/>
        </w:rPr>
        <w:t>mecha</w:t>
      </w:r>
      <w:proofErr w:type="spellEnd"/>
      <w:r w:rsidRPr="003E2254">
        <w:rPr>
          <w:rStyle w:val="StyleUnderline"/>
        </w:rPr>
        <w:t xml:space="preserve">- </w:t>
      </w:r>
      <w:proofErr w:type="spellStart"/>
      <w:r w:rsidRPr="003E2254">
        <w:rPr>
          <w:rStyle w:val="StyleUnderline"/>
        </w:rPr>
        <w:t>nistic</w:t>
      </w:r>
      <w:proofErr w:type="spellEnd"/>
      <w:r w:rsidRPr="003E2254">
        <w:rPr>
          <w:rStyle w:val="StyleUnderline"/>
        </w:rPr>
        <w:t xml:space="preserve">; (c) </w:t>
      </w:r>
      <w:r w:rsidRPr="00862680">
        <w:rPr>
          <w:rStyle w:val="StyleUnderline"/>
          <w:highlight w:val="cyan"/>
        </w:rPr>
        <w:t>separable</w:t>
      </w:r>
      <w:r w:rsidRPr="003E2254">
        <w:rPr>
          <w:rStyle w:val="StyleUnderline"/>
        </w:rPr>
        <w:t xml:space="preserve"> and fragmented within itself; (d) </w:t>
      </w:r>
      <w:r w:rsidRPr="00862680">
        <w:rPr>
          <w:rStyle w:val="StyleUnderline"/>
          <w:highlight w:val="cyan"/>
        </w:rPr>
        <w:t>separate from man; and</w:t>
      </w:r>
      <w:r w:rsidRPr="003E2254">
        <w:rPr>
          <w:rStyle w:val="StyleUnderline"/>
        </w:rPr>
        <w:t xml:space="preserve"> (e) </w:t>
      </w:r>
      <w:r w:rsidRPr="00862680">
        <w:rPr>
          <w:rStyle w:val="StyleUnderline"/>
          <w:highlight w:val="cyan"/>
        </w:rPr>
        <w:t>inferior</w:t>
      </w:r>
      <w:r w:rsidRPr="003E2254">
        <w:rPr>
          <w:rStyle w:val="StyleUnderline"/>
        </w:rPr>
        <w:t>, to be dominated and exploited by man</w:t>
      </w:r>
      <w:r w:rsidRPr="008C4984">
        <w:rPr>
          <w:sz w:val="16"/>
        </w:rPr>
        <w:t xml:space="preserve">.  </w:t>
      </w:r>
      <w:r w:rsidRPr="003E2254">
        <w:rPr>
          <w:rStyle w:val="StyleUnderline"/>
        </w:rPr>
        <w:t xml:space="preserve">The rupture within nature and between man and nature, and its associated transformation from a life-force that sustains to an exploitable resource </w:t>
      </w:r>
      <w:proofErr w:type="spellStart"/>
      <w:r w:rsidRPr="003E2254">
        <w:rPr>
          <w:rStyle w:val="StyleUnderline"/>
        </w:rPr>
        <w:t>characterises</w:t>
      </w:r>
      <w:proofErr w:type="spellEnd"/>
      <w:r w:rsidRPr="003E2254">
        <w:rPr>
          <w:rStyle w:val="StyleUnderline"/>
        </w:rPr>
        <w:t xml:space="preserve"> the Cartesian view which has displaced more ecological world-views and created a development paradigm which cripples nature and woman simultaneously</w:t>
      </w:r>
      <w:r w:rsidRPr="00862680">
        <w:rPr>
          <w:rStyle w:val="StyleUnderline"/>
          <w:highlight w:val="cyan"/>
        </w:rPr>
        <w:t xml:space="preserve">. The ontological shift for an ecologically sustainable future has much to gain from the world-views of ancient </w:t>
      </w:r>
      <w:proofErr w:type="spellStart"/>
      <w:r w:rsidRPr="00862680">
        <w:rPr>
          <w:rStyle w:val="StyleUnderline"/>
          <w:highlight w:val="cyan"/>
        </w:rPr>
        <w:t>civilisations</w:t>
      </w:r>
      <w:proofErr w:type="spellEnd"/>
      <w:r w:rsidRPr="00862680">
        <w:rPr>
          <w:rStyle w:val="StyleUnderline"/>
          <w:highlight w:val="cyan"/>
        </w:rPr>
        <w:t xml:space="preserve"> and diverse cultures which survived sustainably </w:t>
      </w:r>
      <w:r w:rsidRPr="00DF13EF">
        <w:rPr>
          <w:rStyle w:val="StyleUnderline"/>
        </w:rPr>
        <w:t>over centuries. These were based on an ontology of the feminine as the living principle, and on an ontolog</w:t>
      </w:r>
      <w:r w:rsidRPr="003E2254">
        <w:rPr>
          <w:rStyle w:val="StyleUnderline"/>
        </w:rPr>
        <w:t xml:space="preserve">ical continuity between society and nature -the </w:t>
      </w:r>
      <w:proofErr w:type="spellStart"/>
      <w:r w:rsidRPr="003E2254">
        <w:rPr>
          <w:rStyle w:val="StyleUnderline"/>
        </w:rPr>
        <w:t>humanisation</w:t>
      </w:r>
      <w:proofErr w:type="spellEnd"/>
      <w:r w:rsidRPr="003E2254">
        <w:rPr>
          <w:rStyle w:val="StyleUnderline"/>
        </w:rPr>
        <w:t xml:space="preserve"> of nature and the </w:t>
      </w:r>
      <w:proofErr w:type="spellStart"/>
      <w:r w:rsidRPr="003E2254">
        <w:rPr>
          <w:rStyle w:val="StyleUnderline"/>
        </w:rPr>
        <w:t>naturalisation</w:t>
      </w:r>
      <w:proofErr w:type="spellEnd"/>
      <w:r w:rsidRPr="003E2254">
        <w:rPr>
          <w:rStyle w:val="StyleUnderline"/>
        </w:rPr>
        <w:t xml:space="preserve"> of society</w:t>
      </w:r>
      <w:r w:rsidRPr="008C4984">
        <w:rPr>
          <w:sz w:val="16"/>
        </w:rPr>
        <w:t xml:space="preserve">. Not merely did this result in an ethical context which excluded possibilities of </w:t>
      </w:r>
      <w:r w:rsidRPr="008C4984">
        <w:rPr>
          <w:sz w:val="16"/>
        </w:rPr>
        <w:lastRenderedPageBreak/>
        <w:t xml:space="preserve">exploitation and domination, it allowed the creation of an earth family. </w:t>
      </w:r>
      <w:r w:rsidRPr="00DF13EF">
        <w:rPr>
          <w:rStyle w:val="StyleUnderline"/>
        </w:rPr>
        <w:t xml:space="preserve">The </w:t>
      </w:r>
      <w:proofErr w:type="spellStart"/>
      <w:r w:rsidRPr="00862680">
        <w:rPr>
          <w:rStyle w:val="StyleUnderline"/>
          <w:highlight w:val="cyan"/>
        </w:rPr>
        <w:t>dichotomised</w:t>
      </w:r>
      <w:proofErr w:type="spellEnd"/>
      <w:r w:rsidRPr="00862680">
        <w:rPr>
          <w:rStyle w:val="StyleUnderline"/>
          <w:highlight w:val="cyan"/>
        </w:rPr>
        <w:t xml:space="preserve"> ontology </w:t>
      </w:r>
      <w:r w:rsidRPr="00DF13EF">
        <w:rPr>
          <w:rStyle w:val="StyleUnderline"/>
        </w:rPr>
        <w:t xml:space="preserve">of man dominating woman and nature </w:t>
      </w:r>
      <w:r w:rsidRPr="00862680">
        <w:rPr>
          <w:rStyle w:val="StyleUnderline"/>
          <w:highlight w:val="cyan"/>
        </w:rPr>
        <w:t xml:space="preserve">generates </w:t>
      </w:r>
      <w:proofErr w:type="spellStart"/>
      <w:r w:rsidRPr="00862680">
        <w:rPr>
          <w:rStyle w:val="StyleUnderline"/>
          <w:highlight w:val="cyan"/>
        </w:rPr>
        <w:t>maldevelopment</w:t>
      </w:r>
      <w:proofErr w:type="spellEnd"/>
      <w:r w:rsidRPr="00862680">
        <w:rPr>
          <w:rStyle w:val="StyleUnderline"/>
          <w:highlight w:val="cyan"/>
        </w:rPr>
        <w:t xml:space="preserve"> because it makes the </w:t>
      </w:r>
      <w:proofErr w:type="spellStart"/>
      <w:r w:rsidRPr="00862680">
        <w:rPr>
          <w:rStyle w:val="StyleUnderline"/>
          <w:highlight w:val="cyan"/>
        </w:rPr>
        <w:t>colonising</w:t>
      </w:r>
      <w:proofErr w:type="spellEnd"/>
      <w:r w:rsidRPr="00862680">
        <w:rPr>
          <w:rStyle w:val="StyleUnderline"/>
          <w:highlight w:val="cyan"/>
        </w:rPr>
        <w:t xml:space="preserve"> male the agent and model of 'development'. Women, the Third World and nature become underdeveloped, first by definition, and then, through </w:t>
      </w:r>
      <w:proofErr w:type="gramStart"/>
      <w:r w:rsidRPr="00DF13EF">
        <w:rPr>
          <w:rStyle w:val="StyleUnderline"/>
        </w:rPr>
        <w:t>the  process</w:t>
      </w:r>
      <w:proofErr w:type="gramEnd"/>
      <w:r w:rsidRPr="00DF13EF">
        <w:rPr>
          <w:rStyle w:val="StyleUnderline"/>
        </w:rPr>
        <w:t xml:space="preserve"> of </w:t>
      </w:r>
      <w:proofErr w:type="spellStart"/>
      <w:r w:rsidRPr="00862680">
        <w:rPr>
          <w:rStyle w:val="StyleUnderline"/>
          <w:highlight w:val="cyan"/>
        </w:rPr>
        <w:t>colonisation</w:t>
      </w:r>
      <w:proofErr w:type="spellEnd"/>
      <w:r w:rsidRPr="00862680">
        <w:rPr>
          <w:rStyle w:val="StyleUnderline"/>
          <w:highlight w:val="cyan"/>
        </w:rPr>
        <w:t>, in reality</w:t>
      </w:r>
      <w:r w:rsidRPr="008C4984">
        <w:rPr>
          <w:rStyle w:val="StyleUnderline"/>
        </w:rPr>
        <w:t xml:space="preserve">. The ontology of </w:t>
      </w:r>
      <w:proofErr w:type="spellStart"/>
      <w:r w:rsidRPr="008C4984">
        <w:rPr>
          <w:rStyle w:val="StyleUnderline"/>
        </w:rPr>
        <w:t>dichotomisation</w:t>
      </w:r>
      <w:proofErr w:type="spellEnd"/>
      <w:r w:rsidRPr="008C4984">
        <w:rPr>
          <w:rStyle w:val="StyleUnderline"/>
        </w:rPr>
        <w:t xml:space="preserve"> generates an ontology of domination, over nature and people. </w:t>
      </w:r>
      <w:r w:rsidRPr="00862680">
        <w:rPr>
          <w:rStyle w:val="StyleUnderline"/>
          <w:highlight w:val="cyan"/>
        </w:rPr>
        <w:t>Epistemologically, it leads to reductionism and fragmentation, thus violating women as subjects and nature as an object of knowledge. This violation becomes a source of epistemic and real violence</w:t>
      </w:r>
      <w:r w:rsidRPr="008C4984">
        <w:rPr>
          <w:rStyle w:val="StyleUnderline"/>
        </w:rPr>
        <w:t xml:space="preserve"> - I would like to interpret ecological crises at both levels - as a disruption of ecological perceptions of nature. </w:t>
      </w:r>
      <w:r w:rsidRPr="00862680">
        <w:rPr>
          <w:rStyle w:val="StyleUnderline"/>
          <w:highlight w:val="cyan"/>
        </w:rPr>
        <w:t xml:space="preserve">Ecological ways of knowing nature are </w:t>
      </w:r>
      <w:r w:rsidRPr="00DF13EF">
        <w:rPr>
          <w:rStyle w:val="StyleUnderline"/>
        </w:rPr>
        <w:t xml:space="preserve">necessarily </w:t>
      </w:r>
      <w:r w:rsidRPr="00862680">
        <w:rPr>
          <w:rStyle w:val="StyleUnderline"/>
          <w:highlight w:val="cyan"/>
        </w:rPr>
        <w:t>participatory</w:t>
      </w:r>
      <w:r w:rsidRPr="008C4984">
        <w:rPr>
          <w:rStyle w:val="StyleUnderline"/>
        </w:rPr>
        <w:t>.</w:t>
      </w:r>
      <w:r w:rsidRPr="008C4984">
        <w:rPr>
          <w:sz w:val="16"/>
        </w:rPr>
        <w:t xml:space="preserve"> Nature herself is the experiment and women, as </w:t>
      </w:r>
      <w:proofErr w:type="spellStart"/>
      <w:r w:rsidRPr="008C4984">
        <w:rPr>
          <w:sz w:val="16"/>
        </w:rPr>
        <w:t>sylviculturalists</w:t>
      </w:r>
      <w:proofErr w:type="spellEnd"/>
      <w:r w:rsidRPr="008C4984">
        <w:rPr>
          <w:sz w:val="16"/>
        </w:rPr>
        <w:t xml:space="preserve">, agriculturists and water resource managers, the traditional natural scientists. </w:t>
      </w:r>
      <w:r w:rsidRPr="00862680">
        <w:rPr>
          <w:rStyle w:val="StyleUnderline"/>
          <w:highlight w:val="cyan"/>
        </w:rPr>
        <w:t xml:space="preserve">Their knowledge is </w:t>
      </w:r>
      <w:r w:rsidRPr="00DF13EF">
        <w:rPr>
          <w:rStyle w:val="StyleUnderline"/>
        </w:rPr>
        <w:t xml:space="preserve">ecological and </w:t>
      </w:r>
      <w:r w:rsidRPr="00862680">
        <w:rPr>
          <w:rStyle w:val="StyleUnderline"/>
          <w:highlight w:val="cyan"/>
        </w:rPr>
        <w:t xml:space="preserve">plural, reflecting both the diversity of </w:t>
      </w:r>
      <w:r w:rsidRPr="00DF13EF">
        <w:rPr>
          <w:rStyle w:val="StyleUnderline"/>
        </w:rPr>
        <w:t xml:space="preserve">natural </w:t>
      </w:r>
      <w:r w:rsidRPr="00862680">
        <w:rPr>
          <w:rStyle w:val="StyleUnderline"/>
          <w:highlight w:val="cyan"/>
        </w:rPr>
        <w:t>ecosystems and the diversity in cultures that nature-based living gives rise to.</w:t>
      </w:r>
      <w:r w:rsidRPr="008C4984">
        <w:rPr>
          <w:rStyle w:val="StyleUnderline"/>
        </w:rPr>
        <w:t xml:space="preserve"> Throughout the world, the </w:t>
      </w:r>
      <w:proofErr w:type="spellStart"/>
      <w:r w:rsidRPr="008C4984">
        <w:rPr>
          <w:rStyle w:val="StyleUnderline"/>
        </w:rPr>
        <w:t>colonisation</w:t>
      </w:r>
      <w:proofErr w:type="spellEnd"/>
      <w:r w:rsidRPr="008C4984">
        <w:rPr>
          <w:rStyle w:val="StyleUnderline"/>
        </w:rPr>
        <w:t xml:space="preserve"> of diverse peoples was, </w:t>
      </w:r>
      <w:r w:rsidRPr="008C4984">
        <w:rPr>
          <w:sz w:val="16"/>
        </w:rPr>
        <w:t>at its root</w:t>
      </w:r>
      <w:r w:rsidRPr="008C4984">
        <w:rPr>
          <w:rStyle w:val="StyleUnderline"/>
        </w:rPr>
        <w:t>, a forced subjugation of ecological concepts of nature and of the Earth as the repository of all forms, latencies and powers of creation, the ground and cause of the world. The symbolism of Terra Mater, the earth in the form of the Great Mother, creative and protective, has been a shared but diverse symbol across space and time, and ecology movements in the West today are inspired in large part by the recovery of the concept of Gaia, the earth goddes</w:t>
      </w:r>
      <w:r w:rsidRPr="008C4984">
        <w:rPr>
          <w:sz w:val="16"/>
        </w:rPr>
        <w:t xml:space="preserve">s.7 </w:t>
      </w:r>
      <w:r w:rsidRPr="00862680">
        <w:rPr>
          <w:rStyle w:val="StyleUnderline"/>
          <w:highlight w:val="cyan"/>
        </w:rPr>
        <w:t xml:space="preserve">The shift from </w:t>
      </w:r>
      <w:proofErr w:type="spellStart"/>
      <w:r w:rsidRPr="00862680">
        <w:rPr>
          <w:rStyle w:val="StyleUnderline"/>
          <w:highlight w:val="cyan"/>
        </w:rPr>
        <w:t>Prakriti</w:t>
      </w:r>
      <w:proofErr w:type="spellEnd"/>
      <w:r w:rsidRPr="00862680">
        <w:rPr>
          <w:rStyle w:val="StyleUnderline"/>
          <w:highlight w:val="cyan"/>
        </w:rPr>
        <w:t xml:space="preserve"> to 'natural re sources', from Mater to 'matter’ was considered</w:t>
      </w:r>
      <w:r w:rsidRPr="008C4984">
        <w:rPr>
          <w:sz w:val="16"/>
        </w:rPr>
        <w:t xml:space="preserve"> (and in many quarters is still considered</w:t>
      </w:r>
      <w:r w:rsidRPr="008C4984">
        <w:rPr>
          <w:rStyle w:val="StyleUnderline"/>
        </w:rPr>
        <w:t xml:space="preserve">) </w:t>
      </w:r>
      <w:r w:rsidRPr="00862680">
        <w:rPr>
          <w:rStyle w:val="StyleUnderline"/>
          <w:highlight w:val="cyan"/>
        </w:rPr>
        <w:t>a progressive shift from superstition to rationality.</w:t>
      </w:r>
      <w:r w:rsidRPr="008C4984">
        <w:rPr>
          <w:rStyle w:val="StyleUnderline"/>
        </w:rPr>
        <w:t xml:space="preserve"> Yet, </w:t>
      </w:r>
      <w:r w:rsidRPr="00862680">
        <w:rPr>
          <w:rStyle w:val="StyleUnderline"/>
          <w:highlight w:val="cyan"/>
        </w:rPr>
        <w:t xml:space="preserve">viewed from the perspective </w:t>
      </w:r>
      <w:r w:rsidRPr="00EE59A4">
        <w:rPr>
          <w:rStyle w:val="StyleUnderline"/>
          <w:highlight w:val="cyan"/>
        </w:rPr>
        <w:t>of nature</w:t>
      </w:r>
      <w:r w:rsidRPr="00862680">
        <w:rPr>
          <w:rStyle w:val="StyleUnderline"/>
        </w:rPr>
        <w:t>,</w:t>
      </w:r>
      <w:r w:rsidRPr="008C4984">
        <w:rPr>
          <w:rStyle w:val="StyleUnderline"/>
        </w:rPr>
        <w:t xml:space="preserve"> or </w:t>
      </w:r>
      <w:r w:rsidRPr="00EE59A4">
        <w:rPr>
          <w:rStyle w:val="StyleUnderline"/>
        </w:rPr>
        <w:t>women embedded in nature</w:t>
      </w:r>
      <w:r w:rsidRPr="008C4984">
        <w:rPr>
          <w:rStyle w:val="StyleUnderline"/>
        </w:rPr>
        <w:t xml:space="preserve">, in the production and preservation of sustenance, </w:t>
      </w:r>
      <w:r w:rsidRPr="00862680">
        <w:rPr>
          <w:rStyle w:val="StyleUnderline"/>
          <w:highlight w:val="cyan"/>
        </w:rPr>
        <w:t xml:space="preserve">the shift is regressive and violent. It entails the disruption of nature's processes </w:t>
      </w:r>
      <w:r w:rsidRPr="00DF13EF">
        <w:rPr>
          <w:rStyle w:val="StyleUnderline"/>
        </w:rPr>
        <w:t xml:space="preserve">and </w:t>
      </w:r>
      <w:r w:rsidRPr="00862680">
        <w:rPr>
          <w:rStyle w:val="StyleUnderline"/>
          <w:highlight w:val="cyan"/>
        </w:rPr>
        <w:t xml:space="preserve">cycles, and </w:t>
      </w:r>
      <w:r w:rsidRPr="00DF13EF">
        <w:rPr>
          <w:rStyle w:val="StyleUnderline"/>
        </w:rPr>
        <w:t xml:space="preserve">her </w:t>
      </w:r>
      <w:r w:rsidRPr="00862680">
        <w:rPr>
          <w:rStyle w:val="StyleUnderline"/>
          <w:highlight w:val="cyan"/>
        </w:rPr>
        <w:t>inter-connectedness.</w:t>
      </w:r>
      <w:r w:rsidRPr="008C4984">
        <w:rPr>
          <w:rStyle w:val="StyleUnderline"/>
        </w:rPr>
        <w:t xml:space="preserve"> For women, whose productivity in the sustaining of life is based on nature's productivity, the, death of </w:t>
      </w:r>
      <w:proofErr w:type="spellStart"/>
      <w:r w:rsidRPr="008C4984">
        <w:rPr>
          <w:rStyle w:val="StyleUnderline"/>
        </w:rPr>
        <w:t>Prakriti</w:t>
      </w:r>
      <w:proofErr w:type="spellEnd"/>
      <w:r w:rsidRPr="008C4984">
        <w:rPr>
          <w:rStyle w:val="StyleUnderline"/>
        </w:rPr>
        <w:t xml:space="preserve"> is simultaneously a beginning of their </w:t>
      </w:r>
      <w:proofErr w:type="spellStart"/>
      <w:r w:rsidRPr="008C4984">
        <w:rPr>
          <w:rStyle w:val="StyleUnderline"/>
        </w:rPr>
        <w:t>marginalisation</w:t>
      </w:r>
      <w:proofErr w:type="spellEnd"/>
      <w:r w:rsidRPr="008C4984">
        <w:rPr>
          <w:rStyle w:val="StyleUnderline"/>
        </w:rPr>
        <w:t xml:space="preserve">, devaluation, displacement and ultimate dispensability. </w:t>
      </w:r>
      <w:r w:rsidRPr="00862680">
        <w:rPr>
          <w:rStyle w:val="StyleUnderline"/>
          <w:highlight w:val="cyan"/>
        </w:rPr>
        <w:t>The ecological crisis is</w:t>
      </w:r>
      <w:r w:rsidRPr="008C4984">
        <w:rPr>
          <w:rStyle w:val="StyleUnderline"/>
        </w:rPr>
        <w:t xml:space="preserve">, at its root, </w:t>
      </w:r>
      <w:r w:rsidRPr="00862680">
        <w:rPr>
          <w:rStyle w:val="StyleUnderline"/>
          <w:highlight w:val="cyan"/>
        </w:rPr>
        <w:t xml:space="preserve">the death of the feminine principle, symbolically as well as in contexts such as rural India, </w:t>
      </w:r>
      <w:r w:rsidRPr="00EE59A4">
        <w:rPr>
          <w:rStyle w:val="StyleUnderline"/>
        </w:rPr>
        <w:t>not merely in form and symbol, but also</w:t>
      </w:r>
      <w:r w:rsidRPr="00DF13EF">
        <w:rPr>
          <w:rStyle w:val="StyleUnderline"/>
        </w:rPr>
        <w:t xml:space="preserve"> </w:t>
      </w:r>
      <w:r w:rsidRPr="00862680">
        <w:rPr>
          <w:rStyle w:val="StyleUnderline"/>
          <w:highlight w:val="cyan"/>
        </w:rPr>
        <w:t xml:space="preserve">in </w:t>
      </w:r>
      <w:r w:rsidRPr="00EE59A4">
        <w:rPr>
          <w:rStyle w:val="StyleUnderline"/>
        </w:rPr>
        <w:t xml:space="preserve">the </w:t>
      </w:r>
      <w:r w:rsidRPr="00862680">
        <w:rPr>
          <w:rStyle w:val="StyleUnderline"/>
          <w:highlight w:val="cyan"/>
        </w:rPr>
        <w:t xml:space="preserve">everyday processes of survival </w:t>
      </w:r>
      <w:r w:rsidRPr="00DF13EF">
        <w:rPr>
          <w:rStyle w:val="StyleUnderline"/>
        </w:rPr>
        <w:t>and sustenance</w:t>
      </w:r>
    </w:p>
    <w:p w:rsidR="00C5312C" w:rsidRDefault="00C5312C" w:rsidP="00181DC8">
      <w:pPr>
        <w:rPr>
          <w:rStyle w:val="StyleUnderline"/>
        </w:rPr>
      </w:pPr>
    </w:p>
    <w:p w:rsidR="00C5312C" w:rsidRPr="00610765" w:rsidRDefault="00C5312C" w:rsidP="00C5312C">
      <w:pPr>
        <w:pStyle w:val="Heading4"/>
        <w:rPr>
          <w:rStyle w:val="Style13ptBold"/>
          <w:b/>
        </w:rPr>
      </w:pPr>
      <w:r>
        <w:rPr>
          <w:rStyle w:val="Style13ptBold"/>
          <w:b/>
        </w:rPr>
        <w:t>This must be paired with a feminist environmentalism – we must change notions of how people relate to the natural world as well as change the ways in which resources are actually extracted – this necessitates an understanding of the way in which gender, class, and race structure people’s interactions with nature and their responses to it.</w:t>
      </w:r>
    </w:p>
    <w:p w:rsidR="00C5312C" w:rsidRDefault="00C5312C" w:rsidP="00C5312C">
      <w:r>
        <w:rPr>
          <w:rStyle w:val="Style13ptBold"/>
        </w:rPr>
        <w:t>Agarwal 1992 (</w:t>
      </w:r>
      <w:proofErr w:type="spellStart"/>
      <w:r>
        <w:rPr>
          <w:rStyle w:val="Style13ptBold"/>
        </w:rPr>
        <w:t>Bina</w:t>
      </w:r>
      <w:proofErr w:type="spellEnd"/>
      <w:r>
        <w:rPr>
          <w:rStyle w:val="Style13ptBold"/>
        </w:rPr>
        <w:t xml:space="preserve"> Agarwal,</w:t>
      </w:r>
      <w:r w:rsidR="00B971A7">
        <w:rPr>
          <w:rStyle w:val="Style13ptBold"/>
        </w:rPr>
        <w:t xml:space="preserve"> prize-winning development economist and Director and Professor of Economics at the Institute of Economic Growth in University of Delhi.</w:t>
      </w:r>
      <w:r>
        <w:rPr>
          <w:rStyle w:val="Style13ptBold"/>
        </w:rPr>
        <w:t xml:space="preserve"> “The Gender and Environment Debate: Lessons from India” Feminist Studies, vol. 18, no. 1, spring 1992, pp. 119-158</w:t>
      </w:r>
      <w:r w:rsidR="00424715">
        <w:rPr>
          <w:rStyle w:val="Style13ptBold"/>
        </w:rPr>
        <w:t xml:space="preserve"> </w:t>
      </w:r>
      <w:r w:rsidR="004917EB">
        <w:rPr>
          <w:rStyle w:val="Style13ptBold"/>
        </w:rPr>
        <w:t>//</w:t>
      </w:r>
      <w:r w:rsidR="00424715">
        <w:rPr>
          <w:rStyle w:val="Style13ptBold"/>
        </w:rPr>
        <w:t>MG</w:t>
      </w:r>
      <w:r>
        <w:rPr>
          <w:rStyle w:val="Style13ptBold"/>
        </w:rPr>
        <w:t>)</w:t>
      </w:r>
    </w:p>
    <w:p w:rsidR="00C5312C" w:rsidRPr="00DF13EF" w:rsidRDefault="00C5312C" w:rsidP="00C5312C">
      <w:pPr>
        <w:rPr>
          <w:rStyle w:val="StyleUnderline"/>
        </w:rPr>
      </w:pPr>
      <w:r w:rsidRPr="008C6B9F">
        <w:rPr>
          <w:sz w:val="16"/>
        </w:rPr>
        <w:t xml:space="preserve">Feminist Environmentalism. I would like to suggest here that </w:t>
      </w:r>
      <w:r w:rsidRPr="008C6B9F">
        <w:rPr>
          <w:rStyle w:val="StyleUnderline"/>
        </w:rPr>
        <w:t>women's and men's relationship with nature needs to be under- stood as rooted in their material reality, in their specific forms of interaction with the environment.</w:t>
      </w:r>
      <w:r w:rsidRPr="008C6B9F">
        <w:rPr>
          <w:sz w:val="16"/>
        </w:rPr>
        <w:t xml:space="preserve"> Hence, </w:t>
      </w:r>
      <w:r w:rsidRPr="008C6B9F">
        <w:rPr>
          <w:rStyle w:val="StyleUnderline"/>
        </w:rPr>
        <w:t>insofar as there is a gender and class</w:t>
      </w:r>
      <w:r w:rsidRPr="008C6B9F">
        <w:rPr>
          <w:sz w:val="16"/>
        </w:rPr>
        <w:t xml:space="preserve"> (/caste/race)-</w:t>
      </w:r>
      <w:r w:rsidRPr="008C6B9F">
        <w:rPr>
          <w:rStyle w:val="StyleUnderline"/>
        </w:rPr>
        <w:t xml:space="preserve">based division of labor and </w:t>
      </w:r>
      <w:proofErr w:type="spellStart"/>
      <w:r w:rsidRPr="008C6B9F">
        <w:rPr>
          <w:rStyle w:val="StyleUnderline"/>
        </w:rPr>
        <w:t>distribu</w:t>
      </w:r>
      <w:proofErr w:type="spellEnd"/>
      <w:r w:rsidRPr="008C6B9F">
        <w:rPr>
          <w:rStyle w:val="StyleUnderline"/>
        </w:rPr>
        <w:t xml:space="preserve">- </w:t>
      </w:r>
      <w:proofErr w:type="spellStart"/>
      <w:r w:rsidRPr="008C6B9F">
        <w:rPr>
          <w:rStyle w:val="StyleUnderline"/>
        </w:rPr>
        <w:t>tion</w:t>
      </w:r>
      <w:proofErr w:type="spellEnd"/>
      <w:r w:rsidRPr="008C6B9F">
        <w:rPr>
          <w:rStyle w:val="StyleUnderline"/>
        </w:rPr>
        <w:t xml:space="preserve"> of property and power, </w:t>
      </w:r>
      <w:r w:rsidRPr="00C5312C">
        <w:rPr>
          <w:rStyle w:val="StyleUnderline"/>
          <w:highlight w:val="cyan"/>
        </w:rPr>
        <w:t>gender and class</w:t>
      </w:r>
      <w:r w:rsidRPr="008C6B9F">
        <w:rPr>
          <w:sz w:val="16"/>
        </w:rPr>
        <w:t xml:space="preserve"> (/caste/race) </w:t>
      </w:r>
      <w:r w:rsidRPr="00C5312C">
        <w:rPr>
          <w:rStyle w:val="StyleUnderline"/>
          <w:highlight w:val="cyan"/>
        </w:rPr>
        <w:t xml:space="preserve">structure people's interactions with nature and so structure the effects of en- </w:t>
      </w:r>
      <w:proofErr w:type="spellStart"/>
      <w:r w:rsidRPr="00C5312C">
        <w:rPr>
          <w:rStyle w:val="StyleUnderline"/>
          <w:highlight w:val="cyan"/>
        </w:rPr>
        <w:t>vironmental</w:t>
      </w:r>
      <w:proofErr w:type="spellEnd"/>
      <w:r w:rsidRPr="00C5312C">
        <w:rPr>
          <w:rStyle w:val="StyleUnderline"/>
          <w:highlight w:val="cyan"/>
        </w:rPr>
        <w:t xml:space="preserve"> change on people and their responses to it.</w:t>
      </w:r>
      <w:r w:rsidRPr="008C6B9F">
        <w:rPr>
          <w:rStyle w:val="StyleUnderline"/>
        </w:rPr>
        <w:t xml:space="preserve"> And where knowledge about nature is experiential in its basis, the </w:t>
      </w:r>
      <w:proofErr w:type="spellStart"/>
      <w:r w:rsidRPr="008C6B9F">
        <w:rPr>
          <w:rStyle w:val="StyleUnderline"/>
        </w:rPr>
        <w:t>divi</w:t>
      </w:r>
      <w:proofErr w:type="spellEnd"/>
      <w:r w:rsidRPr="008C6B9F">
        <w:rPr>
          <w:rStyle w:val="StyleUnderline"/>
        </w:rPr>
        <w:t xml:space="preserve">- </w:t>
      </w:r>
      <w:proofErr w:type="spellStart"/>
      <w:r w:rsidRPr="008C6B9F">
        <w:rPr>
          <w:rStyle w:val="StyleUnderline"/>
        </w:rPr>
        <w:t>sions</w:t>
      </w:r>
      <w:proofErr w:type="spellEnd"/>
      <w:r w:rsidRPr="008C6B9F">
        <w:rPr>
          <w:rStyle w:val="StyleUnderline"/>
        </w:rPr>
        <w:t xml:space="preserve"> of labor, property, and power which </w:t>
      </w:r>
      <w:r w:rsidRPr="008C6B9F">
        <w:rPr>
          <w:rStyle w:val="StyleUnderline"/>
        </w:rPr>
        <w:lastRenderedPageBreak/>
        <w:t xml:space="preserve">shape experience also shape the knowledge based on that experience. </w:t>
      </w:r>
      <w:r w:rsidRPr="00C5312C">
        <w:rPr>
          <w:rStyle w:val="StyleUnderline"/>
          <w:highlight w:val="cyan"/>
        </w:rPr>
        <w:t xml:space="preserve">For instance, poor peasant and tribal women have typically been responsible for fetching fuel and fodder and in hill and tribal communities have also often been the main cultivators. They are thus likely to be affected adversely in quite specific ways by </w:t>
      </w:r>
      <w:proofErr w:type="spellStart"/>
      <w:r w:rsidRPr="00C5312C">
        <w:rPr>
          <w:rStyle w:val="StyleUnderline"/>
          <w:highlight w:val="cyan"/>
        </w:rPr>
        <w:t>envi</w:t>
      </w:r>
      <w:proofErr w:type="spellEnd"/>
      <w:r w:rsidRPr="00C5312C">
        <w:rPr>
          <w:rStyle w:val="StyleUnderline"/>
          <w:highlight w:val="cyan"/>
        </w:rPr>
        <w:t xml:space="preserve">- </w:t>
      </w:r>
      <w:proofErr w:type="spellStart"/>
      <w:r w:rsidRPr="00C5312C">
        <w:rPr>
          <w:rStyle w:val="StyleUnderline"/>
          <w:highlight w:val="cyan"/>
        </w:rPr>
        <w:t>ronmental</w:t>
      </w:r>
      <w:proofErr w:type="spellEnd"/>
      <w:r w:rsidRPr="00C5312C">
        <w:rPr>
          <w:rStyle w:val="StyleUnderline"/>
          <w:highlight w:val="cyan"/>
        </w:rPr>
        <w:t xml:space="preserve"> degradation. At the same time, in the course of their everyday interactions with nature, they acquire a special </w:t>
      </w:r>
      <w:proofErr w:type="spellStart"/>
      <w:r w:rsidRPr="00C5312C">
        <w:rPr>
          <w:rStyle w:val="StyleUnderline"/>
          <w:highlight w:val="cyan"/>
        </w:rPr>
        <w:t>knowl</w:t>
      </w:r>
      <w:proofErr w:type="spellEnd"/>
      <w:r w:rsidRPr="00C5312C">
        <w:rPr>
          <w:rStyle w:val="StyleUnderline"/>
          <w:highlight w:val="cyan"/>
        </w:rPr>
        <w:t xml:space="preserve">- edge of species varieties and the processes of natural </w:t>
      </w:r>
      <w:proofErr w:type="spellStart"/>
      <w:r w:rsidRPr="00C5312C">
        <w:rPr>
          <w:rStyle w:val="StyleUnderline"/>
          <w:highlight w:val="cyan"/>
        </w:rPr>
        <w:t>regenera</w:t>
      </w:r>
      <w:proofErr w:type="spellEnd"/>
      <w:r w:rsidRPr="00C5312C">
        <w:rPr>
          <w:rStyle w:val="StyleUnderline"/>
          <w:highlight w:val="cyan"/>
        </w:rPr>
        <w:t xml:space="preserve">- </w:t>
      </w:r>
      <w:proofErr w:type="spellStart"/>
      <w:r w:rsidRPr="00C5312C">
        <w:rPr>
          <w:rStyle w:val="StyleUnderline"/>
          <w:highlight w:val="cyan"/>
        </w:rPr>
        <w:t>tion</w:t>
      </w:r>
      <w:proofErr w:type="spellEnd"/>
      <w:r w:rsidRPr="00C5312C">
        <w:rPr>
          <w:rStyle w:val="StyleUnderline"/>
          <w:highlight w:val="cyan"/>
        </w:rPr>
        <w:t>.</w:t>
      </w:r>
      <w:r w:rsidRPr="008C6B9F">
        <w:rPr>
          <w:sz w:val="16"/>
        </w:rPr>
        <w:t xml:space="preserve"> (This would include knowledge passed on to them by, for example, their mothers.) </w:t>
      </w:r>
      <w:r w:rsidRPr="00C5312C">
        <w:rPr>
          <w:rStyle w:val="StyleUnderline"/>
          <w:highlight w:val="cyan"/>
        </w:rPr>
        <w:t>They could thus be seen as both victims of the destruction of nature and as repositories of knowledge about nature</w:t>
      </w:r>
      <w:r w:rsidRPr="008C6B9F">
        <w:rPr>
          <w:rStyle w:val="StyleUnderline"/>
        </w:rPr>
        <w:t>, in ways distinct from the men of their class</w:t>
      </w:r>
      <w:r w:rsidRPr="00C5312C">
        <w:rPr>
          <w:rStyle w:val="StyleUnderline"/>
          <w:highlight w:val="cyan"/>
        </w:rPr>
        <w:t xml:space="preserve">. The former aspect would provide the gendered impulse for their </w:t>
      </w:r>
      <w:proofErr w:type="spellStart"/>
      <w:r w:rsidRPr="00C5312C">
        <w:rPr>
          <w:rStyle w:val="StyleUnderline"/>
          <w:highlight w:val="cyan"/>
        </w:rPr>
        <w:t>resis</w:t>
      </w:r>
      <w:proofErr w:type="spellEnd"/>
      <w:r w:rsidRPr="00C5312C">
        <w:rPr>
          <w:rStyle w:val="StyleUnderline"/>
          <w:highlight w:val="cyan"/>
        </w:rPr>
        <w:t xml:space="preserve">- </w:t>
      </w:r>
      <w:proofErr w:type="spellStart"/>
      <w:r w:rsidRPr="00C5312C">
        <w:rPr>
          <w:rStyle w:val="StyleUnderline"/>
          <w:highlight w:val="cyan"/>
        </w:rPr>
        <w:t>tance</w:t>
      </w:r>
      <w:proofErr w:type="spellEnd"/>
      <w:r w:rsidRPr="00C5312C">
        <w:rPr>
          <w:rStyle w:val="StyleUnderline"/>
          <w:highlight w:val="cyan"/>
        </w:rPr>
        <w:t xml:space="preserve"> and response to environmental destruction. The latter would condition their perceptions and choices of what should be done.</w:t>
      </w:r>
      <w:r w:rsidRPr="008C6B9F">
        <w:rPr>
          <w:rStyle w:val="StyleUnderline"/>
        </w:rPr>
        <w:t xml:space="preserve"> Indeed, on the basis of their experiential understanding and knowledge, </w:t>
      </w:r>
      <w:r w:rsidRPr="00C5312C">
        <w:rPr>
          <w:rStyle w:val="StyleUnderline"/>
          <w:highlight w:val="cyan"/>
        </w:rPr>
        <w:t xml:space="preserve">they could provide a special perspective on the pro- </w:t>
      </w:r>
      <w:proofErr w:type="spellStart"/>
      <w:r w:rsidRPr="00C5312C">
        <w:rPr>
          <w:rStyle w:val="StyleUnderline"/>
          <w:highlight w:val="cyan"/>
        </w:rPr>
        <w:t>cesses</w:t>
      </w:r>
      <w:proofErr w:type="spellEnd"/>
      <w:r w:rsidRPr="00C5312C">
        <w:rPr>
          <w:rStyle w:val="StyleUnderline"/>
          <w:highlight w:val="cyan"/>
        </w:rPr>
        <w:t xml:space="preserve"> of environmental regeneration, one that needs to inform our view of alternative approaches to development</w:t>
      </w:r>
      <w:r w:rsidRPr="00C5312C">
        <w:rPr>
          <w:sz w:val="16"/>
          <w:highlight w:val="cyan"/>
        </w:rPr>
        <w:t>.</w:t>
      </w:r>
      <w:r w:rsidRPr="008C6B9F">
        <w:rPr>
          <w:sz w:val="16"/>
        </w:rPr>
        <w:t xml:space="preserve"> (By extension, women who are no longer actively using this knowledge for their daily sustenance, and are no longer in contact with the natural en- </w:t>
      </w:r>
      <w:proofErr w:type="spellStart"/>
      <w:r w:rsidRPr="008C6B9F">
        <w:rPr>
          <w:sz w:val="16"/>
        </w:rPr>
        <w:t>vironment</w:t>
      </w:r>
      <w:proofErr w:type="spellEnd"/>
      <w:r w:rsidRPr="008C6B9F">
        <w:rPr>
          <w:sz w:val="16"/>
        </w:rPr>
        <w:t xml:space="preserve"> in the same way, are likely to lose this knowledge over time and with it the possibility of its transmission to others.) </w:t>
      </w:r>
      <w:r w:rsidRPr="008C6B9F">
        <w:rPr>
          <w:rStyle w:val="StyleUnderline"/>
        </w:rPr>
        <w:t>In this conceptualization, therefore, the link between women and the environment can be seen as structured by a given gender and class</w:t>
      </w:r>
      <w:r w:rsidRPr="008C6B9F">
        <w:rPr>
          <w:sz w:val="16"/>
        </w:rPr>
        <w:t xml:space="preserve"> (/caste/race) </w:t>
      </w:r>
      <w:r w:rsidRPr="008C6B9F">
        <w:rPr>
          <w:rStyle w:val="StyleUnderline"/>
        </w:rPr>
        <w:t xml:space="preserve">organization of production, reproduction, and distribution. </w:t>
      </w:r>
      <w:r w:rsidRPr="00C5312C">
        <w:rPr>
          <w:rStyle w:val="StyleUnderline"/>
          <w:highlight w:val="cyan"/>
        </w:rPr>
        <w:t>Ideological constructions such as of gender, of nature, and of the relationship between the two, may be seen as</w:t>
      </w:r>
      <w:r w:rsidRPr="008C6B9F">
        <w:rPr>
          <w:sz w:val="16"/>
        </w:rPr>
        <w:t xml:space="preserve"> (interactively) </w:t>
      </w:r>
      <w:r w:rsidRPr="00C5312C">
        <w:rPr>
          <w:rStyle w:val="StyleUnderline"/>
          <w:highlight w:val="cyan"/>
        </w:rPr>
        <w:t>a part of this structuring but not the whole of it. This perspective I term "feminist environmentalism." In terms of action such a perspective would call for struggles over both resources and meanings. It would imply grappling with the dominant groups who have the property, power, and privilege to control resources, and these or other groups who control ways of thinking about them,</w:t>
      </w:r>
      <w:r w:rsidRPr="008C6B9F">
        <w:rPr>
          <w:rStyle w:val="StyleUnderline"/>
        </w:rPr>
        <w:t xml:space="preserve"> via educational, media, religious, and legal institutions. On the feminist front </w:t>
      </w:r>
      <w:r w:rsidRPr="00C5312C">
        <w:rPr>
          <w:rStyle w:val="StyleUnderline"/>
          <w:highlight w:val="cyan"/>
        </w:rPr>
        <w:t>there would be a need to challenge and transform both notions about gender and the actual division of work and resources between the genders</w:t>
      </w:r>
      <w:r w:rsidRPr="008C6B9F">
        <w:rPr>
          <w:rStyle w:val="StyleUnderline"/>
        </w:rPr>
        <w:t xml:space="preserve">. On the </w:t>
      </w:r>
      <w:proofErr w:type="spellStart"/>
      <w:r w:rsidRPr="008C6B9F">
        <w:rPr>
          <w:rStyle w:val="StyleUnderline"/>
        </w:rPr>
        <w:t>envi</w:t>
      </w:r>
      <w:proofErr w:type="spellEnd"/>
      <w:r w:rsidRPr="008C6B9F">
        <w:rPr>
          <w:rStyle w:val="StyleUnderline"/>
        </w:rPr>
        <w:t xml:space="preserve">- </w:t>
      </w:r>
      <w:proofErr w:type="spellStart"/>
      <w:r w:rsidRPr="008C6B9F">
        <w:rPr>
          <w:rStyle w:val="StyleUnderline"/>
        </w:rPr>
        <w:t>ronmental</w:t>
      </w:r>
      <w:proofErr w:type="spellEnd"/>
      <w:r w:rsidRPr="008C6B9F">
        <w:rPr>
          <w:rStyle w:val="StyleUnderline"/>
        </w:rPr>
        <w:t xml:space="preserve"> front </w:t>
      </w:r>
      <w:r w:rsidRPr="00C5312C">
        <w:rPr>
          <w:rStyle w:val="StyleUnderline"/>
          <w:highlight w:val="cyan"/>
        </w:rPr>
        <w:t>there would be a need to challenge and transform not only notions about the relationship between people and nature but also the actual methods of appropriation of nature's resources</w:t>
      </w:r>
      <w:r w:rsidRPr="008C6B9F">
        <w:rPr>
          <w:rStyle w:val="StyleUnderline"/>
        </w:rPr>
        <w:t xml:space="preserve"> by a few. </w:t>
      </w:r>
      <w:r w:rsidRPr="00C5312C">
        <w:rPr>
          <w:rStyle w:val="StyleUnderline"/>
          <w:highlight w:val="cyan"/>
        </w:rPr>
        <w:t>Feminist environmentalism underlines the necessity of addressing these dimensions from both fronts.</w:t>
      </w:r>
    </w:p>
    <w:p w:rsidR="00181DC8" w:rsidRDefault="00181DC8" w:rsidP="00181DC8">
      <w:pPr>
        <w:pStyle w:val="Heading4"/>
      </w:pPr>
      <w:r w:rsidRPr="00DF13EF">
        <w:t>That’s critical in shifting our understanding of what</w:t>
      </w:r>
      <w:r>
        <w:t xml:space="preserve"> constitutes valuable knowledge and our concep</w:t>
      </w:r>
      <w:r w:rsidR="00DE5E7B">
        <w:t>ts of wealth and economic value – otherwise environmental destruction and exploitation becomes inevitable.</w:t>
      </w:r>
    </w:p>
    <w:p w:rsidR="00181DC8" w:rsidRDefault="00181DC8" w:rsidP="00181DC8">
      <w:r w:rsidRPr="00C653CD">
        <w:rPr>
          <w:rStyle w:val="Style13ptBold"/>
        </w:rPr>
        <w:t>Shiva 88 (</w:t>
      </w:r>
      <w:proofErr w:type="spellStart"/>
      <w:r w:rsidRPr="00C653CD">
        <w:rPr>
          <w:rStyle w:val="Style13ptBold"/>
        </w:rPr>
        <w:t>Vandana</w:t>
      </w:r>
      <w:proofErr w:type="spellEnd"/>
      <w:r w:rsidRPr="00C653CD">
        <w:rPr>
          <w:rStyle w:val="Style13ptBold"/>
        </w:rPr>
        <w:t xml:space="preserve"> Shiva. </w:t>
      </w:r>
      <w:r w:rsidR="00B971A7">
        <w:rPr>
          <w:rStyle w:val="Style13ptBold"/>
        </w:rPr>
        <w:t>Indian environmental activist and anti-globalization author.</w:t>
      </w:r>
      <w:r w:rsidR="00B971A7" w:rsidRPr="006813C7">
        <w:rPr>
          <w:rStyle w:val="Style13ptBold"/>
        </w:rPr>
        <w:t xml:space="preserve"> </w:t>
      </w:r>
      <w:r w:rsidRPr="00C653CD">
        <w:rPr>
          <w:rStyle w:val="Style13ptBold"/>
        </w:rPr>
        <w:t>“Staying Alive: Women, Ecology and Survival in India”</w:t>
      </w:r>
      <w:r>
        <w:rPr>
          <w:rStyle w:val="Style13ptBold"/>
        </w:rPr>
        <w:t xml:space="preserve"> </w:t>
      </w:r>
      <w:r w:rsidRPr="00BA224E">
        <w:rPr>
          <w:rStyle w:val="Style13ptBold"/>
        </w:rPr>
        <w:t>214-215</w:t>
      </w:r>
      <w:r w:rsidR="00424715">
        <w:rPr>
          <w:rStyle w:val="Style13ptBold"/>
        </w:rPr>
        <w:t xml:space="preserve"> </w:t>
      </w:r>
      <w:r w:rsidR="004917EB">
        <w:rPr>
          <w:rStyle w:val="Style13ptBold"/>
        </w:rPr>
        <w:t>//</w:t>
      </w:r>
      <w:r w:rsidR="00424715">
        <w:rPr>
          <w:rStyle w:val="Style13ptBold"/>
        </w:rPr>
        <w:t>MG</w:t>
      </w:r>
      <w:r>
        <w:rPr>
          <w:rStyle w:val="Style13ptBold"/>
        </w:rPr>
        <w:t>)</w:t>
      </w:r>
    </w:p>
    <w:p w:rsidR="00181DC8" w:rsidRPr="008C4984" w:rsidRDefault="00181DC8" w:rsidP="00181DC8">
      <w:pPr>
        <w:rPr>
          <w:rStyle w:val="StyleUnderline"/>
        </w:rPr>
      </w:pPr>
      <w:r w:rsidRPr="00DF13EF">
        <w:rPr>
          <w:rStyle w:val="StyleUnderline"/>
        </w:rPr>
        <w:t xml:space="preserve">The </w:t>
      </w:r>
      <w:r w:rsidRPr="00FD703C">
        <w:rPr>
          <w:rStyle w:val="StyleUnderline"/>
          <w:highlight w:val="cyan"/>
        </w:rPr>
        <w:t xml:space="preserve">two central shifts in thinking </w:t>
      </w:r>
      <w:r w:rsidRPr="002321E8">
        <w:rPr>
          <w:rStyle w:val="StyleUnderline"/>
        </w:rPr>
        <w:t xml:space="preserve">that are </w:t>
      </w:r>
      <w:r w:rsidRPr="00DF13EF">
        <w:rPr>
          <w:rStyle w:val="StyleUnderline"/>
        </w:rPr>
        <w:t xml:space="preserve">being induced by women's ecological struggles </w:t>
      </w:r>
      <w:r w:rsidRPr="00FD703C">
        <w:rPr>
          <w:rStyle w:val="StyleUnderline"/>
          <w:highlight w:val="cyan"/>
        </w:rPr>
        <w:t xml:space="preserve">relate to economic and intellectual worth. The first relates to our understanding of what constitutes knowledge, and who the </w:t>
      </w:r>
      <w:r w:rsidRPr="00DF13EF">
        <w:rPr>
          <w:rStyle w:val="StyleUnderline"/>
        </w:rPr>
        <w:t xml:space="preserve">knowers and </w:t>
      </w:r>
      <w:r w:rsidRPr="00FD703C">
        <w:rPr>
          <w:rStyle w:val="StyleUnderline"/>
          <w:highlight w:val="cyan"/>
        </w:rPr>
        <w:t xml:space="preserve">producers of intellectual value are. The second involves concepts of wealth </w:t>
      </w:r>
      <w:r w:rsidRPr="00AD044F">
        <w:rPr>
          <w:rStyle w:val="StyleUnderline"/>
        </w:rPr>
        <w:t>and economic value</w:t>
      </w:r>
      <w:r w:rsidRPr="00FD703C">
        <w:rPr>
          <w:rStyle w:val="StyleUnderline"/>
          <w:highlight w:val="cyan"/>
        </w:rPr>
        <w:t xml:space="preserve"> and who the producers of wealth </w:t>
      </w:r>
      <w:r w:rsidRPr="00AD044F">
        <w:rPr>
          <w:rStyle w:val="StyleUnderline"/>
        </w:rPr>
        <w:t xml:space="preserve">and economic value </w:t>
      </w:r>
      <w:r w:rsidRPr="00FD703C">
        <w:rPr>
          <w:rStyle w:val="StyleUnderline"/>
          <w:highlight w:val="cyan"/>
        </w:rPr>
        <w:t>are.</w:t>
      </w:r>
      <w:r w:rsidRPr="008C4984">
        <w:rPr>
          <w:rStyle w:val="StyleUnderline"/>
        </w:rPr>
        <w:t xml:space="preserve"> </w:t>
      </w:r>
      <w:r w:rsidRPr="00FD703C">
        <w:rPr>
          <w:rStyle w:val="StyleUnderline"/>
          <w:highlight w:val="cyan"/>
        </w:rPr>
        <w:t xml:space="preserve">Women producing survival are showing us that nature is the </w:t>
      </w:r>
      <w:r w:rsidRPr="00AD044F">
        <w:rPr>
          <w:rStyle w:val="StyleUnderline"/>
        </w:rPr>
        <w:t xml:space="preserve">very </w:t>
      </w:r>
      <w:r w:rsidRPr="00FD703C">
        <w:rPr>
          <w:rStyle w:val="StyleUnderline"/>
          <w:highlight w:val="cyan"/>
        </w:rPr>
        <w:t xml:space="preserve">basis </w:t>
      </w:r>
      <w:r w:rsidRPr="00AD044F">
        <w:rPr>
          <w:rStyle w:val="StyleUnderline"/>
        </w:rPr>
        <w:t xml:space="preserve">and matrix </w:t>
      </w:r>
      <w:r w:rsidRPr="00FD703C">
        <w:rPr>
          <w:rStyle w:val="StyleUnderline"/>
          <w:highlight w:val="cyan"/>
        </w:rPr>
        <w:t>of economic life</w:t>
      </w:r>
      <w:r w:rsidRPr="008C4984">
        <w:rPr>
          <w:rStyle w:val="StyleUnderline"/>
        </w:rPr>
        <w:t xml:space="preserve"> through its function in life support and livelihood, </w:t>
      </w:r>
      <w:r w:rsidRPr="00DF13EF">
        <w:rPr>
          <w:rStyle w:val="StyleUnderline"/>
        </w:rPr>
        <w:t xml:space="preserve">and </w:t>
      </w:r>
      <w:r w:rsidRPr="00EE59A4">
        <w:rPr>
          <w:rStyle w:val="StyleUnderline"/>
        </w:rPr>
        <w:t xml:space="preserve">the </w:t>
      </w:r>
      <w:r w:rsidRPr="00FD703C">
        <w:rPr>
          <w:rStyle w:val="StyleUnderline"/>
          <w:highlight w:val="cyan"/>
        </w:rPr>
        <w:t xml:space="preserve">elements of nature </w:t>
      </w:r>
      <w:r w:rsidRPr="00EE59A4">
        <w:rPr>
          <w:rStyle w:val="StyleUnderline"/>
        </w:rPr>
        <w:t xml:space="preserve">that </w:t>
      </w:r>
      <w:r w:rsidRPr="00FD703C">
        <w:rPr>
          <w:rStyle w:val="StyleUnderline"/>
          <w:highlight w:val="cyan"/>
        </w:rPr>
        <w:t xml:space="preserve">the dominant view </w:t>
      </w:r>
      <w:r w:rsidRPr="00EE59A4">
        <w:rPr>
          <w:rStyle w:val="StyleUnderline"/>
        </w:rPr>
        <w:t xml:space="preserve">has </w:t>
      </w:r>
      <w:r w:rsidRPr="00FD703C">
        <w:rPr>
          <w:rStyle w:val="StyleUnderline"/>
          <w:highlight w:val="cyan"/>
        </w:rPr>
        <w:t xml:space="preserve">treated as 'waste' are the basis of sustainability and the wealth of the poor </w:t>
      </w:r>
      <w:r w:rsidRPr="00AD044F">
        <w:rPr>
          <w:rStyle w:val="StyleUnderline"/>
        </w:rPr>
        <w:t xml:space="preserve">and the marginal. </w:t>
      </w:r>
      <w:r w:rsidRPr="00FD703C">
        <w:rPr>
          <w:rStyle w:val="StyleUnderline"/>
          <w:highlight w:val="cyan"/>
        </w:rPr>
        <w:t xml:space="preserve">They are challenging concepts of waste, </w:t>
      </w:r>
      <w:r w:rsidRPr="00AD044F">
        <w:rPr>
          <w:rStyle w:val="StyleUnderline"/>
        </w:rPr>
        <w:t xml:space="preserve">rubbish </w:t>
      </w:r>
      <w:r w:rsidRPr="00AD044F">
        <w:rPr>
          <w:rStyle w:val="StyleUnderline"/>
          <w:highlight w:val="cyan"/>
        </w:rPr>
        <w:t xml:space="preserve">and </w:t>
      </w:r>
      <w:r w:rsidRPr="00FD703C">
        <w:rPr>
          <w:rStyle w:val="StyleUnderline"/>
          <w:highlight w:val="cyan"/>
        </w:rPr>
        <w:t xml:space="preserve">dispensability as the modern west has defined them. They are showing that production of sustenance is basic to survival </w:t>
      </w:r>
      <w:r w:rsidRPr="00AD044F">
        <w:rPr>
          <w:rStyle w:val="StyleUnderline"/>
        </w:rPr>
        <w:t xml:space="preserve">itself </w:t>
      </w:r>
      <w:r w:rsidRPr="00FD703C">
        <w:rPr>
          <w:rStyle w:val="StyleUnderline"/>
          <w:highlight w:val="cyan"/>
        </w:rPr>
        <w:t>and cannot be deleted from 'economic calculations;</w:t>
      </w:r>
      <w:r w:rsidRPr="008C4984">
        <w:rPr>
          <w:rStyle w:val="StyleUnderline"/>
        </w:rPr>
        <w:t xml:space="preserve"> if production of life cannot be reckoned with in money terms, then it is economic models, and not women's work in producing sustenance and life, that must be sacrificed.</w:t>
      </w:r>
      <w:r w:rsidRPr="008C4984">
        <w:rPr>
          <w:sz w:val="16"/>
        </w:rPr>
        <w:t xml:space="preserve"> The intellectual heritage for </w:t>
      </w:r>
      <w:r w:rsidRPr="008C4984">
        <w:rPr>
          <w:sz w:val="16"/>
        </w:rPr>
        <w:lastRenderedPageBreak/>
        <w:t xml:space="preserve">ecological survival lies with those who are experts in survival. They </w:t>
      </w:r>
      <w:r w:rsidRPr="008C4984">
        <w:rPr>
          <w:rStyle w:val="StyleUnderline"/>
        </w:rPr>
        <w:t xml:space="preserve">have the knowledge and experience to extricate us from the ecological cul-de-sac that the western </w:t>
      </w:r>
      <w:proofErr w:type="spellStart"/>
      <w:r w:rsidRPr="008C4984">
        <w:rPr>
          <w:rStyle w:val="StyleUnderline"/>
        </w:rPr>
        <w:t>masculinist</w:t>
      </w:r>
      <w:proofErr w:type="spellEnd"/>
      <w:r w:rsidRPr="008C4984">
        <w:rPr>
          <w:rStyle w:val="StyleUnderline"/>
        </w:rPr>
        <w:t xml:space="preserve"> mind has </w:t>
      </w:r>
      <w:proofErr w:type="spellStart"/>
      <w:r w:rsidRPr="008C4984">
        <w:rPr>
          <w:rStyle w:val="StyleUnderline"/>
        </w:rPr>
        <w:t>manoeuvred</w:t>
      </w:r>
      <w:proofErr w:type="spellEnd"/>
      <w:r w:rsidRPr="008C4984">
        <w:rPr>
          <w:rStyle w:val="StyleUnderline"/>
        </w:rPr>
        <w:t xml:space="preserve"> us into. And </w:t>
      </w:r>
      <w:r w:rsidRPr="00FD703C">
        <w:rPr>
          <w:rStyle w:val="StyleUnderline"/>
          <w:highlight w:val="cyan"/>
        </w:rPr>
        <w:t>while Third World women have privileged access to survival expertise, their knowledge is inclusive, not exclusive</w:t>
      </w:r>
      <w:r w:rsidRPr="008C4984">
        <w:rPr>
          <w:sz w:val="16"/>
        </w:rPr>
        <w:t xml:space="preserve">. The ecological categories with which they think and act can become the categories of liberation for all, for men as well as for women, for the west as well as the non-west, and for the human as well as the non-human elements of the earth. </w:t>
      </w:r>
      <w:r w:rsidRPr="00FD703C">
        <w:rPr>
          <w:rStyle w:val="StyleUnderline"/>
          <w:highlight w:val="cyan"/>
        </w:rPr>
        <w:t xml:space="preserve">By elbowing out 'life' from being the central concern in </w:t>
      </w:r>
      <w:proofErr w:type="spellStart"/>
      <w:r w:rsidRPr="00FD703C">
        <w:rPr>
          <w:rStyle w:val="StyleUnderline"/>
          <w:highlight w:val="cyan"/>
        </w:rPr>
        <w:t>organising</w:t>
      </w:r>
      <w:proofErr w:type="spellEnd"/>
      <w:r w:rsidRPr="00FD703C">
        <w:rPr>
          <w:rStyle w:val="StyleUnderline"/>
          <w:highlight w:val="cyan"/>
        </w:rPr>
        <w:t xml:space="preserve"> human society, the dominant paradigm of knowledge has become a threat to life </w:t>
      </w:r>
      <w:r w:rsidRPr="00AD044F">
        <w:rPr>
          <w:rStyle w:val="StyleUnderline"/>
        </w:rPr>
        <w:t xml:space="preserve">itself. </w:t>
      </w:r>
      <w:r w:rsidRPr="00FD703C">
        <w:rPr>
          <w:rStyle w:val="StyleUnderline"/>
          <w:highlight w:val="cyan"/>
        </w:rPr>
        <w:t xml:space="preserve">Third World women are bringing the concern with </w:t>
      </w:r>
      <w:r w:rsidRPr="00AD044F">
        <w:rPr>
          <w:rStyle w:val="StyleUnderline"/>
        </w:rPr>
        <w:t xml:space="preserve">living and </w:t>
      </w:r>
      <w:r w:rsidRPr="00FD703C">
        <w:rPr>
          <w:rStyle w:val="StyleUnderline"/>
          <w:highlight w:val="cyan"/>
        </w:rPr>
        <w:t xml:space="preserve">survival back to </w:t>
      </w:r>
      <w:proofErr w:type="spellStart"/>
      <w:r w:rsidRPr="00FD703C">
        <w:rPr>
          <w:rStyle w:val="StyleUnderline"/>
          <w:highlight w:val="cyan"/>
        </w:rPr>
        <w:t>centre</w:t>
      </w:r>
      <w:proofErr w:type="spellEnd"/>
      <w:r w:rsidRPr="00FD703C">
        <w:rPr>
          <w:rStyle w:val="StyleUnderline"/>
          <w:highlight w:val="cyan"/>
        </w:rPr>
        <w:t xml:space="preserve"> stage </w:t>
      </w:r>
      <w:r w:rsidRPr="00AD044F">
        <w:rPr>
          <w:rStyle w:val="StyleUnderline"/>
        </w:rPr>
        <w:t xml:space="preserve">in human history. </w:t>
      </w:r>
      <w:proofErr w:type="gramStart"/>
      <w:r w:rsidRPr="00AD044F">
        <w:rPr>
          <w:rStyle w:val="StyleUnderline"/>
        </w:rPr>
        <w:t>in</w:t>
      </w:r>
      <w:proofErr w:type="gramEnd"/>
      <w:r w:rsidRPr="00AD044F">
        <w:rPr>
          <w:rStyle w:val="StyleUnderline"/>
        </w:rPr>
        <w:t xml:space="preserve"> recovering the chances for the survival of all life, </w:t>
      </w:r>
      <w:r w:rsidRPr="00FD703C">
        <w:rPr>
          <w:rStyle w:val="StyleUnderline"/>
          <w:highlight w:val="cyan"/>
        </w:rPr>
        <w:t xml:space="preserve">they are laying the foundations for the recovery of the feminine principle in nature and society, and through it the recovery of the earth as sustainer </w:t>
      </w:r>
      <w:r w:rsidRPr="00E83DE6">
        <w:rPr>
          <w:rStyle w:val="StyleUnderline"/>
        </w:rPr>
        <w:t>and provider.</w:t>
      </w:r>
    </w:p>
    <w:p w:rsidR="00181DC8" w:rsidRDefault="00181DC8" w:rsidP="00181DC8"/>
    <w:p w:rsidR="00F077C7" w:rsidRDefault="00F077C7" w:rsidP="00304815">
      <w:pPr>
        <w:pStyle w:val="Heading1"/>
      </w:pPr>
      <w:r>
        <w:lastRenderedPageBreak/>
        <w:t>**1AC V2**</w:t>
      </w:r>
    </w:p>
    <w:p w:rsidR="00F077C7" w:rsidRDefault="00F077C7" w:rsidP="00F077C7"/>
    <w:p w:rsidR="001F1DF6" w:rsidRDefault="001F1DF6" w:rsidP="001F1DF6">
      <w:pPr>
        <w:pStyle w:val="Heading4"/>
      </w:pPr>
      <w:r>
        <w:t xml:space="preserve">The ocean is representative of the interconnectedness of humanity and nature – it is creative and life sustaining. Exploitation of the ocean and the environment is co-constitutive of the exploitation of women. Both are seen as passive, unproductive, and open to </w:t>
      </w:r>
      <w:proofErr w:type="spellStart"/>
      <w:r>
        <w:t>to</w:t>
      </w:r>
      <w:proofErr w:type="spellEnd"/>
      <w:r>
        <w:t xml:space="preserve"> exploitation, as women have historically been seen as themselves linked to nature through biology or some other essential characteristic. This perpetuates the destruction of both as they are seen as the same and inferior, with man raised above them both. Only by affirming the ocean as a space in which all life intersects can we hope to combat the violation of nature and only by affirming the feminine as productive and valuable can we hope to combat the violation of women. </w:t>
      </w:r>
    </w:p>
    <w:p w:rsidR="001F1DF6" w:rsidRDefault="001F1DF6" w:rsidP="001F1DF6">
      <w:pPr>
        <w:rPr>
          <w:rStyle w:val="Style13ptBold"/>
          <w:rFonts w:eastAsiaTheme="majorEastAsia" w:cstheme="majorBidi"/>
          <w:b w:val="0"/>
          <w:iCs/>
        </w:rPr>
      </w:pPr>
      <w:r w:rsidRPr="00501C73">
        <w:rPr>
          <w:rStyle w:val="Style13ptBold"/>
        </w:rPr>
        <w:t xml:space="preserve">Sorensen 2013 (Abigail Sorensen, editor. “We Are All Stardust: Reflections of an Eco-Feminist” </w:t>
      </w:r>
      <w:proofErr w:type="spellStart"/>
      <w:r w:rsidRPr="00501C73">
        <w:rPr>
          <w:rStyle w:val="Style13ptBold"/>
        </w:rPr>
        <w:t>Feminspire</w:t>
      </w:r>
      <w:proofErr w:type="spellEnd"/>
      <w:r w:rsidRPr="00501C73">
        <w:rPr>
          <w:rStyle w:val="Style13ptBold"/>
        </w:rPr>
        <w:t xml:space="preserve">. </w:t>
      </w:r>
      <w:hyperlink r:id="rId6" w:history="1">
        <w:r w:rsidRPr="003F6C2C">
          <w:rPr>
            <w:rStyle w:val="Hyperlink"/>
            <w:b/>
            <w:sz w:val="26"/>
          </w:rPr>
          <w:t>http://feminspire.com/we-are-all-stardust-reflections-of-an-eco-feminist/</w:t>
        </w:r>
      </w:hyperlink>
      <w:r w:rsidR="00424715">
        <w:rPr>
          <w:rStyle w:val="Hyperlink"/>
          <w:b/>
          <w:sz w:val="26"/>
        </w:rPr>
        <w:t xml:space="preserve"> </w:t>
      </w:r>
      <w:r w:rsidR="004917EB">
        <w:rPr>
          <w:rStyle w:val="Hyperlink"/>
          <w:b/>
          <w:sz w:val="26"/>
        </w:rPr>
        <w:t>//</w:t>
      </w:r>
      <w:r w:rsidR="00424715">
        <w:rPr>
          <w:rStyle w:val="Hyperlink"/>
          <w:b/>
          <w:sz w:val="26"/>
        </w:rPr>
        <w:t>MG</w:t>
      </w:r>
      <w:r w:rsidRPr="00835BCD">
        <w:rPr>
          <w:rStyle w:val="Style13ptBold"/>
        </w:rPr>
        <w:t>)</w:t>
      </w:r>
    </w:p>
    <w:p w:rsidR="001F1DF6" w:rsidRPr="00835BCD" w:rsidRDefault="001F1DF6" w:rsidP="001F1DF6">
      <w:pPr>
        <w:rPr>
          <w:rStyle w:val="Style13ptBold"/>
        </w:rPr>
      </w:pPr>
      <w:r>
        <w:rPr>
          <w:rStyle w:val="Style13ptBold"/>
        </w:rPr>
        <w:t xml:space="preserve"> [Sorenson mentions that some </w:t>
      </w:r>
      <w:proofErr w:type="spellStart"/>
      <w:r>
        <w:rPr>
          <w:rStyle w:val="Style13ptBold"/>
        </w:rPr>
        <w:t>ecofeminists</w:t>
      </w:r>
      <w:proofErr w:type="spellEnd"/>
      <w:r>
        <w:rPr>
          <w:rStyle w:val="Style13ptBold"/>
        </w:rPr>
        <w:t xml:space="preserve"> believe in a biological link between women and nature. Neither she nor the affirmative team advocates this view. Rather, it is a descriptive statement of certain </w:t>
      </w:r>
      <w:proofErr w:type="spellStart"/>
      <w:r>
        <w:rPr>
          <w:rStyle w:val="Style13ptBold"/>
        </w:rPr>
        <w:t>ecofeminists</w:t>
      </w:r>
      <w:proofErr w:type="spellEnd"/>
      <w:r>
        <w:rPr>
          <w:rStyle w:val="Style13ptBold"/>
        </w:rPr>
        <w:t xml:space="preserve"> unrelated to our </w:t>
      </w:r>
      <w:proofErr w:type="spellStart"/>
      <w:r>
        <w:rPr>
          <w:rStyle w:val="Style13ptBold"/>
        </w:rPr>
        <w:t>aff</w:t>
      </w:r>
      <w:proofErr w:type="spellEnd"/>
      <w:r>
        <w:rPr>
          <w:rStyle w:val="Style13ptBold"/>
        </w:rPr>
        <w:t xml:space="preserve"> and we apologize for any offense it may have caused.]</w:t>
      </w:r>
    </w:p>
    <w:p w:rsidR="001F1DF6" w:rsidRDefault="001F1DF6" w:rsidP="001F1DF6">
      <w:pPr>
        <w:rPr>
          <w:rStyle w:val="StyleUnderline"/>
        </w:rPr>
      </w:pPr>
      <w:r w:rsidRPr="00835BCD">
        <w:rPr>
          <w:sz w:val="16"/>
        </w:rPr>
        <w:t xml:space="preserve">One thing I love about </w:t>
      </w:r>
      <w:r w:rsidRPr="00835BCD">
        <w:rPr>
          <w:rStyle w:val="StyleUnderline"/>
        </w:rPr>
        <w:t>feminism</w:t>
      </w:r>
      <w:r w:rsidRPr="00835BCD">
        <w:rPr>
          <w:sz w:val="16"/>
        </w:rPr>
        <w:t xml:space="preserve"> is that it </w:t>
      </w:r>
      <w:r w:rsidRPr="00835BCD">
        <w:rPr>
          <w:rStyle w:val="StyleUnderline"/>
        </w:rPr>
        <w:t>emphasizes the interconnectivity of individuals through its focus on intersectional social justice. Because</w:t>
      </w:r>
      <w:r w:rsidRPr="00835BCD">
        <w:rPr>
          <w:sz w:val="16"/>
        </w:rPr>
        <w:t xml:space="preserve"> </w:t>
      </w:r>
      <w:r w:rsidRPr="00835BCD">
        <w:rPr>
          <w:rStyle w:val="StyleUnderline"/>
        </w:rPr>
        <w:t>we as feminists recognize that we are part of something larger than ourselves, it would be ludicrous</w:t>
      </w:r>
      <w:r w:rsidRPr="00835BCD">
        <w:rPr>
          <w:sz w:val="16"/>
        </w:rPr>
        <w:t xml:space="preserve"> </w:t>
      </w:r>
      <w:r w:rsidRPr="00835BCD">
        <w:rPr>
          <w:rStyle w:val="StyleUnderline"/>
        </w:rPr>
        <w:t>to only focus on one particular problem that plagues society. Now, eco-feminism takes the intersectional way</w:t>
      </w:r>
      <w:r w:rsidRPr="00B77427">
        <w:rPr>
          <w:rStyle w:val="StyleUnderline"/>
        </w:rPr>
        <w:t xml:space="preserve"> of thinking to the next level. Eco-feminism emphasizes how important it is that we work for the </w:t>
      </w:r>
      <w:proofErr w:type="spellStart"/>
      <w:r w:rsidRPr="00B77427">
        <w:rPr>
          <w:rStyle w:val="StyleUnderline"/>
        </w:rPr>
        <w:t>well being</w:t>
      </w:r>
      <w:proofErr w:type="spellEnd"/>
      <w:r w:rsidRPr="00B77427">
        <w:rPr>
          <w:rStyle w:val="StyleUnderline"/>
        </w:rPr>
        <w:t xml:space="preserve"> of the natural world that we are a part of. </w:t>
      </w:r>
      <w:r w:rsidRPr="0037696C">
        <w:rPr>
          <w:rStyle w:val="StyleUnderline"/>
          <w:highlight w:val="cyan"/>
        </w:rPr>
        <w:t xml:space="preserve">Eco-feminism proposes </w:t>
      </w:r>
      <w:r w:rsidRPr="0037696C">
        <w:rPr>
          <w:rStyle w:val="StyleUnderline"/>
        </w:rPr>
        <w:t xml:space="preserve">that there is </w:t>
      </w:r>
      <w:r w:rsidRPr="0037696C">
        <w:rPr>
          <w:rStyle w:val="StyleUnderline"/>
          <w:highlight w:val="cyan"/>
        </w:rPr>
        <w:t xml:space="preserve">a </w:t>
      </w:r>
      <w:r w:rsidRPr="0037696C">
        <w:rPr>
          <w:rStyle w:val="StyleUnderline"/>
        </w:rPr>
        <w:t xml:space="preserve">direct </w:t>
      </w:r>
      <w:r w:rsidRPr="0037696C">
        <w:rPr>
          <w:rStyle w:val="StyleUnderline"/>
          <w:highlight w:val="cyan"/>
        </w:rPr>
        <w:t xml:space="preserve">link between women and nature. Women are exploited </w:t>
      </w:r>
      <w:r w:rsidRPr="0037696C">
        <w:rPr>
          <w:rStyle w:val="StyleUnderline"/>
        </w:rPr>
        <w:t xml:space="preserve">and damaged </w:t>
      </w:r>
      <w:r w:rsidRPr="0037696C">
        <w:rPr>
          <w:rStyle w:val="StyleUnderline"/>
          <w:highlight w:val="cyan"/>
        </w:rPr>
        <w:t xml:space="preserve">by patriarchal forces, as nature is exploited </w:t>
      </w:r>
      <w:r w:rsidRPr="003A352B">
        <w:rPr>
          <w:rStyle w:val="StyleUnderline"/>
        </w:rPr>
        <w:t>and damaged by humans</w:t>
      </w:r>
      <w:r w:rsidRPr="0037696C">
        <w:rPr>
          <w:rStyle w:val="StyleUnderline"/>
        </w:rPr>
        <w:t>.</w:t>
      </w:r>
      <w:r w:rsidRPr="00B77427">
        <w:rPr>
          <w:rStyle w:val="StyleUnderline"/>
        </w:rPr>
        <w:t xml:space="preserve"> </w:t>
      </w:r>
      <w:r w:rsidRPr="0037696C">
        <w:rPr>
          <w:rStyle w:val="StyleUnderline"/>
          <w:highlight w:val="cyan"/>
        </w:rPr>
        <w:t xml:space="preserve">Women are </w:t>
      </w:r>
      <w:r w:rsidRPr="0037696C">
        <w:rPr>
          <w:rStyle w:val="StyleUnderline"/>
        </w:rPr>
        <w:t xml:space="preserve">often </w:t>
      </w:r>
      <w:r w:rsidRPr="0037696C">
        <w:rPr>
          <w:rStyle w:val="StyleUnderline"/>
          <w:highlight w:val="cyan"/>
        </w:rPr>
        <w:t xml:space="preserve">seen as the </w:t>
      </w:r>
      <w:r w:rsidRPr="0037696C">
        <w:rPr>
          <w:rStyle w:val="StyleUnderline"/>
        </w:rPr>
        <w:t xml:space="preserve">more </w:t>
      </w:r>
      <w:r w:rsidRPr="0037696C">
        <w:rPr>
          <w:rStyle w:val="StyleUnderline"/>
          <w:highlight w:val="cyan"/>
        </w:rPr>
        <w:t xml:space="preserve">“natural” sex </w:t>
      </w:r>
      <w:r w:rsidRPr="0037696C">
        <w:rPr>
          <w:rStyle w:val="StyleUnderline"/>
        </w:rPr>
        <w:t>because of their ability to create life.</w:t>
      </w:r>
      <w:r w:rsidRPr="00B77427">
        <w:rPr>
          <w:sz w:val="16"/>
        </w:rPr>
        <w:t xml:space="preserve"> </w:t>
      </w:r>
      <w:r w:rsidRPr="003F6C2C">
        <w:rPr>
          <w:strike/>
          <w:sz w:val="16"/>
        </w:rPr>
        <w:t>Some even say that the menstrual cycle of a woman puts her more in sync with the natural rhythm of the world. It’s theorized that because women are perhaps more in touch with nature, women have the capacity to care for it more</w:t>
      </w:r>
      <w:r w:rsidRPr="00B77427">
        <w:rPr>
          <w:sz w:val="16"/>
        </w:rPr>
        <w:t xml:space="preserve">. </w:t>
      </w:r>
      <w:r w:rsidRPr="0037696C">
        <w:rPr>
          <w:rStyle w:val="StyleUnderline"/>
        </w:rPr>
        <w:t>The interconnectivity of humans and the natural world is a subject that is</w:t>
      </w:r>
      <w:r w:rsidRPr="00B77427">
        <w:rPr>
          <w:rStyle w:val="StyleUnderline"/>
        </w:rPr>
        <w:t xml:space="preserve"> often </w:t>
      </w:r>
      <w:r w:rsidRPr="0037696C">
        <w:rPr>
          <w:rStyle w:val="StyleUnderline"/>
        </w:rPr>
        <w:t>brought up with great urgency by the environmentalist movement, with good reason, as earth is our home.</w:t>
      </w:r>
      <w:r w:rsidRPr="00B77427">
        <w:rPr>
          <w:rStyle w:val="StyleUnderline"/>
        </w:rPr>
        <w:t xml:space="preserve"> Eco-feminists say that this should be a topic of particular concern for feminists because of both the intersectional nature of the movement and the unique way that women are connected with nature.</w:t>
      </w:r>
      <w:r w:rsidRPr="00B77427">
        <w:rPr>
          <w:sz w:val="16"/>
        </w:rPr>
        <w:t xml:space="preserve"> I was reminded of the eco-feminist way of thinking as I began a beach vacation</w:t>
      </w:r>
      <w:r w:rsidRPr="00B77427">
        <w:rPr>
          <w:rStyle w:val="StyleUnderline"/>
        </w:rPr>
        <w:t xml:space="preserve">. </w:t>
      </w:r>
      <w:r w:rsidRPr="0037696C">
        <w:rPr>
          <w:rStyle w:val="StyleUnderline"/>
          <w:highlight w:val="cyan"/>
        </w:rPr>
        <w:t xml:space="preserve">I walked </w:t>
      </w:r>
      <w:r w:rsidRPr="0037696C">
        <w:rPr>
          <w:rStyle w:val="StyleUnderline"/>
        </w:rPr>
        <w:t xml:space="preserve">along the ocean for the first time in more than a </w:t>
      </w:r>
      <w:r w:rsidRPr="003A352B">
        <w:rPr>
          <w:rStyle w:val="StyleUnderline"/>
        </w:rPr>
        <w:t xml:space="preserve">decade and swam </w:t>
      </w:r>
      <w:r w:rsidRPr="0037696C">
        <w:rPr>
          <w:rStyle w:val="StyleUnderline"/>
          <w:highlight w:val="cyan"/>
        </w:rPr>
        <w:t xml:space="preserve">in the ocean </w:t>
      </w:r>
      <w:r w:rsidRPr="0037696C">
        <w:rPr>
          <w:rStyle w:val="StyleUnderline"/>
        </w:rPr>
        <w:t xml:space="preserve">for the very first time. I was struck by how profound </w:t>
      </w:r>
      <w:r w:rsidRPr="003A352B">
        <w:rPr>
          <w:rStyle w:val="StyleUnderline"/>
        </w:rPr>
        <w:t>an experience it was. I was reminded of the vastness of our universe and the smallness of myself. I</w:t>
      </w:r>
      <w:r w:rsidRPr="00B77427">
        <w:rPr>
          <w:rStyle w:val="StyleUnderline"/>
        </w:rPr>
        <w:t xml:space="preserve"> was reminded of these facts in the best possible way. </w:t>
      </w:r>
      <w:r w:rsidRPr="0037696C">
        <w:rPr>
          <w:rStyle w:val="StyleUnderline"/>
        </w:rPr>
        <w:t>As I walked along the ocean,</w:t>
      </w:r>
      <w:r w:rsidRPr="00B77427">
        <w:rPr>
          <w:rStyle w:val="StyleUnderline"/>
        </w:rPr>
        <w:t xml:space="preserve"> letting the waves break around my ankles</w:t>
      </w:r>
      <w:r w:rsidRPr="0037696C">
        <w:rPr>
          <w:rStyle w:val="StyleUnderline"/>
          <w:highlight w:val="cyan"/>
        </w:rPr>
        <w:t xml:space="preserve">, I thought of the evolutionary theory that life originated from the ocean. Our world and </w:t>
      </w:r>
      <w:r w:rsidRPr="0037696C">
        <w:rPr>
          <w:rStyle w:val="StyleUnderline"/>
        </w:rPr>
        <w:t xml:space="preserve">our very </w:t>
      </w:r>
      <w:r w:rsidRPr="0037696C">
        <w:rPr>
          <w:rStyle w:val="StyleUnderline"/>
          <w:highlight w:val="cyan"/>
        </w:rPr>
        <w:t>being were born from the womb of the sea</w:t>
      </w:r>
      <w:r w:rsidRPr="0037696C">
        <w:rPr>
          <w:sz w:val="16"/>
          <w:highlight w:val="cyan"/>
        </w:rPr>
        <w:t>.</w:t>
      </w:r>
      <w:r w:rsidRPr="00B77427">
        <w:rPr>
          <w:sz w:val="16"/>
        </w:rPr>
        <w:t xml:space="preserve"> In both literature and film, </w:t>
      </w:r>
      <w:r w:rsidRPr="0037696C">
        <w:rPr>
          <w:rStyle w:val="StyleUnderline"/>
          <w:highlight w:val="cyan"/>
        </w:rPr>
        <w:t xml:space="preserve">the ocean is used as a symbol of birth and rebirth. </w:t>
      </w:r>
      <w:r w:rsidRPr="003A352B">
        <w:rPr>
          <w:rStyle w:val="StyleUnderline"/>
        </w:rPr>
        <w:t xml:space="preserve">Characters often must travel to the ocean </w:t>
      </w:r>
      <w:r w:rsidRPr="003A352B">
        <w:rPr>
          <w:sz w:val="16"/>
        </w:rPr>
        <w:t xml:space="preserve">(the birthplace of life) </w:t>
      </w:r>
      <w:r w:rsidRPr="003A352B">
        <w:rPr>
          <w:rStyle w:val="StyleUnderline"/>
        </w:rPr>
        <w:t xml:space="preserve">to discover </w:t>
      </w:r>
      <w:r w:rsidRPr="003A352B">
        <w:rPr>
          <w:rStyle w:val="StyleUnderline"/>
        </w:rPr>
        <w:lastRenderedPageBreak/>
        <w:t>something crucial about life or themselves in order to being life anew</w:t>
      </w:r>
      <w:r w:rsidRPr="003A352B">
        <w:rPr>
          <w:sz w:val="16"/>
        </w:rPr>
        <w:t xml:space="preserve">. </w:t>
      </w:r>
      <w:r w:rsidRPr="003A352B">
        <w:rPr>
          <w:rStyle w:val="StyleUnderline"/>
        </w:rPr>
        <w:t xml:space="preserve">I also thought of the words of the astrophysicist Neil </w:t>
      </w:r>
      <w:proofErr w:type="spellStart"/>
      <w:r w:rsidRPr="003A352B">
        <w:rPr>
          <w:rStyle w:val="StyleUnderline"/>
        </w:rPr>
        <w:t>DeGrasse</w:t>
      </w:r>
      <w:proofErr w:type="spellEnd"/>
      <w:r w:rsidRPr="00FA064A">
        <w:rPr>
          <w:rStyle w:val="StyleUnderline"/>
        </w:rPr>
        <w:t xml:space="preserve"> Tyson. </w:t>
      </w:r>
      <w:r w:rsidRPr="00FA064A">
        <w:rPr>
          <w:sz w:val="16"/>
        </w:rPr>
        <w:t>He often speaks of the theory that</w:t>
      </w:r>
      <w:r w:rsidRPr="00B77427">
        <w:rPr>
          <w:sz w:val="16"/>
        </w:rPr>
        <w:t xml:space="preserve"> the very first cells from which life grew originated on the planet Mars. Tyson expresses his love for this theory because it means that “</w:t>
      </w:r>
      <w:r w:rsidRPr="0037696C">
        <w:rPr>
          <w:rStyle w:val="StyleUnderline"/>
          <w:highlight w:val="cyan"/>
        </w:rPr>
        <w:t>We are all stardust.”</w:t>
      </w:r>
      <w:r w:rsidRPr="00B77427">
        <w:rPr>
          <w:rStyle w:val="StyleUnderline"/>
        </w:rPr>
        <w:t xml:space="preserve"> What a beautiful thought. </w:t>
      </w:r>
      <w:r w:rsidRPr="0037696C">
        <w:rPr>
          <w:rStyle w:val="StyleUnderline"/>
        </w:rPr>
        <w:t xml:space="preserve">So, for the sake of a poetic view of </w:t>
      </w:r>
      <w:r w:rsidRPr="003A352B">
        <w:rPr>
          <w:rStyle w:val="StyleUnderline"/>
        </w:rPr>
        <w:t>life, we can merge these two scientific theories together in a very eco-feminist way</w:t>
      </w:r>
      <w:r w:rsidRPr="0037696C">
        <w:rPr>
          <w:rStyle w:val="StyleUnderline"/>
          <w:highlight w:val="cyan"/>
        </w:rPr>
        <w:t xml:space="preserve">. If our natural lives have grown out of both interstellar material and the great womb of the ocean, we are </w:t>
      </w:r>
      <w:r w:rsidRPr="0037696C">
        <w:rPr>
          <w:rStyle w:val="StyleUnderline"/>
        </w:rPr>
        <w:t xml:space="preserve">so much </w:t>
      </w:r>
      <w:r w:rsidRPr="0037696C">
        <w:rPr>
          <w:rStyle w:val="StyleUnderline"/>
          <w:highlight w:val="cyan"/>
        </w:rPr>
        <w:t xml:space="preserve">more interconnected than we can </w:t>
      </w:r>
      <w:r w:rsidRPr="0037696C">
        <w:rPr>
          <w:rStyle w:val="StyleUnderline"/>
        </w:rPr>
        <w:t xml:space="preserve">ever truly </w:t>
      </w:r>
      <w:r w:rsidRPr="0037696C">
        <w:rPr>
          <w:rStyle w:val="StyleUnderline"/>
          <w:highlight w:val="cyan"/>
        </w:rPr>
        <w:t xml:space="preserve">realize. </w:t>
      </w:r>
      <w:r w:rsidRPr="0037696C">
        <w:rPr>
          <w:rStyle w:val="StyleUnderline"/>
        </w:rPr>
        <w:t>As I swam in the ocean for the very first time and looked up at the sky, I could see a sliver of the moon as the waves were pushing my body.</w:t>
      </w:r>
      <w:r w:rsidRPr="00B77427">
        <w:rPr>
          <w:rStyle w:val="StyleUnderline"/>
        </w:rPr>
        <w:t xml:space="preserve"> I was at the very center of life. </w:t>
      </w:r>
      <w:r w:rsidRPr="0037696C">
        <w:rPr>
          <w:rStyle w:val="StyleUnderline"/>
        </w:rPr>
        <w:t xml:space="preserve">As I </w:t>
      </w:r>
      <w:r w:rsidRPr="003A352B">
        <w:rPr>
          <w:rStyle w:val="StyleUnderline"/>
        </w:rPr>
        <w:t>walked out of the ocean, I could see my footsteps in the sand disappearing as the waves hit the Earth over and over. I was leaving my mark on this planet and it was almost instantaneously disappearing. We</w:t>
      </w:r>
      <w:r w:rsidRPr="00B77427">
        <w:rPr>
          <w:rStyle w:val="StyleUnderline"/>
        </w:rPr>
        <w:t xml:space="preserve"> are all such a small, small fragment of this infinite universe. Yet </w:t>
      </w:r>
      <w:r w:rsidRPr="0037696C">
        <w:rPr>
          <w:rStyle w:val="StyleUnderline"/>
          <w:highlight w:val="cyan"/>
        </w:rPr>
        <w:t xml:space="preserve">the smallest of us </w:t>
      </w:r>
      <w:r w:rsidRPr="0037696C">
        <w:rPr>
          <w:rStyle w:val="StyleUnderline"/>
        </w:rPr>
        <w:t xml:space="preserve">still </w:t>
      </w:r>
      <w:r w:rsidRPr="0037696C">
        <w:rPr>
          <w:rStyle w:val="StyleUnderline"/>
          <w:highlight w:val="cyan"/>
        </w:rPr>
        <w:t>leaves a mark</w:t>
      </w:r>
      <w:r w:rsidRPr="00B77427">
        <w:rPr>
          <w:rStyle w:val="StyleUnderline"/>
        </w:rPr>
        <w:t xml:space="preserve">, for however short a time, </w:t>
      </w:r>
      <w:r w:rsidRPr="0037696C">
        <w:rPr>
          <w:rStyle w:val="StyleUnderline"/>
          <w:highlight w:val="cyan"/>
        </w:rPr>
        <w:t xml:space="preserve">and then is repossessed into the great womb of the ocean, </w:t>
      </w:r>
      <w:r w:rsidRPr="0037696C">
        <w:rPr>
          <w:rStyle w:val="StyleUnderline"/>
        </w:rPr>
        <w:t xml:space="preserve">back to where we </w:t>
      </w:r>
      <w:r w:rsidRPr="003A352B">
        <w:rPr>
          <w:rStyle w:val="StyleUnderline"/>
        </w:rPr>
        <w:t>came from. We are all part of a life cycle that is so expansive, we cannot even fathom it. In the midst</w:t>
      </w:r>
      <w:r w:rsidRPr="00B77427">
        <w:rPr>
          <w:rStyle w:val="StyleUnderline"/>
        </w:rPr>
        <w:t xml:space="preserve"> of all the chaos of our world, in the midst of all the laws that we don’t agree with, all the trials that we care about, all the people we want to help, we must remember that it is all part of a bigger picture, a universal picture that we all play a part in. </w:t>
      </w:r>
      <w:r w:rsidRPr="0037696C">
        <w:rPr>
          <w:rStyle w:val="StyleUnderline"/>
          <w:highlight w:val="cyan"/>
        </w:rPr>
        <w:t>Sometimes</w:t>
      </w:r>
      <w:r w:rsidRPr="00B77427">
        <w:rPr>
          <w:rStyle w:val="StyleUnderline"/>
        </w:rPr>
        <w:t xml:space="preserve">, no matter your thoughts on green activism, </w:t>
      </w:r>
      <w:r w:rsidRPr="0037696C">
        <w:rPr>
          <w:rStyle w:val="StyleUnderline"/>
          <w:highlight w:val="cyan"/>
        </w:rPr>
        <w:t xml:space="preserve">we must take to heart an Eco-feminist ethic and surrender ourselves to the ocean. We are all stardust, </w:t>
      </w:r>
      <w:r w:rsidRPr="003A352B">
        <w:rPr>
          <w:rStyle w:val="StyleUnderline"/>
        </w:rPr>
        <w:t>indeed.</w:t>
      </w:r>
    </w:p>
    <w:p w:rsidR="001F1DF6" w:rsidRDefault="001F1DF6" w:rsidP="001F1DF6">
      <w:pPr>
        <w:rPr>
          <w:rStyle w:val="StyleUnderline"/>
        </w:rPr>
      </w:pPr>
    </w:p>
    <w:p w:rsidR="001F1DF6" w:rsidRPr="00D36662" w:rsidRDefault="001F1DF6" w:rsidP="001F1DF6">
      <w:pPr>
        <w:pStyle w:val="Heading4"/>
      </w:pPr>
      <w:r>
        <w:rPr>
          <w:rStyle w:val="Style13ptBold"/>
          <w:b/>
        </w:rPr>
        <w:lastRenderedPageBreak/>
        <w:t xml:space="preserve">The Western, patriarchal ocean narrative has historically failed to recognize this interconnectedness – nature is viewed as existing exclusively for human use, creating hierarchies in which the environment and the women who have historically been associated with nature are devalued and exploited. </w:t>
      </w:r>
      <w:r>
        <w:t xml:space="preserve">That view of the ocean manifests </w:t>
      </w:r>
      <w:r w:rsidRPr="00EC1DF0">
        <w:t>in imperialist development discourse, such as policies that would seek to obtain wealth from the ocean without real consideration to how that may impact the environment and those who depend on it. This can be seen in unsustainable and exploitive practices such as trawling and trash dumping. Concepts of development and resource utilization that emerged in the context of colonialism have been raised to the level of the universal. Countries, cities, and towns are seen as “underdeveloped” and inferior if they aren’t characterized by commercialized resource harvesting practices, factory farms, sky scrapers, etc., even if the people there are happier and healthier than those in the more “developed” West. This has led to the continuation of colonization and the destruction of the lives and cultures of millions all in the name of a patriarchal “progress” - Western countries impose environmentally, and socially disastrous programs that fail to take into account the ways that these “backward” societies have been able to advance themselves on their own terms. Ways of</w:t>
      </w:r>
      <w:r>
        <w:t xml:space="preserve"> fishing that have sustained communities for decades are displaced by shrimp farms that export luxury products to Western countries and leave those who are most affected poor and starving.</w:t>
      </w:r>
    </w:p>
    <w:p w:rsidR="001F1DF6" w:rsidRPr="00C653CD" w:rsidRDefault="001F1DF6" w:rsidP="001F1DF6">
      <w:pPr>
        <w:rPr>
          <w:rStyle w:val="Style13ptBold"/>
        </w:rPr>
      </w:pPr>
      <w:r w:rsidRPr="00C653CD">
        <w:rPr>
          <w:rStyle w:val="Style13ptBold"/>
        </w:rPr>
        <w:t>Shiva 88 (</w:t>
      </w:r>
      <w:proofErr w:type="spellStart"/>
      <w:r w:rsidRPr="00C653CD">
        <w:rPr>
          <w:rStyle w:val="Style13ptBold"/>
        </w:rPr>
        <w:t>Vandana</w:t>
      </w:r>
      <w:proofErr w:type="spellEnd"/>
      <w:r w:rsidRPr="00C653CD">
        <w:rPr>
          <w:rStyle w:val="Style13ptBold"/>
        </w:rPr>
        <w:t xml:space="preserve"> Shiva. </w:t>
      </w:r>
      <w:r>
        <w:rPr>
          <w:rStyle w:val="Style13ptBold"/>
        </w:rPr>
        <w:t>Indian environmental activist and anti-globalization author.</w:t>
      </w:r>
      <w:r w:rsidRPr="006813C7">
        <w:rPr>
          <w:rStyle w:val="Style13ptBold"/>
        </w:rPr>
        <w:t xml:space="preserve"> </w:t>
      </w:r>
      <w:r w:rsidRPr="00C653CD">
        <w:rPr>
          <w:rStyle w:val="Style13ptBold"/>
        </w:rPr>
        <w:t>“Staying Alive: Women, Ecology and Survival in India” 1-4</w:t>
      </w:r>
      <w:r w:rsidR="00424715">
        <w:rPr>
          <w:rStyle w:val="Style13ptBold"/>
        </w:rPr>
        <w:t xml:space="preserve"> </w:t>
      </w:r>
      <w:r w:rsidR="004917EB">
        <w:rPr>
          <w:rStyle w:val="Style13ptBold"/>
        </w:rPr>
        <w:t>//</w:t>
      </w:r>
      <w:r w:rsidR="00424715">
        <w:rPr>
          <w:rStyle w:val="Style13ptBold"/>
        </w:rPr>
        <w:t>MG)</w:t>
      </w:r>
    </w:p>
    <w:p w:rsidR="001F1DF6" w:rsidRPr="00840B25" w:rsidRDefault="001F1DF6" w:rsidP="001F1DF6">
      <w:pPr>
        <w:rPr>
          <w:u w:val="single"/>
        </w:rPr>
      </w:pPr>
      <w:r w:rsidRPr="00D36662">
        <w:rPr>
          <w:rStyle w:val="StyleUnderline"/>
        </w:rPr>
        <w:t xml:space="preserve">'Development' was to have been a post-colonial project, a choice for accepting a model of progress in which the entire world remade itself on the model of the </w:t>
      </w:r>
      <w:proofErr w:type="spellStart"/>
      <w:r w:rsidRPr="00D36662">
        <w:rPr>
          <w:rStyle w:val="StyleUnderline"/>
        </w:rPr>
        <w:t>colonising</w:t>
      </w:r>
      <w:proofErr w:type="spellEnd"/>
      <w:r w:rsidRPr="00D36662">
        <w:rPr>
          <w:rStyle w:val="StyleUnderline"/>
        </w:rPr>
        <w:t xml:space="preserve"> modem west, without having to undergo the subjugation and exploitation that colonialism entailed</w:t>
      </w:r>
      <w:r w:rsidRPr="00D36662">
        <w:rPr>
          <w:sz w:val="16"/>
        </w:rPr>
        <w:t xml:space="preserve">. </w:t>
      </w:r>
      <w:r w:rsidRPr="00D36662">
        <w:rPr>
          <w:rStyle w:val="StyleUnderline"/>
        </w:rPr>
        <w:t xml:space="preserve">The assumption was that western style progress was possible for all. </w:t>
      </w:r>
      <w:r w:rsidRPr="00862680">
        <w:rPr>
          <w:rStyle w:val="StyleUnderline"/>
        </w:rPr>
        <w:t>Development</w:t>
      </w:r>
      <w:r w:rsidRPr="00D36662">
        <w:rPr>
          <w:rStyle w:val="StyleUnderline"/>
        </w:rPr>
        <w:t xml:space="preserve">, as the improved well-being of all, was thus equated with the </w:t>
      </w:r>
      <w:proofErr w:type="spellStart"/>
      <w:r w:rsidRPr="00D36662">
        <w:rPr>
          <w:rStyle w:val="StyleUnderline"/>
        </w:rPr>
        <w:t>westernisation</w:t>
      </w:r>
      <w:proofErr w:type="spellEnd"/>
      <w:r w:rsidRPr="00D36662">
        <w:rPr>
          <w:rStyle w:val="StyleUnderline"/>
        </w:rPr>
        <w:t xml:space="preserve"> of economic categories - of needs, of Productivity, of growth.</w:t>
      </w:r>
      <w:r w:rsidRPr="00D36662">
        <w:rPr>
          <w:sz w:val="16"/>
        </w:rPr>
        <w:t xml:space="preserve"> </w:t>
      </w:r>
      <w:r w:rsidRPr="00862680">
        <w:rPr>
          <w:rStyle w:val="StyleUnderline"/>
          <w:highlight w:val="cyan"/>
        </w:rPr>
        <w:t xml:space="preserve">Concepts </w:t>
      </w:r>
      <w:r w:rsidRPr="00385CB2">
        <w:rPr>
          <w:rStyle w:val="StyleUnderline"/>
        </w:rPr>
        <w:t xml:space="preserve">and categories </w:t>
      </w:r>
      <w:r w:rsidRPr="00862680">
        <w:rPr>
          <w:rStyle w:val="StyleUnderline"/>
          <w:highlight w:val="cyan"/>
        </w:rPr>
        <w:t xml:space="preserve">about </w:t>
      </w:r>
      <w:r w:rsidRPr="00FA064A">
        <w:rPr>
          <w:rStyle w:val="StyleUnderline"/>
        </w:rPr>
        <w:t xml:space="preserve">economic </w:t>
      </w:r>
      <w:r w:rsidRPr="00862680">
        <w:rPr>
          <w:rStyle w:val="StyleUnderline"/>
          <w:highlight w:val="cyan"/>
        </w:rPr>
        <w:t xml:space="preserve">development </w:t>
      </w:r>
      <w:r w:rsidRPr="00FA064A">
        <w:rPr>
          <w:rStyle w:val="StyleUnderline"/>
        </w:rPr>
        <w:t xml:space="preserve">and natural resource </w:t>
      </w:r>
      <w:proofErr w:type="spellStart"/>
      <w:r w:rsidRPr="00FA064A">
        <w:rPr>
          <w:rStyle w:val="StyleUnderline"/>
        </w:rPr>
        <w:t>utilisation</w:t>
      </w:r>
      <w:proofErr w:type="spellEnd"/>
      <w:r w:rsidRPr="00FA064A">
        <w:rPr>
          <w:rStyle w:val="StyleUnderline"/>
        </w:rPr>
        <w:t xml:space="preserve"> </w:t>
      </w:r>
      <w:r w:rsidRPr="00862680">
        <w:rPr>
          <w:rStyle w:val="StyleUnderline"/>
          <w:highlight w:val="cyan"/>
        </w:rPr>
        <w:t xml:space="preserve">that </w:t>
      </w:r>
      <w:r w:rsidRPr="008A209B">
        <w:rPr>
          <w:rStyle w:val="StyleUnderline"/>
        </w:rPr>
        <w:t xml:space="preserve">had </w:t>
      </w:r>
      <w:r w:rsidRPr="00862680">
        <w:rPr>
          <w:rStyle w:val="StyleUnderline"/>
          <w:highlight w:val="cyan"/>
        </w:rPr>
        <w:t xml:space="preserve">emerged in the </w:t>
      </w:r>
      <w:r w:rsidRPr="003A352B">
        <w:rPr>
          <w:rStyle w:val="StyleUnderline"/>
        </w:rPr>
        <w:t xml:space="preserve">specific </w:t>
      </w:r>
      <w:r w:rsidRPr="00862680">
        <w:rPr>
          <w:rStyle w:val="StyleUnderline"/>
          <w:highlight w:val="cyan"/>
        </w:rPr>
        <w:t xml:space="preserve">context of </w:t>
      </w:r>
      <w:proofErr w:type="spellStart"/>
      <w:r w:rsidRPr="003A352B">
        <w:rPr>
          <w:rStyle w:val="StyleUnderline"/>
        </w:rPr>
        <w:t>industrialisation</w:t>
      </w:r>
      <w:proofErr w:type="spellEnd"/>
      <w:r w:rsidRPr="003A352B">
        <w:rPr>
          <w:rStyle w:val="StyleUnderline"/>
        </w:rPr>
        <w:t xml:space="preserve"> and </w:t>
      </w:r>
      <w:r w:rsidRPr="00862680">
        <w:rPr>
          <w:rStyle w:val="StyleUnderline"/>
          <w:highlight w:val="cyan"/>
        </w:rPr>
        <w:t xml:space="preserve">capitalist growth in a </w:t>
      </w:r>
      <w:proofErr w:type="spellStart"/>
      <w:r w:rsidRPr="00862680">
        <w:rPr>
          <w:rStyle w:val="StyleUnderline"/>
          <w:highlight w:val="cyan"/>
        </w:rPr>
        <w:t>centre</w:t>
      </w:r>
      <w:proofErr w:type="spellEnd"/>
      <w:r w:rsidRPr="00862680">
        <w:rPr>
          <w:rStyle w:val="StyleUnderline"/>
          <w:highlight w:val="cyan"/>
        </w:rPr>
        <w:t xml:space="preserve"> of colonial power, were raised to </w:t>
      </w:r>
      <w:r w:rsidRPr="003A352B">
        <w:rPr>
          <w:rStyle w:val="StyleUnderline"/>
        </w:rPr>
        <w:t xml:space="preserve">the level of </w:t>
      </w:r>
      <w:r w:rsidRPr="00862680">
        <w:rPr>
          <w:rStyle w:val="StyleUnderline"/>
          <w:highlight w:val="cyan"/>
        </w:rPr>
        <w:t>universal assumptions</w:t>
      </w:r>
      <w:r w:rsidRPr="00D36662">
        <w:rPr>
          <w:rStyle w:val="StyleUnderline"/>
        </w:rPr>
        <w:t xml:space="preserve"> and applicability in the entirely different context </w:t>
      </w:r>
      <w:proofErr w:type="gramStart"/>
      <w:r w:rsidRPr="00D36662">
        <w:rPr>
          <w:rStyle w:val="StyleUnderline"/>
        </w:rPr>
        <w:t>of  basic</w:t>
      </w:r>
      <w:proofErr w:type="gramEnd"/>
      <w:r w:rsidRPr="00D36662">
        <w:rPr>
          <w:rStyle w:val="StyleUnderline"/>
        </w:rPr>
        <w:t xml:space="preserve"> needs satisfaction for the people of the newly independent Third World countries.</w:t>
      </w:r>
      <w:r w:rsidRPr="00D36662">
        <w:rPr>
          <w:sz w:val="16"/>
        </w:rPr>
        <w:t xml:space="preserve"> Yet, as Rosa </w:t>
      </w:r>
      <w:proofErr w:type="spellStart"/>
      <w:r w:rsidRPr="00D36662">
        <w:rPr>
          <w:sz w:val="16"/>
        </w:rPr>
        <w:t>Luxemberg</w:t>
      </w:r>
      <w:proofErr w:type="spellEnd"/>
      <w:r w:rsidRPr="00D36662">
        <w:rPr>
          <w:sz w:val="16"/>
        </w:rPr>
        <w:t xml:space="preserve"> has pointed out, </w:t>
      </w:r>
      <w:r w:rsidRPr="00D36662">
        <w:rPr>
          <w:rStyle w:val="StyleUnderline"/>
        </w:rPr>
        <w:t>early industrial development in western Europe necessitated the permanent occupation of the colonies by the colonial powers and the destruction of the local 'natural economy'.</w:t>
      </w:r>
      <w:r w:rsidRPr="00D36662">
        <w:rPr>
          <w:sz w:val="16"/>
        </w:rPr>
        <w:t xml:space="preserve">1According to her, </w:t>
      </w:r>
      <w:r w:rsidRPr="00D36662">
        <w:rPr>
          <w:rStyle w:val="StyleUnderline"/>
        </w:rPr>
        <w:t xml:space="preserve">colonialism is a constant necessary condition for capitalist growth: without colonies, capital accumulation would grind to a halt. </w:t>
      </w:r>
      <w:r w:rsidRPr="00862680">
        <w:rPr>
          <w:rStyle w:val="StyleUnderline"/>
          <w:highlight w:val="cyan"/>
        </w:rPr>
        <w:t xml:space="preserve">'Development' </w:t>
      </w:r>
      <w:r w:rsidRPr="003A352B">
        <w:rPr>
          <w:rStyle w:val="StyleUnderline"/>
          <w:highlight w:val="cyan"/>
        </w:rPr>
        <w:t>as</w:t>
      </w:r>
      <w:r w:rsidRPr="008A209B">
        <w:rPr>
          <w:rStyle w:val="StyleUnderline"/>
        </w:rPr>
        <w:t xml:space="preserve"> capital accumulation and the </w:t>
      </w:r>
      <w:proofErr w:type="spellStart"/>
      <w:r w:rsidRPr="008A209B">
        <w:rPr>
          <w:rStyle w:val="StyleUnderline"/>
        </w:rPr>
        <w:t>commercialisation</w:t>
      </w:r>
      <w:proofErr w:type="spellEnd"/>
      <w:r w:rsidRPr="008A209B">
        <w:rPr>
          <w:rStyle w:val="StyleUnderline"/>
        </w:rPr>
        <w:t xml:space="preserve"> of the </w:t>
      </w:r>
      <w:r w:rsidRPr="003A352B">
        <w:rPr>
          <w:rStyle w:val="StyleUnderline"/>
        </w:rPr>
        <w:t>economy for</w:t>
      </w:r>
      <w:r w:rsidRPr="00862680">
        <w:rPr>
          <w:rStyle w:val="StyleUnderline"/>
          <w:highlight w:val="cyan"/>
        </w:rPr>
        <w:t xml:space="preserve"> the generation of </w:t>
      </w:r>
      <w:r w:rsidRPr="003A352B">
        <w:rPr>
          <w:rStyle w:val="StyleUnderline"/>
        </w:rPr>
        <w:t xml:space="preserve">'surplus' and </w:t>
      </w:r>
      <w:r w:rsidRPr="00862680">
        <w:rPr>
          <w:rStyle w:val="StyleUnderline"/>
          <w:highlight w:val="cyan"/>
        </w:rPr>
        <w:t xml:space="preserve">profits </w:t>
      </w:r>
      <w:r w:rsidRPr="008A209B">
        <w:rPr>
          <w:rStyle w:val="StyleUnderline"/>
        </w:rPr>
        <w:t xml:space="preserve">thus </w:t>
      </w:r>
      <w:r w:rsidRPr="00862680">
        <w:rPr>
          <w:rStyle w:val="StyleUnderline"/>
          <w:highlight w:val="cyan"/>
        </w:rPr>
        <w:t xml:space="preserve">involved the reproduction </w:t>
      </w:r>
      <w:r w:rsidRPr="008A209B">
        <w:rPr>
          <w:rStyle w:val="StyleUnderline"/>
        </w:rPr>
        <w:t xml:space="preserve">not merely-of a particular form of creation of wealth, but also </w:t>
      </w:r>
      <w:r w:rsidRPr="00862680">
        <w:rPr>
          <w:rStyle w:val="StyleUnderline"/>
          <w:highlight w:val="cyan"/>
        </w:rPr>
        <w:t xml:space="preserve">of </w:t>
      </w:r>
      <w:r w:rsidRPr="00FA064A">
        <w:rPr>
          <w:rStyle w:val="StyleUnderline"/>
        </w:rPr>
        <w:t xml:space="preserve">the associated creation of </w:t>
      </w:r>
      <w:r w:rsidRPr="00862680">
        <w:rPr>
          <w:rStyle w:val="StyleUnderline"/>
          <w:highlight w:val="cyan"/>
        </w:rPr>
        <w:t xml:space="preserve">poverty </w:t>
      </w:r>
      <w:r w:rsidRPr="003A352B">
        <w:rPr>
          <w:rStyle w:val="StyleUnderline"/>
        </w:rPr>
        <w:t>and dispossession</w:t>
      </w:r>
      <w:r w:rsidRPr="003A352B">
        <w:rPr>
          <w:sz w:val="16"/>
        </w:rPr>
        <w:t xml:space="preserve">. A </w:t>
      </w:r>
      <w:r w:rsidRPr="003A352B">
        <w:rPr>
          <w:rStyle w:val="StyleUnderline"/>
        </w:rPr>
        <w:t xml:space="preserve">replication of economic development based on </w:t>
      </w:r>
      <w:proofErr w:type="spellStart"/>
      <w:r w:rsidRPr="003A352B">
        <w:rPr>
          <w:rStyle w:val="StyleUnderline"/>
        </w:rPr>
        <w:t>commercialisation</w:t>
      </w:r>
      <w:proofErr w:type="spellEnd"/>
      <w:r w:rsidRPr="003A352B">
        <w:rPr>
          <w:rStyle w:val="StyleUnderline"/>
        </w:rPr>
        <w:t xml:space="preserve"> of re</w:t>
      </w:r>
      <w:r w:rsidRPr="00D36662">
        <w:rPr>
          <w:rStyle w:val="StyleUnderline"/>
        </w:rPr>
        <w:t>source use for commodity production in the newly independent countries created the internal colonies</w:t>
      </w:r>
      <w:r w:rsidRPr="00D36662">
        <w:rPr>
          <w:sz w:val="16"/>
        </w:rPr>
        <w:t xml:space="preserve">.2 </w:t>
      </w:r>
      <w:r w:rsidRPr="00862680">
        <w:rPr>
          <w:rStyle w:val="StyleUnderline"/>
          <w:highlight w:val="cyan"/>
        </w:rPr>
        <w:t xml:space="preserve">Development was </w:t>
      </w:r>
      <w:r w:rsidRPr="008A209B">
        <w:rPr>
          <w:rStyle w:val="StyleUnderline"/>
        </w:rPr>
        <w:t xml:space="preserve">thus </w:t>
      </w:r>
      <w:r w:rsidRPr="003A352B">
        <w:rPr>
          <w:rStyle w:val="StyleUnderline"/>
        </w:rPr>
        <w:t xml:space="preserve">reduced to </w:t>
      </w:r>
      <w:r w:rsidRPr="00862680">
        <w:rPr>
          <w:rStyle w:val="StyleUnderline"/>
          <w:highlight w:val="cyan"/>
        </w:rPr>
        <w:t xml:space="preserve">a continuation </w:t>
      </w:r>
      <w:r w:rsidRPr="003A352B">
        <w:rPr>
          <w:rStyle w:val="StyleUnderline"/>
        </w:rPr>
        <w:t xml:space="preserve">of the process </w:t>
      </w:r>
      <w:r w:rsidRPr="00862680">
        <w:rPr>
          <w:rStyle w:val="StyleUnderline"/>
          <w:highlight w:val="cyan"/>
        </w:rPr>
        <w:t xml:space="preserve">of </w:t>
      </w:r>
      <w:proofErr w:type="spellStart"/>
      <w:r w:rsidRPr="00862680">
        <w:rPr>
          <w:rStyle w:val="StyleUnderline"/>
          <w:highlight w:val="cyan"/>
        </w:rPr>
        <w:t>colonisation</w:t>
      </w:r>
      <w:proofErr w:type="spellEnd"/>
      <w:r w:rsidRPr="00862680">
        <w:rPr>
          <w:rStyle w:val="StyleUnderline"/>
          <w:highlight w:val="cyan"/>
        </w:rPr>
        <w:t xml:space="preserve">; </w:t>
      </w:r>
      <w:r w:rsidRPr="00FA064A">
        <w:rPr>
          <w:rStyle w:val="StyleUnderline"/>
        </w:rPr>
        <w:t xml:space="preserve">it </w:t>
      </w:r>
      <w:r w:rsidRPr="003A352B">
        <w:rPr>
          <w:rStyle w:val="StyleUnderline"/>
        </w:rPr>
        <w:t xml:space="preserve">became an extension of the project of wealth </w:t>
      </w:r>
      <w:r w:rsidRPr="003A352B">
        <w:rPr>
          <w:rStyle w:val="StyleUnderline"/>
        </w:rPr>
        <w:lastRenderedPageBreak/>
        <w:t>creation in modern western patriarchy's economic vision, which was based on the exploitation or exclusion of women</w:t>
      </w:r>
      <w:r w:rsidRPr="003A352B">
        <w:rPr>
          <w:sz w:val="16"/>
        </w:rPr>
        <w:t xml:space="preserve"> (of the west and non-west), </w:t>
      </w:r>
      <w:r w:rsidRPr="003A352B">
        <w:rPr>
          <w:rStyle w:val="StyleUnderline"/>
        </w:rPr>
        <w:t>on the exploitation and degradation of nature, and on the exploitation and erosion of other cultures.</w:t>
      </w:r>
      <w:r w:rsidRPr="003A352B">
        <w:rPr>
          <w:sz w:val="16"/>
        </w:rPr>
        <w:t xml:space="preserve"> </w:t>
      </w:r>
      <w:r w:rsidRPr="003A352B">
        <w:rPr>
          <w:rStyle w:val="StyleUnderline"/>
        </w:rPr>
        <w:t>'Development' could not but entail destruction for women, nature and subjugated cultures, which is why, throughout the</w:t>
      </w:r>
      <w:r w:rsidRPr="00D36662">
        <w:rPr>
          <w:rStyle w:val="StyleUnderline"/>
        </w:rPr>
        <w:t xml:space="preserve"> Third World, women, peasants and </w:t>
      </w:r>
      <w:proofErr w:type="spellStart"/>
      <w:r w:rsidRPr="00D36662">
        <w:rPr>
          <w:rStyle w:val="StyleUnderline"/>
        </w:rPr>
        <w:t>tribals</w:t>
      </w:r>
      <w:proofErr w:type="spellEnd"/>
      <w:r w:rsidRPr="00D36662">
        <w:rPr>
          <w:rStyle w:val="StyleUnderline"/>
        </w:rPr>
        <w:t xml:space="preserve"> are struggling for liberation from ‘development’ just as they earlier struggled for liberation from </w:t>
      </w:r>
      <w:proofErr w:type="spellStart"/>
      <w:r w:rsidRPr="00D36662">
        <w:rPr>
          <w:rStyle w:val="StyleUnderline"/>
        </w:rPr>
        <w:t>colonisation</w:t>
      </w:r>
      <w:proofErr w:type="spellEnd"/>
      <w:r w:rsidRPr="00D36662">
        <w:rPr>
          <w:rStyle w:val="StyleUnderline"/>
        </w:rPr>
        <w:t>. The UN Decade for Women was based on the assumption that the improvement of women's economic position would automatically flow from an expansion and diffusion of the development process</w:t>
      </w:r>
      <w:r w:rsidRPr="00D36662">
        <w:rPr>
          <w:sz w:val="16"/>
        </w:rPr>
        <w:t>. Yet</w:t>
      </w:r>
      <w:r w:rsidRPr="00D36662">
        <w:rPr>
          <w:rStyle w:val="StyleUnderline"/>
        </w:rPr>
        <w:t xml:space="preserve">, by the end of the Decade, it was becoming clear that development itself was the problem. </w:t>
      </w:r>
      <w:r w:rsidRPr="008A209B">
        <w:rPr>
          <w:rStyle w:val="StyleUnderline"/>
          <w:highlight w:val="cyan"/>
        </w:rPr>
        <w:t xml:space="preserve">Insufficient </w:t>
      </w:r>
      <w:r w:rsidRPr="00FA064A">
        <w:rPr>
          <w:rStyle w:val="StyleUnderline"/>
        </w:rPr>
        <w:t xml:space="preserve">and </w:t>
      </w:r>
      <w:proofErr w:type="gramStart"/>
      <w:r w:rsidRPr="00FA064A">
        <w:rPr>
          <w:rStyle w:val="StyleUnderline"/>
        </w:rPr>
        <w:t>inadequate ,</w:t>
      </w:r>
      <w:proofErr w:type="gramEnd"/>
      <w:r w:rsidRPr="008A209B">
        <w:rPr>
          <w:rStyle w:val="StyleUnderline"/>
          <w:highlight w:val="cyan"/>
        </w:rPr>
        <w:t xml:space="preserve"> ‘participation’ in 'development' was not the cause for women's </w:t>
      </w:r>
      <w:r w:rsidRPr="003A352B">
        <w:rPr>
          <w:rStyle w:val="StyleUnderline"/>
        </w:rPr>
        <w:t xml:space="preserve">increasing </w:t>
      </w:r>
      <w:r w:rsidRPr="008A209B">
        <w:rPr>
          <w:rStyle w:val="StyleUnderline"/>
          <w:highlight w:val="cyan"/>
        </w:rPr>
        <w:t>under-development</w:t>
      </w:r>
      <w:r w:rsidRPr="008A209B">
        <w:rPr>
          <w:sz w:val="16"/>
          <w:highlight w:val="cyan"/>
        </w:rPr>
        <w:t xml:space="preserve">; </w:t>
      </w:r>
      <w:r w:rsidRPr="008A209B">
        <w:rPr>
          <w:rStyle w:val="StyleUnderline"/>
          <w:highlight w:val="cyan"/>
        </w:rPr>
        <w:t>it was</w:t>
      </w:r>
      <w:r w:rsidRPr="00D36662">
        <w:rPr>
          <w:sz w:val="16"/>
        </w:rPr>
        <w:t xml:space="preserve"> rather</w:t>
      </w:r>
      <w:r w:rsidRPr="003A352B">
        <w:rPr>
          <w:sz w:val="16"/>
        </w:rPr>
        <w:t xml:space="preserve">, </w:t>
      </w:r>
      <w:r w:rsidRPr="003A352B">
        <w:rPr>
          <w:rStyle w:val="StyleUnderline"/>
        </w:rPr>
        <w:t xml:space="preserve">their enforced but </w:t>
      </w:r>
      <w:r w:rsidRPr="008A209B">
        <w:rPr>
          <w:rStyle w:val="StyleUnderline"/>
          <w:highlight w:val="cyan"/>
        </w:rPr>
        <w:t xml:space="preserve">asymmetric participation </w:t>
      </w:r>
      <w:r w:rsidRPr="003A352B">
        <w:rPr>
          <w:rStyle w:val="StyleUnderline"/>
        </w:rPr>
        <w:t xml:space="preserve">in it, by which </w:t>
      </w:r>
      <w:r w:rsidRPr="008A209B">
        <w:rPr>
          <w:rStyle w:val="StyleUnderline"/>
          <w:highlight w:val="cyan"/>
        </w:rPr>
        <w:t xml:space="preserve">they bore the costs but were excluded from the benefits, </w:t>
      </w:r>
      <w:r w:rsidRPr="003A352B">
        <w:rPr>
          <w:rStyle w:val="StyleUnderline"/>
        </w:rPr>
        <w:t>that was  responsible.</w:t>
      </w:r>
      <w:r w:rsidRPr="003A352B">
        <w:rPr>
          <w:sz w:val="16"/>
        </w:rPr>
        <w:t xml:space="preserve"> </w:t>
      </w:r>
      <w:r w:rsidRPr="003A352B">
        <w:rPr>
          <w:rStyle w:val="StyleUnderline"/>
        </w:rPr>
        <w:t>Development exclusivity and dispossession aggravated and deepened the colonial processes of ecological degradation and the loss of political control over nature's sustenance base. Economic</w:t>
      </w:r>
      <w:r w:rsidRPr="00FA064A">
        <w:rPr>
          <w:rStyle w:val="StyleUnderline"/>
        </w:rPr>
        <w:t xml:space="preserve"> </w:t>
      </w:r>
      <w:r w:rsidRPr="00924B94">
        <w:rPr>
          <w:rStyle w:val="StyleUnderline"/>
          <w:highlight w:val="cyan"/>
        </w:rPr>
        <w:t xml:space="preserve">growth was a new colonialism, draining resources away from those who needed </w:t>
      </w:r>
      <w:proofErr w:type="gramStart"/>
      <w:r w:rsidRPr="00924B94">
        <w:rPr>
          <w:rStyle w:val="StyleUnderline"/>
          <w:highlight w:val="cyan"/>
        </w:rPr>
        <w:t>them</w:t>
      </w:r>
      <w:proofErr w:type="gramEnd"/>
      <w:r w:rsidRPr="00924B94">
        <w:rPr>
          <w:rStyle w:val="StyleUnderline"/>
          <w:highlight w:val="cyan"/>
        </w:rPr>
        <w:t xml:space="preserve"> most</w:t>
      </w:r>
      <w:r w:rsidRPr="00D36662">
        <w:rPr>
          <w:sz w:val="16"/>
        </w:rPr>
        <w:t xml:space="preserve">. The discontinuity lay in the fact </w:t>
      </w:r>
      <w:r w:rsidRPr="00FA064A">
        <w:rPr>
          <w:sz w:val="16"/>
        </w:rPr>
        <w:t xml:space="preserve">that </w:t>
      </w:r>
      <w:r w:rsidRPr="00FA064A">
        <w:rPr>
          <w:rStyle w:val="StyleUnderline"/>
        </w:rPr>
        <w:t>it was now new national elites, not colonial powers, that masterminded the exploitation on grounds of 'national interest' and growing GNPs, and it was accomplished with more powerful technologies</w:t>
      </w:r>
      <w:r w:rsidRPr="00D36662">
        <w:rPr>
          <w:rStyle w:val="StyleUnderline"/>
        </w:rPr>
        <w:t xml:space="preserve"> of appropriation and destruction.</w:t>
      </w:r>
      <w:r w:rsidRPr="00D36662">
        <w:rPr>
          <w:sz w:val="16"/>
        </w:rPr>
        <w:t xml:space="preserve"> Ester Boserup3 has documented how </w:t>
      </w:r>
      <w:r w:rsidRPr="00D36662">
        <w:rPr>
          <w:rStyle w:val="StyleUnderline"/>
        </w:rPr>
        <w:t xml:space="preserve">women's impoverishment increased during colonial rule; those rulers who had spent a few centuries in subjugating and crippling their own women into de-skilled, de- </w:t>
      </w:r>
      <w:proofErr w:type="spellStart"/>
      <w:r w:rsidRPr="00D36662">
        <w:rPr>
          <w:rStyle w:val="StyleUnderline"/>
        </w:rPr>
        <w:t>intellectualised</w:t>
      </w:r>
      <w:proofErr w:type="spellEnd"/>
      <w:r w:rsidRPr="00D36662">
        <w:rPr>
          <w:rStyle w:val="StyleUnderline"/>
        </w:rPr>
        <w:t xml:space="preserve"> appendages, </w:t>
      </w:r>
      <w:proofErr w:type="spellStart"/>
      <w:r w:rsidRPr="00D36662">
        <w:rPr>
          <w:rStyle w:val="StyleUnderline"/>
        </w:rPr>
        <w:t>disfavoured</w:t>
      </w:r>
      <w:proofErr w:type="spellEnd"/>
      <w:r w:rsidRPr="00D36662">
        <w:rPr>
          <w:rStyle w:val="StyleUnderline"/>
        </w:rPr>
        <w:t xml:space="preserve"> the women of the colonies on matters of access to land, technology and employment</w:t>
      </w:r>
      <w:r w:rsidRPr="00D36662">
        <w:rPr>
          <w:sz w:val="16"/>
        </w:rPr>
        <w:t xml:space="preserve">. </w:t>
      </w:r>
      <w:r w:rsidRPr="00D36662">
        <w:rPr>
          <w:rStyle w:val="StyleUnderline"/>
        </w:rPr>
        <w:t>The economic and political processes of colonial under- development bore the clear mark of modern western patriarchy, and while large numbers of women and men were impoverished by these processes, women tended to lose more</w:t>
      </w:r>
      <w:r w:rsidRPr="00D36662">
        <w:rPr>
          <w:sz w:val="16"/>
        </w:rPr>
        <w:t xml:space="preserve">. </w:t>
      </w:r>
      <w:r w:rsidRPr="00D36662">
        <w:rPr>
          <w:rStyle w:val="StyleUnderline"/>
        </w:rPr>
        <w:t xml:space="preserve">The </w:t>
      </w:r>
      <w:proofErr w:type="spellStart"/>
      <w:r w:rsidRPr="00D36662">
        <w:rPr>
          <w:rStyle w:val="StyleUnderline"/>
        </w:rPr>
        <w:t>privatisation</w:t>
      </w:r>
      <w:proofErr w:type="spellEnd"/>
      <w:r w:rsidRPr="00D36662">
        <w:rPr>
          <w:rStyle w:val="StyleUnderline"/>
        </w:rPr>
        <w:t xml:space="preserve"> of land for revenue generation displaced women more critically, eroding their traditional land use rights. The expansion of cash crops undermined food production, and women were often left with meagre resources to feed and care for children, the aged and the infirm, when men migrated or were conscripted into </w:t>
      </w:r>
      <w:r w:rsidRPr="003A352B">
        <w:rPr>
          <w:rStyle w:val="StyleUnderline"/>
        </w:rPr>
        <w:t xml:space="preserve">forced </w:t>
      </w:r>
      <w:proofErr w:type="spellStart"/>
      <w:r w:rsidRPr="003A352B">
        <w:rPr>
          <w:rStyle w:val="StyleUnderline"/>
        </w:rPr>
        <w:t>labour</w:t>
      </w:r>
      <w:proofErr w:type="spellEnd"/>
      <w:r w:rsidRPr="003A352B">
        <w:rPr>
          <w:rStyle w:val="StyleUnderline"/>
        </w:rPr>
        <w:t xml:space="preserve"> by the </w:t>
      </w:r>
      <w:proofErr w:type="spellStart"/>
      <w:r w:rsidRPr="003A352B">
        <w:rPr>
          <w:rStyle w:val="StyleUnderline"/>
        </w:rPr>
        <w:t>colonisers</w:t>
      </w:r>
      <w:proofErr w:type="spellEnd"/>
      <w:r w:rsidRPr="003A352B">
        <w:rPr>
          <w:sz w:val="16"/>
        </w:rPr>
        <w:t xml:space="preserve">. As a collective document by women activists, </w:t>
      </w:r>
      <w:proofErr w:type="spellStart"/>
      <w:r w:rsidRPr="003A352B">
        <w:rPr>
          <w:sz w:val="16"/>
        </w:rPr>
        <w:t>organisers</w:t>
      </w:r>
      <w:proofErr w:type="spellEnd"/>
      <w:r w:rsidRPr="003A352B">
        <w:rPr>
          <w:sz w:val="16"/>
        </w:rPr>
        <w:t xml:space="preserve"> and researchers stated at the end of the UN Decade for Women, </w:t>
      </w:r>
      <w:r w:rsidRPr="003A352B">
        <w:rPr>
          <w:rStyle w:val="StyleUnderline"/>
        </w:rPr>
        <w:t>'The almost uniform conclusion of the Decade's research is that with a few exceptions</w:t>
      </w:r>
      <w:r w:rsidRPr="008A209B">
        <w:rPr>
          <w:rStyle w:val="StyleUnderline"/>
        </w:rPr>
        <w:t xml:space="preserve">, </w:t>
      </w:r>
      <w:r w:rsidRPr="00924B94">
        <w:rPr>
          <w:rStyle w:val="StyleUnderline"/>
          <w:highlight w:val="cyan"/>
        </w:rPr>
        <w:t xml:space="preserve">women's relative access to economic resources, incomes and employment </w:t>
      </w:r>
      <w:r w:rsidRPr="00FA064A">
        <w:rPr>
          <w:rStyle w:val="StyleUnderline"/>
        </w:rPr>
        <w:t xml:space="preserve">has </w:t>
      </w:r>
      <w:r w:rsidRPr="00924B94">
        <w:rPr>
          <w:rStyle w:val="StyleUnderline"/>
          <w:highlight w:val="cyan"/>
        </w:rPr>
        <w:t xml:space="preserve">worsened, their burden of work </w:t>
      </w:r>
      <w:r w:rsidRPr="00FA064A">
        <w:rPr>
          <w:rStyle w:val="StyleUnderline"/>
        </w:rPr>
        <w:t xml:space="preserve">has </w:t>
      </w:r>
      <w:r w:rsidRPr="00924B94">
        <w:rPr>
          <w:rStyle w:val="StyleUnderline"/>
          <w:highlight w:val="cyan"/>
        </w:rPr>
        <w:t xml:space="preserve">increased, and their </w:t>
      </w:r>
      <w:r w:rsidRPr="008A209B">
        <w:rPr>
          <w:rStyle w:val="StyleUnderline"/>
        </w:rPr>
        <w:t xml:space="preserve">relative and even absolute </w:t>
      </w:r>
      <w:r w:rsidRPr="00924B94">
        <w:rPr>
          <w:rStyle w:val="StyleUnderline"/>
          <w:highlight w:val="cyan"/>
        </w:rPr>
        <w:t xml:space="preserve">health, </w:t>
      </w:r>
      <w:r w:rsidRPr="00FA064A">
        <w:rPr>
          <w:rStyle w:val="StyleUnderline"/>
        </w:rPr>
        <w:t xml:space="preserve">nutritional </w:t>
      </w:r>
      <w:r w:rsidRPr="00924B94">
        <w:rPr>
          <w:rStyle w:val="StyleUnderline"/>
          <w:highlight w:val="cyan"/>
        </w:rPr>
        <w:t xml:space="preserve">and </w:t>
      </w:r>
      <w:r w:rsidRPr="008A209B">
        <w:rPr>
          <w:rStyle w:val="StyleUnderline"/>
          <w:highlight w:val="cyan"/>
        </w:rPr>
        <w:t xml:space="preserve">educational status </w:t>
      </w:r>
      <w:r w:rsidRPr="00FA064A">
        <w:rPr>
          <w:rStyle w:val="StyleUnderline"/>
        </w:rPr>
        <w:t xml:space="preserve">has </w:t>
      </w:r>
      <w:r w:rsidRPr="008A209B">
        <w:rPr>
          <w:rStyle w:val="StyleUnderline"/>
          <w:highlight w:val="cyan"/>
        </w:rPr>
        <w:t>declined</w:t>
      </w:r>
      <w:r w:rsidRPr="008A209B">
        <w:rPr>
          <w:sz w:val="16"/>
          <w:highlight w:val="cyan"/>
        </w:rPr>
        <w:t xml:space="preserve">.’4 </w:t>
      </w:r>
      <w:r w:rsidRPr="008A209B">
        <w:rPr>
          <w:rStyle w:val="StyleUnderline"/>
          <w:highlight w:val="cyan"/>
        </w:rPr>
        <w:t xml:space="preserve">The displacement of women from productive activity </w:t>
      </w:r>
      <w:r w:rsidRPr="003A352B">
        <w:rPr>
          <w:rStyle w:val="StyleUnderline"/>
        </w:rPr>
        <w:t xml:space="preserve">by the expansion of development </w:t>
      </w:r>
      <w:r w:rsidRPr="008A209B">
        <w:rPr>
          <w:rStyle w:val="StyleUnderline"/>
          <w:highlight w:val="cyan"/>
        </w:rPr>
        <w:t xml:space="preserve">was rooted </w:t>
      </w:r>
      <w:r w:rsidRPr="002321E8">
        <w:rPr>
          <w:rStyle w:val="StyleUnderline"/>
        </w:rPr>
        <w:t xml:space="preserve">largely </w:t>
      </w:r>
      <w:r w:rsidRPr="008A209B">
        <w:rPr>
          <w:rStyle w:val="StyleUnderline"/>
          <w:highlight w:val="cyan"/>
        </w:rPr>
        <w:t xml:space="preserve">in the manner in which development projects appropriated </w:t>
      </w:r>
      <w:r w:rsidRPr="002321E8">
        <w:rPr>
          <w:rStyle w:val="StyleUnderline"/>
        </w:rPr>
        <w:t xml:space="preserve">or destroyed </w:t>
      </w:r>
      <w:r w:rsidRPr="008A209B">
        <w:rPr>
          <w:rStyle w:val="StyleUnderline"/>
          <w:highlight w:val="cyan"/>
        </w:rPr>
        <w:t xml:space="preserve">the natural resource base for the production of </w:t>
      </w:r>
      <w:r w:rsidRPr="002321E8">
        <w:rPr>
          <w:rStyle w:val="StyleUnderline"/>
        </w:rPr>
        <w:t xml:space="preserve">sustenance and </w:t>
      </w:r>
      <w:r w:rsidRPr="008A209B">
        <w:rPr>
          <w:rStyle w:val="StyleUnderline"/>
          <w:highlight w:val="cyan"/>
        </w:rPr>
        <w:t xml:space="preserve">survival. </w:t>
      </w:r>
      <w:r w:rsidRPr="003A352B">
        <w:rPr>
          <w:rStyle w:val="StyleUnderline"/>
        </w:rPr>
        <w:t>It destroyed women's productivity both by removing land, water and forests from their management and control, as well as through the ecological destruction of soil, water and vegetation systems so that nature's productivity and renewability were impaired. While gender subordination and patriarchy a</w:t>
      </w:r>
      <w:r w:rsidRPr="00D36662">
        <w:rPr>
          <w:rStyle w:val="StyleUnderline"/>
        </w:rPr>
        <w:t xml:space="preserve">re the oldest oppressions, they have taken on new and more violent forms through the project of development. </w:t>
      </w:r>
      <w:r w:rsidRPr="00924B94">
        <w:rPr>
          <w:rStyle w:val="StyleUnderline"/>
          <w:highlight w:val="cyan"/>
        </w:rPr>
        <w:t>Patriarchal categories which understand destruction as 'production' and regeneration of life as passivity have generated a crisis of survival.</w:t>
      </w:r>
      <w:r w:rsidRPr="00D36662">
        <w:rPr>
          <w:rStyle w:val="StyleUnderline"/>
        </w:rPr>
        <w:t xml:space="preserve"> Passivity, as an assumed category of the 'nature' of nature and of women, denies the activity of nature and life. Fragmentation and uniformity as assumed categories of progress and development destroy the living forces which arise from relationships within the 'web of life' and the diversity in the elements and patterns of these </w:t>
      </w:r>
      <w:r w:rsidRPr="003A352B">
        <w:rPr>
          <w:rStyle w:val="StyleUnderline"/>
        </w:rPr>
        <w:t xml:space="preserve">relationships. The economic biases and values against nature, women and indigenous peoples are captured in this typical analysis of the 'unproductiveness' of traditional natural societies: Production is achieved through human and animal, rather than mechanical, power. Most agriculture is unproductive; human or animal manure may be used but chemical </w:t>
      </w:r>
      <w:proofErr w:type="spellStart"/>
      <w:r w:rsidRPr="003A352B">
        <w:rPr>
          <w:rStyle w:val="StyleUnderline"/>
        </w:rPr>
        <w:t>fertilisers</w:t>
      </w:r>
      <w:proofErr w:type="spellEnd"/>
      <w:r w:rsidRPr="003A352B">
        <w:rPr>
          <w:rStyle w:val="StyleUnderline"/>
        </w:rPr>
        <w:t xml:space="preserve"> and </w:t>
      </w:r>
      <w:r w:rsidRPr="003A352B">
        <w:rPr>
          <w:rStyle w:val="StyleUnderline"/>
        </w:rPr>
        <w:lastRenderedPageBreak/>
        <w:t>pesticides are unknown ... For</w:t>
      </w:r>
      <w:r w:rsidRPr="00D36662">
        <w:rPr>
          <w:rStyle w:val="StyleUnderline"/>
        </w:rPr>
        <w:t xml:space="preserve"> the masses, these conditions mean poverty</w:t>
      </w:r>
      <w:r w:rsidRPr="00D36662">
        <w:rPr>
          <w:sz w:val="16"/>
        </w:rPr>
        <w:t xml:space="preserve">.5 The assumptions are evident: </w:t>
      </w:r>
      <w:r w:rsidRPr="00D36662">
        <w:rPr>
          <w:rStyle w:val="StyleUnderline"/>
        </w:rPr>
        <w:t xml:space="preserve">nature is unproductive; organic agriculture based on nature's cycles of renewability spells poverty; </w:t>
      </w:r>
      <w:r w:rsidRPr="002321E8">
        <w:rPr>
          <w:rStyle w:val="StyleUnderline"/>
        </w:rPr>
        <w:t>women and tribal and peasant societies embedded in nature are similarly unproductive</w:t>
      </w:r>
      <w:r w:rsidRPr="00D36662">
        <w:rPr>
          <w:rStyle w:val="StyleUnderline"/>
        </w:rPr>
        <w:t xml:space="preserve">, not because it has been demonstrated that in cooperation they produce less goods and services for needs, but </w:t>
      </w:r>
      <w:r w:rsidRPr="002321E8">
        <w:rPr>
          <w:rStyle w:val="StyleUnderline"/>
        </w:rPr>
        <w:t xml:space="preserve">because </w:t>
      </w:r>
      <w:r w:rsidRPr="00924B94">
        <w:rPr>
          <w:rStyle w:val="StyleUnderline"/>
          <w:highlight w:val="cyan"/>
        </w:rPr>
        <w:t>it is assumed that 'production' takes place only when mediated by technologies for commodity production, even when such technologies destroy life.</w:t>
      </w:r>
      <w:r w:rsidRPr="00924B94">
        <w:rPr>
          <w:sz w:val="16"/>
          <w:highlight w:val="cyan"/>
        </w:rPr>
        <w:t xml:space="preserve"> </w:t>
      </w:r>
      <w:r w:rsidRPr="001A34AA">
        <w:rPr>
          <w:rStyle w:val="StyleUnderline"/>
        </w:rPr>
        <w:t>A stable and clean river is not a productive resource in this view: it needs to be 'developed' with dams in order to become so.</w:t>
      </w:r>
      <w:r w:rsidRPr="001A34AA">
        <w:rPr>
          <w:sz w:val="16"/>
        </w:rPr>
        <w:t xml:space="preserve"> </w:t>
      </w:r>
      <w:r w:rsidRPr="001A34AA">
        <w:rPr>
          <w:rStyle w:val="StyleUnderline"/>
        </w:rPr>
        <w:t xml:space="preserve">Women, sharing the river as a commons to satisfy the water needs of their families and society are not involved in productive </w:t>
      </w:r>
      <w:proofErr w:type="spellStart"/>
      <w:r w:rsidRPr="001A34AA">
        <w:rPr>
          <w:rStyle w:val="StyleUnderline"/>
        </w:rPr>
        <w:t>labour</w:t>
      </w:r>
      <w:proofErr w:type="spellEnd"/>
      <w:r w:rsidRPr="001A34AA">
        <w:rPr>
          <w:rStyle w:val="StyleUnderline"/>
        </w:rPr>
        <w:t>: when</w:t>
      </w:r>
      <w:r w:rsidRPr="001A34AA">
        <w:rPr>
          <w:sz w:val="16"/>
        </w:rPr>
        <w:t xml:space="preserve"> </w:t>
      </w:r>
      <w:r w:rsidRPr="001A34AA">
        <w:rPr>
          <w:rStyle w:val="StyleUnderline"/>
        </w:rPr>
        <w:t>substituted by the engineering man, water management and water use become productive activities</w:t>
      </w:r>
      <w:r w:rsidRPr="001A34AA">
        <w:rPr>
          <w:sz w:val="16"/>
        </w:rPr>
        <w:t xml:space="preserve">. Natural forests remain unproductive till they are developed into monoculture plantations of commercial species. </w:t>
      </w:r>
      <w:r w:rsidRPr="001A34AA">
        <w:rPr>
          <w:rStyle w:val="StyleUnderline"/>
        </w:rPr>
        <w:t>Development</w:t>
      </w:r>
      <w:r w:rsidRPr="001A34AA">
        <w:rPr>
          <w:sz w:val="16"/>
        </w:rPr>
        <w:t xml:space="preserve"> thus, </w:t>
      </w:r>
      <w:r w:rsidRPr="001A34AA">
        <w:rPr>
          <w:rStyle w:val="StyleUnderline"/>
        </w:rPr>
        <w:t xml:space="preserve">is equivalent to </w:t>
      </w:r>
      <w:proofErr w:type="spellStart"/>
      <w:r w:rsidRPr="001A34AA">
        <w:rPr>
          <w:rStyle w:val="StyleUnderline"/>
        </w:rPr>
        <w:t>maldevelopment</w:t>
      </w:r>
      <w:proofErr w:type="spellEnd"/>
      <w:r w:rsidRPr="00D36662">
        <w:rPr>
          <w:rStyle w:val="StyleUnderline"/>
        </w:rPr>
        <w:t xml:space="preserve">, a development bereft of the feminine, the conservation, the ecological principle. The neglect of nature's work in renewing herself, and women's work in producing sustenance in the form of basic, vital needs is an essential part of the paradigm of </w:t>
      </w:r>
      <w:proofErr w:type="spellStart"/>
      <w:r w:rsidRPr="00D36662">
        <w:rPr>
          <w:rStyle w:val="StyleUnderline"/>
        </w:rPr>
        <w:t>maldevelopment</w:t>
      </w:r>
      <w:proofErr w:type="spellEnd"/>
      <w:r w:rsidRPr="00D36662">
        <w:rPr>
          <w:rStyle w:val="StyleUnderline"/>
        </w:rPr>
        <w:t xml:space="preserve">, which sees all work that does not produce profits and capital as </w:t>
      </w:r>
      <w:proofErr w:type="gramStart"/>
      <w:r w:rsidRPr="00D36662">
        <w:rPr>
          <w:rStyle w:val="StyleUnderline"/>
        </w:rPr>
        <w:t>non</w:t>
      </w:r>
      <w:proofErr w:type="gramEnd"/>
      <w:r w:rsidRPr="00D36662">
        <w:rPr>
          <w:rStyle w:val="StyleUnderline"/>
        </w:rPr>
        <w:t xml:space="preserve"> or unproductive work. </w:t>
      </w:r>
      <w:r w:rsidRPr="00D36662">
        <w:rPr>
          <w:sz w:val="16"/>
        </w:rPr>
        <w:t xml:space="preserve">As Maria Mies6 has pointed out, </w:t>
      </w:r>
      <w:r w:rsidRPr="00D36662">
        <w:rPr>
          <w:rStyle w:val="StyleUnderline"/>
        </w:rPr>
        <w:t>this concept of surplus has a patriarchal bias because, from the point of view of nature and women, it is not based on material surplus produced over and above the requirements of the community: it is stolen and appropriated through violent modes from nature</w:t>
      </w:r>
      <w:r w:rsidRPr="00D36662">
        <w:rPr>
          <w:sz w:val="16"/>
        </w:rPr>
        <w:t xml:space="preserve"> (who needs a share of her produce to reproduce herself) </w:t>
      </w:r>
      <w:r w:rsidRPr="00D36662">
        <w:rPr>
          <w:rStyle w:val="StyleUnderline"/>
        </w:rPr>
        <w:t>and from women</w:t>
      </w:r>
      <w:r w:rsidRPr="00D36662">
        <w:rPr>
          <w:sz w:val="16"/>
        </w:rPr>
        <w:t xml:space="preserve"> (</w:t>
      </w:r>
      <w:r w:rsidRPr="003A352B">
        <w:rPr>
          <w:sz w:val="16"/>
        </w:rPr>
        <w:t xml:space="preserve">who need a share of nature's produce to produce sustenance and ensure survival). </w:t>
      </w:r>
      <w:r w:rsidRPr="003A352B">
        <w:rPr>
          <w:rStyle w:val="StyleUnderline"/>
        </w:rPr>
        <w:t>From the perspective of Third World women</w:t>
      </w:r>
      <w:r w:rsidRPr="001157AD">
        <w:rPr>
          <w:rStyle w:val="StyleUnderline"/>
          <w:highlight w:val="cyan"/>
        </w:rPr>
        <w:t xml:space="preserve">, productivity is a measure of producing life and sustenance; that this kind of productivity has been rendered invisible does not reduce its centrality to survival - </w:t>
      </w:r>
      <w:r w:rsidRPr="002321E8">
        <w:rPr>
          <w:rStyle w:val="StyleUnderline"/>
        </w:rPr>
        <w:t>it merely reflects the domination of modern patriarchal economic categories which see only profits, not life.</w:t>
      </w:r>
    </w:p>
    <w:p w:rsidR="001F1DF6" w:rsidRDefault="001F1DF6" w:rsidP="001F1DF6"/>
    <w:p w:rsidR="001F1DF6" w:rsidRPr="00840B25" w:rsidRDefault="001F1DF6" w:rsidP="001F1DF6">
      <w:pPr>
        <w:pStyle w:val="Heading4"/>
        <w:rPr>
          <w:rStyle w:val="Style13ptBold"/>
          <w:b/>
        </w:rPr>
      </w:pPr>
      <w:r>
        <w:rPr>
          <w:rStyle w:val="Style13ptBold"/>
          <w:b/>
        </w:rPr>
        <w:t xml:space="preserve">Therefore, the United States federal government should increase its development of the Earth’s oceans through a feminist environmentalism based on a notion of nature as </w:t>
      </w:r>
      <w:proofErr w:type="spellStart"/>
      <w:r>
        <w:rPr>
          <w:rStyle w:val="Style13ptBold"/>
          <w:b/>
        </w:rPr>
        <w:t>Prakriti</w:t>
      </w:r>
      <w:proofErr w:type="spellEnd"/>
      <w:r>
        <w:rPr>
          <w:rStyle w:val="Style13ptBold"/>
          <w:b/>
        </w:rPr>
        <w:t>. We’ll clarify.</w:t>
      </w:r>
    </w:p>
    <w:p w:rsidR="001F1DF6" w:rsidRDefault="001F1DF6" w:rsidP="001F1DF6">
      <w:pPr>
        <w:rPr>
          <w:rStyle w:val="Style13ptBold"/>
        </w:rPr>
      </w:pPr>
    </w:p>
    <w:p w:rsidR="001F1DF6" w:rsidRDefault="001F1DF6" w:rsidP="001F1DF6">
      <w:pPr>
        <w:pStyle w:val="Heading4"/>
      </w:pPr>
      <w:proofErr w:type="spellStart"/>
      <w:r>
        <w:lastRenderedPageBreak/>
        <w:t>Prakriti</w:t>
      </w:r>
      <w:proofErr w:type="spellEnd"/>
      <w:r>
        <w:t xml:space="preserve"> is an alternative way of viewing nature. It is an everyday concept that differs radically from western conceptions of the environment as a resource for exploitation and breaks down traditional dualisms between nature and humanity. It is a view of nature that is characterized </w:t>
      </w:r>
      <w:r w:rsidRPr="00EC1DF0">
        <w:t xml:space="preserve">by creativity, diversity in knowledge and ways of life, the connectedness of all beings, the continuity between the human and natural world, and the sanctity of life itself. A clean, stable river, under western modes of looking </w:t>
      </w:r>
      <w:proofErr w:type="gramStart"/>
      <w:r w:rsidRPr="00EC1DF0">
        <w:t>at  nature</w:t>
      </w:r>
      <w:proofErr w:type="gramEnd"/>
      <w:r w:rsidRPr="00EC1DF0">
        <w:t xml:space="preserve">, </w:t>
      </w:r>
      <w:proofErr w:type="spellStart"/>
      <w:r w:rsidRPr="00EC1DF0">
        <w:t>woud</w:t>
      </w:r>
      <w:proofErr w:type="spellEnd"/>
      <w:r w:rsidRPr="00EC1DF0">
        <w:t xml:space="preserve"> look worthless and underdeveloped absent it being dammed up, polluted, and exploited for its fish and minerals. Under </w:t>
      </w:r>
      <w:proofErr w:type="spellStart"/>
      <w:r w:rsidRPr="00EC1DF0">
        <w:t>Prakriti</w:t>
      </w:r>
      <w:proofErr w:type="spellEnd"/>
      <w:r w:rsidRPr="00EC1DF0">
        <w:t>, the river itself would be seen as valuable – the clean, stable river is life sustaining, those around it rely on it for water for their families and communities. Only within this principle can we stop</w:t>
      </w:r>
      <w:r>
        <w:t xml:space="preserve"> the death drive of modern development and adopt more sustainable development practices that respect life in all its diversity.</w:t>
      </w:r>
    </w:p>
    <w:p w:rsidR="001F1DF6" w:rsidRPr="006813C7" w:rsidRDefault="001F1DF6" w:rsidP="001F1DF6">
      <w:pPr>
        <w:rPr>
          <w:rStyle w:val="Style13ptBold"/>
        </w:rPr>
      </w:pPr>
      <w:r w:rsidRPr="006813C7">
        <w:rPr>
          <w:rStyle w:val="Style13ptBold"/>
        </w:rPr>
        <w:t>Shiva 88 (</w:t>
      </w:r>
      <w:proofErr w:type="spellStart"/>
      <w:r w:rsidRPr="006813C7">
        <w:rPr>
          <w:rStyle w:val="Style13ptBold"/>
        </w:rPr>
        <w:t>Vandana</w:t>
      </w:r>
      <w:proofErr w:type="spellEnd"/>
      <w:r w:rsidRPr="006813C7">
        <w:rPr>
          <w:rStyle w:val="Style13ptBold"/>
        </w:rPr>
        <w:t xml:space="preserve"> Shiva. </w:t>
      </w:r>
      <w:r>
        <w:rPr>
          <w:rStyle w:val="Style13ptBold"/>
        </w:rPr>
        <w:t>Indian environmental activist and anti-globalization author.</w:t>
      </w:r>
      <w:r w:rsidRPr="006813C7">
        <w:rPr>
          <w:rStyle w:val="Style13ptBold"/>
        </w:rPr>
        <w:t xml:space="preserve"> “Staying Alive: </w:t>
      </w:r>
      <w:r w:rsidRPr="00DF13EF">
        <w:rPr>
          <w:rStyle w:val="Style13ptBold"/>
        </w:rPr>
        <w:t>Women</w:t>
      </w:r>
      <w:r w:rsidRPr="006813C7">
        <w:rPr>
          <w:rStyle w:val="Style13ptBold"/>
        </w:rPr>
        <w:t>, Ecology and Survival in India” 37-</w:t>
      </w:r>
      <w:r w:rsidRPr="00DF13EF">
        <w:rPr>
          <w:rStyle w:val="Style13ptBold"/>
        </w:rPr>
        <w:t>41</w:t>
      </w:r>
      <w:r w:rsidR="00424715">
        <w:rPr>
          <w:rStyle w:val="Style13ptBold"/>
        </w:rPr>
        <w:t xml:space="preserve"> </w:t>
      </w:r>
      <w:r w:rsidR="004917EB">
        <w:rPr>
          <w:rStyle w:val="Style13ptBold"/>
        </w:rPr>
        <w:t>//</w:t>
      </w:r>
      <w:r w:rsidR="00424715">
        <w:rPr>
          <w:rStyle w:val="Style13ptBold"/>
        </w:rPr>
        <w:t>MG</w:t>
      </w:r>
      <w:r w:rsidRPr="006813C7">
        <w:rPr>
          <w:rStyle w:val="Style13ptBold"/>
        </w:rPr>
        <w:t>)</w:t>
      </w:r>
    </w:p>
    <w:p w:rsidR="001F1DF6" w:rsidRDefault="001F1DF6" w:rsidP="001F1DF6">
      <w:pPr>
        <w:rPr>
          <w:rStyle w:val="StyleUnderline"/>
        </w:rPr>
      </w:pPr>
      <w:r w:rsidRPr="008C4984">
        <w:rPr>
          <w:sz w:val="16"/>
        </w:rPr>
        <w:t xml:space="preserve">Women in India are an intimate part of nature, both in imagination and in </w:t>
      </w:r>
      <w:proofErr w:type="spellStart"/>
      <w:r w:rsidRPr="008C4984">
        <w:rPr>
          <w:sz w:val="16"/>
        </w:rPr>
        <w:t>practise</w:t>
      </w:r>
      <w:proofErr w:type="spellEnd"/>
      <w:r w:rsidRPr="008C4984">
        <w:rPr>
          <w:sz w:val="16"/>
        </w:rPr>
        <w:t xml:space="preserve">. At, one level nature is </w:t>
      </w:r>
      <w:proofErr w:type="spellStart"/>
      <w:r w:rsidRPr="008C4984">
        <w:rPr>
          <w:sz w:val="16"/>
        </w:rPr>
        <w:t>symbolised</w:t>
      </w:r>
      <w:proofErr w:type="spellEnd"/>
      <w:r w:rsidRPr="008C4984">
        <w:rPr>
          <w:sz w:val="16"/>
        </w:rPr>
        <w:t xml:space="preserve"> as the embodiment of the feminine principle, and at another, she is nurtured by the feminine to produce life and provide sustenance. From the point of view of Indian cosmology, in both the exoteric and esoteric traditions, the world is produced and renewed by the dialectical play of creation and destruction, cohesion and disintegration. The tension between the opposites from which motion and movement arises is depicted as the first appearance of dynamic energy (Shakti). All existence arises from this primordial energy which is the substance of everything, pervading everything. </w:t>
      </w:r>
      <w:r w:rsidRPr="003E2254">
        <w:rPr>
          <w:rStyle w:val="StyleUnderline"/>
        </w:rPr>
        <w:t>The manifestation of this power, this energy, is called nature (</w:t>
      </w:r>
      <w:proofErr w:type="spellStart"/>
      <w:r w:rsidRPr="003E2254">
        <w:rPr>
          <w:rStyle w:val="StyleUnderline"/>
        </w:rPr>
        <w:t>Prakriti</w:t>
      </w:r>
      <w:proofErr w:type="spellEnd"/>
      <w:r w:rsidRPr="003E2254">
        <w:rPr>
          <w:rStyle w:val="StyleUnderline"/>
        </w:rPr>
        <w:t>).1</w:t>
      </w:r>
      <w:r w:rsidRPr="008C4984">
        <w:rPr>
          <w:sz w:val="16"/>
        </w:rPr>
        <w:t xml:space="preserve"> Nature, both animate and inanimate, is thus an expression of Shakti, the feminine and creative principle of the cosmos; in conjunction with the masculine principle (</w:t>
      </w:r>
      <w:proofErr w:type="spellStart"/>
      <w:r w:rsidRPr="008C4984">
        <w:rPr>
          <w:sz w:val="16"/>
        </w:rPr>
        <w:t>Purusha</w:t>
      </w:r>
      <w:proofErr w:type="spellEnd"/>
      <w:r w:rsidRPr="008C4984">
        <w:rPr>
          <w:sz w:val="16"/>
        </w:rPr>
        <w:t xml:space="preserve">), </w:t>
      </w:r>
      <w:proofErr w:type="spellStart"/>
      <w:r w:rsidRPr="008C4984">
        <w:rPr>
          <w:sz w:val="16"/>
        </w:rPr>
        <w:t>Prakriti</w:t>
      </w:r>
      <w:proofErr w:type="spellEnd"/>
      <w:r w:rsidRPr="008C4984">
        <w:rPr>
          <w:sz w:val="16"/>
        </w:rPr>
        <w:t xml:space="preserve"> creates the world. </w:t>
      </w:r>
      <w:r w:rsidRPr="003E2254">
        <w:rPr>
          <w:rStyle w:val="StyleUnderline"/>
        </w:rPr>
        <w:t xml:space="preserve">Nature as </w:t>
      </w:r>
      <w:proofErr w:type="spellStart"/>
      <w:r w:rsidRPr="003E2254">
        <w:rPr>
          <w:rStyle w:val="StyleUnderline"/>
        </w:rPr>
        <w:t>Prakriti</w:t>
      </w:r>
      <w:proofErr w:type="spellEnd"/>
      <w:r w:rsidRPr="003E2254">
        <w:rPr>
          <w:rStyle w:val="StyleUnderline"/>
        </w:rPr>
        <w:t xml:space="preserve"> is inherently active, a powerful, productive force in the dialectic of the creation, renewal and sustenance of all life. I</w:t>
      </w:r>
      <w:r w:rsidRPr="008C4984">
        <w:rPr>
          <w:sz w:val="16"/>
        </w:rPr>
        <w:t xml:space="preserve">n </w:t>
      </w:r>
      <w:proofErr w:type="spellStart"/>
      <w:r w:rsidRPr="008C4984">
        <w:rPr>
          <w:sz w:val="16"/>
        </w:rPr>
        <w:t>Kulacudamim</w:t>
      </w:r>
      <w:proofErr w:type="spellEnd"/>
      <w:r w:rsidRPr="008C4984">
        <w:rPr>
          <w:sz w:val="16"/>
        </w:rPr>
        <w:t xml:space="preserve"> </w:t>
      </w:r>
      <w:proofErr w:type="spellStart"/>
      <w:r w:rsidRPr="008C4984">
        <w:rPr>
          <w:sz w:val="16"/>
        </w:rPr>
        <w:t>Nigama</w:t>
      </w:r>
      <w:proofErr w:type="spellEnd"/>
      <w:r w:rsidRPr="008C4984">
        <w:rPr>
          <w:sz w:val="16"/>
        </w:rPr>
        <w:t xml:space="preserve">, </w:t>
      </w:r>
      <w:proofErr w:type="spellStart"/>
      <w:r w:rsidRPr="008C4984">
        <w:rPr>
          <w:sz w:val="16"/>
        </w:rPr>
        <w:t>Prakriti</w:t>
      </w:r>
      <w:proofErr w:type="spellEnd"/>
      <w:r w:rsidRPr="008C4984">
        <w:rPr>
          <w:sz w:val="16"/>
        </w:rPr>
        <w:t xml:space="preserve"> says: There is none but </w:t>
      </w:r>
      <w:r w:rsidRPr="00BB5426">
        <w:rPr>
          <w:rStyle w:val="StyleUnderline"/>
        </w:rPr>
        <w:t xml:space="preserve">Myself </w:t>
      </w:r>
      <w:r w:rsidRPr="008C4984">
        <w:rPr>
          <w:sz w:val="16"/>
        </w:rPr>
        <w:t>Who is the Mother to create.2 Without Shakti, Shiva, the symbol for the force of creation and destruction, is as powerless as a corpse. ‘The quiescent aspect of Shiva is, by definition, inert . . . Activity is the nature of Nature (</w:t>
      </w:r>
      <w:proofErr w:type="spellStart"/>
      <w:r w:rsidRPr="008C4984">
        <w:rPr>
          <w:sz w:val="16"/>
        </w:rPr>
        <w:t>Prakriti</w:t>
      </w:r>
      <w:proofErr w:type="spellEnd"/>
      <w:r w:rsidRPr="008C4984">
        <w:rPr>
          <w:sz w:val="16"/>
        </w:rPr>
        <w:t xml:space="preserve">).'3 </w:t>
      </w:r>
      <w:proofErr w:type="spellStart"/>
      <w:r w:rsidRPr="008C4984">
        <w:rPr>
          <w:sz w:val="16"/>
        </w:rPr>
        <w:t>Prakriti</w:t>
      </w:r>
      <w:proofErr w:type="spellEnd"/>
      <w:r w:rsidRPr="008C4984">
        <w:rPr>
          <w:sz w:val="16"/>
        </w:rPr>
        <w:t xml:space="preserve"> is worshipped as </w:t>
      </w:r>
      <w:proofErr w:type="spellStart"/>
      <w:r w:rsidRPr="008C4984">
        <w:rPr>
          <w:sz w:val="16"/>
        </w:rPr>
        <w:t>Aditi</w:t>
      </w:r>
      <w:proofErr w:type="spellEnd"/>
      <w:r w:rsidRPr="008C4984">
        <w:rPr>
          <w:sz w:val="16"/>
        </w:rPr>
        <w:t xml:space="preserve">, the primordial vastness, the inexhaustible, the source of abundance. She is worshipped as </w:t>
      </w:r>
      <w:proofErr w:type="spellStart"/>
      <w:r w:rsidRPr="008C4984">
        <w:rPr>
          <w:sz w:val="16"/>
        </w:rPr>
        <w:t>Adi</w:t>
      </w:r>
      <w:proofErr w:type="spellEnd"/>
      <w:r w:rsidRPr="008C4984">
        <w:rPr>
          <w:sz w:val="16"/>
        </w:rPr>
        <w:t xml:space="preserve"> Shakti, the primordial power. All the forms of nature and life in nature are the forms, the children, of the Mother of Nature who is nature itself born of the creative play of her thought.4 Hence </w:t>
      </w:r>
      <w:proofErr w:type="spellStart"/>
      <w:r w:rsidRPr="008C4984">
        <w:rPr>
          <w:sz w:val="16"/>
        </w:rPr>
        <w:t>Prakriti</w:t>
      </w:r>
      <w:proofErr w:type="spellEnd"/>
      <w:r w:rsidRPr="008C4984">
        <w:rPr>
          <w:sz w:val="16"/>
        </w:rPr>
        <w:t xml:space="preserve"> is also called Lalitha</w:t>
      </w:r>
      <w:proofErr w:type="gramStart"/>
      <w:r w:rsidRPr="008C4984">
        <w:rPr>
          <w:sz w:val="16"/>
        </w:rPr>
        <w:t>,5</w:t>
      </w:r>
      <w:proofErr w:type="gramEnd"/>
      <w:r w:rsidRPr="008C4984">
        <w:rPr>
          <w:sz w:val="16"/>
        </w:rPr>
        <w:t xml:space="preserve"> the Player because </w:t>
      </w:r>
      <w:proofErr w:type="spellStart"/>
      <w:r w:rsidRPr="008C4984">
        <w:rPr>
          <w:sz w:val="16"/>
        </w:rPr>
        <w:t>lila</w:t>
      </w:r>
      <w:proofErr w:type="spellEnd"/>
      <w:r w:rsidRPr="008C4984">
        <w:rPr>
          <w:sz w:val="16"/>
        </w:rPr>
        <w:t xml:space="preserve"> or play, as free spontaneous activity, is her nature. The will-to-become many (</w:t>
      </w:r>
      <w:proofErr w:type="spellStart"/>
      <w:r w:rsidRPr="008C4984">
        <w:rPr>
          <w:sz w:val="16"/>
        </w:rPr>
        <w:t>Bahu</w:t>
      </w:r>
      <w:proofErr w:type="spellEnd"/>
      <w:r w:rsidRPr="008C4984">
        <w:rPr>
          <w:sz w:val="16"/>
        </w:rPr>
        <w:t xml:space="preserve">-- </w:t>
      </w:r>
      <w:proofErr w:type="spellStart"/>
      <w:r w:rsidRPr="008C4984">
        <w:rPr>
          <w:sz w:val="16"/>
        </w:rPr>
        <w:t>Syam-Prajayera</w:t>
      </w:r>
      <w:proofErr w:type="spellEnd"/>
      <w:r w:rsidRPr="008C4984">
        <w:rPr>
          <w:sz w:val="16"/>
        </w:rPr>
        <w:t xml:space="preserve">) is her creative impulse and through this impulse, she creates the diversity of living forms in nature. </w:t>
      </w:r>
      <w:r w:rsidRPr="003E2254">
        <w:rPr>
          <w:rStyle w:val="StyleUnderline"/>
        </w:rPr>
        <w:t xml:space="preserve">The common yet multiple life of mountains, trees, rivers, </w:t>
      </w:r>
      <w:proofErr w:type="gramStart"/>
      <w:r w:rsidRPr="003E2254">
        <w:rPr>
          <w:rStyle w:val="StyleUnderline"/>
        </w:rPr>
        <w:t>animals</w:t>
      </w:r>
      <w:proofErr w:type="gramEnd"/>
      <w:r w:rsidRPr="003E2254">
        <w:rPr>
          <w:rStyle w:val="StyleUnderline"/>
        </w:rPr>
        <w:t xml:space="preserve"> is an expression of the diversity that </w:t>
      </w:r>
      <w:proofErr w:type="spellStart"/>
      <w:r w:rsidRPr="003E2254">
        <w:rPr>
          <w:rStyle w:val="StyleUnderline"/>
        </w:rPr>
        <w:t>Prakriti</w:t>
      </w:r>
      <w:proofErr w:type="spellEnd"/>
      <w:r w:rsidRPr="003E2254">
        <w:rPr>
          <w:rStyle w:val="StyleUnderline"/>
        </w:rPr>
        <w:t xml:space="preserve"> gives rise to. The creative force and the created world are not separate and distinct, nor is the created world uniform, static and fragmented. It is diverse, dynamic and inter-related. The nature of Nature as </w:t>
      </w:r>
      <w:proofErr w:type="spellStart"/>
      <w:r w:rsidRPr="003E2254">
        <w:rPr>
          <w:rStyle w:val="StyleUnderline"/>
        </w:rPr>
        <w:t>Prakriti</w:t>
      </w:r>
      <w:proofErr w:type="spellEnd"/>
      <w:r w:rsidRPr="003E2254">
        <w:rPr>
          <w:rStyle w:val="StyleUnderline"/>
        </w:rPr>
        <w:t xml:space="preserve"> is activity and diversity. Nature symbols from every realm of nature are in a sense signed with the image of Nature. </w:t>
      </w:r>
      <w:proofErr w:type="spellStart"/>
      <w:r w:rsidRPr="003E2254">
        <w:rPr>
          <w:rStyle w:val="StyleUnderline"/>
        </w:rPr>
        <w:t>Prakriti</w:t>
      </w:r>
      <w:proofErr w:type="spellEnd"/>
      <w:r w:rsidRPr="003E2254">
        <w:rPr>
          <w:rStyle w:val="StyleUnderline"/>
        </w:rPr>
        <w:t xml:space="preserve"> lives in stone or tree, pool, fruit or animal, and is identified with them. </w:t>
      </w:r>
      <w:r w:rsidRPr="008C4984">
        <w:rPr>
          <w:sz w:val="16"/>
        </w:rPr>
        <w:t xml:space="preserve">According to the </w:t>
      </w:r>
      <w:proofErr w:type="spellStart"/>
      <w:r w:rsidRPr="008C4984">
        <w:rPr>
          <w:sz w:val="16"/>
        </w:rPr>
        <w:t>Kalika</w:t>
      </w:r>
      <w:proofErr w:type="spellEnd"/>
      <w:r w:rsidRPr="008C4984">
        <w:rPr>
          <w:sz w:val="16"/>
        </w:rPr>
        <w:t xml:space="preserve"> </w:t>
      </w:r>
      <w:proofErr w:type="spellStart"/>
      <w:r w:rsidRPr="008C4984">
        <w:rPr>
          <w:sz w:val="16"/>
        </w:rPr>
        <w:t>Purana</w:t>
      </w:r>
      <w:proofErr w:type="spellEnd"/>
      <w:r w:rsidRPr="008C4984">
        <w:rPr>
          <w:sz w:val="16"/>
        </w:rPr>
        <w:t xml:space="preserve">: Rivers and mountains have a dual nature. A river is but a form of water, yet is has a distinct body. Mountains appear a motionless mass, yet their true form is not such. We cannot know, when looking at a lifeless shell, that it contains a living being. Similarly, </w:t>
      </w:r>
      <w:r w:rsidRPr="003E2254">
        <w:rPr>
          <w:rStyle w:val="StyleUnderline"/>
        </w:rPr>
        <w:t xml:space="preserve">within the apparently inanimate rivers and mountains there dwells a hidden consciousness. Rivers and mountains take the forms they wish.6 </w:t>
      </w:r>
      <w:proofErr w:type="gramStart"/>
      <w:r w:rsidRPr="003E2254">
        <w:rPr>
          <w:rStyle w:val="StyleUnderline"/>
        </w:rPr>
        <w:t>The</w:t>
      </w:r>
      <w:proofErr w:type="gramEnd"/>
      <w:r w:rsidRPr="003E2254">
        <w:rPr>
          <w:rStyle w:val="StyleUnderline"/>
        </w:rPr>
        <w:t xml:space="preserve"> living, nurturing relationship between man and nature here differs dramatically from the notion of man as separate from and dominating over nature.</w:t>
      </w:r>
      <w:r w:rsidRPr="008C4984">
        <w:rPr>
          <w:sz w:val="16"/>
        </w:rPr>
        <w:t xml:space="preserve"> A good illustration of this difference is the daily worship of the sacred </w:t>
      </w:r>
      <w:proofErr w:type="spellStart"/>
      <w:r w:rsidRPr="008C4984">
        <w:rPr>
          <w:sz w:val="16"/>
        </w:rPr>
        <w:t>tulsi</w:t>
      </w:r>
      <w:proofErr w:type="spellEnd"/>
      <w:r w:rsidRPr="008C4984">
        <w:rPr>
          <w:sz w:val="16"/>
        </w:rPr>
        <w:t xml:space="preserve"> within Indian culture and outside it. </w:t>
      </w:r>
      <w:proofErr w:type="spellStart"/>
      <w:r w:rsidRPr="008C4984">
        <w:rPr>
          <w:sz w:val="16"/>
        </w:rPr>
        <w:t>Tulsi</w:t>
      </w:r>
      <w:proofErr w:type="spellEnd"/>
      <w:r w:rsidRPr="008C4984">
        <w:rPr>
          <w:sz w:val="16"/>
        </w:rPr>
        <w:t xml:space="preserve"> (</w:t>
      </w:r>
      <w:proofErr w:type="spellStart"/>
      <w:r w:rsidRPr="008C4984">
        <w:rPr>
          <w:sz w:val="16"/>
        </w:rPr>
        <w:t>Ocimum</w:t>
      </w:r>
      <w:proofErr w:type="spellEnd"/>
      <w:r w:rsidRPr="008C4984">
        <w:rPr>
          <w:sz w:val="16"/>
        </w:rPr>
        <w:t xml:space="preserve"> sanctum) is a little herb planted in every home, and worshipped daily. It has been used in Ayurveda for more than 3000 years, and is now also being </w:t>
      </w:r>
      <w:proofErr w:type="spellStart"/>
      <w:r w:rsidRPr="008C4984">
        <w:rPr>
          <w:sz w:val="16"/>
        </w:rPr>
        <w:t>legitimised</w:t>
      </w:r>
      <w:proofErr w:type="spellEnd"/>
      <w:r w:rsidRPr="008C4984">
        <w:rPr>
          <w:sz w:val="16"/>
        </w:rPr>
        <w:t xml:space="preserve"> as a source of diverse healing powers by western medicine. However, all this is incidental to its worship. The </w:t>
      </w:r>
      <w:proofErr w:type="spellStart"/>
      <w:r w:rsidRPr="008C4984">
        <w:rPr>
          <w:sz w:val="16"/>
        </w:rPr>
        <w:t>tulsi</w:t>
      </w:r>
      <w:proofErr w:type="spellEnd"/>
      <w:r w:rsidRPr="008C4984">
        <w:rPr>
          <w:sz w:val="16"/>
        </w:rPr>
        <w:t xml:space="preserve"> is sacred not merely as a plant with beneficial properties but as </w:t>
      </w:r>
      <w:proofErr w:type="spellStart"/>
      <w:r w:rsidRPr="008C4984">
        <w:rPr>
          <w:sz w:val="16"/>
        </w:rPr>
        <w:t>Brindavan</w:t>
      </w:r>
      <w:proofErr w:type="spellEnd"/>
      <w:r w:rsidRPr="008C4984">
        <w:rPr>
          <w:sz w:val="16"/>
        </w:rPr>
        <w:t xml:space="preserve">, the symbol of the cosmos. </w:t>
      </w:r>
      <w:proofErr w:type="gramStart"/>
      <w:r w:rsidRPr="008C4984">
        <w:rPr>
          <w:sz w:val="16"/>
        </w:rPr>
        <w:t>in</w:t>
      </w:r>
      <w:proofErr w:type="gramEnd"/>
      <w:r w:rsidRPr="008C4984">
        <w:rPr>
          <w:sz w:val="16"/>
        </w:rPr>
        <w:t xml:space="preserve"> their daily watering and worship women renew the relationship of the home with the cosmos and With the world process.</w:t>
      </w:r>
      <w:r w:rsidRPr="003E2254">
        <w:rPr>
          <w:rStyle w:val="StyleUnderline"/>
        </w:rPr>
        <w:t xml:space="preserve"> </w:t>
      </w:r>
      <w:r w:rsidRPr="00862680">
        <w:rPr>
          <w:rStyle w:val="StyleUnderline"/>
          <w:highlight w:val="cyan"/>
        </w:rPr>
        <w:t xml:space="preserve">Nature as a creative expression of the feminine principle is both in ontological continuity with humans </w:t>
      </w:r>
      <w:r w:rsidRPr="007D3F6A">
        <w:rPr>
          <w:rStyle w:val="StyleUnderline"/>
        </w:rPr>
        <w:t xml:space="preserve">as well as above them. Ontologically, there is no divide between </w:t>
      </w:r>
      <w:r w:rsidRPr="007D3F6A">
        <w:rPr>
          <w:rStyle w:val="StyleUnderline"/>
        </w:rPr>
        <w:lastRenderedPageBreak/>
        <w:t>man and nature, or between man and</w:t>
      </w:r>
      <w:r w:rsidRPr="003E2254">
        <w:rPr>
          <w:rStyle w:val="StyleUnderline"/>
        </w:rPr>
        <w:t xml:space="preserve"> woman, because life in all its forms arises from the feminine principle</w:t>
      </w:r>
      <w:r w:rsidRPr="008C4984">
        <w:rPr>
          <w:sz w:val="16"/>
        </w:rPr>
        <w:t xml:space="preserve">. </w:t>
      </w:r>
      <w:r w:rsidRPr="00862680">
        <w:rPr>
          <w:rStyle w:val="StyleUnderline"/>
          <w:highlight w:val="cyan"/>
        </w:rPr>
        <w:t xml:space="preserve">Contemporary western views of nature are fraught with </w:t>
      </w:r>
      <w:r w:rsidRPr="00DF13EF">
        <w:rPr>
          <w:rStyle w:val="StyleUnderline"/>
        </w:rPr>
        <w:t xml:space="preserve">the </w:t>
      </w:r>
      <w:r w:rsidRPr="00862680">
        <w:rPr>
          <w:rStyle w:val="StyleUnderline"/>
          <w:highlight w:val="cyan"/>
        </w:rPr>
        <w:t xml:space="preserve">dichotomy </w:t>
      </w:r>
      <w:r w:rsidRPr="00DF13EF">
        <w:rPr>
          <w:rStyle w:val="StyleUnderline"/>
        </w:rPr>
        <w:t>or duality</w:t>
      </w:r>
      <w:r w:rsidRPr="003E2254">
        <w:rPr>
          <w:rStyle w:val="StyleUnderline"/>
        </w:rPr>
        <w:t xml:space="preserve"> between man and woman, and person and </w:t>
      </w:r>
      <w:r w:rsidRPr="007D3F6A">
        <w:rPr>
          <w:rStyle w:val="StyleUnderline"/>
        </w:rPr>
        <w:t>nature. In Indian cosmology, by contrast</w:t>
      </w:r>
      <w:r w:rsidRPr="00DF13EF">
        <w:rPr>
          <w:rStyle w:val="StyleUnderline"/>
        </w:rPr>
        <w:t xml:space="preserve">, </w:t>
      </w:r>
      <w:r w:rsidRPr="00862680">
        <w:rPr>
          <w:rStyle w:val="StyleUnderline"/>
          <w:highlight w:val="cyan"/>
        </w:rPr>
        <w:t>person and nature</w:t>
      </w:r>
      <w:r w:rsidRPr="008C4984">
        <w:rPr>
          <w:sz w:val="16"/>
        </w:rPr>
        <w:t xml:space="preserve"> (</w:t>
      </w:r>
      <w:proofErr w:type="spellStart"/>
      <w:r w:rsidRPr="008C4984">
        <w:rPr>
          <w:sz w:val="16"/>
        </w:rPr>
        <w:t>Purusha-Prakriti</w:t>
      </w:r>
      <w:proofErr w:type="spellEnd"/>
      <w:r w:rsidRPr="008C4984">
        <w:rPr>
          <w:sz w:val="16"/>
        </w:rPr>
        <w:t xml:space="preserve">) </w:t>
      </w:r>
      <w:r w:rsidRPr="00862680">
        <w:rPr>
          <w:rStyle w:val="StyleUnderline"/>
          <w:highlight w:val="cyan"/>
        </w:rPr>
        <w:t xml:space="preserve">are a duality in unity. They are inseparable complements </w:t>
      </w:r>
      <w:r w:rsidRPr="00DF13EF">
        <w:rPr>
          <w:rStyle w:val="StyleUnderline"/>
        </w:rPr>
        <w:t>of one another in nature, in woman, in man.</w:t>
      </w:r>
      <w:r w:rsidRPr="00DF13EF">
        <w:rPr>
          <w:sz w:val="16"/>
        </w:rPr>
        <w:t xml:space="preserve"> Every form of creation </w:t>
      </w:r>
      <w:r w:rsidRPr="007D3F6A">
        <w:rPr>
          <w:sz w:val="16"/>
        </w:rPr>
        <w:t xml:space="preserve">bears the sign of this dialectical unity, of diversity within a unifying principle, and this dialectical harmony between the male and female principles and between nature and man, becomes the basis of ecological thought and action in India. </w:t>
      </w:r>
      <w:r w:rsidRPr="00EC1DF0">
        <w:rPr>
          <w:rStyle w:val="StyleUnderline"/>
          <w:highlight w:val="cyan"/>
        </w:rPr>
        <w:t xml:space="preserve">Since, ontologically, there is no dualism between man and nature and because nature as </w:t>
      </w:r>
      <w:proofErr w:type="spellStart"/>
      <w:r w:rsidRPr="00EC1DF0">
        <w:rPr>
          <w:rStyle w:val="StyleUnderline"/>
          <w:highlight w:val="cyan"/>
        </w:rPr>
        <w:t>Prakriti</w:t>
      </w:r>
      <w:proofErr w:type="spellEnd"/>
      <w:r w:rsidRPr="00EC1DF0">
        <w:rPr>
          <w:rStyle w:val="StyleUnderline"/>
          <w:highlight w:val="cyan"/>
        </w:rPr>
        <w:t xml:space="preserve"> sustains life, nature has been treated as integral and inviolable. </w:t>
      </w:r>
      <w:proofErr w:type="spellStart"/>
      <w:r w:rsidRPr="00EC1DF0">
        <w:rPr>
          <w:rStyle w:val="StyleUnderline"/>
          <w:highlight w:val="cyan"/>
        </w:rPr>
        <w:t>Prakriti</w:t>
      </w:r>
      <w:proofErr w:type="spellEnd"/>
      <w:r w:rsidRPr="00EC1DF0">
        <w:rPr>
          <w:rStyle w:val="StyleUnderline"/>
          <w:highlight w:val="cyan"/>
        </w:rPr>
        <w:t xml:space="preserve">, far from being an esoteric </w:t>
      </w:r>
      <w:proofErr w:type="spellStart"/>
      <w:r w:rsidRPr="00EC1DF0">
        <w:rPr>
          <w:rStyle w:val="StyleUnderline"/>
          <w:highlight w:val="cyan"/>
        </w:rPr>
        <w:t>abstrac</w:t>
      </w:r>
      <w:proofErr w:type="spellEnd"/>
      <w:r w:rsidRPr="00EC1DF0">
        <w:rPr>
          <w:rStyle w:val="StyleUnderline"/>
          <w:highlight w:val="cyan"/>
        </w:rPr>
        <w:t xml:space="preserve">- </w:t>
      </w:r>
      <w:proofErr w:type="spellStart"/>
      <w:r w:rsidRPr="00EC1DF0">
        <w:rPr>
          <w:rStyle w:val="StyleUnderline"/>
          <w:highlight w:val="cyan"/>
        </w:rPr>
        <w:t>tion</w:t>
      </w:r>
      <w:proofErr w:type="spellEnd"/>
      <w:r w:rsidRPr="00EC1DF0">
        <w:rPr>
          <w:rStyle w:val="StyleUnderline"/>
          <w:highlight w:val="cyan"/>
        </w:rPr>
        <w:t xml:space="preserve">, is an everyday concept which </w:t>
      </w:r>
      <w:proofErr w:type="spellStart"/>
      <w:r w:rsidRPr="00EC1DF0">
        <w:rPr>
          <w:rStyle w:val="StyleUnderline"/>
          <w:highlight w:val="cyan"/>
        </w:rPr>
        <w:t>organises</w:t>
      </w:r>
      <w:proofErr w:type="spellEnd"/>
      <w:r w:rsidRPr="00EC1DF0">
        <w:rPr>
          <w:rStyle w:val="StyleUnderline"/>
          <w:highlight w:val="cyan"/>
        </w:rPr>
        <w:t xml:space="preserve"> daily life.</w:t>
      </w:r>
      <w:r w:rsidRPr="003E2254">
        <w:rPr>
          <w:rStyle w:val="StyleUnderline"/>
        </w:rPr>
        <w:t xml:space="preserve"> There is no separa</w:t>
      </w:r>
      <w:r w:rsidRPr="00DF13EF">
        <w:rPr>
          <w:rStyle w:val="StyleUnderline"/>
        </w:rPr>
        <w:t xml:space="preserve">tion here between the popular and elite imagery or between the sacred and secular traditions. As an embodiment and manifestation of </w:t>
      </w:r>
      <w:r w:rsidRPr="00862680">
        <w:rPr>
          <w:rStyle w:val="StyleUnderline"/>
          <w:highlight w:val="cyan"/>
        </w:rPr>
        <w:t>the feminine principle</w:t>
      </w:r>
      <w:r w:rsidRPr="003E2254">
        <w:rPr>
          <w:rStyle w:val="StyleUnderline"/>
        </w:rPr>
        <w:t xml:space="preserve"> it </w:t>
      </w:r>
      <w:r w:rsidRPr="00862680">
        <w:rPr>
          <w:rStyle w:val="StyleUnderline"/>
          <w:highlight w:val="cyan"/>
        </w:rPr>
        <w:t xml:space="preserve">is </w:t>
      </w:r>
      <w:proofErr w:type="spellStart"/>
      <w:r w:rsidRPr="00862680">
        <w:rPr>
          <w:rStyle w:val="StyleUnderline"/>
          <w:highlight w:val="cyan"/>
        </w:rPr>
        <w:t>characterised</w:t>
      </w:r>
      <w:proofErr w:type="spellEnd"/>
      <w:r w:rsidRPr="00862680">
        <w:rPr>
          <w:rStyle w:val="StyleUnderline"/>
          <w:highlight w:val="cyan"/>
        </w:rPr>
        <w:t xml:space="preserve"> by (</w:t>
      </w:r>
      <w:r w:rsidRPr="00862680">
        <w:rPr>
          <w:rStyle w:val="StyleUnderline"/>
        </w:rPr>
        <w:t>a</w:t>
      </w:r>
      <w:r w:rsidRPr="00862680">
        <w:rPr>
          <w:rStyle w:val="StyleUnderline"/>
          <w:highlight w:val="cyan"/>
        </w:rPr>
        <w:t>) creativity,</w:t>
      </w:r>
      <w:r w:rsidRPr="003E2254">
        <w:rPr>
          <w:rStyle w:val="StyleUnderline"/>
        </w:rPr>
        <w:t xml:space="preserve"> activity, productivity; (b) </w:t>
      </w:r>
      <w:r w:rsidRPr="00862680">
        <w:rPr>
          <w:rStyle w:val="StyleUnderline"/>
          <w:highlight w:val="cyan"/>
        </w:rPr>
        <w:t>diversity</w:t>
      </w:r>
      <w:r w:rsidRPr="003E2254">
        <w:rPr>
          <w:rStyle w:val="StyleUnderline"/>
        </w:rPr>
        <w:t xml:space="preserve"> in form and aspect; (c) </w:t>
      </w:r>
      <w:r w:rsidRPr="00862680">
        <w:rPr>
          <w:rStyle w:val="StyleUnderline"/>
          <w:highlight w:val="cyan"/>
        </w:rPr>
        <w:t>connectedness</w:t>
      </w:r>
      <w:r w:rsidRPr="003E2254">
        <w:rPr>
          <w:rStyle w:val="StyleUnderline"/>
        </w:rPr>
        <w:t xml:space="preserve"> and inter-relationship of all beings, including man; (d) </w:t>
      </w:r>
      <w:r w:rsidRPr="00862680">
        <w:rPr>
          <w:rStyle w:val="StyleUnderline"/>
          <w:highlight w:val="cyan"/>
        </w:rPr>
        <w:t>continuity between the human and natural; and</w:t>
      </w:r>
      <w:r w:rsidRPr="003E2254">
        <w:rPr>
          <w:rStyle w:val="StyleUnderline"/>
        </w:rPr>
        <w:t xml:space="preserve"> (e) </w:t>
      </w:r>
      <w:r w:rsidRPr="00862680">
        <w:rPr>
          <w:rStyle w:val="StyleUnderline"/>
          <w:highlight w:val="cyan"/>
        </w:rPr>
        <w:t xml:space="preserve">sanctity of life </w:t>
      </w:r>
      <w:r w:rsidRPr="00DF13EF">
        <w:rPr>
          <w:rStyle w:val="StyleUnderline"/>
        </w:rPr>
        <w:t>in nature. Conceptually</w:t>
      </w:r>
      <w:r w:rsidRPr="003E2254">
        <w:rPr>
          <w:rStyle w:val="StyleUnderline"/>
        </w:rPr>
        <w:t xml:space="preserve">, </w:t>
      </w:r>
      <w:r w:rsidRPr="00862680">
        <w:rPr>
          <w:rStyle w:val="StyleUnderline"/>
          <w:highlight w:val="cyan"/>
        </w:rPr>
        <w:t xml:space="preserve">this differs </w:t>
      </w:r>
      <w:r w:rsidRPr="00DF13EF">
        <w:rPr>
          <w:rStyle w:val="StyleUnderline"/>
        </w:rPr>
        <w:t xml:space="preserve">radically </w:t>
      </w:r>
      <w:r w:rsidRPr="00862680">
        <w:rPr>
          <w:rStyle w:val="StyleUnderline"/>
          <w:highlight w:val="cyan"/>
        </w:rPr>
        <w:t xml:space="preserve">from the Cartesian concept as 'environment' or a 'resource'. </w:t>
      </w:r>
      <w:r w:rsidRPr="00DF13EF">
        <w:rPr>
          <w:rStyle w:val="StyleUnderline"/>
        </w:rPr>
        <w:t>In it</w:t>
      </w:r>
      <w:r w:rsidRPr="00862680">
        <w:rPr>
          <w:rStyle w:val="StyleUnderline"/>
          <w:highlight w:val="cyan"/>
        </w:rPr>
        <w:t>, the environment is seen as separate from man:</w:t>
      </w:r>
      <w:r w:rsidRPr="003E2254">
        <w:rPr>
          <w:rStyle w:val="StyleUnderline"/>
        </w:rPr>
        <w:t xml:space="preserve"> it is his surrounding, not his substance. </w:t>
      </w:r>
      <w:r w:rsidRPr="00862680">
        <w:rPr>
          <w:rStyle w:val="StyleUnderline"/>
          <w:highlight w:val="cyan"/>
        </w:rPr>
        <w:t xml:space="preserve">The dualism between man and nature has allowed the subjugation of the latter </w:t>
      </w:r>
      <w:r w:rsidRPr="007D3F6A">
        <w:rPr>
          <w:rStyle w:val="StyleUnderline"/>
        </w:rPr>
        <w:t xml:space="preserve">by man and given rise to </w:t>
      </w:r>
      <w:r w:rsidRPr="00862680">
        <w:rPr>
          <w:rStyle w:val="StyleUnderline"/>
          <w:highlight w:val="cyan"/>
        </w:rPr>
        <w:t xml:space="preserve">a </w:t>
      </w:r>
      <w:r w:rsidRPr="007D3F6A">
        <w:rPr>
          <w:rStyle w:val="StyleUnderline"/>
        </w:rPr>
        <w:t>new world</w:t>
      </w:r>
      <w:r w:rsidRPr="00862680">
        <w:rPr>
          <w:rStyle w:val="StyleUnderline"/>
          <w:highlight w:val="cyan"/>
        </w:rPr>
        <w:t>-view in which nature is</w:t>
      </w:r>
      <w:r w:rsidRPr="003E2254">
        <w:rPr>
          <w:rStyle w:val="StyleUnderline"/>
        </w:rPr>
        <w:t xml:space="preserve"> (a) </w:t>
      </w:r>
      <w:r w:rsidRPr="00862680">
        <w:rPr>
          <w:rStyle w:val="StyleUnderline"/>
          <w:highlight w:val="cyan"/>
        </w:rPr>
        <w:t>inert</w:t>
      </w:r>
      <w:r w:rsidRPr="003E2254">
        <w:rPr>
          <w:rStyle w:val="StyleUnderline"/>
        </w:rPr>
        <w:t xml:space="preserve"> and passive; (b) </w:t>
      </w:r>
      <w:r w:rsidRPr="00862680">
        <w:rPr>
          <w:rStyle w:val="StyleUnderline"/>
          <w:highlight w:val="cyan"/>
        </w:rPr>
        <w:t>uniform</w:t>
      </w:r>
      <w:r w:rsidRPr="003E2254">
        <w:rPr>
          <w:rStyle w:val="StyleUnderline"/>
        </w:rPr>
        <w:t xml:space="preserve"> and </w:t>
      </w:r>
      <w:proofErr w:type="spellStart"/>
      <w:r w:rsidRPr="003E2254">
        <w:rPr>
          <w:rStyle w:val="StyleUnderline"/>
        </w:rPr>
        <w:t>mecha</w:t>
      </w:r>
      <w:proofErr w:type="spellEnd"/>
      <w:r w:rsidRPr="003E2254">
        <w:rPr>
          <w:rStyle w:val="StyleUnderline"/>
        </w:rPr>
        <w:t xml:space="preserve">- </w:t>
      </w:r>
      <w:proofErr w:type="spellStart"/>
      <w:r w:rsidRPr="003E2254">
        <w:rPr>
          <w:rStyle w:val="StyleUnderline"/>
        </w:rPr>
        <w:t>nistic</w:t>
      </w:r>
      <w:proofErr w:type="spellEnd"/>
      <w:r w:rsidRPr="003E2254">
        <w:rPr>
          <w:rStyle w:val="StyleUnderline"/>
        </w:rPr>
        <w:t xml:space="preserve">; (c) </w:t>
      </w:r>
      <w:r w:rsidRPr="00862680">
        <w:rPr>
          <w:rStyle w:val="StyleUnderline"/>
          <w:highlight w:val="cyan"/>
        </w:rPr>
        <w:t>separable</w:t>
      </w:r>
      <w:r w:rsidRPr="003E2254">
        <w:rPr>
          <w:rStyle w:val="StyleUnderline"/>
        </w:rPr>
        <w:t xml:space="preserve"> and fragmented within itself; (d) </w:t>
      </w:r>
      <w:r w:rsidRPr="00862680">
        <w:rPr>
          <w:rStyle w:val="StyleUnderline"/>
          <w:highlight w:val="cyan"/>
        </w:rPr>
        <w:t xml:space="preserve">separate </w:t>
      </w:r>
      <w:r w:rsidRPr="007D3F6A">
        <w:rPr>
          <w:rStyle w:val="StyleUnderline"/>
        </w:rPr>
        <w:t>from man</w:t>
      </w:r>
      <w:r w:rsidRPr="00862680">
        <w:rPr>
          <w:rStyle w:val="StyleUnderline"/>
          <w:highlight w:val="cyan"/>
        </w:rPr>
        <w:t>; and</w:t>
      </w:r>
      <w:r w:rsidRPr="003E2254">
        <w:rPr>
          <w:rStyle w:val="StyleUnderline"/>
        </w:rPr>
        <w:t xml:space="preserve"> (e) </w:t>
      </w:r>
      <w:r w:rsidRPr="00862680">
        <w:rPr>
          <w:rStyle w:val="StyleUnderline"/>
          <w:highlight w:val="cyan"/>
        </w:rPr>
        <w:t>inferior</w:t>
      </w:r>
      <w:r w:rsidRPr="003E2254">
        <w:rPr>
          <w:rStyle w:val="StyleUnderline"/>
        </w:rPr>
        <w:t>, to be dominated and exploited by man</w:t>
      </w:r>
      <w:r w:rsidRPr="008C4984">
        <w:rPr>
          <w:sz w:val="16"/>
        </w:rPr>
        <w:t xml:space="preserve">.  </w:t>
      </w:r>
      <w:r w:rsidRPr="003E2254">
        <w:rPr>
          <w:rStyle w:val="StyleUnderline"/>
        </w:rPr>
        <w:t xml:space="preserve">The rupture within nature and between man and nature, and its associated transformation from a life-force that sustains to an exploitable resource </w:t>
      </w:r>
      <w:proofErr w:type="spellStart"/>
      <w:r w:rsidRPr="003E2254">
        <w:rPr>
          <w:rStyle w:val="StyleUnderline"/>
        </w:rPr>
        <w:t>characterises</w:t>
      </w:r>
      <w:proofErr w:type="spellEnd"/>
      <w:r w:rsidRPr="003E2254">
        <w:rPr>
          <w:rStyle w:val="StyleUnderline"/>
        </w:rPr>
        <w:t xml:space="preserve"> the Cartesian view which has displaced more ecological </w:t>
      </w:r>
      <w:r w:rsidRPr="001A34AA">
        <w:rPr>
          <w:rStyle w:val="StyleUnderline"/>
        </w:rPr>
        <w:t xml:space="preserve">world-views and created a development paradigm which cripples nature and woman simultaneously. The ontological shift for an ecologically sustainable future has much to gain from the world-views of ancient </w:t>
      </w:r>
      <w:proofErr w:type="spellStart"/>
      <w:r w:rsidRPr="001A34AA">
        <w:rPr>
          <w:rStyle w:val="StyleUnderline"/>
        </w:rPr>
        <w:t>civilisations</w:t>
      </w:r>
      <w:proofErr w:type="spellEnd"/>
      <w:r w:rsidRPr="001A34AA">
        <w:rPr>
          <w:rStyle w:val="StyleUnderline"/>
        </w:rPr>
        <w:t xml:space="preserve"> and diverse cultures which survived sustainably over centuries. These</w:t>
      </w:r>
      <w:r w:rsidRPr="00DF13EF">
        <w:rPr>
          <w:rStyle w:val="StyleUnderline"/>
        </w:rPr>
        <w:t xml:space="preserve"> were based on an ontology of the feminine as the living principle, and on an ontolog</w:t>
      </w:r>
      <w:r w:rsidRPr="003E2254">
        <w:rPr>
          <w:rStyle w:val="StyleUnderline"/>
        </w:rPr>
        <w:t xml:space="preserve">ical continuity between society and nature -the </w:t>
      </w:r>
      <w:proofErr w:type="spellStart"/>
      <w:r w:rsidRPr="003E2254">
        <w:rPr>
          <w:rStyle w:val="StyleUnderline"/>
        </w:rPr>
        <w:t>humanisation</w:t>
      </w:r>
      <w:proofErr w:type="spellEnd"/>
      <w:r w:rsidRPr="003E2254">
        <w:rPr>
          <w:rStyle w:val="StyleUnderline"/>
        </w:rPr>
        <w:t xml:space="preserve"> of nature and the </w:t>
      </w:r>
      <w:proofErr w:type="spellStart"/>
      <w:r w:rsidRPr="003E2254">
        <w:rPr>
          <w:rStyle w:val="StyleUnderline"/>
        </w:rPr>
        <w:t>naturalisation</w:t>
      </w:r>
      <w:proofErr w:type="spellEnd"/>
      <w:r w:rsidRPr="003E2254">
        <w:rPr>
          <w:rStyle w:val="StyleUnderline"/>
        </w:rPr>
        <w:t xml:space="preserve"> of society</w:t>
      </w:r>
      <w:r w:rsidRPr="008C4984">
        <w:rPr>
          <w:sz w:val="16"/>
        </w:rPr>
        <w:t xml:space="preserve">. Not merely did this result in an ethical context which excluded possibilities of exploitation and domination, it allowed the creation of an earth family. </w:t>
      </w:r>
      <w:r w:rsidRPr="00DF13EF">
        <w:rPr>
          <w:rStyle w:val="StyleUnderline"/>
        </w:rPr>
        <w:t xml:space="preserve">The </w:t>
      </w:r>
      <w:proofErr w:type="spellStart"/>
      <w:r w:rsidRPr="00862680">
        <w:rPr>
          <w:rStyle w:val="StyleUnderline"/>
          <w:highlight w:val="cyan"/>
        </w:rPr>
        <w:t>dichotomised</w:t>
      </w:r>
      <w:proofErr w:type="spellEnd"/>
      <w:r w:rsidRPr="00862680">
        <w:rPr>
          <w:rStyle w:val="StyleUnderline"/>
          <w:highlight w:val="cyan"/>
        </w:rPr>
        <w:t xml:space="preserve"> ontology </w:t>
      </w:r>
      <w:r w:rsidRPr="00DF13EF">
        <w:rPr>
          <w:rStyle w:val="StyleUnderline"/>
        </w:rPr>
        <w:t xml:space="preserve">of man dominating woman and nature </w:t>
      </w:r>
      <w:r w:rsidRPr="00862680">
        <w:rPr>
          <w:rStyle w:val="StyleUnderline"/>
          <w:highlight w:val="cyan"/>
        </w:rPr>
        <w:t xml:space="preserve">generates </w:t>
      </w:r>
      <w:proofErr w:type="spellStart"/>
      <w:r w:rsidRPr="00862680">
        <w:rPr>
          <w:rStyle w:val="StyleUnderline"/>
          <w:highlight w:val="cyan"/>
        </w:rPr>
        <w:t>maldevelopment</w:t>
      </w:r>
      <w:proofErr w:type="spellEnd"/>
      <w:r w:rsidRPr="00862680">
        <w:rPr>
          <w:rStyle w:val="StyleUnderline"/>
          <w:highlight w:val="cyan"/>
        </w:rPr>
        <w:t xml:space="preserve"> because it makes the </w:t>
      </w:r>
      <w:proofErr w:type="spellStart"/>
      <w:r w:rsidRPr="00862680">
        <w:rPr>
          <w:rStyle w:val="StyleUnderline"/>
          <w:highlight w:val="cyan"/>
        </w:rPr>
        <w:t>colonising</w:t>
      </w:r>
      <w:proofErr w:type="spellEnd"/>
      <w:r w:rsidRPr="00862680">
        <w:rPr>
          <w:rStyle w:val="StyleUnderline"/>
          <w:highlight w:val="cyan"/>
        </w:rPr>
        <w:t xml:space="preserve"> male the </w:t>
      </w:r>
      <w:r w:rsidRPr="007D3F6A">
        <w:rPr>
          <w:rStyle w:val="StyleUnderline"/>
        </w:rPr>
        <w:t xml:space="preserve">agent and </w:t>
      </w:r>
      <w:r w:rsidRPr="00862680">
        <w:rPr>
          <w:rStyle w:val="StyleUnderline"/>
          <w:highlight w:val="cyan"/>
        </w:rPr>
        <w:t xml:space="preserve">model of 'development'. Women, the Third World and nature become underdeveloped, first by definition, and then, through </w:t>
      </w:r>
      <w:proofErr w:type="gramStart"/>
      <w:r w:rsidRPr="00DF13EF">
        <w:rPr>
          <w:rStyle w:val="StyleUnderline"/>
        </w:rPr>
        <w:t>the  process</w:t>
      </w:r>
      <w:proofErr w:type="gramEnd"/>
      <w:r w:rsidRPr="00DF13EF">
        <w:rPr>
          <w:rStyle w:val="StyleUnderline"/>
        </w:rPr>
        <w:t xml:space="preserve"> of </w:t>
      </w:r>
      <w:proofErr w:type="spellStart"/>
      <w:r w:rsidRPr="00862680">
        <w:rPr>
          <w:rStyle w:val="StyleUnderline"/>
          <w:highlight w:val="cyan"/>
        </w:rPr>
        <w:t>colonisation</w:t>
      </w:r>
      <w:proofErr w:type="spellEnd"/>
      <w:r w:rsidRPr="00862680">
        <w:rPr>
          <w:rStyle w:val="StyleUnderline"/>
          <w:highlight w:val="cyan"/>
        </w:rPr>
        <w:t>, in reality</w:t>
      </w:r>
      <w:r w:rsidRPr="008C4984">
        <w:rPr>
          <w:rStyle w:val="StyleUnderline"/>
        </w:rPr>
        <w:t xml:space="preserve">. The ontology of </w:t>
      </w:r>
      <w:proofErr w:type="spellStart"/>
      <w:r w:rsidRPr="008C4984">
        <w:rPr>
          <w:rStyle w:val="StyleUnderline"/>
        </w:rPr>
        <w:t>dichotomisation</w:t>
      </w:r>
      <w:proofErr w:type="spellEnd"/>
      <w:r w:rsidRPr="008C4984">
        <w:rPr>
          <w:rStyle w:val="StyleUnderline"/>
        </w:rPr>
        <w:t xml:space="preserve"> generates an ontology of domination, over nature and people. </w:t>
      </w:r>
      <w:r w:rsidRPr="007D3F6A">
        <w:rPr>
          <w:rStyle w:val="StyleUnderline"/>
        </w:rPr>
        <w:t>Epistemologically</w:t>
      </w:r>
      <w:r w:rsidRPr="00862680">
        <w:rPr>
          <w:rStyle w:val="StyleUnderline"/>
          <w:highlight w:val="cyan"/>
        </w:rPr>
        <w:t xml:space="preserve">, it leads to reductionism and fragmentation, </w:t>
      </w:r>
      <w:r w:rsidRPr="007D3F6A">
        <w:rPr>
          <w:rStyle w:val="StyleUnderline"/>
        </w:rPr>
        <w:t xml:space="preserve">thus violating women as subjects and nature as an object of knowledge. </w:t>
      </w:r>
      <w:r w:rsidRPr="00862680">
        <w:rPr>
          <w:rStyle w:val="StyleUnderline"/>
          <w:highlight w:val="cyan"/>
        </w:rPr>
        <w:t>This violation becomes a source of epistemic and real violence</w:t>
      </w:r>
      <w:r w:rsidRPr="008C4984">
        <w:rPr>
          <w:rStyle w:val="StyleUnderline"/>
        </w:rPr>
        <w:t xml:space="preserve"> - I would like to interpret ecological crises at both levels - as a disruption of ecological perceptions of nature. </w:t>
      </w:r>
      <w:r w:rsidRPr="00862680">
        <w:rPr>
          <w:rStyle w:val="StyleUnderline"/>
          <w:highlight w:val="cyan"/>
        </w:rPr>
        <w:t xml:space="preserve">Ecological ways of knowing nature are </w:t>
      </w:r>
      <w:r w:rsidRPr="00DF13EF">
        <w:rPr>
          <w:rStyle w:val="StyleUnderline"/>
        </w:rPr>
        <w:t xml:space="preserve">necessarily </w:t>
      </w:r>
      <w:r w:rsidRPr="00862680">
        <w:rPr>
          <w:rStyle w:val="StyleUnderline"/>
          <w:highlight w:val="cyan"/>
        </w:rPr>
        <w:t>participatory</w:t>
      </w:r>
      <w:r w:rsidRPr="008C4984">
        <w:rPr>
          <w:rStyle w:val="StyleUnderline"/>
        </w:rPr>
        <w:t>.</w:t>
      </w:r>
      <w:r w:rsidRPr="008C4984">
        <w:rPr>
          <w:sz w:val="16"/>
        </w:rPr>
        <w:t xml:space="preserve"> Nature herself is the experiment and women, as </w:t>
      </w:r>
      <w:proofErr w:type="spellStart"/>
      <w:r w:rsidRPr="008C4984">
        <w:rPr>
          <w:sz w:val="16"/>
        </w:rPr>
        <w:t>sylviculturalists</w:t>
      </w:r>
      <w:proofErr w:type="spellEnd"/>
      <w:r w:rsidRPr="008C4984">
        <w:rPr>
          <w:sz w:val="16"/>
        </w:rPr>
        <w:t xml:space="preserve">, agriculturists and water resource managers, the traditional natural scientists. </w:t>
      </w:r>
      <w:r w:rsidRPr="00862680">
        <w:rPr>
          <w:rStyle w:val="StyleUnderline"/>
          <w:highlight w:val="cyan"/>
        </w:rPr>
        <w:t xml:space="preserve">Their knowledge is </w:t>
      </w:r>
      <w:r w:rsidRPr="00DF13EF">
        <w:rPr>
          <w:rStyle w:val="StyleUnderline"/>
        </w:rPr>
        <w:t xml:space="preserve">ecological and </w:t>
      </w:r>
      <w:r w:rsidRPr="00862680">
        <w:rPr>
          <w:rStyle w:val="StyleUnderline"/>
          <w:highlight w:val="cyan"/>
        </w:rPr>
        <w:t xml:space="preserve">plural, reflecting </w:t>
      </w:r>
      <w:r w:rsidRPr="007D3F6A">
        <w:rPr>
          <w:rStyle w:val="StyleUnderline"/>
        </w:rPr>
        <w:t xml:space="preserve">both </w:t>
      </w:r>
      <w:r w:rsidRPr="00862680">
        <w:rPr>
          <w:rStyle w:val="StyleUnderline"/>
          <w:highlight w:val="cyan"/>
        </w:rPr>
        <w:t xml:space="preserve">the diversity of </w:t>
      </w:r>
      <w:r w:rsidRPr="00DF13EF">
        <w:rPr>
          <w:rStyle w:val="StyleUnderline"/>
        </w:rPr>
        <w:t xml:space="preserve">natural </w:t>
      </w:r>
      <w:r w:rsidRPr="00862680">
        <w:rPr>
          <w:rStyle w:val="StyleUnderline"/>
          <w:highlight w:val="cyan"/>
        </w:rPr>
        <w:t xml:space="preserve">ecosystems and </w:t>
      </w:r>
      <w:r w:rsidRPr="007D3F6A">
        <w:rPr>
          <w:rStyle w:val="StyleUnderline"/>
        </w:rPr>
        <w:t xml:space="preserve">the diversity in </w:t>
      </w:r>
      <w:r w:rsidRPr="00862680">
        <w:rPr>
          <w:rStyle w:val="StyleUnderline"/>
          <w:highlight w:val="cyan"/>
        </w:rPr>
        <w:t>cultures that nature-based living gives rise to.</w:t>
      </w:r>
      <w:r w:rsidRPr="008C4984">
        <w:rPr>
          <w:rStyle w:val="StyleUnderline"/>
        </w:rPr>
        <w:t xml:space="preserve"> Throughout the world, the </w:t>
      </w:r>
      <w:proofErr w:type="spellStart"/>
      <w:r w:rsidRPr="008C4984">
        <w:rPr>
          <w:rStyle w:val="StyleUnderline"/>
        </w:rPr>
        <w:t>colonisation</w:t>
      </w:r>
      <w:proofErr w:type="spellEnd"/>
      <w:r w:rsidRPr="008C4984">
        <w:rPr>
          <w:rStyle w:val="StyleUnderline"/>
        </w:rPr>
        <w:t xml:space="preserve"> of diverse peoples was, </w:t>
      </w:r>
      <w:r w:rsidRPr="008C4984">
        <w:rPr>
          <w:sz w:val="16"/>
        </w:rPr>
        <w:t>at its root</w:t>
      </w:r>
      <w:r w:rsidRPr="008C4984">
        <w:rPr>
          <w:rStyle w:val="StyleUnderline"/>
        </w:rPr>
        <w:t>, a forced subjugation of ecological concepts of nature and of the Earth as the repository of all forms, latencies and powers of creation, the ground and cause of the world. The symbolism of Terra Mater, the earth in the form of the Great Mother, creative and protective, has been a shared but diverse symbol across space and time, and ecology movements in the West today are inspired in large part by the recovery of the concept of Gaia, the earth goddes</w:t>
      </w:r>
      <w:r w:rsidRPr="008C4984">
        <w:rPr>
          <w:sz w:val="16"/>
        </w:rPr>
        <w:t xml:space="preserve">s.7 </w:t>
      </w:r>
      <w:r w:rsidRPr="00862680">
        <w:rPr>
          <w:rStyle w:val="StyleUnderline"/>
          <w:highlight w:val="cyan"/>
        </w:rPr>
        <w:t xml:space="preserve">The shift from </w:t>
      </w:r>
      <w:proofErr w:type="spellStart"/>
      <w:r w:rsidRPr="00862680">
        <w:rPr>
          <w:rStyle w:val="StyleUnderline"/>
          <w:highlight w:val="cyan"/>
        </w:rPr>
        <w:t>Prakriti</w:t>
      </w:r>
      <w:proofErr w:type="spellEnd"/>
      <w:r w:rsidRPr="00862680">
        <w:rPr>
          <w:rStyle w:val="StyleUnderline"/>
          <w:highlight w:val="cyan"/>
        </w:rPr>
        <w:t xml:space="preserve"> to 'natural re sources', </w:t>
      </w:r>
      <w:r w:rsidRPr="007D3F6A">
        <w:rPr>
          <w:rStyle w:val="StyleUnderline"/>
        </w:rPr>
        <w:t xml:space="preserve">from Mater to 'matter’ </w:t>
      </w:r>
      <w:r w:rsidRPr="00862680">
        <w:rPr>
          <w:rStyle w:val="StyleUnderline"/>
          <w:highlight w:val="cyan"/>
        </w:rPr>
        <w:t>was considered</w:t>
      </w:r>
      <w:r w:rsidRPr="008C4984">
        <w:rPr>
          <w:sz w:val="16"/>
        </w:rPr>
        <w:t xml:space="preserve"> (and in many quarters is still considered</w:t>
      </w:r>
      <w:r w:rsidRPr="008C4984">
        <w:rPr>
          <w:rStyle w:val="StyleUnderline"/>
        </w:rPr>
        <w:t xml:space="preserve">) </w:t>
      </w:r>
      <w:r w:rsidRPr="00862680">
        <w:rPr>
          <w:rStyle w:val="StyleUnderline"/>
          <w:highlight w:val="cyan"/>
        </w:rPr>
        <w:t xml:space="preserve">a </w:t>
      </w:r>
      <w:r w:rsidRPr="007D3F6A">
        <w:rPr>
          <w:rStyle w:val="StyleUnderline"/>
        </w:rPr>
        <w:t xml:space="preserve">progressive </w:t>
      </w:r>
      <w:r w:rsidRPr="00862680">
        <w:rPr>
          <w:rStyle w:val="StyleUnderline"/>
          <w:highlight w:val="cyan"/>
        </w:rPr>
        <w:t>shift from superstition to rationality.</w:t>
      </w:r>
      <w:r w:rsidRPr="008C4984">
        <w:rPr>
          <w:rStyle w:val="StyleUnderline"/>
        </w:rPr>
        <w:t xml:space="preserve"> Yet</w:t>
      </w:r>
      <w:r w:rsidRPr="007D3F6A">
        <w:rPr>
          <w:rStyle w:val="StyleUnderline"/>
        </w:rPr>
        <w:t>, viewed from the perspective of nature, or women embedded in nature, in the production and preservation</w:t>
      </w:r>
      <w:r w:rsidRPr="008C4984">
        <w:rPr>
          <w:rStyle w:val="StyleUnderline"/>
        </w:rPr>
        <w:t xml:space="preserve"> of </w:t>
      </w:r>
      <w:r w:rsidRPr="008C4984">
        <w:rPr>
          <w:rStyle w:val="StyleUnderline"/>
        </w:rPr>
        <w:lastRenderedPageBreak/>
        <w:t xml:space="preserve">sustenance, </w:t>
      </w:r>
      <w:r w:rsidRPr="00862680">
        <w:rPr>
          <w:rStyle w:val="StyleUnderline"/>
          <w:highlight w:val="cyan"/>
        </w:rPr>
        <w:t xml:space="preserve">the shift is regressive and violent. It entails the disruption of nature's processes </w:t>
      </w:r>
      <w:r w:rsidRPr="00DF13EF">
        <w:rPr>
          <w:rStyle w:val="StyleUnderline"/>
        </w:rPr>
        <w:t xml:space="preserve">and </w:t>
      </w:r>
      <w:r w:rsidRPr="00862680">
        <w:rPr>
          <w:rStyle w:val="StyleUnderline"/>
          <w:highlight w:val="cyan"/>
        </w:rPr>
        <w:t xml:space="preserve">cycles, and </w:t>
      </w:r>
      <w:r w:rsidRPr="00DF13EF">
        <w:rPr>
          <w:rStyle w:val="StyleUnderline"/>
        </w:rPr>
        <w:t xml:space="preserve">her </w:t>
      </w:r>
      <w:r w:rsidRPr="00862680">
        <w:rPr>
          <w:rStyle w:val="StyleUnderline"/>
          <w:highlight w:val="cyan"/>
        </w:rPr>
        <w:t>inter-connectedness.</w:t>
      </w:r>
      <w:r w:rsidRPr="008C4984">
        <w:rPr>
          <w:rStyle w:val="StyleUnderline"/>
        </w:rPr>
        <w:t xml:space="preserve"> For women, whose productivity in the sustaining of life is based on nature's productivity, the, death of </w:t>
      </w:r>
      <w:proofErr w:type="spellStart"/>
      <w:r w:rsidRPr="008C4984">
        <w:rPr>
          <w:rStyle w:val="StyleUnderline"/>
        </w:rPr>
        <w:t>Prakriti</w:t>
      </w:r>
      <w:proofErr w:type="spellEnd"/>
      <w:r w:rsidRPr="008C4984">
        <w:rPr>
          <w:rStyle w:val="StyleUnderline"/>
        </w:rPr>
        <w:t xml:space="preserve"> is simultaneously a beginning of their </w:t>
      </w:r>
      <w:proofErr w:type="spellStart"/>
      <w:r w:rsidRPr="008C4984">
        <w:rPr>
          <w:rStyle w:val="StyleUnderline"/>
        </w:rPr>
        <w:t>marginalisation</w:t>
      </w:r>
      <w:proofErr w:type="spellEnd"/>
      <w:r w:rsidRPr="008C4984">
        <w:rPr>
          <w:rStyle w:val="StyleUnderline"/>
        </w:rPr>
        <w:t xml:space="preserve">, devaluation, displacement and ultimate </w:t>
      </w:r>
      <w:r w:rsidRPr="007D3F6A">
        <w:rPr>
          <w:rStyle w:val="StyleUnderline"/>
        </w:rPr>
        <w:t>dispensability. The ecological crisis is, at its root, the death of the feminine principle, symbolically as well as in contexts such as rural India, not merely in form and symbol, but also in the everyday processes of survival and</w:t>
      </w:r>
      <w:r w:rsidRPr="00DF13EF">
        <w:rPr>
          <w:rStyle w:val="StyleUnderline"/>
        </w:rPr>
        <w:t xml:space="preserve"> sustenance</w:t>
      </w:r>
    </w:p>
    <w:p w:rsidR="001F1DF6" w:rsidRPr="00E73D33" w:rsidRDefault="001F1DF6" w:rsidP="001F1DF6">
      <w:pPr>
        <w:pStyle w:val="Heading4"/>
        <w:rPr>
          <w:rStyle w:val="Style13ptBold"/>
          <w:rFonts w:eastAsiaTheme="minorHAnsi" w:cstheme="minorBidi"/>
          <w:b/>
          <w:iCs w:val="0"/>
        </w:rPr>
      </w:pPr>
      <w:r>
        <w:rPr>
          <w:rStyle w:val="Style13ptBold"/>
          <w:b/>
        </w:rPr>
        <w:t xml:space="preserve">This reclamation of the feminine principle is not limited to women, nor does it rely on biological essentialism. Rather, it challenges western concepts of masculinity that have dominated social relations and excluded all defined as feminine. Masculinity must no longer be seen as destructive. Femininity no longer seen as passive, and unproductive. Nature must no longer be seen as a feminine object equally open to exploitation. It is a trans-gender solution that recognizes masculinity and femininity as socially constructed and reclaims the feminine as a creative, positive force. That would mean seeing nature as a living and continuous with humanity, the feminine as productive, and would redirect previously destructive </w:t>
      </w:r>
      <w:proofErr w:type="spellStart"/>
      <w:r>
        <w:rPr>
          <w:rStyle w:val="Style13ptBold"/>
          <w:b/>
        </w:rPr>
        <w:t>masculinist</w:t>
      </w:r>
      <w:proofErr w:type="spellEnd"/>
      <w:r>
        <w:rPr>
          <w:rStyle w:val="Style13ptBold"/>
          <w:b/>
        </w:rPr>
        <w:t xml:space="preserve"> values to be more peaceful and life-affirming. It would mean seeing the ways in which the ocean supports us – we get water from it, energy, and food. It would mean that women are not relegated to “unproductive” labor in the home, and if they do choose traditional labor in the home, that labor </w:t>
      </w:r>
      <w:proofErr w:type="gramStart"/>
      <w:r>
        <w:rPr>
          <w:rStyle w:val="Style13ptBold"/>
          <w:b/>
        </w:rPr>
        <w:t>ought</w:t>
      </w:r>
      <w:proofErr w:type="gramEnd"/>
      <w:r>
        <w:rPr>
          <w:rStyle w:val="Style13ptBold"/>
          <w:b/>
        </w:rPr>
        <w:t xml:space="preserve"> also be seen as productive, valuable, and life sustaining. It would mean that men aren’t driven to exploit and dominate nature – to reap as much profit from it as possible and instead would be driven to conserve nature, taking into account the way it supports us all.</w:t>
      </w:r>
    </w:p>
    <w:p w:rsidR="001F1DF6" w:rsidRPr="006813C7" w:rsidRDefault="001F1DF6" w:rsidP="001F1DF6">
      <w:pPr>
        <w:rPr>
          <w:rStyle w:val="Style13ptBold"/>
        </w:rPr>
      </w:pPr>
      <w:r w:rsidRPr="006813C7">
        <w:rPr>
          <w:rStyle w:val="Style13ptBold"/>
        </w:rPr>
        <w:t>Shiva 88 (</w:t>
      </w:r>
      <w:proofErr w:type="spellStart"/>
      <w:r w:rsidRPr="006813C7">
        <w:rPr>
          <w:rStyle w:val="Style13ptBold"/>
        </w:rPr>
        <w:t>Vandana</w:t>
      </w:r>
      <w:proofErr w:type="spellEnd"/>
      <w:r w:rsidRPr="006813C7">
        <w:rPr>
          <w:rStyle w:val="Style13ptBold"/>
        </w:rPr>
        <w:t xml:space="preserve"> Shiva.</w:t>
      </w:r>
      <w:r>
        <w:rPr>
          <w:rStyle w:val="Style13ptBold"/>
        </w:rPr>
        <w:t xml:space="preserve"> Indian environmental activist and anti-globalization author.</w:t>
      </w:r>
      <w:r w:rsidRPr="006813C7">
        <w:rPr>
          <w:rStyle w:val="Style13ptBold"/>
        </w:rPr>
        <w:t xml:space="preserve"> “Staying Alive: Women, Ecology and Survival in India” 47-51</w:t>
      </w:r>
      <w:r w:rsidR="00424715">
        <w:rPr>
          <w:rStyle w:val="Style13ptBold"/>
        </w:rPr>
        <w:t xml:space="preserve"> </w:t>
      </w:r>
      <w:r w:rsidR="004917EB">
        <w:rPr>
          <w:rStyle w:val="Style13ptBold"/>
        </w:rPr>
        <w:t>//</w:t>
      </w:r>
      <w:r w:rsidR="00424715">
        <w:rPr>
          <w:rStyle w:val="Style13ptBold"/>
        </w:rPr>
        <w:t>MG</w:t>
      </w:r>
      <w:r w:rsidRPr="006813C7">
        <w:rPr>
          <w:rStyle w:val="Style13ptBold"/>
        </w:rPr>
        <w:t>)</w:t>
      </w:r>
    </w:p>
    <w:p w:rsidR="001F1DF6" w:rsidRDefault="001F1DF6" w:rsidP="001F1DF6">
      <w:pPr>
        <w:rPr>
          <w:rStyle w:val="StyleUnderline"/>
        </w:rPr>
      </w:pPr>
      <w:r w:rsidRPr="006C0C9D">
        <w:rPr>
          <w:sz w:val="16"/>
        </w:rPr>
        <w:t xml:space="preserve">Gender-ideology vs. the recovery of the feminine principle </w:t>
      </w:r>
      <w:proofErr w:type="gramStart"/>
      <w:r w:rsidRPr="00C24613">
        <w:rPr>
          <w:rStyle w:val="StyleUnderline"/>
          <w:highlight w:val="cyan"/>
        </w:rPr>
        <w:t>We</w:t>
      </w:r>
      <w:proofErr w:type="gramEnd"/>
      <w:r w:rsidRPr="00C24613">
        <w:rPr>
          <w:rStyle w:val="StyleUnderline"/>
          <w:highlight w:val="cyan"/>
        </w:rPr>
        <w:t xml:space="preserve"> see the categories of 'masculine' and 'feminine' as socially </w:t>
      </w:r>
      <w:r w:rsidRPr="00490C3E">
        <w:rPr>
          <w:rStyle w:val="StyleUnderline"/>
        </w:rPr>
        <w:t xml:space="preserve">and culturally </w:t>
      </w:r>
      <w:r w:rsidRPr="00C24613">
        <w:rPr>
          <w:rStyle w:val="StyleUnderline"/>
          <w:highlight w:val="cyan"/>
        </w:rPr>
        <w:t>constructed</w:t>
      </w:r>
      <w:r w:rsidRPr="00591FAD">
        <w:rPr>
          <w:rStyle w:val="StyleUnderline"/>
        </w:rPr>
        <w:t xml:space="preserve">. A gender-based ideology projects these categories as biologically determined. </w:t>
      </w:r>
      <w:r w:rsidRPr="00C24613">
        <w:rPr>
          <w:rStyle w:val="StyleUnderline"/>
          <w:highlight w:val="cyan"/>
        </w:rPr>
        <w:t xml:space="preserve">The western concept of masculinity that has dominated </w:t>
      </w:r>
      <w:r w:rsidRPr="00490C3E">
        <w:rPr>
          <w:rStyle w:val="StyleUnderline"/>
        </w:rPr>
        <w:t xml:space="preserve">development and </w:t>
      </w:r>
      <w:r w:rsidRPr="00C24613">
        <w:rPr>
          <w:rStyle w:val="StyleUnderline"/>
          <w:highlight w:val="cyan"/>
        </w:rPr>
        <w:t xml:space="preserve">gender relations has excluded all that has been defined </w:t>
      </w:r>
      <w:r w:rsidRPr="00213D60">
        <w:rPr>
          <w:rStyle w:val="StyleUnderline"/>
        </w:rPr>
        <w:t xml:space="preserve">by culture </w:t>
      </w:r>
      <w:r w:rsidRPr="00C24613">
        <w:rPr>
          <w:rStyle w:val="StyleUnderline"/>
          <w:highlight w:val="cyan"/>
        </w:rPr>
        <w:t xml:space="preserve">as feminine </w:t>
      </w:r>
      <w:r w:rsidRPr="00213D60">
        <w:rPr>
          <w:rStyle w:val="StyleUnderline"/>
        </w:rPr>
        <w:t xml:space="preserve">and has </w:t>
      </w:r>
      <w:proofErr w:type="spellStart"/>
      <w:r w:rsidRPr="00213D60">
        <w:rPr>
          <w:rStyle w:val="StyleUnderline"/>
        </w:rPr>
        <w:t>legitimised</w:t>
      </w:r>
      <w:proofErr w:type="spellEnd"/>
      <w:r w:rsidRPr="00213D60">
        <w:rPr>
          <w:rStyle w:val="StyleUnderline"/>
        </w:rPr>
        <w:t xml:space="preserve"> control over all that counts as such. The category of masculinity as a socially constructed product of gender ideology is </w:t>
      </w:r>
      <w:r w:rsidRPr="006627BE">
        <w:rPr>
          <w:rStyle w:val="StyleUnderline"/>
        </w:rPr>
        <w:t>associated with the creation of the concept of woman as the 'other'. In this asymmetrical relationship, femininity is ideologically constructed as everything that is not masculine and must be subjected to domination.</w:t>
      </w:r>
      <w:r w:rsidRPr="006627BE">
        <w:rPr>
          <w:sz w:val="16"/>
        </w:rPr>
        <w:t xml:space="preserve"> </w:t>
      </w:r>
      <w:r w:rsidRPr="006627BE">
        <w:rPr>
          <w:rStyle w:val="StyleUnderline"/>
        </w:rPr>
        <w:t>There are two gender-based responses to the process of domination and asymmetry. The first</w:t>
      </w:r>
      <w:r w:rsidRPr="006627BE">
        <w:rPr>
          <w:sz w:val="16"/>
        </w:rPr>
        <w:t xml:space="preserve">, represented by Simone de Beauvoir, </w:t>
      </w:r>
      <w:r w:rsidRPr="006627BE">
        <w:rPr>
          <w:rStyle w:val="StyleUnderline"/>
        </w:rPr>
        <w:t>is based on the acceptance of feminine and masculine as biologically established,</w:t>
      </w:r>
      <w:r w:rsidRPr="006627BE">
        <w:rPr>
          <w:sz w:val="16"/>
        </w:rPr>
        <w:t xml:space="preserve"> and the status of women as the second sex as similarly determined. Women's liberation is prescribed as the </w:t>
      </w:r>
      <w:proofErr w:type="spellStart"/>
      <w:r w:rsidRPr="006627BE">
        <w:rPr>
          <w:sz w:val="16"/>
        </w:rPr>
        <w:t>masculinisation</w:t>
      </w:r>
      <w:proofErr w:type="spellEnd"/>
      <w:r w:rsidRPr="006627BE">
        <w:rPr>
          <w:sz w:val="16"/>
        </w:rPr>
        <w:t xml:space="preserve"> of the female. </w:t>
      </w:r>
      <w:r w:rsidRPr="006627BE">
        <w:rPr>
          <w:rStyle w:val="StyleUnderline"/>
        </w:rPr>
        <w:t>The emancipation of the 'second sex' lies in its modelling itself on the first; women's freedom consists in freedom from biology, from 'bondage to life's mysterious processes'.</w:t>
      </w:r>
      <w:r w:rsidRPr="006627BE">
        <w:rPr>
          <w:sz w:val="16"/>
        </w:rPr>
        <w:t xml:space="preserve">9 </w:t>
      </w:r>
      <w:proofErr w:type="gramStart"/>
      <w:r w:rsidRPr="006627BE">
        <w:rPr>
          <w:rStyle w:val="StyleUnderline"/>
        </w:rPr>
        <w:t>It</w:t>
      </w:r>
      <w:proofErr w:type="gramEnd"/>
      <w:r w:rsidRPr="006627BE">
        <w:rPr>
          <w:rStyle w:val="StyleUnderline"/>
        </w:rPr>
        <w:t xml:space="preserve"> consists of women 'battling against the elements', and becoming masculine. </w:t>
      </w:r>
      <w:r w:rsidRPr="006627BE">
        <w:rPr>
          <w:rStyle w:val="StyleUnderline"/>
          <w:sz w:val="16"/>
          <w:szCs w:val="16"/>
          <w:u w:val="none"/>
        </w:rPr>
        <w:t>The liberation</w:t>
      </w:r>
      <w:r w:rsidRPr="006627BE">
        <w:rPr>
          <w:sz w:val="16"/>
          <w:szCs w:val="16"/>
        </w:rPr>
        <w:t xml:space="preserve"> that de Beauvoir conceives </w:t>
      </w:r>
      <w:r w:rsidRPr="006627BE">
        <w:rPr>
          <w:rStyle w:val="StyleUnderline"/>
          <w:sz w:val="16"/>
          <w:szCs w:val="16"/>
          <w:u w:val="none"/>
        </w:rPr>
        <w:t xml:space="preserve">of is a world in which the masculine is accepted as superior and women are free to assume masculine values. The process of liberation is thus a </w:t>
      </w:r>
      <w:proofErr w:type="spellStart"/>
      <w:r w:rsidRPr="006627BE">
        <w:rPr>
          <w:rStyle w:val="StyleUnderline"/>
          <w:sz w:val="16"/>
          <w:szCs w:val="16"/>
          <w:u w:val="none"/>
        </w:rPr>
        <w:t>masculinisation</w:t>
      </w:r>
      <w:proofErr w:type="spellEnd"/>
      <w:r w:rsidRPr="006627BE">
        <w:rPr>
          <w:rStyle w:val="StyleUnderline"/>
          <w:sz w:val="16"/>
          <w:szCs w:val="16"/>
          <w:u w:val="none"/>
        </w:rPr>
        <w:t xml:space="preserve"> of the world defined within the categories created by gender-based ideology</w:t>
      </w:r>
      <w:r w:rsidRPr="006627BE">
        <w:rPr>
          <w:sz w:val="16"/>
          <w:szCs w:val="16"/>
        </w:rPr>
        <w:t xml:space="preserve">. </w:t>
      </w:r>
      <w:r w:rsidRPr="006627BE">
        <w:rPr>
          <w:rStyle w:val="StyleUnderline"/>
          <w:sz w:val="16"/>
          <w:szCs w:val="16"/>
          <w:u w:val="none"/>
        </w:rPr>
        <w:t xml:space="preserve">De Beauvoir accepts the patriarchal </w:t>
      </w:r>
      <w:proofErr w:type="spellStart"/>
      <w:r w:rsidRPr="006627BE">
        <w:rPr>
          <w:rStyle w:val="StyleUnderline"/>
          <w:sz w:val="16"/>
          <w:szCs w:val="16"/>
          <w:u w:val="none"/>
        </w:rPr>
        <w:t>categorisation</w:t>
      </w:r>
      <w:proofErr w:type="spellEnd"/>
      <w:r w:rsidRPr="006627BE">
        <w:rPr>
          <w:rStyle w:val="StyleUnderline"/>
          <w:sz w:val="16"/>
          <w:szCs w:val="16"/>
          <w:u w:val="none"/>
        </w:rPr>
        <w:t xml:space="preserve"> of women as passive, weak and unproductive. </w:t>
      </w:r>
      <w:r w:rsidRPr="006627BE">
        <w:rPr>
          <w:sz w:val="16"/>
          <w:szCs w:val="16"/>
        </w:rPr>
        <w:t xml:space="preserve">'In no domain whatever did she create'; she simply 'submitted passively to her biologic fate', while men fought. The 'worst that was laid upon woman was that she should be excluded from these warlike forays. For it is not in giving life, but in risking life, that </w:t>
      </w:r>
      <w:r w:rsidRPr="006627BE">
        <w:rPr>
          <w:sz w:val="16"/>
          <w:szCs w:val="16"/>
        </w:rPr>
        <w:lastRenderedPageBreak/>
        <w:t xml:space="preserve">man is raised above the animal. That is why superiority has been accorded in humanity not to the sex that brings forth life but to that which kills.'10 </w:t>
      </w:r>
      <w:r w:rsidRPr="006627BE">
        <w:rPr>
          <w:rStyle w:val="StyleUnderline"/>
          <w:sz w:val="16"/>
          <w:szCs w:val="16"/>
          <w:u w:val="none"/>
        </w:rPr>
        <w:t>De Beauvoir subscribes to the myth of man-the-hunter as a superior being. She believes that instead of being the providers in hunting-gathering societies, women were a liability to the group because 'closely spaced births must have absorbed most of their strength and time so that they were incapable of providing for the children they brought into the world'</w:t>
      </w:r>
      <w:r w:rsidRPr="006627BE">
        <w:rPr>
          <w:sz w:val="16"/>
          <w:szCs w:val="16"/>
        </w:rPr>
        <w:t xml:space="preserve">.11 </w:t>
      </w:r>
      <w:r w:rsidRPr="006627BE">
        <w:rPr>
          <w:rStyle w:val="StyleUnderline"/>
          <w:sz w:val="16"/>
          <w:szCs w:val="16"/>
          <w:u w:val="none"/>
        </w:rPr>
        <w:t xml:space="preserve">That traditional and tribal women, without access to modem contraception, could not regulate the number of their children and the number of births is turning out to be a commonly accepted patriarchal myth. Similarly, the myth of female passivity and masculine creativity has been critically </w:t>
      </w:r>
      <w:proofErr w:type="spellStart"/>
      <w:r w:rsidRPr="006627BE">
        <w:rPr>
          <w:rStyle w:val="StyleUnderline"/>
          <w:sz w:val="16"/>
          <w:szCs w:val="16"/>
          <w:u w:val="none"/>
        </w:rPr>
        <w:t>analysed</w:t>
      </w:r>
      <w:proofErr w:type="spellEnd"/>
      <w:r w:rsidRPr="006627BE">
        <w:rPr>
          <w:rStyle w:val="StyleUnderline"/>
          <w:sz w:val="16"/>
          <w:szCs w:val="16"/>
          <w:u w:val="none"/>
        </w:rPr>
        <w:t xml:space="preserve"> by recent feminist scholarship,</w:t>
      </w:r>
      <w:r w:rsidRPr="006627BE">
        <w:rPr>
          <w:sz w:val="16"/>
          <w:szCs w:val="16"/>
        </w:rPr>
        <w:t xml:space="preserve"> which shows that the survival of mankind has been due much more to 'woman-the-gatherer' than to 'man-the-hunter'. Lee and de Vote have shown empirically how even among existing hunters and gatherers, women provide up to 80 per cent of the daily food, whereas men contribute</w:t>
      </w:r>
      <w:r w:rsidRPr="006627BE">
        <w:rPr>
          <w:sz w:val="16"/>
        </w:rPr>
        <w:t xml:space="preserve"> only a small portion by hunting. Elizabeth Fisher's studies indicate that gathering of vegetable food was more important for our early ancestors than hunting.12 </w:t>
      </w:r>
      <w:proofErr w:type="spellStart"/>
      <w:r w:rsidRPr="006627BE">
        <w:rPr>
          <w:sz w:val="16"/>
        </w:rPr>
        <w:t>Inspite</w:t>
      </w:r>
      <w:proofErr w:type="spellEnd"/>
      <w:r w:rsidRPr="006627BE">
        <w:rPr>
          <w:sz w:val="16"/>
        </w:rPr>
        <w:t xml:space="preserve"> of this, the myth persists that man-the-hunter as the inventor of tools was the provider of basic needs and the protector of society. Evelyn Reed shows how sexism has been the underlying ideology of much work that passes as neutral, unbiased science, and has been the cause for much of the violence and destruction in history.13 Finally, Maria </w:t>
      </w:r>
      <w:proofErr w:type="spellStart"/>
      <w:r w:rsidRPr="006627BE">
        <w:rPr>
          <w:sz w:val="16"/>
        </w:rPr>
        <w:t>Mies</w:t>
      </w:r>
      <w:proofErr w:type="spellEnd"/>
      <w:r w:rsidRPr="006627BE">
        <w:rPr>
          <w:sz w:val="16"/>
        </w:rPr>
        <w:t xml:space="preserve"> has argued that </w:t>
      </w:r>
      <w:r w:rsidRPr="006627BE">
        <w:rPr>
          <w:rStyle w:val="StyleUnderline"/>
        </w:rPr>
        <w:t xml:space="preserve">the relationship of man-the-hunter with nature was necessarily violent, destructive and predatory, in sharp contrast to the relationship that woman the-gatherer or cultivator had. </w:t>
      </w:r>
      <w:r w:rsidRPr="006627BE">
        <w:rPr>
          <w:sz w:val="16"/>
        </w:rPr>
        <w:t xml:space="preserve">Humanity, quite clearly, could not have survived if man-the-hunter's productivity had been the basis for the daily subsistence of early societies. Their survival was based on the fact that this activity was only a small part of sustenance. </w:t>
      </w:r>
      <w:r w:rsidRPr="006627BE">
        <w:rPr>
          <w:rStyle w:val="StyleUnderline"/>
        </w:rPr>
        <w:t xml:space="preserve">Yet patriarchal ideology has made man-the-hunter the model of human evolution, and has thus adopted violence and domination as its structural component. Hunting, per se, need not be violent; most tribal societies </w:t>
      </w:r>
      <w:proofErr w:type="spellStart"/>
      <w:r w:rsidRPr="006627BE">
        <w:rPr>
          <w:rStyle w:val="StyleUnderline"/>
        </w:rPr>
        <w:t>apologise</w:t>
      </w:r>
      <w:proofErr w:type="spellEnd"/>
      <w:r w:rsidRPr="006627BE">
        <w:rPr>
          <w:rStyle w:val="StyleUnderline"/>
        </w:rPr>
        <w:t xml:space="preserve"> to the animals they have to kill, and their hunting is constrained by nature's cycles of production and reproduction. It is the elevation of the hunting to the level of ideology</w:t>
      </w:r>
      <w:proofErr w:type="gramStart"/>
      <w:r w:rsidRPr="006627BE">
        <w:rPr>
          <w:rStyle w:val="StyleUnderline"/>
        </w:rPr>
        <w:t>,  that</w:t>
      </w:r>
      <w:proofErr w:type="gramEnd"/>
      <w:r w:rsidRPr="006627BE">
        <w:rPr>
          <w:rStyle w:val="StyleUnderline"/>
        </w:rPr>
        <w:t xml:space="preserve"> has laid the foundation of a violent relationship with nature.</w:t>
      </w:r>
      <w:r w:rsidRPr="006627BE">
        <w:rPr>
          <w:sz w:val="16"/>
        </w:rPr>
        <w:t xml:space="preserve"> As </w:t>
      </w:r>
      <w:proofErr w:type="spellStart"/>
      <w:r w:rsidRPr="006627BE">
        <w:rPr>
          <w:sz w:val="16"/>
        </w:rPr>
        <w:t>Mies</w:t>
      </w:r>
      <w:proofErr w:type="spellEnd"/>
      <w:r w:rsidRPr="006627BE">
        <w:rPr>
          <w:sz w:val="16"/>
        </w:rPr>
        <w:t xml:space="preserve"> points out, the patriarchal myth of man-the-hunter implies the following levels of violence in man's relationship with </w:t>
      </w:r>
      <w:r w:rsidRPr="006627BE">
        <w:rPr>
          <w:sz w:val="16"/>
          <w:szCs w:val="16"/>
        </w:rPr>
        <w:t xml:space="preserve">nature: (a) </w:t>
      </w:r>
      <w:proofErr w:type="gramStart"/>
      <w:r w:rsidRPr="006627BE">
        <w:rPr>
          <w:rStyle w:val="StyleUnderline"/>
          <w:sz w:val="16"/>
          <w:szCs w:val="16"/>
          <w:u w:val="none"/>
        </w:rPr>
        <w:t>The</w:t>
      </w:r>
      <w:proofErr w:type="gramEnd"/>
      <w:r w:rsidRPr="006627BE">
        <w:rPr>
          <w:rStyle w:val="StyleUnderline"/>
          <w:sz w:val="16"/>
          <w:szCs w:val="16"/>
          <w:u w:val="none"/>
        </w:rPr>
        <w:t xml:space="preserve"> hunters' main tools are not instruments with which to produce life but to destroy it.</w:t>
      </w:r>
      <w:r w:rsidRPr="006627BE">
        <w:rPr>
          <w:sz w:val="16"/>
          <w:szCs w:val="16"/>
        </w:rPr>
        <w:t xml:space="preserve"> Their tools are not basically means of production but of destruction, and can also be used as means of coercion against fellow human beings. (b) </w:t>
      </w:r>
      <w:r w:rsidRPr="006627BE">
        <w:rPr>
          <w:rStyle w:val="StyleUnderline"/>
          <w:sz w:val="16"/>
          <w:szCs w:val="16"/>
          <w:u w:val="none"/>
        </w:rPr>
        <w:t>This gives hunters a power over living beings, both animal and human, which does not arise out of their own productive work.</w:t>
      </w:r>
      <w:r w:rsidRPr="006627BE">
        <w:rPr>
          <w:sz w:val="16"/>
          <w:szCs w:val="16"/>
        </w:rPr>
        <w:t xml:space="preserve"> They can appropriate not only fruits and plants (like the gatherers) and animals, but also other (female) producers by virtue of arms. (c) </w:t>
      </w:r>
      <w:r w:rsidRPr="006627BE">
        <w:rPr>
          <w:rStyle w:val="StyleUnderline"/>
          <w:sz w:val="16"/>
          <w:szCs w:val="16"/>
          <w:u w:val="none"/>
        </w:rPr>
        <w:t xml:space="preserve">The objective relationship mediated through arms, therefore, is basically a predatory or exploitative one: </w:t>
      </w:r>
      <w:proofErr w:type="gramStart"/>
      <w:r w:rsidRPr="006627BE">
        <w:rPr>
          <w:rStyle w:val="StyleUnderline"/>
          <w:sz w:val="16"/>
          <w:szCs w:val="16"/>
          <w:u w:val="none"/>
        </w:rPr>
        <w:t>hunters</w:t>
      </w:r>
      <w:proofErr w:type="gramEnd"/>
      <w:r w:rsidRPr="006627BE">
        <w:rPr>
          <w:rStyle w:val="StyleUnderline"/>
          <w:sz w:val="16"/>
          <w:szCs w:val="16"/>
          <w:u w:val="none"/>
        </w:rPr>
        <w:t xml:space="preserve"> appropriate life, but they cannot produce life</w:t>
      </w:r>
      <w:r w:rsidRPr="006627BE">
        <w:rPr>
          <w:sz w:val="16"/>
          <w:szCs w:val="16"/>
        </w:rPr>
        <w:t xml:space="preserve">. </w:t>
      </w:r>
      <w:proofErr w:type="gramStart"/>
      <w:r w:rsidRPr="006627BE">
        <w:rPr>
          <w:sz w:val="16"/>
          <w:szCs w:val="16"/>
        </w:rPr>
        <w:t>it</w:t>
      </w:r>
      <w:proofErr w:type="gramEnd"/>
      <w:r w:rsidRPr="006627BE">
        <w:rPr>
          <w:sz w:val="16"/>
          <w:szCs w:val="16"/>
        </w:rPr>
        <w:t xml:space="preserve"> is an antagonistic and non-reciprocal relationship. All later exploitative relations between production and appropriation are, in the last analysis, upheld by arms as means of coercion. (d) </w:t>
      </w:r>
      <w:r w:rsidRPr="006627BE">
        <w:rPr>
          <w:rStyle w:val="StyleUnderline"/>
          <w:sz w:val="16"/>
          <w:szCs w:val="16"/>
          <w:u w:val="none"/>
        </w:rPr>
        <w:t>The objective relationship to nature mediated through arms constitutes a relationship of dominance and not of co-operation between hunter and nature</w:t>
      </w:r>
      <w:r w:rsidRPr="006627BE">
        <w:rPr>
          <w:sz w:val="16"/>
          <w:szCs w:val="16"/>
        </w:rPr>
        <w:t xml:space="preserve">. This relationship of dominance has become an integral element of all further production relations established by men. It has become, in fact, the main paradigm of their productivity. Without dominance and control over nature, men cannot conceive of themselves as being productive. (e)  </w:t>
      </w:r>
      <w:r w:rsidRPr="006627BE">
        <w:rPr>
          <w:rStyle w:val="StyleUnderline"/>
          <w:sz w:val="16"/>
          <w:szCs w:val="16"/>
          <w:u w:val="none"/>
        </w:rPr>
        <w:t>'Appropriation of natural substances'</w:t>
      </w:r>
      <w:r w:rsidRPr="006627BE">
        <w:rPr>
          <w:sz w:val="16"/>
          <w:szCs w:val="16"/>
        </w:rPr>
        <w:t xml:space="preserve"> (Marx) </w:t>
      </w:r>
      <w:r w:rsidRPr="006627BE">
        <w:rPr>
          <w:rStyle w:val="StyleUnderline"/>
          <w:sz w:val="16"/>
          <w:szCs w:val="16"/>
          <w:u w:val="none"/>
        </w:rPr>
        <w:t xml:space="preserve">now also becomes a process of one-sided appropriation, of establishing property relations, not in the sense of </w:t>
      </w:r>
      <w:proofErr w:type="spellStart"/>
      <w:r w:rsidRPr="006627BE">
        <w:rPr>
          <w:rStyle w:val="StyleUnderline"/>
          <w:sz w:val="16"/>
          <w:szCs w:val="16"/>
          <w:u w:val="none"/>
        </w:rPr>
        <w:t>humanisation</w:t>
      </w:r>
      <w:proofErr w:type="spellEnd"/>
      <w:r w:rsidRPr="006627BE">
        <w:rPr>
          <w:rStyle w:val="StyleUnderline"/>
          <w:sz w:val="16"/>
          <w:szCs w:val="16"/>
          <w:u w:val="none"/>
        </w:rPr>
        <w:t>, but of exploitation of nature</w:t>
      </w:r>
      <w:r w:rsidRPr="006627BE">
        <w:rPr>
          <w:sz w:val="16"/>
          <w:szCs w:val="16"/>
        </w:rPr>
        <w:t xml:space="preserve">.14 </w:t>
      </w:r>
      <w:proofErr w:type="spellStart"/>
      <w:r w:rsidRPr="006627BE">
        <w:rPr>
          <w:sz w:val="16"/>
          <w:szCs w:val="16"/>
        </w:rPr>
        <w:t>Mies</w:t>
      </w:r>
      <w:proofErr w:type="spellEnd"/>
      <w:r w:rsidRPr="006627BE">
        <w:rPr>
          <w:sz w:val="16"/>
          <w:szCs w:val="16"/>
        </w:rPr>
        <w:t xml:space="preserve"> concludes</w:t>
      </w:r>
      <w:r w:rsidRPr="006627BE">
        <w:rPr>
          <w:sz w:val="16"/>
        </w:rPr>
        <w:t xml:space="preserve"> that </w:t>
      </w:r>
      <w:r w:rsidRPr="006627BE">
        <w:rPr>
          <w:rStyle w:val="StyleUnderline"/>
        </w:rPr>
        <w:t>while the patriarchal paradigm has made man-the-hunter an exemplar of human productivity, he is 'basically a parasite - not a producer'.</w:t>
      </w:r>
      <w:r w:rsidRPr="006627BE">
        <w:rPr>
          <w:sz w:val="16"/>
        </w:rPr>
        <w:t xml:space="preserve"> </w:t>
      </w:r>
      <w:r w:rsidRPr="006627BE">
        <w:rPr>
          <w:rStyle w:val="StyleUnderline"/>
        </w:rPr>
        <w:t xml:space="preserve">With the reversal of categories, made possible by </w:t>
      </w:r>
      <w:proofErr w:type="spellStart"/>
      <w:r w:rsidRPr="006627BE">
        <w:rPr>
          <w:rStyle w:val="StyleUnderline"/>
        </w:rPr>
        <w:t>focussing</w:t>
      </w:r>
      <w:proofErr w:type="spellEnd"/>
      <w:r w:rsidRPr="006627BE">
        <w:rPr>
          <w:rStyle w:val="StyleUnderline"/>
        </w:rPr>
        <w:t xml:space="preserve"> on the production of life, the </w:t>
      </w:r>
      <w:proofErr w:type="spellStart"/>
      <w:r w:rsidRPr="006627BE">
        <w:rPr>
          <w:rStyle w:val="StyleUnderline"/>
        </w:rPr>
        <w:t>masculinisation</w:t>
      </w:r>
      <w:proofErr w:type="spellEnd"/>
      <w:r w:rsidRPr="006627BE">
        <w:rPr>
          <w:rStyle w:val="StyleUnderline"/>
        </w:rPr>
        <w:t xml:space="preserve"> of the feminine is no longer a viable option for liberation.</w:t>
      </w:r>
      <w:r w:rsidRPr="006627BE">
        <w:rPr>
          <w:sz w:val="16"/>
        </w:rPr>
        <w:t xml:space="preserve"> </w:t>
      </w:r>
      <w:r w:rsidRPr="006627BE">
        <w:rPr>
          <w:rStyle w:val="StyleUnderline"/>
        </w:rPr>
        <w:t xml:space="preserve">Herbert Marcuse sees liberation as a </w:t>
      </w:r>
      <w:proofErr w:type="spellStart"/>
      <w:r w:rsidRPr="006627BE">
        <w:rPr>
          <w:rStyle w:val="StyleUnderline"/>
        </w:rPr>
        <w:t>feminisation</w:t>
      </w:r>
      <w:proofErr w:type="spellEnd"/>
      <w:r w:rsidRPr="006627BE">
        <w:rPr>
          <w:rStyle w:val="StyleUnderline"/>
        </w:rPr>
        <w:t xml:space="preserve"> of the world: 'Inasmuch as the male principle has been the ruling mental and physical force, a free society would be the "definite negation" of this principle - it would be a female society.’15 While Marcuse opposes de Beauvoir's model, both share the assumptions of feminine and masculine as natural, biologically defined traits which have an independent existence, and both respond to patriarchy's gender ideology with categories that have been created by that ideology</w:t>
      </w:r>
      <w:r w:rsidRPr="006627BE">
        <w:rPr>
          <w:sz w:val="16"/>
        </w:rPr>
        <w:t xml:space="preserve">. </w:t>
      </w:r>
      <w:r w:rsidRPr="006627BE">
        <w:rPr>
          <w:rStyle w:val="StyleUnderline"/>
        </w:rPr>
        <w:t>Marcuse states:</w:t>
      </w:r>
      <w:r w:rsidRPr="006627BE">
        <w:rPr>
          <w:sz w:val="16"/>
        </w:rPr>
        <w:t xml:space="preserve"> 'Beneath the social factors which determine male aggressiveness and female receptivity, a natural contrast exists</w:t>
      </w:r>
      <w:r w:rsidRPr="006627BE">
        <w:rPr>
          <w:rStyle w:val="StyleUnderline"/>
        </w:rPr>
        <w:t>; it is the woman who "embodies" in a literal sense, the promise of peace, of joy, of the end of violence. Tenderness, receptivity, sensuousness have become features</w:t>
      </w:r>
      <w:r w:rsidRPr="006627BE">
        <w:rPr>
          <w:sz w:val="16"/>
        </w:rPr>
        <w:t xml:space="preserve"> (or mutilated features) </w:t>
      </w:r>
      <w:r w:rsidRPr="006627BE">
        <w:rPr>
          <w:rStyle w:val="StyleUnderline"/>
        </w:rPr>
        <w:t>of her body - features of her</w:t>
      </w:r>
      <w:r w:rsidRPr="006627BE">
        <w:rPr>
          <w:sz w:val="16"/>
        </w:rPr>
        <w:t xml:space="preserve"> (repressed) </w:t>
      </w:r>
      <w:r w:rsidRPr="006627BE">
        <w:rPr>
          <w:rStyle w:val="StyleUnderline"/>
        </w:rPr>
        <w:t>humanity</w:t>
      </w:r>
      <w:r w:rsidRPr="006627BE">
        <w:rPr>
          <w:sz w:val="16"/>
        </w:rPr>
        <w:t xml:space="preserve">.’16 </w:t>
      </w:r>
      <w:r w:rsidRPr="006627BE">
        <w:rPr>
          <w:rStyle w:val="StyleUnderline"/>
        </w:rPr>
        <w:t>Gender ideology has created the dualism and disjunction between male and female. Simultaneously it has created a conjunction of activity and creativity with violence and the masculine, and a conjunction of passivity with non-violence and the feminine</w:t>
      </w:r>
      <w:r w:rsidRPr="006627BE">
        <w:rPr>
          <w:sz w:val="16"/>
        </w:rPr>
        <w:t xml:space="preserve">. </w:t>
      </w:r>
      <w:r w:rsidRPr="006627BE">
        <w:rPr>
          <w:rStyle w:val="StyleUnderline"/>
        </w:rPr>
        <w:t xml:space="preserve">Gender-based responses to this dualism have retained these conjunctions and disjunctions, and within these </w:t>
      </w:r>
      <w:proofErr w:type="spellStart"/>
      <w:r w:rsidRPr="006627BE">
        <w:rPr>
          <w:rStyle w:val="StyleUnderline"/>
        </w:rPr>
        <w:t>dichotomised</w:t>
      </w:r>
      <w:proofErr w:type="spellEnd"/>
      <w:r w:rsidRPr="006627BE">
        <w:rPr>
          <w:rStyle w:val="StyleUnderline"/>
        </w:rPr>
        <w:t xml:space="preserve"> categories, have prescribed either the </w:t>
      </w:r>
      <w:proofErr w:type="spellStart"/>
      <w:r w:rsidRPr="006627BE">
        <w:rPr>
          <w:rStyle w:val="StyleUnderline"/>
        </w:rPr>
        <w:t>masculinisation</w:t>
      </w:r>
      <w:proofErr w:type="spellEnd"/>
      <w:r w:rsidRPr="00213D60">
        <w:rPr>
          <w:rStyle w:val="StyleUnderline"/>
        </w:rPr>
        <w:t xml:space="preserve"> or </w:t>
      </w:r>
      <w:proofErr w:type="spellStart"/>
      <w:r w:rsidRPr="00213D60">
        <w:rPr>
          <w:rStyle w:val="StyleUnderline"/>
        </w:rPr>
        <w:t>feminisation</w:t>
      </w:r>
      <w:proofErr w:type="spellEnd"/>
      <w:r w:rsidRPr="00213D60">
        <w:rPr>
          <w:rStyle w:val="StyleUnderline"/>
        </w:rPr>
        <w:t xml:space="preserve"> of the world.</w:t>
      </w:r>
      <w:r w:rsidRPr="00213D60">
        <w:rPr>
          <w:sz w:val="16"/>
        </w:rPr>
        <w:t xml:space="preserve"> </w:t>
      </w:r>
      <w:r w:rsidRPr="00A07723">
        <w:rPr>
          <w:rStyle w:val="StyleUnderline"/>
          <w:highlight w:val="cyan"/>
        </w:rPr>
        <w:t xml:space="preserve">There </w:t>
      </w:r>
      <w:r w:rsidRPr="00C24613">
        <w:rPr>
          <w:rStyle w:val="StyleUnderline"/>
          <w:highlight w:val="cyan"/>
        </w:rPr>
        <w:t>is,</w:t>
      </w:r>
      <w:r w:rsidRPr="006C0C9D">
        <w:rPr>
          <w:sz w:val="16"/>
        </w:rPr>
        <w:t xml:space="preserve"> however</w:t>
      </w:r>
      <w:r w:rsidRPr="006C0C9D">
        <w:rPr>
          <w:rStyle w:val="StyleUnderline"/>
        </w:rPr>
        <w:t xml:space="preserve">, </w:t>
      </w:r>
      <w:r w:rsidRPr="00C24613">
        <w:rPr>
          <w:rStyle w:val="StyleUnderline"/>
          <w:highlight w:val="cyan"/>
        </w:rPr>
        <w:t xml:space="preserve">a </w:t>
      </w:r>
      <w:r w:rsidRPr="006627BE">
        <w:rPr>
          <w:rStyle w:val="StyleUnderline"/>
        </w:rPr>
        <w:t xml:space="preserve">third </w:t>
      </w:r>
      <w:r w:rsidRPr="00C24613">
        <w:rPr>
          <w:rStyle w:val="StyleUnderline"/>
          <w:highlight w:val="cyan"/>
        </w:rPr>
        <w:t xml:space="preserve">concept </w:t>
      </w:r>
      <w:r w:rsidRPr="006627BE">
        <w:rPr>
          <w:rStyle w:val="StyleUnderline"/>
        </w:rPr>
        <w:t xml:space="preserve">and process </w:t>
      </w:r>
      <w:r w:rsidRPr="00C24613">
        <w:rPr>
          <w:rStyle w:val="StyleUnderline"/>
          <w:highlight w:val="cyan"/>
        </w:rPr>
        <w:t>of liberation that is trans-</w:t>
      </w:r>
      <w:r w:rsidRPr="00A07723">
        <w:rPr>
          <w:rStyle w:val="StyleUnderline"/>
          <w:highlight w:val="cyan"/>
        </w:rPr>
        <w:t xml:space="preserve">gender. </w:t>
      </w:r>
      <w:r w:rsidRPr="00213D60">
        <w:rPr>
          <w:rStyle w:val="StyleUnderline"/>
        </w:rPr>
        <w:t>It is based on the recognition that masculine and feminine as gendered concepts based on exclusiveness are ideologically defined categories, as is the association of violence and activity with the former, and non-violence and passivity with the latter.</w:t>
      </w:r>
      <w:r w:rsidRPr="006C0C9D">
        <w:rPr>
          <w:sz w:val="16"/>
        </w:rPr>
        <w:t xml:space="preserve"> </w:t>
      </w:r>
      <w:proofErr w:type="spellStart"/>
      <w:r w:rsidRPr="006C0C9D">
        <w:rPr>
          <w:sz w:val="16"/>
        </w:rPr>
        <w:t>Rajni</w:t>
      </w:r>
      <w:proofErr w:type="spellEnd"/>
      <w:r w:rsidRPr="006C0C9D">
        <w:rPr>
          <w:sz w:val="16"/>
        </w:rPr>
        <w:t xml:space="preserve"> Kothari has observed, </w:t>
      </w:r>
      <w:r w:rsidRPr="00A07723">
        <w:rPr>
          <w:rStyle w:val="StyleUnderline"/>
          <w:highlight w:val="cyan"/>
        </w:rPr>
        <w:t xml:space="preserve">'The </w:t>
      </w:r>
      <w:r w:rsidRPr="00A07723">
        <w:rPr>
          <w:rStyle w:val="StyleUnderline"/>
          <w:highlight w:val="cyan"/>
        </w:rPr>
        <w:lastRenderedPageBreak/>
        <w:t xml:space="preserve">feminist input serves </w:t>
      </w:r>
      <w:r w:rsidRPr="00490C3E">
        <w:rPr>
          <w:rStyle w:val="StyleUnderline"/>
        </w:rPr>
        <w:t xml:space="preserve">not just women but </w:t>
      </w:r>
      <w:r w:rsidRPr="00A07723">
        <w:rPr>
          <w:rStyle w:val="StyleUnderline"/>
          <w:highlight w:val="cyan"/>
        </w:rPr>
        <w:t>also men. There is no limiting relationship between feminist values and being a woman</w:t>
      </w:r>
      <w:r w:rsidRPr="006C0C9D">
        <w:rPr>
          <w:rStyle w:val="StyleUnderline"/>
        </w:rPr>
        <w:t>.</w:t>
      </w:r>
      <w:r w:rsidRPr="006C0C9D">
        <w:rPr>
          <w:sz w:val="16"/>
        </w:rPr>
        <w:t xml:space="preserve">'17 </w:t>
      </w:r>
      <w:proofErr w:type="gramStart"/>
      <w:r w:rsidRPr="006C0C9D">
        <w:rPr>
          <w:rStyle w:val="StyleUnderline"/>
        </w:rPr>
        <w:t>In</w:t>
      </w:r>
      <w:proofErr w:type="gramEnd"/>
      <w:r w:rsidRPr="006C0C9D">
        <w:rPr>
          <w:rStyle w:val="StyleUnderline"/>
        </w:rPr>
        <w:t xml:space="preserve"> this non-gender based philosophy </w:t>
      </w:r>
      <w:r w:rsidRPr="00A07723">
        <w:rPr>
          <w:rStyle w:val="StyleUnderline"/>
          <w:highlight w:val="cyan"/>
        </w:rPr>
        <w:t xml:space="preserve">the feminine principle </w:t>
      </w:r>
      <w:r w:rsidRPr="00E73D33">
        <w:rPr>
          <w:rStyle w:val="StyleUnderline"/>
          <w:highlight w:val="cyan"/>
        </w:rPr>
        <w:t>is not exclusively embodied in women, but is the principle of activity and creativity in nature</w:t>
      </w:r>
      <w:r w:rsidRPr="00490C3E">
        <w:rPr>
          <w:rStyle w:val="StyleUnderline"/>
        </w:rPr>
        <w:t xml:space="preserve">, women and men. </w:t>
      </w:r>
      <w:r w:rsidRPr="00E73D33">
        <w:rPr>
          <w:rStyle w:val="StyleUnderline"/>
          <w:highlight w:val="cyan"/>
        </w:rPr>
        <w:t>One cannot really distinguish the masculine from</w:t>
      </w:r>
      <w:r w:rsidRPr="00490C3E">
        <w:rPr>
          <w:rStyle w:val="StyleUnderline"/>
        </w:rPr>
        <w:t xml:space="preserve"> the </w:t>
      </w:r>
      <w:r w:rsidRPr="00A07723">
        <w:rPr>
          <w:rStyle w:val="StyleUnderline"/>
          <w:highlight w:val="cyan"/>
        </w:rPr>
        <w:t>feminine</w:t>
      </w:r>
      <w:r w:rsidRPr="00490C3E">
        <w:rPr>
          <w:rStyle w:val="StyleUnderline"/>
        </w:rPr>
        <w:t xml:space="preserve">, person from nature, </w:t>
      </w:r>
      <w:proofErr w:type="spellStart"/>
      <w:r w:rsidRPr="00490C3E">
        <w:rPr>
          <w:rStyle w:val="StyleUnderline"/>
        </w:rPr>
        <w:t>Purusha</w:t>
      </w:r>
      <w:proofErr w:type="spellEnd"/>
      <w:r w:rsidRPr="00490C3E">
        <w:rPr>
          <w:rStyle w:val="StyleUnderline"/>
        </w:rPr>
        <w:t xml:space="preserve"> from </w:t>
      </w:r>
      <w:proofErr w:type="spellStart"/>
      <w:r w:rsidRPr="00490C3E">
        <w:rPr>
          <w:rStyle w:val="StyleUnderline"/>
        </w:rPr>
        <w:t>Prakriti</w:t>
      </w:r>
      <w:proofErr w:type="spellEnd"/>
      <w:r w:rsidRPr="00490C3E">
        <w:rPr>
          <w:rStyle w:val="StyleUnderline"/>
        </w:rPr>
        <w:t>. Though distinct, they</w:t>
      </w:r>
      <w:r w:rsidRPr="00A07723">
        <w:rPr>
          <w:rStyle w:val="StyleUnderline"/>
          <w:highlight w:val="cyan"/>
        </w:rPr>
        <w:t xml:space="preserve"> remain inseparable in </w:t>
      </w:r>
      <w:r w:rsidRPr="00E73D33">
        <w:rPr>
          <w:rStyle w:val="StyleUnderline"/>
          <w:highlight w:val="cyan"/>
        </w:rPr>
        <w:t>dialectical unity, as two aspects of one being. The recovery of the feminine principle is thus associated with the non-patriarchal, non-gendered category of creative non-violence,</w:t>
      </w:r>
      <w:r w:rsidRPr="006C0C9D">
        <w:rPr>
          <w:rStyle w:val="StyleUnderline"/>
        </w:rPr>
        <w:t xml:space="preserve"> or 'creative power in peaceful form',</w:t>
      </w:r>
      <w:r w:rsidRPr="006C0C9D">
        <w:rPr>
          <w:sz w:val="16"/>
        </w:rPr>
        <w:t xml:space="preserve"> as Tagore stated in his prayer to the tree. It is this conceptual framework within which this book, and the </w:t>
      </w:r>
      <w:r w:rsidRPr="004349F2">
        <w:rPr>
          <w:sz w:val="16"/>
        </w:rPr>
        <w:t xml:space="preserve">experiences and struggles discussed in it are located. </w:t>
      </w:r>
      <w:r w:rsidRPr="00E73D33">
        <w:rPr>
          <w:rStyle w:val="StyleUnderline"/>
          <w:highlight w:val="cyan"/>
        </w:rPr>
        <w:t>This perspective can recover humanity not in its distorted form of the victim and oppressor, but by creating a new wholeness in both that transcends gender because gender identity is,</w:t>
      </w:r>
      <w:r w:rsidRPr="004349F2">
        <w:rPr>
          <w:rStyle w:val="StyleUnderline"/>
        </w:rPr>
        <w:t xml:space="preserve"> in any case, </w:t>
      </w:r>
      <w:r w:rsidRPr="00E73D33">
        <w:rPr>
          <w:rStyle w:val="StyleUnderline"/>
          <w:highlight w:val="cyan"/>
        </w:rPr>
        <w:t>an ideological</w:t>
      </w:r>
      <w:r w:rsidRPr="004349F2">
        <w:rPr>
          <w:rStyle w:val="StyleUnderline"/>
        </w:rPr>
        <w:t xml:space="preserve">, social and political </w:t>
      </w:r>
      <w:r w:rsidRPr="00E73D33">
        <w:rPr>
          <w:rStyle w:val="StyleUnderline"/>
          <w:highlight w:val="cyan"/>
        </w:rPr>
        <w:t>construct</w:t>
      </w:r>
      <w:r w:rsidRPr="004349F2">
        <w:rPr>
          <w:rStyle w:val="StyleUnderline"/>
        </w:rPr>
        <w:t>. The recovery of the feminine principle is a response to multiple dominations and deprivations not just of women, but also</w:t>
      </w:r>
      <w:r w:rsidRPr="00213D60">
        <w:rPr>
          <w:rStyle w:val="StyleUnderline"/>
        </w:rPr>
        <w:t xml:space="preserve"> of nature and non-western cultures. </w:t>
      </w:r>
      <w:r w:rsidRPr="00E73D33">
        <w:rPr>
          <w:rStyle w:val="StyleUnderline"/>
          <w:highlight w:val="cyan"/>
        </w:rPr>
        <w:t>It stands for ecological recovery and nature's liberation, for women's liberation and for the liberation of men who</w:t>
      </w:r>
      <w:r w:rsidRPr="00213D60">
        <w:rPr>
          <w:rStyle w:val="StyleUnderline"/>
        </w:rPr>
        <w:t xml:space="preserve">, in dominating nature and women, </w:t>
      </w:r>
      <w:r w:rsidRPr="00E73D33">
        <w:rPr>
          <w:rStyle w:val="StyleUnderline"/>
          <w:highlight w:val="cyan"/>
        </w:rPr>
        <w:t>have sacrificed their own human-ness.</w:t>
      </w:r>
      <w:r w:rsidRPr="006C0C9D">
        <w:rPr>
          <w:sz w:val="16"/>
        </w:rPr>
        <w:t xml:space="preserve"> </w:t>
      </w:r>
      <w:proofErr w:type="spellStart"/>
      <w:r w:rsidRPr="006C0C9D">
        <w:rPr>
          <w:sz w:val="16"/>
        </w:rPr>
        <w:t>Ashis</w:t>
      </w:r>
      <w:proofErr w:type="spellEnd"/>
      <w:r w:rsidRPr="006C0C9D">
        <w:rPr>
          <w:sz w:val="16"/>
        </w:rPr>
        <w:t xml:space="preserve"> </w:t>
      </w:r>
      <w:proofErr w:type="spellStart"/>
      <w:r w:rsidRPr="006C0C9D">
        <w:rPr>
          <w:sz w:val="16"/>
        </w:rPr>
        <w:t>Nandy</w:t>
      </w:r>
      <w:proofErr w:type="spellEnd"/>
      <w:r w:rsidRPr="006C0C9D">
        <w:rPr>
          <w:sz w:val="16"/>
        </w:rPr>
        <w:t xml:space="preserve"> says, </w:t>
      </w:r>
      <w:r w:rsidRPr="006C0C9D">
        <w:rPr>
          <w:rStyle w:val="StyleUnderline"/>
        </w:rPr>
        <w:t>one must choose the slave's standpoint not only because the slave is oppressed but also because he represents a higher-order cognition which perforce includes the master as a human, whereas the master's cognition has to exclude the slave except as a 'thing'.18</w:t>
      </w:r>
      <w:r w:rsidRPr="006C0C9D">
        <w:rPr>
          <w:sz w:val="16"/>
        </w:rPr>
        <w:t xml:space="preserve"> </w:t>
      </w:r>
      <w:r w:rsidRPr="00E73D33">
        <w:rPr>
          <w:rStyle w:val="StyleUnderline"/>
          <w:highlight w:val="cyan"/>
        </w:rPr>
        <w:t xml:space="preserve">Liberation must therefore begin from the </w:t>
      </w:r>
      <w:proofErr w:type="spellStart"/>
      <w:r w:rsidRPr="00E73D33">
        <w:rPr>
          <w:rStyle w:val="StyleUnderline"/>
          <w:highlight w:val="cyan"/>
        </w:rPr>
        <w:t>colonised</w:t>
      </w:r>
      <w:proofErr w:type="spellEnd"/>
      <w:r w:rsidRPr="00E73D33">
        <w:rPr>
          <w:rStyle w:val="StyleUnderline"/>
          <w:highlight w:val="cyan"/>
        </w:rPr>
        <w:t xml:space="preserve"> and end with the </w:t>
      </w:r>
      <w:proofErr w:type="spellStart"/>
      <w:r w:rsidRPr="00E73D33">
        <w:rPr>
          <w:rStyle w:val="StyleUnderline"/>
          <w:highlight w:val="cyan"/>
        </w:rPr>
        <w:t>coloniser</w:t>
      </w:r>
      <w:proofErr w:type="spellEnd"/>
      <w:r w:rsidRPr="00E73D33">
        <w:rPr>
          <w:sz w:val="16"/>
          <w:highlight w:val="cyan"/>
        </w:rPr>
        <w:t>.</w:t>
      </w:r>
      <w:r w:rsidRPr="00490C3E">
        <w:rPr>
          <w:sz w:val="16"/>
        </w:rPr>
        <w:t xml:space="preserve"> As Gandhi was to so clearly formulate through his own life, freedom is indivisible, not only in the popular sense that the oppressed of the world are one, but also in the unpopular sense that the oppressor, too, is caught in the culture of oppression. </w:t>
      </w:r>
      <w:r w:rsidRPr="00490C3E">
        <w:rPr>
          <w:rStyle w:val="StyleUnderline"/>
        </w:rPr>
        <w:t>The recovery of the feminine principle is based on inclusiveness. It is a recovery in nature, woman and man of creative</w:t>
      </w:r>
      <w:r w:rsidRPr="00213D60">
        <w:rPr>
          <w:rStyle w:val="StyleUnderline"/>
        </w:rPr>
        <w:t xml:space="preserve"> forms of being and perceiving</w:t>
      </w:r>
      <w:r w:rsidRPr="0013165D">
        <w:rPr>
          <w:rStyle w:val="StyleUnderline"/>
          <w:highlight w:val="cyan"/>
        </w:rPr>
        <w:t xml:space="preserve">. In nature it implies seeing nature as a live organism. In woman it implies seeing women as productive and active. </w:t>
      </w:r>
      <w:r w:rsidRPr="004349F2">
        <w:rPr>
          <w:rStyle w:val="StyleUnderline"/>
        </w:rPr>
        <w:t>Finally</w:t>
      </w:r>
      <w:r w:rsidRPr="0013165D">
        <w:rPr>
          <w:rStyle w:val="StyleUnderline"/>
          <w:highlight w:val="cyan"/>
        </w:rPr>
        <w:t xml:space="preserve">, in men </w:t>
      </w:r>
      <w:r w:rsidRPr="004349F2">
        <w:rPr>
          <w:rStyle w:val="StyleUnderline"/>
        </w:rPr>
        <w:t xml:space="preserve">the recovery of the feminine principle </w:t>
      </w:r>
      <w:r w:rsidRPr="0013165D">
        <w:rPr>
          <w:rStyle w:val="StyleUnderline"/>
          <w:highlight w:val="cyan"/>
        </w:rPr>
        <w:t xml:space="preserve">implies a relocation of </w:t>
      </w:r>
      <w:r w:rsidRPr="004349F2">
        <w:rPr>
          <w:rStyle w:val="StyleUnderline"/>
        </w:rPr>
        <w:t xml:space="preserve">action and </w:t>
      </w:r>
      <w:r w:rsidRPr="0013165D">
        <w:rPr>
          <w:rStyle w:val="StyleUnderline"/>
          <w:highlight w:val="cyan"/>
        </w:rPr>
        <w:t xml:space="preserve">activity to </w:t>
      </w:r>
      <w:r w:rsidRPr="004349F2">
        <w:rPr>
          <w:rStyle w:val="StyleUnderline"/>
        </w:rPr>
        <w:t xml:space="preserve">create </w:t>
      </w:r>
      <w:r w:rsidRPr="0013165D">
        <w:rPr>
          <w:rStyle w:val="StyleUnderline"/>
          <w:highlight w:val="cyan"/>
        </w:rPr>
        <w:t xml:space="preserve">life-enhancing, </w:t>
      </w:r>
      <w:r w:rsidRPr="004349F2">
        <w:rPr>
          <w:rStyle w:val="StyleUnderline"/>
        </w:rPr>
        <w:t xml:space="preserve">not life-reducing and life-threatening </w:t>
      </w:r>
      <w:r w:rsidRPr="0013165D">
        <w:rPr>
          <w:rStyle w:val="StyleUnderline"/>
          <w:highlight w:val="cyan"/>
        </w:rPr>
        <w:t>societies</w:t>
      </w:r>
      <w:r w:rsidRPr="006C0C9D">
        <w:rPr>
          <w:rStyle w:val="StyleUnderline"/>
        </w:rPr>
        <w:t xml:space="preserve">. The death of the feminine principle in women and nature takes place through the association of the category of passivity with the feminine. The death of the feminine principle in men takes place by a shift in the concept of activity from creation to destruction, and the concept of power from empowerment to domination. </w:t>
      </w:r>
      <w:proofErr w:type="spellStart"/>
      <w:r w:rsidRPr="006C0C9D">
        <w:rPr>
          <w:rStyle w:val="StyleUnderline"/>
        </w:rPr>
        <w:t>Selfgenerated</w:t>
      </w:r>
      <w:proofErr w:type="spellEnd"/>
      <w:r w:rsidRPr="006C0C9D">
        <w:rPr>
          <w:rStyle w:val="StyleUnderline"/>
        </w:rPr>
        <w:t xml:space="preserve">, non-violent, creative activity as the feminine principle dies simultaneously in women, men and nature when violence and aggression become the masculine </w:t>
      </w:r>
      <w:r w:rsidRPr="006627BE">
        <w:rPr>
          <w:rStyle w:val="StyleUnderline"/>
        </w:rPr>
        <w:t xml:space="preserve">model of activity, and women and nature are turned into passive objects of violence. The problem with a gender-based response to a gender-based ideology is that it treats ideologically constructed gender </w:t>
      </w:r>
      <w:proofErr w:type="spellStart"/>
      <w:r w:rsidRPr="006627BE">
        <w:rPr>
          <w:rStyle w:val="StyleUnderline"/>
        </w:rPr>
        <w:t>categorisation</w:t>
      </w:r>
      <w:proofErr w:type="spellEnd"/>
      <w:r w:rsidRPr="006627BE">
        <w:rPr>
          <w:rStyle w:val="StyleUnderline"/>
        </w:rPr>
        <w:t xml:space="preserve"> as given by nature. It treats passive non-violence as biological givens in women, and violence as a biological given in men, when both non-violence and violence are socially constructed and need have no gender association</w:t>
      </w:r>
      <w:r w:rsidRPr="006627BE">
        <w:rPr>
          <w:sz w:val="16"/>
        </w:rPr>
        <w:t xml:space="preserve">. Gandhi, the modern world's leading practitioner and preacher of non-violence was, after all, a man. </w:t>
      </w:r>
      <w:r w:rsidRPr="006627BE">
        <w:rPr>
          <w:rStyle w:val="StyleUnderline"/>
        </w:rPr>
        <w:t>The historical creation of a gender divide by a gender ideology cannot be the basis of gender liberation. And a gender-based ideology remains totally inadequate in either responding to the ecological crisis created by patriarchal and violent modes of relating to nature, or in understanding how Third World women are leading ecological struggles based on values of conservation which are immediately</w:t>
      </w:r>
      <w:r w:rsidRPr="0013165D">
        <w:rPr>
          <w:rStyle w:val="StyleUnderline"/>
        </w:rPr>
        <w:t xml:space="preserve"> </w:t>
      </w:r>
      <w:proofErr w:type="spellStart"/>
      <w:r w:rsidRPr="0013165D">
        <w:rPr>
          <w:rStyle w:val="StyleUnderline"/>
        </w:rPr>
        <w:t>generalised</w:t>
      </w:r>
      <w:proofErr w:type="spellEnd"/>
      <w:r w:rsidRPr="0013165D">
        <w:rPr>
          <w:rStyle w:val="StyleUnderline"/>
        </w:rPr>
        <w:t xml:space="preserve"> as the concern for entire communities and regions, and even humanity as a whole.</w:t>
      </w:r>
    </w:p>
    <w:p w:rsidR="001F1DF6" w:rsidRDefault="001F1DF6" w:rsidP="001F1DF6">
      <w:pPr>
        <w:rPr>
          <w:rStyle w:val="StyleUnderline"/>
        </w:rPr>
      </w:pPr>
    </w:p>
    <w:p w:rsidR="001F1DF6" w:rsidRPr="009305D7" w:rsidRDefault="001F1DF6" w:rsidP="001F1DF6">
      <w:pPr>
        <w:pStyle w:val="Heading4"/>
        <w:rPr>
          <w:rStyle w:val="Style13ptBold"/>
          <w:b/>
        </w:rPr>
      </w:pPr>
      <w:r>
        <w:rPr>
          <w:rStyle w:val="Style13ptBold"/>
          <w:b/>
        </w:rPr>
        <w:lastRenderedPageBreak/>
        <w:t xml:space="preserve">This must be paired with a feminist environmentalism – we must change notions of how people relate to the natural world as well as change the ways in which resources are actually extracted in a way that takes into account the way gender, class, and race structure people’s interactions with nature and their responses to it.  For example, we could fund programs to promote improved traditional forms of fishing, we could enforce restrictions on multinational corporations that prevent them from fishing in waters that support indigenous communities, and we could work to involve feminine bodies more in the management of resources, rather than relegating women to the informal sector. Importantly, it would mean seeking out input from rural communities in order to make sure that policies reflect their interests, rather than being </w:t>
      </w:r>
      <w:proofErr w:type="spellStart"/>
      <w:r>
        <w:rPr>
          <w:rStyle w:val="Style13ptBold"/>
          <w:b/>
        </w:rPr>
        <w:t>soley</w:t>
      </w:r>
      <w:proofErr w:type="spellEnd"/>
      <w:r>
        <w:rPr>
          <w:rStyle w:val="Style13ptBold"/>
          <w:b/>
        </w:rPr>
        <w:t xml:space="preserve"> for the benefit of the Third World elite. Only then can we achieve an ethical form of development.</w:t>
      </w:r>
    </w:p>
    <w:p w:rsidR="001F1DF6" w:rsidRDefault="001F1DF6" w:rsidP="001F1DF6">
      <w:r>
        <w:rPr>
          <w:rStyle w:val="Style13ptBold"/>
        </w:rPr>
        <w:t>Agarwal 1992 (</w:t>
      </w:r>
      <w:proofErr w:type="spellStart"/>
      <w:r>
        <w:rPr>
          <w:rStyle w:val="Style13ptBold"/>
        </w:rPr>
        <w:t>Bina</w:t>
      </w:r>
      <w:proofErr w:type="spellEnd"/>
      <w:r>
        <w:rPr>
          <w:rStyle w:val="Style13ptBold"/>
        </w:rPr>
        <w:t xml:space="preserve"> Agarwal, prize-winning development economist and Director and Professor of Economics at the Institute of Economic Growth in University of Delhi. “The Gender and Environment Debate: Lessons from India” Feminist Studies, vol. 18, no. 1, spring 1992, pp. 119-158</w:t>
      </w:r>
      <w:r w:rsidR="00424715">
        <w:rPr>
          <w:rStyle w:val="Style13ptBold"/>
        </w:rPr>
        <w:t xml:space="preserve"> </w:t>
      </w:r>
      <w:r w:rsidR="004917EB">
        <w:rPr>
          <w:rStyle w:val="Style13ptBold"/>
        </w:rPr>
        <w:t>//</w:t>
      </w:r>
      <w:r w:rsidR="00424715">
        <w:rPr>
          <w:rStyle w:val="Style13ptBold"/>
        </w:rPr>
        <w:t>MG</w:t>
      </w:r>
      <w:r>
        <w:rPr>
          <w:rStyle w:val="Style13ptBold"/>
        </w:rPr>
        <w:t>)</w:t>
      </w:r>
    </w:p>
    <w:p w:rsidR="001F1DF6" w:rsidRPr="00DF13EF" w:rsidRDefault="001F1DF6" w:rsidP="001F1DF6">
      <w:pPr>
        <w:rPr>
          <w:rStyle w:val="StyleUnderline"/>
        </w:rPr>
      </w:pPr>
      <w:r w:rsidRPr="008C6B9F">
        <w:rPr>
          <w:sz w:val="16"/>
        </w:rPr>
        <w:t xml:space="preserve">Feminist Environmentalism. I would like to suggest here that </w:t>
      </w:r>
      <w:r w:rsidRPr="008C6B9F">
        <w:rPr>
          <w:rStyle w:val="StyleUnderline"/>
        </w:rPr>
        <w:t>women's and men's relationship with nature needs to be under- stood as rooted in their material reality, in their specific forms of interaction with the environment.</w:t>
      </w:r>
      <w:r w:rsidRPr="008C6B9F">
        <w:rPr>
          <w:sz w:val="16"/>
        </w:rPr>
        <w:t xml:space="preserve"> Hence, </w:t>
      </w:r>
      <w:r w:rsidRPr="008C6B9F">
        <w:rPr>
          <w:rStyle w:val="StyleUnderline"/>
        </w:rPr>
        <w:t>insofar as there is a gender and class</w:t>
      </w:r>
      <w:r w:rsidRPr="008C6B9F">
        <w:rPr>
          <w:sz w:val="16"/>
        </w:rPr>
        <w:t xml:space="preserve"> (/caste/race)-</w:t>
      </w:r>
      <w:r w:rsidRPr="008C6B9F">
        <w:rPr>
          <w:rStyle w:val="StyleUnderline"/>
        </w:rPr>
        <w:t xml:space="preserve">based division of labor and </w:t>
      </w:r>
      <w:proofErr w:type="spellStart"/>
      <w:r w:rsidRPr="008C6B9F">
        <w:rPr>
          <w:rStyle w:val="StyleUnderline"/>
        </w:rPr>
        <w:t>distribu</w:t>
      </w:r>
      <w:proofErr w:type="spellEnd"/>
      <w:r w:rsidRPr="008C6B9F">
        <w:rPr>
          <w:rStyle w:val="StyleUnderline"/>
        </w:rPr>
        <w:t xml:space="preserve">- </w:t>
      </w:r>
      <w:proofErr w:type="spellStart"/>
      <w:r w:rsidRPr="008C6B9F">
        <w:rPr>
          <w:rStyle w:val="StyleUnderline"/>
        </w:rPr>
        <w:t>tion</w:t>
      </w:r>
      <w:proofErr w:type="spellEnd"/>
      <w:r w:rsidRPr="008C6B9F">
        <w:rPr>
          <w:rStyle w:val="StyleUnderline"/>
        </w:rPr>
        <w:t xml:space="preserve"> of property and power, </w:t>
      </w:r>
      <w:r w:rsidRPr="00C5312C">
        <w:rPr>
          <w:rStyle w:val="StyleUnderline"/>
          <w:highlight w:val="cyan"/>
        </w:rPr>
        <w:t>gender and class</w:t>
      </w:r>
      <w:r w:rsidRPr="008C6B9F">
        <w:rPr>
          <w:sz w:val="16"/>
        </w:rPr>
        <w:t xml:space="preserve"> (/caste/race) </w:t>
      </w:r>
      <w:r w:rsidRPr="00C5312C">
        <w:rPr>
          <w:rStyle w:val="StyleUnderline"/>
          <w:highlight w:val="cyan"/>
        </w:rPr>
        <w:t xml:space="preserve">structure people's interactions with nature and </w:t>
      </w:r>
      <w:r>
        <w:rPr>
          <w:rStyle w:val="StyleUnderline"/>
          <w:highlight w:val="cyan"/>
        </w:rPr>
        <w:t>so structure the effects of en</w:t>
      </w:r>
      <w:r w:rsidRPr="00C5312C">
        <w:rPr>
          <w:rStyle w:val="StyleUnderline"/>
          <w:highlight w:val="cyan"/>
        </w:rPr>
        <w:t>vironmental change on people and their responses to it.</w:t>
      </w:r>
      <w:r w:rsidRPr="008C6B9F">
        <w:rPr>
          <w:rStyle w:val="StyleUnderline"/>
        </w:rPr>
        <w:t xml:space="preserve"> And where knowledge about nature is experiential in its basis, the </w:t>
      </w:r>
      <w:proofErr w:type="spellStart"/>
      <w:r w:rsidRPr="008C6B9F">
        <w:rPr>
          <w:rStyle w:val="StyleUnderline"/>
        </w:rPr>
        <w:t>divi</w:t>
      </w:r>
      <w:proofErr w:type="spellEnd"/>
      <w:r w:rsidRPr="008C6B9F">
        <w:rPr>
          <w:rStyle w:val="StyleUnderline"/>
        </w:rPr>
        <w:t xml:space="preserve">- </w:t>
      </w:r>
      <w:proofErr w:type="spellStart"/>
      <w:r w:rsidRPr="008C6B9F">
        <w:rPr>
          <w:rStyle w:val="StyleUnderline"/>
        </w:rPr>
        <w:t>sions</w:t>
      </w:r>
      <w:proofErr w:type="spellEnd"/>
      <w:r w:rsidRPr="008C6B9F">
        <w:rPr>
          <w:rStyle w:val="StyleUnderline"/>
        </w:rPr>
        <w:t xml:space="preserve"> of labor, property, and power which shape experience also shape the knowledge based on that experience</w:t>
      </w:r>
      <w:r w:rsidRPr="00606BED">
        <w:rPr>
          <w:rStyle w:val="StyleUnderline"/>
        </w:rPr>
        <w:t xml:space="preserve">. For instance, </w:t>
      </w:r>
      <w:r w:rsidRPr="00C5312C">
        <w:rPr>
          <w:rStyle w:val="StyleUnderline"/>
          <w:highlight w:val="cyan"/>
        </w:rPr>
        <w:t xml:space="preserve">poor peasant and tribal women have typically been responsible for fetching fuel and fodder and </w:t>
      </w:r>
      <w:r w:rsidRPr="00606BED">
        <w:rPr>
          <w:rStyle w:val="StyleUnderline"/>
        </w:rPr>
        <w:t xml:space="preserve">in hill and tribal communities </w:t>
      </w:r>
      <w:r w:rsidRPr="00C5312C">
        <w:rPr>
          <w:rStyle w:val="StyleUnderline"/>
          <w:highlight w:val="cyan"/>
        </w:rPr>
        <w:t xml:space="preserve">have </w:t>
      </w:r>
      <w:r w:rsidRPr="00606BED">
        <w:rPr>
          <w:rStyle w:val="StyleUnderline"/>
        </w:rPr>
        <w:t xml:space="preserve">also </w:t>
      </w:r>
      <w:r w:rsidRPr="00C5312C">
        <w:rPr>
          <w:rStyle w:val="StyleUnderline"/>
          <w:highlight w:val="cyan"/>
        </w:rPr>
        <w:t xml:space="preserve">often been </w:t>
      </w:r>
      <w:r w:rsidRPr="007D3F6A">
        <w:rPr>
          <w:rStyle w:val="StyleUnderline"/>
        </w:rPr>
        <w:t xml:space="preserve">the main </w:t>
      </w:r>
      <w:r w:rsidRPr="00C5312C">
        <w:rPr>
          <w:rStyle w:val="StyleUnderline"/>
          <w:highlight w:val="cyan"/>
        </w:rPr>
        <w:t xml:space="preserve">cultivators. They are </w:t>
      </w:r>
      <w:r w:rsidRPr="00606BED">
        <w:rPr>
          <w:rStyle w:val="StyleUnderline"/>
        </w:rPr>
        <w:t xml:space="preserve">thus likely to be </w:t>
      </w:r>
      <w:r w:rsidRPr="00C5312C">
        <w:rPr>
          <w:rStyle w:val="StyleUnderline"/>
          <w:highlight w:val="cyan"/>
        </w:rPr>
        <w:t xml:space="preserve">affected adversely in </w:t>
      </w:r>
      <w:r w:rsidRPr="00606BED">
        <w:rPr>
          <w:rStyle w:val="StyleUnderline"/>
        </w:rPr>
        <w:t xml:space="preserve">quite </w:t>
      </w:r>
      <w:r w:rsidRPr="00C5312C">
        <w:rPr>
          <w:rStyle w:val="StyleUnderline"/>
          <w:highlight w:val="cyan"/>
        </w:rPr>
        <w:t xml:space="preserve">specific ways by </w:t>
      </w:r>
      <w:proofErr w:type="spellStart"/>
      <w:r w:rsidRPr="00C5312C">
        <w:rPr>
          <w:rStyle w:val="StyleUnderline"/>
          <w:highlight w:val="cyan"/>
        </w:rPr>
        <w:t>envi</w:t>
      </w:r>
      <w:proofErr w:type="spellEnd"/>
      <w:r w:rsidRPr="00C5312C">
        <w:rPr>
          <w:rStyle w:val="StyleUnderline"/>
          <w:highlight w:val="cyan"/>
        </w:rPr>
        <w:t xml:space="preserve">- </w:t>
      </w:r>
      <w:proofErr w:type="spellStart"/>
      <w:r w:rsidRPr="00C5312C">
        <w:rPr>
          <w:rStyle w:val="StyleUnderline"/>
          <w:highlight w:val="cyan"/>
        </w:rPr>
        <w:t>ronmental</w:t>
      </w:r>
      <w:proofErr w:type="spellEnd"/>
      <w:r w:rsidRPr="00C5312C">
        <w:rPr>
          <w:rStyle w:val="StyleUnderline"/>
          <w:highlight w:val="cyan"/>
        </w:rPr>
        <w:t xml:space="preserve"> degradation. </w:t>
      </w:r>
      <w:r w:rsidRPr="00606BED">
        <w:rPr>
          <w:rStyle w:val="StyleUnderline"/>
        </w:rPr>
        <w:t xml:space="preserve">At </w:t>
      </w:r>
      <w:r w:rsidRPr="007D3F6A">
        <w:rPr>
          <w:rStyle w:val="StyleUnderline"/>
        </w:rPr>
        <w:t>the same time, in the course of their everyday interactions with nature</w:t>
      </w:r>
      <w:r>
        <w:rPr>
          <w:rStyle w:val="StyleUnderline"/>
          <w:highlight w:val="cyan"/>
        </w:rPr>
        <w:t xml:space="preserve">, they acquire a </w:t>
      </w:r>
      <w:r w:rsidRPr="007D3F6A">
        <w:rPr>
          <w:rStyle w:val="StyleUnderline"/>
        </w:rPr>
        <w:t xml:space="preserve">special </w:t>
      </w:r>
      <w:r>
        <w:rPr>
          <w:rStyle w:val="StyleUnderline"/>
          <w:highlight w:val="cyan"/>
        </w:rPr>
        <w:t>knowl</w:t>
      </w:r>
      <w:r w:rsidRPr="00C5312C">
        <w:rPr>
          <w:rStyle w:val="StyleUnderline"/>
          <w:highlight w:val="cyan"/>
        </w:rPr>
        <w:t>edge of species varieties and the</w:t>
      </w:r>
      <w:r>
        <w:rPr>
          <w:rStyle w:val="StyleUnderline"/>
          <w:highlight w:val="cyan"/>
        </w:rPr>
        <w:t xml:space="preserve"> processes of natural regenera</w:t>
      </w:r>
      <w:r w:rsidRPr="00C5312C">
        <w:rPr>
          <w:rStyle w:val="StyleUnderline"/>
          <w:highlight w:val="cyan"/>
        </w:rPr>
        <w:t>tion.</w:t>
      </w:r>
      <w:r w:rsidRPr="008C6B9F">
        <w:rPr>
          <w:sz w:val="16"/>
        </w:rPr>
        <w:t xml:space="preserve"> (This would include knowledge passed on to them by, for example, their mothers.) </w:t>
      </w:r>
      <w:r w:rsidRPr="00C5312C">
        <w:rPr>
          <w:rStyle w:val="StyleUnderline"/>
          <w:highlight w:val="cyan"/>
        </w:rPr>
        <w:t xml:space="preserve">They could </w:t>
      </w:r>
      <w:r w:rsidRPr="007D3F6A">
        <w:rPr>
          <w:rStyle w:val="StyleUnderline"/>
        </w:rPr>
        <w:t xml:space="preserve">thus </w:t>
      </w:r>
      <w:r w:rsidRPr="00C5312C">
        <w:rPr>
          <w:rStyle w:val="StyleUnderline"/>
          <w:highlight w:val="cyan"/>
        </w:rPr>
        <w:t xml:space="preserve">be seen as </w:t>
      </w:r>
      <w:r w:rsidRPr="007D3F6A">
        <w:rPr>
          <w:rStyle w:val="StyleUnderline"/>
        </w:rPr>
        <w:t xml:space="preserve">both </w:t>
      </w:r>
      <w:r w:rsidRPr="00C5312C">
        <w:rPr>
          <w:rStyle w:val="StyleUnderline"/>
          <w:highlight w:val="cyan"/>
        </w:rPr>
        <w:t xml:space="preserve">victims of the destruction of nature and as repositories of knowledge </w:t>
      </w:r>
      <w:r w:rsidRPr="007D3F6A">
        <w:rPr>
          <w:rStyle w:val="StyleUnderline"/>
        </w:rPr>
        <w:t>about nature, in</w:t>
      </w:r>
      <w:r w:rsidRPr="008C6B9F">
        <w:rPr>
          <w:rStyle w:val="StyleUnderline"/>
        </w:rPr>
        <w:t xml:space="preserve"> ways distinct from the men of their class</w:t>
      </w:r>
      <w:r w:rsidRPr="00C5312C">
        <w:rPr>
          <w:rStyle w:val="StyleUnderline"/>
          <w:highlight w:val="cyan"/>
        </w:rPr>
        <w:t xml:space="preserve">. The former aspect would provide the </w:t>
      </w:r>
      <w:r w:rsidRPr="00606BED">
        <w:rPr>
          <w:rStyle w:val="StyleUnderline"/>
        </w:rPr>
        <w:t xml:space="preserve">gendered </w:t>
      </w:r>
      <w:r>
        <w:rPr>
          <w:rStyle w:val="StyleUnderline"/>
          <w:highlight w:val="cyan"/>
        </w:rPr>
        <w:t>impulse for their resis</w:t>
      </w:r>
      <w:r w:rsidRPr="00C5312C">
        <w:rPr>
          <w:rStyle w:val="StyleUnderline"/>
          <w:highlight w:val="cyan"/>
        </w:rPr>
        <w:t xml:space="preserve">tance </w:t>
      </w:r>
      <w:r w:rsidRPr="00606BED">
        <w:rPr>
          <w:rStyle w:val="StyleUnderline"/>
        </w:rPr>
        <w:t xml:space="preserve">and </w:t>
      </w:r>
      <w:r w:rsidRPr="007D3F6A">
        <w:rPr>
          <w:rStyle w:val="StyleUnderline"/>
        </w:rPr>
        <w:t>response to environmental destruction</w:t>
      </w:r>
      <w:r w:rsidRPr="00C5312C">
        <w:rPr>
          <w:rStyle w:val="StyleUnderline"/>
          <w:highlight w:val="cyan"/>
        </w:rPr>
        <w:t xml:space="preserve">. The latter would condition their </w:t>
      </w:r>
      <w:r w:rsidRPr="00606BED">
        <w:rPr>
          <w:rStyle w:val="StyleUnderline"/>
        </w:rPr>
        <w:t xml:space="preserve">perceptions and </w:t>
      </w:r>
      <w:r w:rsidRPr="00C5312C">
        <w:rPr>
          <w:rStyle w:val="StyleUnderline"/>
          <w:highlight w:val="cyan"/>
        </w:rPr>
        <w:t>choices of what should be done.</w:t>
      </w:r>
      <w:r w:rsidRPr="008C6B9F">
        <w:rPr>
          <w:rStyle w:val="StyleUnderline"/>
        </w:rPr>
        <w:t xml:space="preserve"> Indeed, on the basis of their experiential understanding and knowledge, </w:t>
      </w:r>
      <w:r w:rsidRPr="00C5312C">
        <w:rPr>
          <w:rStyle w:val="StyleUnderline"/>
          <w:highlight w:val="cyan"/>
        </w:rPr>
        <w:t xml:space="preserve">they could provide a special perspective on the pro- </w:t>
      </w:r>
      <w:proofErr w:type="spellStart"/>
      <w:r w:rsidRPr="00C5312C">
        <w:rPr>
          <w:rStyle w:val="StyleUnderline"/>
          <w:highlight w:val="cyan"/>
        </w:rPr>
        <w:t>cesses</w:t>
      </w:r>
      <w:proofErr w:type="spellEnd"/>
      <w:r w:rsidRPr="00C5312C">
        <w:rPr>
          <w:rStyle w:val="StyleUnderline"/>
          <w:highlight w:val="cyan"/>
        </w:rPr>
        <w:t xml:space="preserve"> of environmental regeneration, one that needs to inform our view of alternative approaches to development</w:t>
      </w:r>
      <w:r w:rsidRPr="00C5312C">
        <w:rPr>
          <w:sz w:val="16"/>
          <w:highlight w:val="cyan"/>
        </w:rPr>
        <w:t>.</w:t>
      </w:r>
      <w:r w:rsidRPr="008C6B9F">
        <w:rPr>
          <w:sz w:val="16"/>
        </w:rPr>
        <w:t xml:space="preserve"> (By extension, women who are no longer actively using this knowledge for their daily sustenance, and are no longer in contact with the natural en- </w:t>
      </w:r>
      <w:proofErr w:type="spellStart"/>
      <w:r w:rsidRPr="008C6B9F">
        <w:rPr>
          <w:sz w:val="16"/>
        </w:rPr>
        <w:t>vironment</w:t>
      </w:r>
      <w:proofErr w:type="spellEnd"/>
      <w:r w:rsidRPr="008C6B9F">
        <w:rPr>
          <w:sz w:val="16"/>
        </w:rPr>
        <w:t xml:space="preserve"> in the same way, are likely to lose this knowledge over time and with it the possibility of its transmission to others.) </w:t>
      </w:r>
      <w:r w:rsidRPr="008C6B9F">
        <w:rPr>
          <w:rStyle w:val="StyleUnderline"/>
        </w:rPr>
        <w:t>In this conceptualization, therefore, the link between women and the environment can be seen as structured by a given gender and class</w:t>
      </w:r>
      <w:r w:rsidRPr="008C6B9F">
        <w:rPr>
          <w:sz w:val="16"/>
        </w:rPr>
        <w:t xml:space="preserve"> (/caste/race) </w:t>
      </w:r>
      <w:r w:rsidRPr="008C6B9F">
        <w:rPr>
          <w:rStyle w:val="StyleUnderline"/>
        </w:rPr>
        <w:t xml:space="preserve">organization of production, reproduction, and distribution. </w:t>
      </w:r>
      <w:r w:rsidRPr="00C5312C">
        <w:rPr>
          <w:rStyle w:val="StyleUnderline"/>
          <w:highlight w:val="cyan"/>
        </w:rPr>
        <w:t xml:space="preserve">Ideological constructions such as of gender, </w:t>
      </w:r>
      <w:r w:rsidRPr="00606BED">
        <w:rPr>
          <w:rStyle w:val="StyleUnderline"/>
        </w:rPr>
        <w:t xml:space="preserve">of </w:t>
      </w:r>
      <w:r w:rsidRPr="00C5312C">
        <w:rPr>
          <w:rStyle w:val="StyleUnderline"/>
          <w:highlight w:val="cyan"/>
        </w:rPr>
        <w:t xml:space="preserve">nature, and </w:t>
      </w:r>
      <w:r w:rsidRPr="00606BED">
        <w:rPr>
          <w:rStyle w:val="StyleUnderline"/>
        </w:rPr>
        <w:t xml:space="preserve">of </w:t>
      </w:r>
      <w:r w:rsidRPr="00C5312C">
        <w:rPr>
          <w:rStyle w:val="StyleUnderline"/>
          <w:highlight w:val="cyan"/>
        </w:rPr>
        <w:t>the relationship between the two, may be seen as</w:t>
      </w:r>
      <w:r w:rsidRPr="008C6B9F">
        <w:rPr>
          <w:sz w:val="16"/>
        </w:rPr>
        <w:t xml:space="preserve"> (interactively) </w:t>
      </w:r>
      <w:r w:rsidRPr="00C5312C">
        <w:rPr>
          <w:rStyle w:val="StyleUnderline"/>
          <w:highlight w:val="cyan"/>
        </w:rPr>
        <w:t xml:space="preserve">a part of this structuring </w:t>
      </w:r>
      <w:r w:rsidRPr="00606BED">
        <w:rPr>
          <w:rStyle w:val="StyleUnderline"/>
        </w:rPr>
        <w:t>but not the whole of it. This perspective I term "feminist environmentalism." In terms of action</w:t>
      </w:r>
      <w:r w:rsidRPr="00C5312C">
        <w:rPr>
          <w:rStyle w:val="StyleUnderline"/>
          <w:highlight w:val="cyan"/>
        </w:rPr>
        <w:t xml:space="preserve"> such a perspective would call for struggles over both resources and meanings. It would imply </w:t>
      </w:r>
      <w:r w:rsidRPr="00C5312C">
        <w:rPr>
          <w:rStyle w:val="StyleUnderline"/>
          <w:highlight w:val="cyan"/>
        </w:rPr>
        <w:lastRenderedPageBreak/>
        <w:t xml:space="preserve">grappling with the dominant groups who </w:t>
      </w:r>
      <w:r w:rsidRPr="00606BED">
        <w:rPr>
          <w:rStyle w:val="StyleUnderline"/>
        </w:rPr>
        <w:t xml:space="preserve">have the property, power, and privilege to </w:t>
      </w:r>
      <w:r w:rsidRPr="00C5312C">
        <w:rPr>
          <w:rStyle w:val="StyleUnderline"/>
          <w:highlight w:val="cyan"/>
        </w:rPr>
        <w:t xml:space="preserve">control resources, and </w:t>
      </w:r>
      <w:r w:rsidRPr="00606BED">
        <w:rPr>
          <w:rStyle w:val="StyleUnderline"/>
        </w:rPr>
        <w:t xml:space="preserve">these or other </w:t>
      </w:r>
      <w:r w:rsidRPr="00C5312C">
        <w:rPr>
          <w:rStyle w:val="StyleUnderline"/>
          <w:highlight w:val="cyan"/>
        </w:rPr>
        <w:t>groups who control ways of thinking about them,</w:t>
      </w:r>
      <w:r w:rsidRPr="008C6B9F">
        <w:rPr>
          <w:rStyle w:val="StyleUnderline"/>
        </w:rPr>
        <w:t xml:space="preserve"> via educational, media</w:t>
      </w:r>
      <w:r w:rsidRPr="007D3F6A">
        <w:rPr>
          <w:rStyle w:val="StyleUnderline"/>
        </w:rPr>
        <w:t xml:space="preserve">, religious, and legal institutions. On the feminist front there would be a need to challenge and transform </w:t>
      </w:r>
      <w:r w:rsidRPr="00C5312C">
        <w:rPr>
          <w:rStyle w:val="StyleUnderline"/>
          <w:highlight w:val="cyan"/>
        </w:rPr>
        <w:t xml:space="preserve">both notions about gender and the </w:t>
      </w:r>
      <w:r w:rsidRPr="00606BED">
        <w:rPr>
          <w:rStyle w:val="StyleUnderline"/>
        </w:rPr>
        <w:t xml:space="preserve">actual </w:t>
      </w:r>
      <w:r w:rsidRPr="00C5312C">
        <w:rPr>
          <w:rStyle w:val="StyleUnderline"/>
          <w:highlight w:val="cyan"/>
        </w:rPr>
        <w:t xml:space="preserve">division of work and resources </w:t>
      </w:r>
      <w:r w:rsidRPr="007D3F6A">
        <w:rPr>
          <w:rStyle w:val="StyleUnderline"/>
        </w:rPr>
        <w:t>between the genders.</w:t>
      </w:r>
      <w:r w:rsidRPr="008C6B9F">
        <w:rPr>
          <w:rStyle w:val="StyleUnderline"/>
        </w:rPr>
        <w:t xml:space="preserve"> On the </w:t>
      </w:r>
      <w:proofErr w:type="spellStart"/>
      <w:r w:rsidRPr="008C6B9F">
        <w:rPr>
          <w:rStyle w:val="StyleUnderline"/>
        </w:rPr>
        <w:t>envi</w:t>
      </w:r>
      <w:proofErr w:type="spellEnd"/>
      <w:r w:rsidRPr="008C6B9F">
        <w:rPr>
          <w:rStyle w:val="StyleUnderline"/>
        </w:rPr>
        <w:t xml:space="preserve">- </w:t>
      </w:r>
      <w:proofErr w:type="spellStart"/>
      <w:r w:rsidRPr="008C6B9F">
        <w:rPr>
          <w:rStyle w:val="StyleUnderline"/>
        </w:rPr>
        <w:t>ronmental</w:t>
      </w:r>
      <w:proofErr w:type="spellEnd"/>
      <w:r w:rsidRPr="008C6B9F">
        <w:rPr>
          <w:rStyle w:val="StyleUnderline"/>
        </w:rPr>
        <w:t xml:space="preserve"> </w:t>
      </w:r>
      <w:r w:rsidRPr="007D3F6A">
        <w:rPr>
          <w:rStyle w:val="StyleUnderline"/>
        </w:rPr>
        <w:t xml:space="preserve">front there would be a need to challenge and transform </w:t>
      </w:r>
      <w:r w:rsidRPr="00C5312C">
        <w:rPr>
          <w:rStyle w:val="StyleUnderline"/>
          <w:highlight w:val="cyan"/>
        </w:rPr>
        <w:t xml:space="preserve">not only notions about </w:t>
      </w:r>
      <w:r w:rsidRPr="007D3F6A">
        <w:rPr>
          <w:rStyle w:val="StyleUnderline"/>
        </w:rPr>
        <w:t xml:space="preserve">the relationship between </w:t>
      </w:r>
      <w:r w:rsidRPr="00C5312C">
        <w:rPr>
          <w:rStyle w:val="StyleUnderline"/>
          <w:highlight w:val="cyan"/>
        </w:rPr>
        <w:t xml:space="preserve">people and nature but also the </w:t>
      </w:r>
      <w:r w:rsidRPr="00606BED">
        <w:rPr>
          <w:rStyle w:val="StyleUnderline"/>
        </w:rPr>
        <w:t xml:space="preserve">actual </w:t>
      </w:r>
      <w:r w:rsidRPr="00C5312C">
        <w:rPr>
          <w:rStyle w:val="StyleUnderline"/>
          <w:highlight w:val="cyan"/>
        </w:rPr>
        <w:t>methods of appropriation of nature's resources</w:t>
      </w:r>
      <w:r w:rsidRPr="008C6B9F">
        <w:rPr>
          <w:rStyle w:val="StyleUnderline"/>
        </w:rPr>
        <w:t xml:space="preserve"> by a few. </w:t>
      </w:r>
      <w:r w:rsidRPr="00C5312C">
        <w:rPr>
          <w:rStyle w:val="StyleUnderline"/>
          <w:highlight w:val="cyan"/>
        </w:rPr>
        <w:t xml:space="preserve">Feminist environmentalism underlines the necessity of addressing these dimensions </w:t>
      </w:r>
      <w:r w:rsidRPr="007D3F6A">
        <w:rPr>
          <w:rStyle w:val="StyleUnderline"/>
        </w:rPr>
        <w:t>from both fronts.</w:t>
      </w:r>
    </w:p>
    <w:p w:rsidR="001D66AB" w:rsidRDefault="00813A89" w:rsidP="00304815">
      <w:pPr>
        <w:pStyle w:val="Heading1"/>
      </w:pPr>
      <w:r>
        <w:lastRenderedPageBreak/>
        <w:t>NOTES</w:t>
      </w:r>
    </w:p>
    <w:p w:rsidR="001D66AB" w:rsidRPr="003717CB" w:rsidRDefault="00E02BBF" w:rsidP="00813A89">
      <w:pPr>
        <w:rPr>
          <w:rStyle w:val="Style13ptBold"/>
          <w:b w:val="0"/>
          <w:strike/>
          <w:sz w:val="22"/>
        </w:rPr>
      </w:pPr>
      <w:r w:rsidRPr="003717CB">
        <w:rPr>
          <w:rStyle w:val="Style13ptBold"/>
          <w:b w:val="0"/>
          <w:strike/>
          <w:sz w:val="22"/>
        </w:rPr>
        <w:t xml:space="preserve">Start with </w:t>
      </w:r>
      <w:proofErr w:type="spellStart"/>
      <w:r w:rsidRPr="003717CB">
        <w:rPr>
          <w:rStyle w:val="Style13ptBold"/>
          <w:b w:val="0"/>
          <w:strike/>
          <w:sz w:val="22"/>
        </w:rPr>
        <w:t>prakriti</w:t>
      </w:r>
      <w:proofErr w:type="spellEnd"/>
      <w:r w:rsidRPr="003717CB">
        <w:rPr>
          <w:rStyle w:val="Style13ptBold"/>
          <w:b w:val="0"/>
          <w:strike/>
          <w:sz w:val="22"/>
        </w:rPr>
        <w:t xml:space="preserve"> and then slow down and explain it in the long tag and then be like “this overcomes this” then you’re not stuck with the baggage of presenting the </w:t>
      </w:r>
      <w:proofErr w:type="spellStart"/>
      <w:r w:rsidRPr="003717CB">
        <w:rPr>
          <w:rStyle w:val="Style13ptBold"/>
          <w:b w:val="0"/>
          <w:strike/>
          <w:sz w:val="22"/>
        </w:rPr>
        <w:t>squo</w:t>
      </w:r>
      <w:proofErr w:type="spellEnd"/>
      <w:r w:rsidRPr="003717CB">
        <w:rPr>
          <w:rStyle w:val="Style13ptBold"/>
          <w:b w:val="0"/>
          <w:strike/>
          <w:sz w:val="22"/>
        </w:rPr>
        <w:t xml:space="preserve"> – you’re just describing the things you’re fixing.</w:t>
      </w:r>
    </w:p>
    <w:p w:rsidR="00E02BBF" w:rsidRPr="003717CB" w:rsidRDefault="00E02BBF" w:rsidP="00E02BBF">
      <w:pPr>
        <w:rPr>
          <w:strike/>
        </w:rPr>
      </w:pPr>
      <w:r w:rsidRPr="003717CB">
        <w:rPr>
          <w:strike/>
        </w:rPr>
        <w:t xml:space="preserve">Ken – not sure if reorganization is necessary, but should clearly give a statement that gets you out of essentialist </w:t>
      </w:r>
      <w:proofErr w:type="spellStart"/>
      <w:r w:rsidRPr="003717CB">
        <w:rPr>
          <w:strike/>
        </w:rPr>
        <w:t>args</w:t>
      </w:r>
      <w:proofErr w:type="spellEnd"/>
      <w:r w:rsidRPr="003717CB">
        <w:rPr>
          <w:strike/>
        </w:rPr>
        <w:t xml:space="preserve"> “nature isn’t women and women aren’t biologically close to nature”</w:t>
      </w:r>
    </w:p>
    <w:p w:rsidR="00E02BBF" w:rsidRPr="003717CB" w:rsidRDefault="00E02BBF" w:rsidP="00E02BBF">
      <w:pPr>
        <w:rPr>
          <w:strike/>
        </w:rPr>
      </w:pPr>
      <w:r w:rsidRPr="003717CB">
        <w:rPr>
          <w:strike/>
        </w:rPr>
        <w:t xml:space="preserve">Need longer, slower tag that explains </w:t>
      </w:r>
      <w:proofErr w:type="spellStart"/>
      <w:r w:rsidRPr="003717CB">
        <w:rPr>
          <w:strike/>
        </w:rPr>
        <w:t>prakriti</w:t>
      </w:r>
      <w:proofErr w:type="spellEnd"/>
    </w:p>
    <w:p w:rsidR="00E02BBF" w:rsidRDefault="00E02BBF" w:rsidP="00E02BBF">
      <w:r>
        <w:t xml:space="preserve">Don’t really need to use word </w:t>
      </w:r>
      <w:proofErr w:type="spellStart"/>
      <w:r>
        <w:t>prakriti</w:t>
      </w:r>
      <w:proofErr w:type="spellEnd"/>
    </w:p>
    <w:p w:rsidR="00E02BBF" w:rsidRDefault="00E02BBF" w:rsidP="00E02BBF">
      <w:r>
        <w:t>Don’t describe, explain – if that’s the way it exists, explain WHY it exists that way</w:t>
      </w:r>
    </w:p>
    <w:p w:rsidR="00D8128C" w:rsidRDefault="00D8128C" w:rsidP="00E02BBF">
      <w:r>
        <w:t xml:space="preserve">Could have version of the </w:t>
      </w:r>
      <w:proofErr w:type="spellStart"/>
      <w:r>
        <w:t>aff</w:t>
      </w:r>
      <w:proofErr w:type="spellEnd"/>
      <w:r>
        <w:t xml:space="preserve"> that’s like “ocean development policy should be directed by</w:t>
      </w:r>
      <w:proofErr w:type="gramStart"/>
      <w:r>
        <w:t>”  or</w:t>
      </w:r>
      <w:proofErr w:type="gramEnd"/>
      <w:r>
        <w:t xml:space="preserve"> “increase USFGs development of oceans with blah”</w:t>
      </w:r>
    </w:p>
    <w:p w:rsidR="00D8128C" w:rsidRDefault="00D8128C" w:rsidP="00E02BBF">
      <w:r>
        <w:t xml:space="preserve">States bad now but </w:t>
      </w:r>
      <w:proofErr w:type="spellStart"/>
      <w:r>
        <w:t>aff</w:t>
      </w:r>
      <w:proofErr w:type="spellEnd"/>
      <w:r>
        <w:t xml:space="preserve"> resolves that</w:t>
      </w:r>
    </w:p>
    <w:p w:rsidR="00D8128C" w:rsidRDefault="00D8128C" w:rsidP="00E02BBF">
      <w:r>
        <w:t xml:space="preserve">Also lets you say “moves to MPAs, indigenous fishing rights, are evidence that this movement is possible and our </w:t>
      </w:r>
      <w:proofErr w:type="spellStart"/>
      <w:r>
        <w:t>aff</w:t>
      </w:r>
      <w:proofErr w:type="spellEnd"/>
      <w:r>
        <w:t xml:space="preserve"> ensures that there’s the right notions backing it up”</w:t>
      </w:r>
    </w:p>
    <w:p w:rsidR="00D8128C" w:rsidRDefault="00D8128C" w:rsidP="00E02BBF">
      <w:r>
        <w:t xml:space="preserve">People do not respect the MPAs and there’s a lack of enforcement – so </w:t>
      </w:r>
      <w:proofErr w:type="spellStart"/>
      <w:r>
        <w:t>aff</w:t>
      </w:r>
      <w:proofErr w:type="spellEnd"/>
      <w:r>
        <w:t xml:space="preserve"> can be like </w:t>
      </w:r>
      <w:proofErr w:type="spellStart"/>
      <w:r>
        <w:t>ppl</w:t>
      </w:r>
      <w:proofErr w:type="spellEnd"/>
      <w:r>
        <w:t xml:space="preserve"> change how they see nature. </w:t>
      </w:r>
    </w:p>
    <w:p w:rsidR="00813A89" w:rsidRDefault="00813A89" w:rsidP="00E02BBF">
      <w:r>
        <w:t xml:space="preserve">Shiva would want us to problematize how we go about describing nature and what is rational – example is food chain – </w:t>
      </w:r>
      <w:proofErr w:type="spellStart"/>
      <w:r>
        <w:t>shiva</w:t>
      </w:r>
      <w:proofErr w:type="spellEnd"/>
      <w:r>
        <w:t xml:space="preserve"> would not be against fishing and eating fish – but she might be against idea of seeing it as hierarchical chain.</w:t>
      </w:r>
    </w:p>
    <w:p w:rsidR="00813A89" w:rsidRDefault="00813A89" w:rsidP="00E02BBF">
      <w:r>
        <w:t xml:space="preserve">For debate purposes, emphasis should be on hierarchy not rationality – because how do you make an </w:t>
      </w:r>
      <w:proofErr w:type="spellStart"/>
      <w:r>
        <w:t>arg</w:t>
      </w:r>
      <w:proofErr w:type="spellEnd"/>
      <w:r>
        <w:t xml:space="preserve"> about irrationality that is not rational.</w:t>
      </w:r>
    </w:p>
    <w:p w:rsidR="00D8128C" w:rsidRDefault="00813A89" w:rsidP="00E02BBF">
      <w:r>
        <w:t>If the distinction between rational and irrational is purely the pragmatic without an appreciation for nature per se that’s bad</w:t>
      </w:r>
    </w:p>
    <w:p w:rsidR="00813A89" w:rsidRDefault="00813A89" w:rsidP="00E02BBF">
      <w:r>
        <w:t xml:space="preserve">Values are ultimately intuitive… it makes that value </w:t>
      </w:r>
      <w:proofErr w:type="spellStart"/>
      <w:r>
        <w:t>judgements</w:t>
      </w:r>
      <w:proofErr w:type="spellEnd"/>
      <w:r>
        <w:t xml:space="preserve"> are in the natural category. </w:t>
      </w:r>
    </w:p>
    <w:p w:rsidR="00813A89" w:rsidRDefault="00813A89" w:rsidP="00E02BBF">
      <w:r>
        <w:t>Rather, if the hierarchy of values</w:t>
      </w:r>
    </w:p>
    <w:p w:rsidR="00624926" w:rsidRDefault="00624926" w:rsidP="00E02BBF">
      <w:r>
        <w:t xml:space="preserve">Put stuff in tag about “prioritize this as starting point for value assessment – must rethink who is able to assign value and </w:t>
      </w:r>
      <w:proofErr w:type="spellStart"/>
      <w:r>
        <w:t>stuff”l</w:t>
      </w:r>
      <w:proofErr w:type="spellEnd"/>
    </w:p>
    <w:p w:rsidR="00624926" w:rsidRDefault="00624926" w:rsidP="00E02BBF"/>
    <w:p w:rsidR="00624926" w:rsidRDefault="00624926" w:rsidP="00E02BBF">
      <w:r>
        <w:t xml:space="preserve">Strong suggestion – it would be to your benefit to slow it down, explain more – could have read less cards and gotten just as much out of it. Second card talks about it as “patriarchal capitalist society” – </w:t>
      </w:r>
      <w:proofErr w:type="gramStart"/>
      <w:r>
        <w:t>lets</w:t>
      </w:r>
      <w:proofErr w:type="gramEnd"/>
      <w:r>
        <w:t xml:space="preserve"> avoid that. Use mom and dad test – could parents understand what this is about</w:t>
      </w:r>
    </w:p>
    <w:p w:rsidR="00624926" w:rsidRDefault="00624926" w:rsidP="00E02BBF">
      <w:r>
        <w:t xml:space="preserve">Less suggestion – current system is ocean development. We’re advocating development of the ocean. Ocean development sees ocean as object for development – </w:t>
      </w:r>
      <w:proofErr w:type="spellStart"/>
      <w:proofErr w:type="gramStart"/>
      <w:r>
        <w:t>its</w:t>
      </w:r>
      <w:proofErr w:type="spellEnd"/>
      <w:proofErr w:type="gramEnd"/>
      <w:r>
        <w:t xml:space="preserve"> an adjective there. While development </w:t>
      </w:r>
      <w:r>
        <w:lastRenderedPageBreak/>
        <w:t xml:space="preserve">of the ocean focuses on the ocean. Focus on ocean means make the ocean better while ocean development is extraction. Then, you’re the ones increasing development of the ocean like the res says… and the </w:t>
      </w:r>
      <w:proofErr w:type="spellStart"/>
      <w:r>
        <w:t>neg</w:t>
      </w:r>
      <w:proofErr w:type="spellEnd"/>
      <w:r>
        <w:t xml:space="preserve"> is wrong in talking about ocean development.</w:t>
      </w:r>
    </w:p>
    <w:p w:rsidR="00624926" w:rsidRDefault="00624926" w:rsidP="00E02BBF"/>
    <w:p w:rsidR="00624926" w:rsidRDefault="00624926" w:rsidP="00E02BBF">
      <w:r>
        <w:t xml:space="preserve">Patent laws is a good place to find the </w:t>
      </w:r>
      <w:proofErr w:type="spellStart"/>
      <w:r>
        <w:t>shiva</w:t>
      </w:r>
      <w:proofErr w:type="spellEnd"/>
      <w:r>
        <w:t xml:space="preserve"> stuff – in </w:t>
      </w:r>
      <w:proofErr w:type="spellStart"/>
      <w:r>
        <w:t>shiva</w:t>
      </w:r>
      <w:proofErr w:type="spellEnd"/>
      <w:r>
        <w:t xml:space="preserve"> look for patent laws</w:t>
      </w:r>
    </w:p>
    <w:p w:rsidR="00624926" w:rsidRDefault="00624926" w:rsidP="00E02BBF">
      <w:r>
        <w:t xml:space="preserve">Our generic answer to government – absent government now, worse ones arise – the guys with guns take over. </w:t>
      </w:r>
    </w:p>
    <w:p w:rsidR="00624926" w:rsidRDefault="00624926" w:rsidP="00E02BBF">
      <w:r>
        <w:t>Now, USFG is the organization responsible for all sorts of bad stuff…</w:t>
      </w:r>
    </w:p>
    <w:p w:rsidR="00624926" w:rsidRDefault="00624926" w:rsidP="00E02BBF">
      <w:r>
        <w:t xml:space="preserve">We’re not saying USFG good – saying </w:t>
      </w:r>
      <w:proofErr w:type="gramStart"/>
      <w:r>
        <w:t>it’s</w:t>
      </w:r>
      <w:proofErr w:type="gramEnd"/>
      <w:r>
        <w:t xml:space="preserve"> bad and we must fix it – to ignore it just means more hierarchies exist through things like multinational companies – do bad things to people and environment. </w:t>
      </w:r>
    </w:p>
    <w:p w:rsidR="009847B7" w:rsidRDefault="009847B7" w:rsidP="00E02BBF"/>
    <w:p w:rsidR="009847B7" w:rsidRDefault="009847B7" w:rsidP="00304815">
      <w:pPr>
        <w:pStyle w:val="Heading1"/>
      </w:pPr>
      <w:r>
        <w:lastRenderedPageBreak/>
        <w:t>**2AC**</w:t>
      </w:r>
    </w:p>
    <w:p w:rsidR="009847B7" w:rsidRDefault="009847B7" w:rsidP="00304815">
      <w:pPr>
        <w:pStyle w:val="Heading1"/>
      </w:pPr>
      <w:r>
        <w:lastRenderedPageBreak/>
        <w:t>Root Cause</w:t>
      </w:r>
    </w:p>
    <w:p w:rsidR="009847B7" w:rsidRDefault="009847B7" w:rsidP="009847B7">
      <w:pPr>
        <w:pStyle w:val="Heading4"/>
      </w:pPr>
      <w:r>
        <w:t>The root cause of all impacts from environmental degradation to education crises to extinction is patriarchal domination. Only Ecofeminism solves.</w:t>
      </w:r>
    </w:p>
    <w:p w:rsidR="009847B7" w:rsidRPr="008440D9" w:rsidRDefault="009847B7" w:rsidP="009847B7">
      <w:pPr>
        <w:rPr>
          <w:u w:val="single"/>
        </w:rPr>
      </w:pPr>
      <w:proofErr w:type="spellStart"/>
      <w:r w:rsidRPr="009950CF">
        <w:rPr>
          <w:rStyle w:val="Style13ptBold"/>
        </w:rPr>
        <w:t>Spretnak</w:t>
      </w:r>
      <w:proofErr w:type="spellEnd"/>
      <w:r w:rsidRPr="009950CF">
        <w:rPr>
          <w:rStyle w:val="Style13ptBold"/>
        </w:rPr>
        <w:t xml:space="preserve"> 87</w:t>
      </w:r>
      <w:r>
        <w:rPr>
          <w:rStyle w:val="Style13ptBold"/>
        </w:rPr>
        <w:t xml:space="preserve"> </w:t>
      </w:r>
      <w:r w:rsidRPr="008440D9">
        <w:rPr>
          <w:sz w:val="16"/>
          <w:szCs w:val="16"/>
        </w:rPr>
        <w:t xml:space="preserve">[Charlene </w:t>
      </w:r>
      <w:proofErr w:type="spellStart"/>
      <w:r w:rsidRPr="008440D9">
        <w:rPr>
          <w:sz w:val="16"/>
          <w:szCs w:val="16"/>
        </w:rPr>
        <w:t>spretnak</w:t>
      </w:r>
      <w:proofErr w:type="spellEnd"/>
      <w:r w:rsidRPr="008440D9">
        <w:rPr>
          <w:sz w:val="16"/>
          <w:szCs w:val="16"/>
        </w:rPr>
        <w:t xml:space="preserve"> is an American author, known for her writings on </w:t>
      </w:r>
      <w:hyperlink r:id="rId7" w:tooltip="Ecology" w:history="1">
        <w:r w:rsidRPr="008440D9">
          <w:rPr>
            <w:sz w:val="16"/>
            <w:szCs w:val="16"/>
          </w:rPr>
          <w:t>ecology</w:t>
        </w:r>
      </w:hyperlink>
      <w:r w:rsidRPr="008440D9">
        <w:rPr>
          <w:sz w:val="16"/>
          <w:szCs w:val="16"/>
        </w:rPr>
        <w:t>, </w:t>
      </w:r>
      <w:hyperlink r:id="rId8" w:tooltip="Politics" w:history="1">
        <w:r w:rsidRPr="008440D9">
          <w:rPr>
            <w:sz w:val="16"/>
            <w:szCs w:val="16"/>
          </w:rPr>
          <w:t>politics</w:t>
        </w:r>
      </w:hyperlink>
      <w:r w:rsidRPr="008440D9">
        <w:rPr>
          <w:sz w:val="16"/>
          <w:szCs w:val="16"/>
        </w:rPr>
        <w:t>, </w:t>
      </w:r>
      <w:hyperlink r:id="rId9" w:tooltip="Cultural history" w:history="1">
        <w:r w:rsidRPr="008440D9">
          <w:rPr>
            <w:sz w:val="16"/>
            <w:szCs w:val="16"/>
          </w:rPr>
          <w:t>cultural history</w:t>
        </w:r>
      </w:hyperlink>
      <w:r w:rsidRPr="008440D9">
        <w:rPr>
          <w:sz w:val="16"/>
          <w:szCs w:val="16"/>
        </w:rPr>
        <w:t> and </w:t>
      </w:r>
      <w:hyperlink r:id="rId10" w:tooltip="Spirituality" w:history="1">
        <w:r w:rsidRPr="008440D9">
          <w:rPr>
            <w:sz w:val="16"/>
            <w:szCs w:val="16"/>
          </w:rPr>
          <w:t>spirituality</w:t>
        </w:r>
      </w:hyperlink>
      <w:r w:rsidRPr="008440D9">
        <w:rPr>
          <w:sz w:val="16"/>
          <w:szCs w:val="16"/>
        </w:rPr>
        <w:t>. She is a prominent </w:t>
      </w:r>
      <w:hyperlink r:id="rId11" w:tooltip="Ecofeminism" w:history="1">
        <w:r w:rsidRPr="008440D9">
          <w:rPr>
            <w:sz w:val="16"/>
            <w:szCs w:val="16"/>
          </w:rPr>
          <w:t>ecofeminist</w:t>
        </w:r>
      </w:hyperlink>
      <w:r w:rsidRPr="008440D9">
        <w:rPr>
          <w:sz w:val="16"/>
          <w:szCs w:val="16"/>
        </w:rPr>
        <w:t> and a cofounder of the </w:t>
      </w:r>
      <w:hyperlink r:id="rId12" w:tooltip="U.S. Green Party" w:history="1">
        <w:r w:rsidRPr="008440D9">
          <w:rPr>
            <w:sz w:val="16"/>
            <w:szCs w:val="16"/>
          </w:rPr>
          <w:t>U.S. Green Party</w:t>
        </w:r>
      </w:hyperlink>
      <w:r w:rsidRPr="008440D9">
        <w:rPr>
          <w:sz w:val="16"/>
          <w:szCs w:val="16"/>
        </w:rPr>
        <w:t xml:space="preserve"> movement, “Feminism our roots and flowering,” </w:t>
      </w:r>
      <w:proofErr w:type="spellStart"/>
      <w:r w:rsidRPr="008440D9">
        <w:rPr>
          <w:sz w:val="16"/>
          <w:szCs w:val="16"/>
        </w:rPr>
        <w:t>Ecospirit</w:t>
      </w:r>
      <w:proofErr w:type="spellEnd"/>
      <w:r w:rsidRPr="008440D9">
        <w:rPr>
          <w:sz w:val="16"/>
          <w:szCs w:val="16"/>
        </w:rPr>
        <w:t xml:space="preserve">, </w:t>
      </w:r>
      <w:hyperlink r:id="rId13" w:history="1">
        <w:r w:rsidRPr="008440D9">
          <w:rPr>
            <w:sz w:val="16"/>
            <w:szCs w:val="16"/>
          </w:rPr>
          <w:t>http://home.moravian.edu/public/relig/ecoSpirit/issues/Vol3No2.pdf</w:t>
        </w:r>
      </w:hyperlink>
      <w:r>
        <w:rPr>
          <w:sz w:val="16"/>
          <w:szCs w:val="16"/>
        </w:rPr>
        <w:t xml:space="preserve"> </w:t>
      </w:r>
      <w:proofErr w:type="spellStart"/>
      <w:r>
        <w:rPr>
          <w:sz w:val="16"/>
          <w:szCs w:val="16"/>
        </w:rPr>
        <w:t>JMak</w:t>
      </w:r>
      <w:proofErr w:type="spellEnd"/>
      <w:r w:rsidRPr="008440D9">
        <w:rPr>
          <w:sz w:val="16"/>
          <w:szCs w:val="16"/>
        </w:rPr>
        <w:t>]</w:t>
      </w:r>
      <w:r w:rsidRPr="008440D9">
        <w:rPr>
          <w:sz w:val="16"/>
          <w:szCs w:val="16"/>
          <w:u w:val="single"/>
        </w:rPr>
        <w:t xml:space="preserve"> </w:t>
      </w:r>
    </w:p>
    <w:p w:rsidR="009847B7" w:rsidRPr="009950CF" w:rsidRDefault="009847B7" w:rsidP="009847B7">
      <w:pPr>
        <w:rPr>
          <w:rStyle w:val="Style13ptBold"/>
        </w:rPr>
      </w:pPr>
    </w:p>
    <w:p w:rsidR="009847B7" w:rsidRDefault="009847B7" w:rsidP="009847B7">
      <w:pPr>
        <w:rPr>
          <w:rStyle w:val="StyleUnderline"/>
        </w:rPr>
      </w:pPr>
      <w:r w:rsidRPr="00A0162E">
        <w:rPr>
          <w:rStyle w:val="StyleUnderline"/>
        </w:rPr>
        <w:t xml:space="preserve">Our society is facing a crisis in </w:t>
      </w:r>
      <w:r w:rsidRPr="00162CF0">
        <w:rPr>
          <w:rStyle w:val="StyleUnderline"/>
          <w:sz w:val="12"/>
        </w:rPr>
        <w:t>¶</w:t>
      </w:r>
      <w:r w:rsidRPr="00A0162E">
        <w:rPr>
          <w:rStyle w:val="StyleUnderline"/>
        </w:rPr>
        <w:t xml:space="preserve"> agriculture, a crisis in education and </w:t>
      </w:r>
      <w:r w:rsidRPr="00162CF0">
        <w:rPr>
          <w:rStyle w:val="StyleUnderline"/>
          <w:sz w:val="12"/>
        </w:rPr>
        <w:t>¶</w:t>
      </w:r>
      <w:r w:rsidRPr="00A0162E">
        <w:rPr>
          <w:rStyle w:val="StyleUnderline"/>
        </w:rPr>
        <w:t xml:space="preserve"> literacy, a crisis in national security and </w:t>
      </w:r>
      <w:r w:rsidRPr="00162CF0">
        <w:rPr>
          <w:rStyle w:val="StyleUnderline"/>
          <w:sz w:val="12"/>
        </w:rPr>
        <w:t>¶</w:t>
      </w:r>
      <w:r w:rsidRPr="00A0162E">
        <w:rPr>
          <w:rStyle w:val="StyleUnderline"/>
        </w:rPr>
        <w:t xml:space="preserve"> the arms race, a crisis in the </w:t>
      </w:r>
      <w:r w:rsidRPr="00162CF0">
        <w:rPr>
          <w:rStyle w:val="StyleUnderline"/>
          <w:sz w:val="12"/>
        </w:rPr>
        <w:t>¶</w:t>
      </w:r>
      <w:r w:rsidRPr="00A0162E">
        <w:rPr>
          <w:rStyle w:val="StyleUnderline"/>
        </w:rPr>
        <w:t xml:space="preserve"> international debt situation, and a crisis </w:t>
      </w:r>
      <w:r w:rsidRPr="00162CF0">
        <w:rPr>
          <w:rStyle w:val="StyleUnderline"/>
          <w:sz w:val="12"/>
        </w:rPr>
        <w:t>¶</w:t>
      </w:r>
      <w:r w:rsidRPr="00A0162E">
        <w:rPr>
          <w:rStyle w:val="StyleUnderline"/>
        </w:rPr>
        <w:t xml:space="preserve"> in the state of the global environment</w:t>
      </w:r>
      <w:r w:rsidRPr="00162CF0">
        <w:rPr>
          <w:sz w:val="16"/>
        </w:rPr>
        <w:t xml:space="preserve">. </w:t>
      </w:r>
      <w:r w:rsidRPr="00162CF0">
        <w:rPr>
          <w:sz w:val="12"/>
        </w:rPr>
        <w:t>¶</w:t>
      </w:r>
      <w:r w:rsidRPr="00162CF0">
        <w:rPr>
          <w:sz w:val="16"/>
        </w:rPr>
        <w:t xml:space="preserve"> </w:t>
      </w:r>
      <w:proofErr w:type="gramStart"/>
      <w:r w:rsidRPr="00162CF0">
        <w:rPr>
          <w:sz w:val="16"/>
        </w:rPr>
        <w:t>For</w:t>
      </w:r>
      <w:proofErr w:type="gramEnd"/>
      <w:r w:rsidRPr="00162CF0">
        <w:rPr>
          <w:sz w:val="16"/>
        </w:rPr>
        <w:t xml:space="preserve"> the first time in the modern era, there </w:t>
      </w:r>
      <w:r w:rsidRPr="00162CF0">
        <w:rPr>
          <w:sz w:val="12"/>
        </w:rPr>
        <w:t>¶</w:t>
      </w:r>
      <w:r w:rsidRPr="00162CF0">
        <w:rPr>
          <w:sz w:val="16"/>
        </w:rPr>
        <w:t xml:space="preserve"> is widespread agreement that something is </w:t>
      </w:r>
      <w:r w:rsidRPr="00162CF0">
        <w:rPr>
          <w:sz w:val="12"/>
        </w:rPr>
        <w:t>¶</w:t>
      </w:r>
      <w:r w:rsidRPr="00162CF0">
        <w:rPr>
          <w:sz w:val="16"/>
        </w:rPr>
        <w:t xml:space="preserve"> very wrong. The assumptions of </w:t>
      </w:r>
      <w:r w:rsidRPr="00162CF0">
        <w:rPr>
          <w:sz w:val="12"/>
        </w:rPr>
        <w:t>¶</w:t>
      </w:r>
      <w:r w:rsidRPr="00162CF0">
        <w:rPr>
          <w:sz w:val="16"/>
        </w:rPr>
        <w:t xml:space="preserve"> modernity, the faith in technological </w:t>
      </w:r>
      <w:r w:rsidRPr="00162CF0">
        <w:rPr>
          <w:sz w:val="12"/>
        </w:rPr>
        <w:t>¶</w:t>
      </w:r>
      <w:r w:rsidRPr="00162CF0">
        <w:rPr>
          <w:sz w:val="16"/>
        </w:rPr>
        <w:t xml:space="preserve"> "progress" and rapacious industrialism, </w:t>
      </w:r>
      <w:r w:rsidRPr="00162CF0">
        <w:rPr>
          <w:sz w:val="12"/>
        </w:rPr>
        <w:t>¶</w:t>
      </w:r>
      <w:r w:rsidRPr="00162CF0">
        <w:rPr>
          <w:sz w:val="16"/>
        </w:rPr>
        <w:t xml:space="preserve"> along with the </w:t>
      </w:r>
      <w:proofErr w:type="spellStart"/>
      <w:r w:rsidRPr="00162CF0">
        <w:rPr>
          <w:sz w:val="16"/>
        </w:rPr>
        <w:t>miltarism</w:t>
      </w:r>
      <w:proofErr w:type="spellEnd"/>
      <w:r w:rsidRPr="00162CF0">
        <w:rPr>
          <w:sz w:val="16"/>
        </w:rPr>
        <w:t xml:space="preserve"> </w:t>
      </w:r>
      <w:r w:rsidRPr="00162CF0">
        <w:rPr>
          <w:sz w:val="12"/>
        </w:rPr>
        <w:t>¶</w:t>
      </w:r>
      <w:r w:rsidRPr="00162CF0">
        <w:rPr>
          <w:sz w:val="16"/>
        </w:rPr>
        <w:t xml:space="preserve"> necessary to support it, have left us very </w:t>
      </w:r>
      <w:r w:rsidRPr="00162CF0">
        <w:rPr>
          <w:sz w:val="12"/>
        </w:rPr>
        <w:t>¶</w:t>
      </w:r>
      <w:r w:rsidRPr="00162CF0">
        <w:rPr>
          <w:sz w:val="16"/>
        </w:rPr>
        <w:t xml:space="preserve"> lost indeed. The quintessential malady of </w:t>
      </w:r>
      <w:r w:rsidRPr="00162CF0">
        <w:rPr>
          <w:sz w:val="12"/>
        </w:rPr>
        <w:t>¶</w:t>
      </w:r>
      <w:r w:rsidRPr="00162CF0">
        <w:rPr>
          <w:sz w:val="16"/>
        </w:rPr>
        <w:t xml:space="preserve"> the modern era is free-floating anxiety, </w:t>
      </w:r>
      <w:r w:rsidRPr="00162CF0">
        <w:rPr>
          <w:sz w:val="12"/>
        </w:rPr>
        <w:t>¶</w:t>
      </w:r>
      <w:r w:rsidRPr="00162CF0">
        <w:rPr>
          <w:sz w:val="16"/>
        </w:rPr>
        <w:t xml:space="preserve"> and</w:t>
      </w:r>
      <w:r w:rsidRPr="00A0162E">
        <w:rPr>
          <w:rStyle w:val="StyleUnderline"/>
        </w:rPr>
        <w:t xml:space="preserve"> it is clear to </w:t>
      </w:r>
      <w:proofErr w:type="spellStart"/>
      <w:r w:rsidRPr="00A0162E">
        <w:rPr>
          <w:rStyle w:val="StyleUnderline"/>
        </w:rPr>
        <w:t>ecofeminists</w:t>
      </w:r>
      <w:proofErr w:type="spellEnd"/>
      <w:r w:rsidRPr="00A0162E">
        <w:rPr>
          <w:rStyle w:val="StyleUnderline"/>
        </w:rPr>
        <w:t xml:space="preserve"> that the </w:t>
      </w:r>
      <w:r w:rsidRPr="00162CF0">
        <w:rPr>
          <w:rStyle w:val="StyleUnderline"/>
          <w:sz w:val="12"/>
        </w:rPr>
        <w:t>¶</w:t>
      </w:r>
      <w:r w:rsidRPr="00A0162E">
        <w:rPr>
          <w:rStyle w:val="StyleUnderline"/>
        </w:rPr>
        <w:t xml:space="preserve"> whole culture is free-floating -- from a </w:t>
      </w:r>
      <w:r w:rsidRPr="00162CF0">
        <w:rPr>
          <w:rStyle w:val="StyleUnderline"/>
          <w:sz w:val="12"/>
        </w:rPr>
        <w:t>¶</w:t>
      </w:r>
      <w:r w:rsidRPr="00A0162E">
        <w:rPr>
          <w:rStyle w:val="StyleUnderline"/>
        </w:rPr>
        <w:t xml:space="preserve"> grounding in the natural world, from a </w:t>
      </w:r>
      <w:r w:rsidRPr="00162CF0">
        <w:rPr>
          <w:rStyle w:val="StyleUnderline"/>
          <w:sz w:val="12"/>
        </w:rPr>
        <w:t>¶</w:t>
      </w:r>
      <w:r w:rsidRPr="00A0162E">
        <w:rPr>
          <w:rStyle w:val="StyleUnderline"/>
        </w:rPr>
        <w:t xml:space="preserve"> sense of belonging in the unfolding story </w:t>
      </w:r>
      <w:r w:rsidRPr="00162CF0">
        <w:rPr>
          <w:rStyle w:val="StyleUnderline"/>
          <w:sz w:val="12"/>
        </w:rPr>
        <w:t>¶</w:t>
      </w:r>
      <w:r w:rsidRPr="00A0162E">
        <w:rPr>
          <w:rStyle w:val="StyleUnderline"/>
        </w:rPr>
        <w:t xml:space="preserve"> of the universe, from a healthy </w:t>
      </w:r>
      <w:r w:rsidRPr="00162CF0">
        <w:rPr>
          <w:rStyle w:val="StyleUnderline"/>
          <w:sz w:val="12"/>
        </w:rPr>
        <w:t>¶</w:t>
      </w:r>
      <w:r w:rsidRPr="00A0162E">
        <w:rPr>
          <w:rStyle w:val="StyleUnderline"/>
        </w:rPr>
        <w:t xml:space="preserve"> relationship between the male and female of </w:t>
      </w:r>
      <w:r w:rsidRPr="00162CF0">
        <w:rPr>
          <w:rStyle w:val="StyleUnderline"/>
          <w:sz w:val="12"/>
        </w:rPr>
        <w:t>¶</w:t>
      </w:r>
      <w:r w:rsidRPr="00A0162E">
        <w:rPr>
          <w:rStyle w:val="StyleUnderline"/>
        </w:rPr>
        <w:t xml:space="preserve"> the species. We are entangled in the </w:t>
      </w:r>
      <w:r w:rsidRPr="00162CF0">
        <w:rPr>
          <w:rStyle w:val="StyleUnderline"/>
          <w:sz w:val="12"/>
        </w:rPr>
        <w:t>¶</w:t>
      </w:r>
      <w:r w:rsidRPr="00A0162E">
        <w:rPr>
          <w:rStyle w:val="StyleUnderline"/>
        </w:rPr>
        <w:t xml:space="preserve"> hubris of the patriarchal </w:t>
      </w:r>
      <w:proofErr w:type="spellStart"/>
      <w:r w:rsidRPr="00A0162E">
        <w:rPr>
          <w:rStyle w:val="StyleUnderline"/>
        </w:rPr>
        <w:t>proj</w:t>
      </w:r>
      <w:proofErr w:type="spellEnd"/>
      <w:r w:rsidRPr="00A0162E">
        <w:rPr>
          <w:rStyle w:val="StyleUnderline"/>
        </w:rPr>
        <w:t xml:space="preserve"> </w:t>
      </w:r>
      <w:proofErr w:type="spellStart"/>
      <w:proofErr w:type="gramStart"/>
      <w:r w:rsidRPr="00A0162E">
        <w:rPr>
          <w:rStyle w:val="StyleUnderline"/>
        </w:rPr>
        <w:t>ect</w:t>
      </w:r>
      <w:proofErr w:type="spellEnd"/>
      <w:r w:rsidRPr="00162CF0">
        <w:rPr>
          <w:sz w:val="16"/>
        </w:rPr>
        <w:t xml:space="preserve"> ,</w:t>
      </w:r>
      <w:proofErr w:type="gramEnd"/>
      <w:r w:rsidRPr="00162CF0">
        <w:rPr>
          <w:sz w:val="16"/>
        </w:rPr>
        <w:t xml:space="preserve"> to </w:t>
      </w:r>
      <w:r w:rsidRPr="00162CF0">
        <w:rPr>
          <w:sz w:val="12"/>
        </w:rPr>
        <w:t>¶</w:t>
      </w:r>
      <w:r w:rsidRPr="00162CF0">
        <w:rPr>
          <w:sz w:val="16"/>
        </w:rPr>
        <w:t xml:space="preserve"> dominate nature and the female. </w:t>
      </w:r>
      <w:r w:rsidRPr="00A0162E">
        <w:rPr>
          <w:rStyle w:val="StyleUnderline"/>
        </w:rPr>
        <w:t xml:space="preserve">The New </w:t>
      </w:r>
      <w:r w:rsidRPr="00162CF0">
        <w:rPr>
          <w:rStyle w:val="StyleUnderline"/>
          <w:sz w:val="12"/>
        </w:rPr>
        <w:t>¶</w:t>
      </w:r>
      <w:r w:rsidRPr="00A0162E">
        <w:rPr>
          <w:rStyle w:val="StyleUnderline"/>
        </w:rPr>
        <w:t xml:space="preserve"> York Times recently published a lead </w:t>
      </w:r>
      <w:r w:rsidRPr="00162CF0">
        <w:rPr>
          <w:rStyle w:val="StyleUnderline"/>
          <w:sz w:val="12"/>
        </w:rPr>
        <w:t>¶</w:t>
      </w:r>
      <w:r w:rsidRPr="00A0162E">
        <w:rPr>
          <w:rStyle w:val="StyleUnderline"/>
        </w:rPr>
        <w:t xml:space="preserve"> editorial titled "Nature as Demon"</w:t>
      </w:r>
      <w:r w:rsidRPr="00162CF0">
        <w:rPr>
          <w:sz w:val="16"/>
        </w:rPr>
        <w:t xml:space="preserve"> (29 </w:t>
      </w:r>
      <w:r w:rsidRPr="00162CF0">
        <w:rPr>
          <w:sz w:val="12"/>
        </w:rPr>
        <w:t>¶</w:t>
      </w:r>
      <w:r w:rsidRPr="00162CF0">
        <w:rPr>
          <w:sz w:val="16"/>
        </w:rPr>
        <w:t xml:space="preserve"> August 1986</w:t>
      </w:r>
      <w:r w:rsidRPr="00A0162E">
        <w:rPr>
          <w:rStyle w:val="StyleUnderline"/>
        </w:rPr>
        <w:t xml:space="preserve">), reminding everyone that the </w:t>
      </w:r>
      <w:r w:rsidRPr="00162CF0">
        <w:rPr>
          <w:rStyle w:val="StyleUnderline"/>
          <w:sz w:val="12"/>
        </w:rPr>
        <w:t>¶</w:t>
      </w:r>
      <w:r w:rsidRPr="00A0162E">
        <w:rPr>
          <w:rStyle w:val="StyleUnderline"/>
        </w:rPr>
        <w:t xml:space="preserve"> proper orientation of civilization is to </w:t>
      </w:r>
      <w:r w:rsidRPr="00162CF0">
        <w:rPr>
          <w:rStyle w:val="StyleUnderline"/>
          <w:sz w:val="12"/>
        </w:rPr>
        <w:t>¶</w:t>
      </w:r>
      <w:r w:rsidRPr="00A0162E">
        <w:rPr>
          <w:rStyle w:val="StyleUnderline"/>
        </w:rPr>
        <w:t xml:space="preserve"> advance itself in opposition to nature</w:t>
      </w:r>
      <w:r w:rsidRPr="00162CF0">
        <w:rPr>
          <w:sz w:val="16"/>
        </w:rPr>
        <w:t xml:space="preserve">. </w:t>
      </w:r>
      <w:r w:rsidRPr="00162CF0">
        <w:rPr>
          <w:sz w:val="12"/>
        </w:rPr>
        <w:t>¶</w:t>
      </w:r>
      <w:r w:rsidRPr="00162CF0">
        <w:rPr>
          <w:sz w:val="16"/>
        </w:rPr>
        <w:t xml:space="preserve"> (The rest of that newspaper, as we've </w:t>
      </w:r>
      <w:r w:rsidRPr="00162CF0">
        <w:rPr>
          <w:sz w:val="12"/>
        </w:rPr>
        <w:t>¶</w:t>
      </w:r>
      <w:r w:rsidRPr="00162CF0">
        <w:rPr>
          <w:sz w:val="16"/>
        </w:rPr>
        <w:t xml:space="preserve"> noticed during twenty years of feminism, is </w:t>
      </w:r>
      <w:r w:rsidRPr="00162CF0">
        <w:rPr>
          <w:sz w:val="12"/>
        </w:rPr>
        <w:t>¶</w:t>
      </w:r>
      <w:r w:rsidRPr="00162CF0">
        <w:rPr>
          <w:sz w:val="16"/>
        </w:rPr>
        <w:t xml:space="preserve"> loaded with patriarchal reminders that the </w:t>
      </w:r>
      <w:r w:rsidRPr="00162CF0">
        <w:rPr>
          <w:sz w:val="12"/>
        </w:rPr>
        <w:t>¶</w:t>
      </w:r>
      <w:r w:rsidRPr="00162CF0">
        <w:rPr>
          <w:sz w:val="16"/>
        </w:rPr>
        <w:t xml:space="preserve"> proper role of men is to advance themselves </w:t>
      </w:r>
      <w:r w:rsidRPr="00162CF0">
        <w:rPr>
          <w:sz w:val="12"/>
        </w:rPr>
        <w:t>¶</w:t>
      </w:r>
      <w:r w:rsidRPr="00162CF0">
        <w:rPr>
          <w:sz w:val="16"/>
        </w:rPr>
        <w:t xml:space="preserve"> in opposition to women!) </w:t>
      </w:r>
      <w:r w:rsidRPr="00A0162E">
        <w:rPr>
          <w:rStyle w:val="StyleUnderline"/>
        </w:rPr>
        <w:t xml:space="preserve">The editorial </w:t>
      </w:r>
      <w:r w:rsidRPr="00162CF0">
        <w:rPr>
          <w:rStyle w:val="StyleUnderline"/>
          <w:sz w:val="12"/>
        </w:rPr>
        <w:t>¶</w:t>
      </w:r>
      <w:r w:rsidRPr="00A0162E">
        <w:rPr>
          <w:rStyle w:val="StyleUnderline"/>
        </w:rPr>
        <w:t xml:space="preserve"> advised that disasters such as </w:t>
      </w:r>
      <w:r w:rsidRPr="00162CF0">
        <w:rPr>
          <w:rStyle w:val="StyleUnderline"/>
          <w:sz w:val="12"/>
        </w:rPr>
        <w:t>¶</w:t>
      </w:r>
      <w:r w:rsidRPr="00A0162E">
        <w:rPr>
          <w:rStyle w:val="StyleUnderline"/>
        </w:rPr>
        <w:t xml:space="preserve"> "Hiroshima, DDT, Bhopal, and now </w:t>
      </w:r>
      <w:r w:rsidRPr="00162CF0">
        <w:rPr>
          <w:rStyle w:val="StyleUnderline"/>
          <w:sz w:val="12"/>
        </w:rPr>
        <w:t>¶</w:t>
      </w:r>
      <w:r w:rsidRPr="00A0162E">
        <w:rPr>
          <w:rStyle w:val="StyleUnderline"/>
        </w:rPr>
        <w:t xml:space="preserve"> Chernobyl" require simply "improving the </w:t>
      </w:r>
      <w:r w:rsidRPr="00162CF0">
        <w:rPr>
          <w:rStyle w:val="StyleUnderline"/>
          <w:sz w:val="12"/>
        </w:rPr>
        <w:t>¶</w:t>
      </w:r>
      <w:r w:rsidRPr="00A0162E">
        <w:rPr>
          <w:rStyle w:val="StyleUnderline"/>
        </w:rPr>
        <w:t xml:space="preserve"> polity," that is, fine-tuning the </w:t>
      </w:r>
      <w:r w:rsidRPr="00162CF0">
        <w:rPr>
          <w:rStyle w:val="StyleUnderline"/>
          <w:sz w:val="12"/>
        </w:rPr>
        <w:t>¶</w:t>
      </w:r>
      <w:r w:rsidRPr="00A0162E">
        <w:rPr>
          <w:rStyle w:val="StyleUnderline"/>
        </w:rPr>
        <w:t xml:space="preserve"> system</w:t>
      </w:r>
      <w:r w:rsidRPr="00162CF0">
        <w:rPr>
          <w:sz w:val="16"/>
        </w:rPr>
        <w:t xml:space="preserve">. Such smugness, of course, is the </w:t>
      </w:r>
      <w:r w:rsidRPr="00162CF0">
        <w:rPr>
          <w:sz w:val="12"/>
        </w:rPr>
        <w:t>¶</w:t>
      </w:r>
      <w:r w:rsidRPr="00162CF0">
        <w:rPr>
          <w:sz w:val="16"/>
        </w:rPr>
        <w:t xml:space="preserve"> common response of guardians of the status </w:t>
      </w:r>
      <w:r w:rsidRPr="00162CF0">
        <w:rPr>
          <w:sz w:val="12"/>
        </w:rPr>
        <w:t>¶</w:t>
      </w:r>
      <w:r w:rsidRPr="00162CF0">
        <w:rPr>
          <w:sz w:val="16"/>
        </w:rPr>
        <w:t xml:space="preserve"> quo: retrenchment and </w:t>
      </w:r>
      <w:proofErr w:type="spellStart"/>
      <w:r w:rsidRPr="00162CF0">
        <w:rPr>
          <w:sz w:val="16"/>
        </w:rPr>
        <w:t>bandaids</w:t>
      </w:r>
      <w:proofErr w:type="spellEnd"/>
      <w:r w:rsidRPr="00162CF0">
        <w:rPr>
          <w:sz w:val="16"/>
        </w:rPr>
        <w:t xml:space="preserve">. </w:t>
      </w:r>
      <w:r w:rsidRPr="00162CF0">
        <w:rPr>
          <w:sz w:val="12"/>
        </w:rPr>
        <w:t>¶</w:t>
      </w:r>
      <w:r w:rsidRPr="00162CF0">
        <w:rPr>
          <w:sz w:val="16"/>
        </w:rPr>
        <w:t xml:space="preserve"> </w:t>
      </w:r>
      <w:r w:rsidRPr="00A0162E">
        <w:rPr>
          <w:rStyle w:val="StyleUnderline"/>
        </w:rPr>
        <w:t xml:space="preserve">But </w:t>
      </w:r>
      <w:proofErr w:type="spellStart"/>
      <w:r w:rsidRPr="00A0162E">
        <w:rPr>
          <w:rStyle w:val="StyleUnderline"/>
        </w:rPr>
        <w:t>ecofeminists</w:t>
      </w:r>
      <w:proofErr w:type="spellEnd"/>
      <w:r w:rsidRPr="00A0162E">
        <w:rPr>
          <w:rStyle w:val="StyleUnderline"/>
        </w:rPr>
        <w:t xml:space="preserve"> say that the system </w:t>
      </w:r>
      <w:r w:rsidRPr="00162CF0">
        <w:rPr>
          <w:rStyle w:val="StyleUnderline"/>
          <w:sz w:val="12"/>
        </w:rPr>
        <w:t>¶</w:t>
      </w:r>
      <w:r w:rsidRPr="00A0162E">
        <w:rPr>
          <w:rStyle w:val="StyleUnderline"/>
        </w:rPr>
        <w:t xml:space="preserve"> is leading us to ecocide and species </w:t>
      </w:r>
      <w:r w:rsidRPr="00162CF0">
        <w:rPr>
          <w:rStyle w:val="StyleUnderline"/>
          <w:sz w:val="12"/>
        </w:rPr>
        <w:t>¶</w:t>
      </w:r>
      <w:r w:rsidRPr="00A0162E">
        <w:rPr>
          <w:rStyle w:val="StyleUnderline"/>
        </w:rPr>
        <w:t xml:space="preserve"> suicide because it is based on ignorance, </w:t>
      </w:r>
      <w:r w:rsidRPr="00162CF0">
        <w:rPr>
          <w:rStyle w:val="StyleUnderline"/>
          <w:sz w:val="12"/>
        </w:rPr>
        <w:t>¶</w:t>
      </w:r>
      <w:r w:rsidRPr="00A0162E">
        <w:rPr>
          <w:rStyle w:val="StyleUnderline"/>
        </w:rPr>
        <w:t xml:space="preserve"> fear, delusion, and greed. We say that the </w:t>
      </w:r>
      <w:r w:rsidRPr="00162CF0">
        <w:rPr>
          <w:rStyle w:val="StyleUnderline"/>
          <w:sz w:val="12"/>
        </w:rPr>
        <w:t>¶</w:t>
      </w:r>
      <w:r w:rsidRPr="00A0162E">
        <w:rPr>
          <w:rStyle w:val="StyleUnderline"/>
        </w:rPr>
        <w:t xml:space="preserve"> people, male or female, enmeshed in the </w:t>
      </w:r>
      <w:r w:rsidRPr="00162CF0">
        <w:rPr>
          <w:rStyle w:val="StyleUnderline"/>
          <w:sz w:val="12"/>
        </w:rPr>
        <w:t>¶</w:t>
      </w:r>
      <w:r w:rsidRPr="00A0162E">
        <w:rPr>
          <w:rStyle w:val="StyleUnderline"/>
        </w:rPr>
        <w:t xml:space="preserve"> values of that system are incapable of </w:t>
      </w:r>
      <w:r w:rsidRPr="00162CF0">
        <w:rPr>
          <w:rStyle w:val="StyleUnderline"/>
          <w:sz w:val="12"/>
        </w:rPr>
        <w:t>¶</w:t>
      </w:r>
      <w:r w:rsidRPr="00A0162E">
        <w:rPr>
          <w:rStyle w:val="StyleUnderline"/>
        </w:rPr>
        <w:t xml:space="preserve"> making rational decisions</w:t>
      </w:r>
      <w:r w:rsidRPr="00162CF0">
        <w:rPr>
          <w:sz w:val="16"/>
        </w:rPr>
        <w:t xml:space="preserve">. </w:t>
      </w:r>
      <w:r w:rsidRPr="00A0162E">
        <w:rPr>
          <w:rStyle w:val="StyleUnderline"/>
        </w:rPr>
        <w:t xml:space="preserve">They pushed </w:t>
      </w:r>
      <w:r w:rsidRPr="00162CF0">
        <w:rPr>
          <w:rStyle w:val="StyleUnderline"/>
          <w:sz w:val="12"/>
        </w:rPr>
        <w:t>¶</w:t>
      </w:r>
      <w:r w:rsidRPr="00A0162E">
        <w:rPr>
          <w:rStyle w:val="StyleUnderline"/>
        </w:rPr>
        <w:t xml:space="preserve"> nuclear power plants when they did not have </w:t>
      </w:r>
      <w:r w:rsidRPr="00162CF0">
        <w:rPr>
          <w:rStyle w:val="StyleUnderline"/>
          <w:sz w:val="12"/>
        </w:rPr>
        <w:t>¶</w:t>
      </w:r>
      <w:r w:rsidRPr="00A0162E">
        <w:rPr>
          <w:rStyle w:val="StyleUnderline"/>
        </w:rPr>
        <w:t xml:space="preserve"> the slightest idea what to do with the </w:t>
      </w:r>
      <w:r w:rsidRPr="00162CF0">
        <w:rPr>
          <w:rStyle w:val="StyleUnderline"/>
          <w:sz w:val="12"/>
        </w:rPr>
        <w:t>¶</w:t>
      </w:r>
      <w:r w:rsidRPr="00A0162E">
        <w:rPr>
          <w:rStyle w:val="StyleUnderline"/>
        </w:rPr>
        <w:t xml:space="preserve"> plutonium wastes that are generated </w:t>
      </w:r>
      <w:r w:rsidRPr="00162CF0">
        <w:rPr>
          <w:rStyle w:val="StyleUnderline"/>
          <w:sz w:val="12"/>
        </w:rPr>
        <w:t>¶</w:t>
      </w:r>
      <w:r w:rsidRPr="00A0162E">
        <w:rPr>
          <w:rStyle w:val="StyleUnderline"/>
        </w:rPr>
        <w:t xml:space="preserve"> because, after all, someone always comes </w:t>
      </w:r>
      <w:r w:rsidRPr="00162CF0">
        <w:rPr>
          <w:rStyle w:val="StyleUnderline"/>
          <w:sz w:val="12"/>
        </w:rPr>
        <w:t>¶</w:t>
      </w:r>
      <w:r w:rsidRPr="00A0162E">
        <w:rPr>
          <w:rStyle w:val="StyleUnderline"/>
        </w:rPr>
        <w:t xml:space="preserve"> along later to clean up like Mom.</w:t>
      </w:r>
      <w:r w:rsidRPr="00162CF0">
        <w:rPr>
          <w:sz w:val="16"/>
        </w:rPr>
        <w:t xml:space="preserve"> </w:t>
      </w:r>
      <w:r w:rsidRPr="00A0162E">
        <w:rPr>
          <w:rStyle w:val="StyleUnderline"/>
        </w:rPr>
        <w:t xml:space="preserve">They </w:t>
      </w:r>
      <w:r w:rsidRPr="00162CF0">
        <w:rPr>
          <w:rStyle w:val="StyleUnderline"/>
          <w:sz w:val="12"/>
        </w:rPr>
        <w:t>¶</w:t>
      </w:r>
      <w:r w:rsidRPr="00A0162E">
        <w:rPr>
          <w:rStyle w:val="StyleUnderline"/>
        </w:rPr>
        <w:t xml:space="preserve"> pushed the nuclear arms race because those </w:t>
      </w:r>
      <w:r w:rsidRPr="00162CF0">
        <w:rPr>
          <w:rStyle w:val="StyleUnderline"/>
          <w:sz w:val="12"/>
        </w:rPr>
        <w:t>¶</w:t>
      </w:r>
      <w:r w:rsidRPr="00A0162E">
        <w:rPr>
          <w:rStyle w:val="StyleUnderline"/>
        </w:rPr>
        <w:t xml:space="preserve"> big phallic missiles are so </w:t>
      </w:r>
      <w:r w:rsidRPr="00162CF0">
        <w:rPr>
          <w:rStyle w:val="StyleUnderline"/>
          <w:sz w:val="12"/>
        </w:rPr>
        <w:t>¶</w:t>
      </w:r>
      <w:r w:rsidRPr="00A0162E">
        <w:rPr>
          <w:rStyle w:val="StyleUnderline"/>
        </w:rPr>
        <w:t xml:space="preserve"> "technologically sweet</w:t>
      </w:r>
      <w:r w:rsidRPr="00162CF0">
        <w:rPr>
          <w:sz w:val="16"/>
        </w:rPr>
        <w:t xml:space="preserve">." </w:t>
      </w:r>
      <w:r w:rsidRPr="00A0162E">
        <w:rPr>
          <w:rStyle w:val="StyleUnderline"/>
        </w:rPr>
        <w:t xml:space="preserve">They are pushing </w:t>
      </w:r>
      <w:r w:rsidRPr="00162CF0">
        <w:rPr>
          <w:rStyle w:val="StyleUnderline"/>
          <w:sz w:val="12"/>
        </w:rPr>
        <w:t>¶</w:t>
      </w:r>
      <w:r w:rsidRPr="00A0162E">
        <w:rPr>
          <w:rStyle w:val="StyleUnderline"/>
        </w:rPr>
        <w:t xml:space="preserve"> reproductive technology with the gleeful </w:t>
      </w:r>
      <w:r w:rsidRPr="00162CF0">
        <w:rPr>
          <w:rStyle w:val="StyleUnderline"/>
          <w:sz w:val="12"/>
        </w:rPr>
        <w:t>¶</w:t>
      </w:r>
      <w:r w:rsidRPr="00A0162E">
        <w:rPr>
          <w:rStyle w:val="StyleUnderline"/>
        </w:rPr>
        <w:t xml:space="preserve"> prediction that children of the future</w:t>
      </w:r>
      <w:r w:rsidRPr="00162CF0">
        <w:rPr>
          <w:sz w:val="16"/>
        </w:rPr>
        <w:t xml:space="preserve">, a </w:t>
      </w:r>
      <w:r w:rsidRPr="00162CF0">
        <w:rPr>
          <w:sz w:val="12"/>
        </w:rPr>
        <w:t>¶</w:t>
      </w:r>
      <w:r w:rsidRPr="00162CF0">
        <w:rPr>
          <w:sz w:val="16"/>
        </w:rPr>
        <w:t xml:space="preserve"> result of much genetic selection</w:t>
      </w:r>
      <w:r w:rsidRPr="00A0162E">
        <w:rPr>
          <w:rStyle w:val="StyleUnderline"/>
        </w:rPr>
        <w:t xml:space="preserve">, will </w:t>
      </w:r>
      <w:r w:rsidRPr="00162CF0">
        <w:rPr>
          <w:rStyle w:val="StyleUnderline"/>
          <w:sz w:val="12"/>
        </w:rPr>
        <w:t>¶</w:t>
      </w:r>
      <w:r w:rsidRPr="00A0162E">
        <w:rPr>
          <w:rStyle w:val="StyleUnderline"/>
        </w:rPr>
        <w:t xml:space="preserve"> often have</w:t>
      </w:r>
      <w:r w:rsidRPr="00162CF0">
        <w:rPr>
          <w:sz w:val="16"/>
        </w:rPr>
        <w:t xml:space="preserve"> a donor mother, an incubator </w:t>
      </w:r>
      <w:r w:rsidRPr="00162CF0">
        <w:rPr>
          <w:sz w:val="12"/>
        </w:rPr>
        <w:t>¶</w:t>
      </w:r>
      <w:r w:rsidRPr="00162CF0">
        <w:rPr>
          <w:sz w:val="16"/>
        </w:rPr>
        <w:t xml:space="preserve"> mother, and a social mother who raises them </w:t>
      </w:r>
      <w:r w:rsidRPr="00162CF0">
        <w:rPr>
          <w:sz w:val="12"/>
        </w:rPr>
        <w:t>¶</w:t>
      </w:r>
      <w:r w:rsidRPr="00162CF0">
        <w:rPr>
          <w:sz w:val="16"/>
        </w:rPr>
        <w:t xml:space="preserve"> making </w:t>
      </w:r>
      <w:r w:rsidRPr="00A0162E">
        <w:rPr>
          <w:rStyle w:val="StyleUnderline"/>
        </w:rPr>
        <w:t xml:space="preserve">motherhood as disembodied and </w:t>
      </w:r>
      <w:r w:rsidRPr="00162CF0">
        <w:rPr>
          <w:rStyle w:val="StyleUnderline"/>
          <w:sz w:val="12"/>
        </w:rPr>
        <w:t>¶</w:t>
      </w:r>
      <w:r w:rsidRPr="00A0162E">
        <w:rPr>
          <w:rStyle w:val="StyleUnderline"/>
        </w:rPr>
        <w:t xml:space="preserve"> discontinuous as is fatherhood, at last! </w:t>
      </w:r>
      <w:r w:rsidRPr="00162CF0">
        <w:rPr>
          <w:rStyle w:val="StyleUnderline"/>
          <w:sz w:val="12"/>
        </w:rPr>
        <w:t>¶</w:t>
      </w:r>
      <w:r w:rsidRPr="00A0162E">
        <w:rPr>
          <w:rStyle w:val="StyleUnderline"/>
        </w:rPr>
        <w:t xml:space="preserve"> They are pushing high-tech </w:t>
      </w:r>
      <w:r w:rsidRPr="00162CF0">
        <w:rPr>
          <w:rStyle w:val="StyleUnderline"/>
          <w:sz w:val="12"/>
        </w:rPr>
        <w:t>¶</w:t>
      </w:r>
      <w:r w:rsidRPr="00A0162E">
        <w:rPr>
          <w:rStyle w:val="StyleUnderline"/>
        </w:rPr>
        <w:t xml:space="preserve"> petroleum-based agriculture, which makes </w:t>
      </w:r>
      <w:r w:rsidRPr="00162CF0">
        <w:rPr>
          <w:rStyle w:val="StyleUnderline"/>
          <w:sz w:val="12"/>
        </w:rPr>
        <w:t>¶</w:t>
      </w:r>
      <w:r w:rsidRPr="00A0162E">
        <w:rPr>
          <w:rStyle w:val="StyleUnderline"/>
        </w:rPr>
        <w:t xml:space="preserve"> the soil increasingly brittle and lifeless </w:t>
      </w:r>
      <w:r w:rsidRPr="00162CF0">
        <w:rPr>
          <w:rStyle w:val="StyleUnderline"/>
          <w:sz w:val="12"/>
        </w:rPr>
        <w:t>¶</w:t>
      </w:r>
      <w:r w:rsidRPr="00A0162E">
        <w:rPr>
          <w:rStyle w:val="StyleUnderline"/>
        </w:rPr>
        <w:t xml:space="preserve"> and adds millions of tons of toxic </w:t>
      </w:r>
      <w:r w:rsidRPr="00162CF0">
        <w:rPr>
          <w:rStyle w:val="StyleUnderline"/>
          <w:sz w:val="12"/>
        </w:rPr>
        <w:t>¶</w:t>
      </w:r>
      <w:r w:rsidRPr="00A0162E">
        <w:rPr>
          <w:rStyle w:val="StyleUnderline"/>
        </w:rPr>
        <w:t xml:space="preserve"> pesticides to our food as well as our soil </w:t>
      </w:r>
      <w:r w:rsidRPr="00162CF0">
        <w:rPr>
          <w:rStyle w:val="StyleUnderline"/>
          <w:sz w:val="12"/>
        </w:rPr>
        <w:t>¶</w:t>
      </w:r>
      <w:r w:rsidRPr="00A0162E">
        <w:rPr>
          <w:rStyle w:val="StyleUnderline"/>
        </w:rPr>
        <w:t xml:space="preserve"> and water</w:t>
      </w:r>
      <w:r w:rsidRPr="00162CF0">
        <w:rPr>
          <w:sz w:val="16"/>
        </w:rPr>
        <w:t xml:space="preserve">, because they know how to get </w:t>
      </w:r>
      <w:r w:rsidRPr="00162CF0">
        <w:rPr>
          <w:sz w:val="12"/>
        </w:rPr>
        <w:t>¶</w:t>
      </w:r>
      <w:r w:rsidRPr="00162CF0">
        <w:rPr>
          <w:sz w:val="16"/>
        </w:rPr>
        <w:t xml:space="preserve"> what they want from the Earth -- a far cry </w:t>
      </w:r>
      <w:r w:rsidRPr="00162CF0">
        <w:rPr>
          <w:sz w:val="12"/>
        </w:rPr>
        <w:t>¶</w:t>
      </w:r>
      <w:r w:rsidRPr="00162CF0">
        <w:rPr>
          <w:sz w:val="16"/>
        </w:rPr>
        <w:t xml:space="preserve"> from the peasant rituals that persisted in </w:t>
      </w:r>
      <w:r w:rsidRPr="00162CF0">
        <w:rPr>
          <w:sz w:val="12"/>
        </w:rPr>
        <w:t>¶</w:t>
      </w:r>
      <w:r w:rsidRPr="00162CF0">
        <w:rPr>
          <w:sz w:val="16"/>
        </w:rPr>
        <w:t xml:space="preserve"> parts of Europe even up until World War I </w:t>
      </w:r>
      <w:r w:rsidRPr="00162CF0">
        <w:rPr>
          <w:sz w:val="12"/>
        </w:rPr>
        <w:t>¶</w:t>
      </w:r>
      <w:r w:rsidRPr="00162CF0">
        <w:rPr>
          <w:sz w:val="16"/>
        </w:rPr>
        <w:t xml:space="preserve"> wherein women would encircle the f </w:t>
      </w:r>
      <w:proofErr w:type="spellStart"/>
      <w:r w:rsidRPr="00162CF0">
        <w:rPr>
          <w:sz w:val="16"/>
        </w:rPr>
        <w:t>LeLds</w:t>
      </w:r>
      <w:proofErr w:type="spellEnd"/>
      <w:r w:rsidRPr="00162CF0">
        <w:rPr>
          <w:sz w:val="16"/>
        </w:rPr>
        <w:t xml:space="preserve"> by </w:t>
      </w:r>
      <w:r w:rsidRPr="00162CF0">
        <w:rPr>
          <w:sz w:val="12"/>
        </w:rPr>
        <w:t>¶</w:t>
      </w:r>
      <w:r w:rsidRPr="00162CF0">
        <w:rPr>
          <w:sz w:val="16"/>
        </w:rPr>
        <w:t xml:space="preserve"> torchlight and transfer their fertility of </w:t>
      </w:r>
      <w:r w:rsidRPr="00162CF0">
        <w:rPr>
          <w:sz w:val="12"/>
        </w:rPr>
        <w:t>¶</w:t>
      </w:r>
      <w:r w:rsidRPr="00162CF0">
        <w:rPr>
          <w:sz w:val="16"/>
        </w:rPr>
        <w:t xml:space="preserve"> womb to the land they touched. Women and </w:t>
      </w:r>
      <w:r w:rsidRPr="00162CF0">
        <w:rPr>
          <w:sz w:val="12"/>
        </w:rPr>
        <w:t>¶</w:t>
      </w:r>
      <w:r w:rsidRPr="00162CF0">
        <w:rPr>
          <w:sz w:val="16"/>
        </w:rPr>
        <w:t xml:space="preserve"> men in those cultures participated in the </w:t>
      </w:r>
      <w:r w:rsidRPr="00162CF0">
        <w:rPr>
          <w:sz w:val="12"/>
        </w:rPr>
        <w:t>¶</w:t>
      </w:r>
      <w:r w:rsidRPr="00162CF0">
        <w:rPr>
          <w:sz w:val="16"/>
        </w:rPr>
        <w:t xml:space="preserve"> cycles of nature with respect and gratitude. Such attitudes have no place in a </w:t>
      </w:r>
      <w:r w:rsidRPr="00162CF0">
        <w:rPr>
          <w:sz w:val="12"/>
        </w:rPr>
        <w:t>¶</w:t>
      </w:r>
      <w:r w:rsidRPr="00162CF0">
        <w:rPr>
          <w:sz w:val="16"/>
        </w:rPr>
        <w:t xml:space="preserve"> modern, technocratic society fueled by </w:t>
      </w:r>
      <w:r w:rsidRPr="00162CF0">
        <w:rPr>
          <w:sz w:val="12"/>
        </w:rPr>
        <w:t>¶</w:t>
      </w:r>
      <w:r w:rsidRPr="00162CF0">
        <w:rPr>
          <w:sz w:val="16"/>
        </w:rPr>
        <w:t xml:space="preserve"> the patriarchal obsessions of dominance and </w:t>
      </w:r>
      <w:r w:rsidRPr="00162CF0">
        <w:rPr>
          <w:sz w:val="12"/>
        </w:rPr>
        <w:t>¶</w:t>
      </w:r>
      <w:r w:rsidRPr="00162CF0">
        <w:rPr>
          <w:sz w:val="16"/>
        </w:rPr>
        <w:t xml:space="preserve"> control. </w:t>
      </w:r>
      <w:r w:rsidRPr="00162CF0">
        <w:rPr>
          <w:rStyle w:val="StyleUnderline"/>
        </w:rPr>
        <w:t xml:space="preserve">They have been replaced by the </w:t>
      </w:r>
      <w:r w:rsidRPr="00162CF0">
        <w:rPr>
          <w:rStyle w:val="StyleUnderline"/>
          <w:sz w:val="12"/>
        </w:rPr>
        <w:t>¶</w:t>
      </w:r>
      <w:r w:rsidRPr="00162CF0">
        <w:rPr>
          <w:rStyle w:val="StyleUnderline"/>
        </w:rPr>
        <w:t xml:space="preserve"> managerial ethos, which holds efficiency </w:t>
      </w:r>
      <w:r w:rsidRPr="00162CF0">
        <w:rPr>
          <w:rStyle w:val="StyleUnderline"/>
          <w:sz w:val="12"/>
        </w:rPr>
        <w:t>¶</w:t>
      </w:r>
      <w:r w:rsidRPr="00162CF0">
        <w:rPr>
          <w:rStyle w:val="StyleUnderline"/>
        </w:rPr>
        <w:t xml:space="preserve"> of production and short-term gains above </w:t>
      </w:r>
      <w:r w:rsidRPr="00162CF0">
        <w:rPr>
          <w:rStyle w:val="StyleUnderline"/>
          <w:sz w:val="12"/>
        </w:rPr>
        <w:t>¶</w:t>
      </w:r>
      <w:r w:rsidRPr="00162CF0">
        <w:rPr>
          <w:rStyle w:val="StyleUnderline"/>
        </w:rPr>
        <w:t xml:space="preserve"> all else above ethics or moral </w:t>
      </w:r>
      <w:r w:rsidRPr="00162CF0">
        <w:rPr>
          <w:rStyle w:val="StyleUnderline"/>
          <w:sz w:val="12"/>
        </w:rPr>
        <w:t>¶</w:t>
      </w:r>
      <w:r w:rsidRPr="00162CF0">
        <w:rPr>
          <w:rStyle w:val="StyleUnderline"/>
        </w:rPr>
        <w:t xml:space="preserve"> standards, above the health of community </w:t>
      </w:r>
      <w:r w:rsidRPr="00162CF0">
        <w:rPr>
          <w:rStyle w:val="StyleUnderline"/>
          <w:sz w:val="12"/>
        </w:rPr>
        <w:t>¶</w:t>
      </w:r>
      <w:r w:rsidRPr="00162CF0">
        <w:rPr>
          <w:rStyle w:val="StyleUnderline"/>
        </w:rPr>
        <w:t xml:space="preserve"> life, and above the integrity of all </w:t>
      </w:r>
      <w:r w:rsidRPr="00162CF0">
        <w:rPr>
          <w:rStyle w:val="StyleUnderline"/>
          <w:sz w:val="12"/>
        </w:rPr>
        <w:t>¶</w:t>
      </w:r>
      <w:r w:rsidRPr="00162CF0">
        <w:rPr>
          <w:rStyle w:val="StyleUnderline"/>
        </w:rPr>
        <w:t xml:space="preserve"> biological processes, especially those </w:t>
      </w:r>
      <w:r w:rsidRPr="00162CF0">
        <w:rPr>
          <w:rStyle w:val="StyleUnderline"/>
          <w:sz w:val="12"/>
        </w:rPr>
        <w:t>¶</w:t>
      </w:r>
      <w:r w:rsidRPr="00162CF0">
        <w:rPr>
          <w:rStyle w:val="StyleUnderline"/>
        </w:rPr>
        <w:t xml:space="preserve"> constituting the elemental power of the </w:t>
      </w:r>
      <w:r w:rsidRPr="00162CF0">
        <w:rPr>
          <w:rStyle w:val="StyleUnderline"/>
          <w:sz w:val="12"/>
        </w:rPr>
        <w:t>¶</w:t>
      </w:r>
      <w:r w:rsidRPr="00162CF0">
        <w:rPr>
          <w:rStyle w:val="StyleUnderline"/>
        </w:rPr>
        <w:t xml:space="preserve"> female.</w:t>
      </w:r>
    </w:p>
    <w:p w:rsidR="009847B7" w:rsidRDefault="009847B7" w:rsidP="009847B7">
      <w:pPr>
        <w:rPr>
          <w:rStyle w:val="StyleUnderline"/>
        </w:rPr>
      </w:pPr>
    </w:p>
    <w:p w:rsidR="009847B7" w:rsidRDefault="009847B7" w:rsidP="00304815">
      <w:pPr>
        <w:pStyle w:val="Heading1"/>
      </w:pPr>
      <w:r w:rsidRPr="0023426E">
        <w:lastRenderedPageBreak/>
        <w:t xml:space="preserve">Solvency </w:t>
      </w:r>
    </w:p>
    <w:p w:rsidR="009847B7" w:rsidRDefault="009847B7" w:rsidP="009847B7">
      <w:pPr>
        <w:pStyle w:val="Heading3"/>
      </w:pPr>
      <w:r>
        <w:lastRenderedPageBreak/>
        <w:t>Federal Law Key</w:t>
      </w:r>
    </w:p>
    <w:p w:rsidR="009847B7" w:rsidRDefault="009847B7" w:rsidP="009847B7"/>
    <w:p w:rsidR="009847B7" w:rsidRDefault="009847B7" w:rsidP="009847B7">
      <w:pPr>
        <w:pStyle w:val="Heading4"/>
      </w:pPr>
      <w:r>
        <w:t xml:space="preserve">The negative </w:t>
      </w:r>
      <w:proofErr w:type="spellStart"/>
      <w:r>
        <w:t>essentializes</w:t>
      </w:r>
      <w:proofErr w:type="spellEnd"/>
      <w:r>
        <w:t xml:space="preserve"> the state with their view from nowhere and dooms us to inaction.</w:t>
      </w:r>
    </w:p>
    <w:p w:rsidR="009847B7" w:rsidRPr="00367C7B" w:rsidRDefault="009847B7" w:rsidP="009847B7">
      <w:pPr>
        <w:rPr>
          <w:rStyle w:val="Style13ptBold"/>
        </w:rPr>
      </w:pPr>
      <w:r>
        <w:rPr>
          <w:rStyle w:val="Style13ptBold"/>
        </w:rPr>
        <w:t>Barry 1999 (John Barry, Reader in Politics in the School of Politics, International Studies and Philosophy and Assistant Director of the Institute for a Sustainable World. “Rethinking Green Politics: Nature, Virtue and Progress” Sage</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2D2FD0" w:rsidRDefault="009847B7" w:rsidP="009847B7">
      <w:pPr>
        <w:rPr>
          <w:sz w:val="16"/>
        </w:rPr>
      </w:pPr>
      <w:r w:rsidRPr="002D2FD0">
        <w:rPr>
          <w:sz w:val="16"/>
        </w:rPr>
        <w:t>What this chapter has argued is that eco-anarchism is not an essential component of green politics, in that the values greens espouse may be institutionalized in non-anarchistic ways. For example, the eco-anarchist concern with autonomy and self-determination is something which as a green value can be realized in non-anarchist ways. Autonomy is dis- cussed in Chapter 6 where an ecological virtue perspective on human ï¬‚</w:t>
      </w:r>
      <w:proofErr w:type="spellStart"/>
      <w:r w:rsidRPr="002D2FD0">
        <w:rPr>
          <w:sz w:val="16"/>
        </w:rPr>
        <w:t>ourishing</w:t>
      </w:r>
      <w:proofErr w:type="spellEnd"/>
      <w:r w:rsidRPr="002D2FD0">
        <w:rPr>
          <w:sz w:val="16"/>
        </w:rPr>
        <w:t xml:space="preserve"> is argued to hinge on the relationship between human autonomy and welfare. Nor is it desirable that, as it stands, </w:t>
      </w:r>
      <w:r w:rsidRPr="00340D3E">
        <w:rPr>
          <w:rStyle w:val="StyleUnderline"/>
        </w:rPr>
        <w:t>the eco- anarchist utopia acts as a fetter on the future development of green theory, unnecessarily precluding its positive engagement with the state</w:t>
      </w:r>
      <w:r w:rsidRPr="002D2FD0">
        <w:rPr>
          <w:sz w:val="16"/>
        </w:rPr>
        <w:t xml:space="preserve">. It is perhaps not completely contingent that a reassessment of eco- anarchism within green theory is occurring at a time when the minds of greens are turning from ideals to principles, and from principles to practice. </w:t>
      </w:r>
      <w:r w:rsidRPr="00340D3E">
        <w:rPr>
          <w:rStyle w:val="StyleUnderline"/>
        </w:rPr>
        <w:t>This is not to say that eco-anarchism is to be ejected from the green political canon: the integration of its insights within the context of green theory moving from negative criticism to positive proposals calls for it to become a regulative rather than a constitutive ideal for green politics - that is, informing and guiding, but not determining its goals</w:t>
      </w:r>
      <w:r w:rsidRPr="002D2FD0">
        <w:rPr>
          <w:sz w:val="16"/>
        </w:rPr>
        <w:t>. Thus wh</w:t>
      </w:r>
      <w:r w:rsidRPr="00340D3E">
        <w:rPr>
          <w:rStyle w:val="StyleUnderline"/>
        </w:rPr>
        <w:t>ile eco-anarchism may not have all that much to offer by way of green thinking about possible institutional structures for a sustainable society, it does have much to offer by way of what one can call a 'cultural'</w:t>
      </w:r>
      <w:r w:rsidRPr="002D2FD0">
        <w:rPr>
          <w:sz w:val="16"/>
        </w:rPr>
        <w:t xml:space="preserve"> (including inspirational) </w:t>
      </w:r>
      <w:r w:rsidRPr="00340D3E">
        <w:rPr>
          <w:rStyle w:val="StyleUnderline"/>
        </w:rPr>
        <w:t>contribution to green political theory</w:t>
      </w:r>
      <w:r w:rsidRPr="002D2FD0">
        <w:rPr>
          <w:sz w:val="16"/>
        </w:rPr>
        <w:t xml:space="preserve">, particularly, as Eckersley (1992a: 186) points out, when eco-anarchism shifts from a utopianism of form to a utopianism of process. </w:t>
      </w:r>
      <w:r w:rsidRPr="00340D3E">
        <w:rPr>
          <w:rStyle w:val="StyleUnderline"/>
        </w:rPr>
        <w:t>Institutional arrangements are thus to be judged instrumentally in terms of whether they hinder or promote green practices and values</w:t>
      </w:r>
      <w:r w:rsidRPr="002D2FD0">
        <w:rPr>
          <w:sz w:val="16"/>
        </w:rPr>
        <w:t xml:space="preserve">, the 98 RETHINKING GREEN POLITICS sum of which I term 'collective ecological management'. On this reading it is </w:t>
      </w:r>
      <w:r w:rsidRPr="00340D3E">
        <w:rPr>
          <w:rStyle w:val="StyleUnderline"/>
        </w:rPr>
        <w:t>the 'essentialist' view of the state held by eco-anarchists</w:t>
      </w:r>
      <w:r w:rsidRPr="002D2FD0">
        <w:rPr>
          <w:sz w:val="16"/>
        </w:rPr>
        <w:t xml:space="preserve"> like Sale (1980) and </w:t>
      </w:r>
      <w:proofErr w:type="spellStart"/>
      <w:r w:rsidRPr="002D2FD0">
        <w:rPr>
          <w:sz w:val="16"/>
        </w:rPr>
        <w:t>Bookchin</w:t>
      </w:r>
      <w:proofErr w:type="spellEnd"/>
      <w:r w:rsidRPr="002D2FD0">
        <w:rPr>
          <w:sz w:val="16"/>
        </w:rPr>
        <w:t xml:space="preserve"> (1991), </w:t>
      </w:r>
      <w:r w:rsidRPr="00340D3E">
        <w:rPr>
          <w:rStyle w:val="StyleUnderline"/>
        </w:rPr>
        <w:t xml:space="preserve">who regard the state as intrinsically inimical to the ecological and other social values espoused by greens, that grounds their rejection of the state as a part of the green political </w:t>
      </w:r>
      <w:proofErr w:type="spellStart"/>
      <w:r w:rsidRPr="00340D3E">
        <w:rPr>
          <w:rStyle w:val="StyleUnderline"/>
        </w:rPr>
        <w:t>proiect</w:t>
      </w:r>
      <w:proofErr w:type="spellEnd"/>
      <w:r w:rsidRPr="002D2FD0">
        <w:rPr>
          <w:sz w:val="16"/>
        </w:rPr>
        <w:t xml:space="preserve">. A good example of this is </w:t>
      </w:r>
      <w:proofErr w:type="spellStart"/>
      <w:r w:rsidRPr="002D2FD0">
        <w:rPr>
          <w:sz w:val="16"/>
        </w:rPr>
        <w:t>Khor's</w:t>
      </w:r>
      <w:proofErr w:type="spellEnd"/>
      <w:r w:rsidRPr="002D2FD0">
        <w:rPr>
          <w:sz w:val="16"/>
        </w:rPr>
        <w:t xml:space="preserve"> argument that 'under state control the environment necessarily suffers' (in Goldsmith et al., 1992: 128). This is especially clear in </w:t>
      </w:r>
      <w:proofErr w:type="spellStart"/>
      <w:r w:rsidRPr="002D2FD0">
        <w:rPr>
          <w:sz w:val="16"/>
        </w:rPr>
        <w:t>Bool</w:t>
      </w:r>
      <w:proofErr w:type="spellEnd"/>
      <w:r w:rsidRPr="002D2FD0">
        <w:rPr>
          <w:sz w:val="16"/>
        </w:rPr>
        <w:t xml:space="preserve">&lt;chin's thought. </w:t>
      </w:r>
      <w:r w:rsidRPr="00340D3E">
        <w:rPr>
          <w:rStyle w:val="StyleUnderline"/>
        </w:rPr>
        <w:t xml:space="preserve">The originating thesis of social ecology is that the ecological crisis is due to hierarchy. The domination of humans over nature is the first level of this hierarchy but </w:t>
      </w:r>
      <w:proofErr w:type="spellStart"/>
      <w:r w:rsidRPr="00340D3E">
        <w:rPr>
          <w:rStyle w:val="StyleUnderline"/>
        </w:rPr>
        <w:t>Bookchin</w:t>
      </w:r>
      <w:proofErr w:type="spellEnd"/>
      <w:r w:rsidRPr="002D2FD0">
        <w:rPr>
          <w:sz w:val="16"/>
        </w:rPr>
        <w:t xml:space="preserve"> (1991: 2-12) </w:t>
      </w:r>
      <w:r w:rsidRPr="00340D3E">
        <w:rPr>
          <w:rStyle w:val="StyleUnderline"/>
        </w:rPr>
        <w:t>argues that this hierarchical relationship itself stems from the domination of humans by other humans. For him, as the state is the highest contemporary expression of social hierarchy</w:t>
      </w:r>
      <w:r w:rsidRPr="002D2FD0">
        <w:rPr>
          <w:sz w:val="16"/>
        </w:rPr>
        <w:t xml:space="preserve">, it is the ultimate cause of the present ecological crisis. Added to this is his view that the 'state' is not just a set of institutional arrangements but also a psychological disposition. </w:t>
      </w:r>
      <w:r w:rsidRPr="00340D3E">
        <w:rPr>
          <w:rStyle w:val="StyleUnderline"/>
        </w:rPr>
        <w:t xml:space="preserve">According to </w:t>
      </w:r>
      <w:proofErr w:type="spellStart"/>
      <w:r w:rsidRPr="00340D3E">
        <w:rPr>
          <w:rStyle w:val="StyleUnderline"/>
        </w:rPr>
        <w:t>Bookchin</w:t>
      </w:r>
      <w:proofErr w:type="spellEnd"/>
      <w:r w:rsidRPr="00340D3E">
        <w:rPr>
          <w:rStyle w:val="StyleUnderline"/>
        </w:rPr>
        <w:t xml:space="preserve">, 'the State is not merely a constellation of bureaucratic and coercive institutions. It is also a state of mind, </w:t>
      </w:r>
      <w:r w:rsidRPr="002D2FD0">
        <w:rPr>
          <w:sz w:val="16"/>
        </w:rPr>
        <w:t xml:space="preserve">an instilled mentality for ordering reality' (1991: 94)." For </w:t>
      </w:r>
      <w:proofErr w:type="spellStart"/>
      <w:r w:rsidRPr="002D2FD0">
        <w:rPr>
          <w:sz w:val="16"/>
        </w:rPr>
        <w:t>Bookchin</w:t>
      </w:r>
      <w:proofErr w:type="spellEnd"/>
      <w:r w:rsidRPr="002D2FD0">
        <w:rPr>
          <w:sz w:val="16"/>
        </w:rPr>
        <w:t xml:space="preserve">, as for others in the anarchist political tradition, this 'instilled mentality' is a combination of </w:t>
      </w:r>
      <w:proofErr w:type="spellStart"/>
      <w:r w:rsidRPr="002D2FD0">
        <w:rPr>
          <w:sz w:val="16"/>
        </w:rPr>
        <w:t>unreï</w:t>
      </w:r>
      <w:proofErr w:type="spellEnd"/>
      <w:r w:rsidRPr="002D2FD0">
        <w:rPr>
          <w:sz w:val="16"/>
        </w:rPr>
        <w:t>¬‚</w:t>
      </w:r>
      <w:proofErr w:type="spellStart"/>
      <w:r w:rsidRPr="002D2FD0">
        <w:rPr>
          <w:sz w:val="16"/>
        </w:rPr>
        <w:t>ective</w:t>
      </w:r>
      <w:proofErr w:type="spellEnd"/>
      <w:r w:rsidRPr="002D2FD0">
        <w:rPr>
          <w:sz w:val="16"/>
        </w:rPr>
        <w:t xml:space="preserve"> subservience, apathy and powerlessness. </w:t>
      </w:r>
      <w:r w:rsidRPr="00340D3E">
        <w:rPr>
          <w:rStyle w:val="StyleUnderline"/>
        </w:rPr>
        <w:t>These are extremely strong claims, to say the least, the plausibility of which really depends upon accepting the anarchist analysis as a whole, particularly its version of the historical origins and evolution of the state</w:t>
      </w:r>
      <w:r w:rsidRPr="002D2FD0">
        <w:rPr>
          <w:sz w:val="16"/>
        </w:rPr>
        <w:t xml:space="preserve"> (Carter, 1993). </w:t>
      </w:r>
      <w:r w:rsidRPr="00340D3E">
        <w:rPr>
          <w:rStyle w:val="StyleUnderline"/>
        </w:rPr>
        <w:t>It is because of their essentialist conception of the state that eco-anarchists</w:t>
      </w:r>
      <w:r w:rsidRPr="002D2FD0">
        <w:rPr>
          <w:sz w:val="16"/>
        </w:rPr>
        <w:t xml:space="preserve"> such as </w:t>
      </w:r>
      <w:proofErr w:type="spellStart"/>
      <w:r w:rsidRPr="002D2FD0">
        <w:rPr>
          <w:sz w:val="16"/>
        </w:rPr>
        <w:t>Bookchin</w:t>
      </w:r>
      <w:proofErr w:type="spellEnd"/>
      <w:r w:rsidRPr="002D2FD0">
        <w:rPr>
          <w:sz w:val="16"/>
        </w:rPr>
        <w:t xml:space="preserve"> (1991; 1992a) </w:t>
      </w:r>
      <w:r w:rsidRPr="00340D3E">
        <w:rPr>
          <w:rStyle w:val="StyleUnderline"/>
        </w:rPr>
        <w:t xml:space="preserve">argue that the resolution of the ecological crisis is simply impossible while the nation-state exists. But more than that, on </w:t>
      </w:r>
      <w:proofErr w:type="spellStart"/>
      <w:r w:rsidRPr="00340D3E">
        <w:rPr>
          <w:rStyle w:val="StyleUnderline"/>
        </w:rPr>
        <w:t>tradi</w:t>
      </w:r>
      <w:proofErr w:type="spellEnd"/>
      <w:r w:rsidRPr="00340D3E">
        <w:rPr>
          <w:rStyle w:val="StyleUnderline"/>
        </w:rPr>
        <w:t xml:space="preserve">- </w:t>
      </w:r>
      <w:proofErr w:type="spellStart"/>
      <w:r w:rsidRPr="00340D3E">
        <w:rPr>
          <w:rStyle w:val="StyleUnderline"/>
        </w:rPr>
        <w:t>tional</w:t>
      </w:r>
      <w:proofErr w:type="spellEnd"/>
      <w:r w:rsidRPr="00340D3E">
        <w:rPr>
          <w:rStyle w:val="StyleUnderline"/>
        </w:rPr>
        <w:t xml:space="preserve"> anarchist grounds the state is also deemed to be unnecessary as well as undesirable to its resolution. The plausibility or otherwise of the anarchist position need not detain us, since as argued previously, the eco-anarchist perspective is to be thought of as a constitutive as opposed to a regulative ideal of green political theory. It is this 'essentialist' view of the state that explains its rejection on eco-</w:t>
      </w:r>
      <w:r w:rsidRPr="00340D3E">
        <w:rPr>
          <w:rStyle w:val="StyleUnderline"/>
        </w:rPr>
        <w:lastRenderedPageBreak/>
        <w:t>anarchist grounds. If this view is rejected, then the eco-anarchist solution does not constitute an insuperable barrier to a positive green engagement with the state</w:t>
      </w:r>
      <w:r w:rsidRPr="002D2FD0">
        <w:rPr>
          <w:sz w:val="16"/>
        </w:rPr>
        <w:t xml:space="preserve">.7 The conclusion of this chapter, that </w:t>
      </w:r>
      <w:r w:rsidRPr="00340D3E">
        <w:rPr>
          <w:rStyle w:val="StyleUnderline"/>
        </w:rPr>
        <w:t>an immanent critique of the state rather than its rejection is more appropriate to green political theory</w:t>
      </w:r>
      <w:r w:rsidRPr="002D2FD0">
        <w:rPr>
          <w:sz w:val="16"/>
        </w:rPr>
        <w:t xml:space="preserve">, is similar to the immanent critique of the Enlightenment and </w:t>
      </w:r>
      <w:proofErr w:type="spellStart"/>
      <w:r w:rsidRPr="002D2FD0">
        <w:rPr>
          <w:sz w:val="16"/>
        </w:rPr>
        <w:t>anthro</w:t>
      </w:r>
      <w:proofErr w:type="spellEnd"/>
      <w:r w:rsidRPr="002D2FD0">
        <w:rPr>
          <w:sz w:val="16"/>
        </w:rPr>
        <w:t xml:space="preserve">- </w:t>
      </w:r>
      <w:proofErr w:type="spellStart"/>
      <w:r w:rsidRPr="002D2FD0">
        <w:rPr>
          <w:sz w:val="16"/>
        </w:rPr>
        <w:t>pocentrism</w:t>
      </w:r>
      <w:proofErr w:type="spellEnd"/>
      <w:r w:rsidRPr="002D2FD0">
        <w:rPr>
          <w:sz w:val="16"/>
        </w:rPr>
        <w:t xml:space="preserve"> suggested in previous chapters. </w:t>
      </w:r>
      <w:r w:rsidRPr="00340D3E">
        <w:rPr>
          <w:rStyle w:val="StyleUnderline"/>
        </w:rPr>
        <w:t>The problem of eco- anarchism's 'utopian' critique is that it is a 'view from nowhere'</w:t>
      </w:r>
      <w:r w:rsidRPr="002D2FD0">
        <w:rPr>
          <w:sz w:val="16"/>
        </w:rPr>
        <w:t xml:space="preserve">. That is to say, </w:t>
      </w:r>
      <w:r w:rsidRPr="00340D3E">
        <w:rPr>
          <w:rStyle w:val="StyleUnderline"/>
        </w:rPr>
        <w:t>the values and principles it represents are not widespread within the existing culture</w:t>
      </w:r>
      <w:r w:rsidRPr="002D2FD0">
        <w:rPr>
          <w:sz w:val="16"/>
        </w:rPr>
        <w:t xml:space="preserve">. As Hayward puts it, </w:t>
      </w:r>
      <w:r w:rsidRPr="00340D3E">
        <w:rPr>
          <w:rStyle w:val="StyleUnderline"/>
        </w:rPr>
        <w:t>'critique [becomes] mere criticism [when it] appeals to a utopian vision that others may not share, which is not rooted in the norms and values of the culture, and so is an abstract "ought</w:t>
      </w:r>
      <w:r w:rsidRPr="002D2FD0">
        <w:rPr>
          <w:sz w:val="16"/>
        </w:rPr>
        <w:t xml:space="preserve">"' (1995; 51). </w:t>
      </w:r>
      <w:r w:rsidRPr="00340D3E">
        <w:rPr>
          <w:rStyle w:val="StyleUnderline"/>
        </w:rPr>
        <w:t>The point about immanent critique is that it starts from where we are now, rather than adopting a view from nowhere, a view from the past or a View from the future.</w:t>
      </w:r>
      <w:r w:rsidRPr="002D2FD0">
        <w:rPr>
          <w:sz w:val="16"/>
        </w:rPr>
        <w:t xml:space="preserve"> That is</w:t>
      </w:r>
      <w:r w:rsidRPr="00340D3E">
        <w:rPr>
          <w:rStyle w:val="StyleUnderline"/>
        </w:rPr>
        <w:t>, we can only approach the 'new' via a critique of the old, rather than simply think up wonderful blueprints for the future.</w:t>
      </w:r>
      <w:r w:rsidRPr="002D2FD0">
        <w:rPr>
          <w:sz w:val="16"/>
        </w:rPr>
        <w:t xml:space="preserve"> Immanent critique rep- resents a qualitatively different kind of theorizing from utopian critique. </w:t>
      </w:r>
      <w:r w:rsidRPr="002D2FD0">
        <w:rPr>
          <w:rStyle w:val="StyleUnderline"/>
        </w:rPr>
        <w:t>While it is less 'radical' in the sense that it is committed to the possible and not just the desirable, it is all the more radical in the sense of being a realizable alternative to the status quo.</w:t>
      </w:r>
      <w:r w:rsidRPr="002D2FD0">
        <w:rPr>
          <w:sz w:val="16"/>
        </w:rPr>
        <w:t xml:space="preserve"> </w:t>
      </w:r>
      <w:r w:rsidRPr="002D2FD0">
        <w:rPr>
          <w:rStyle w:val="StyleUnderline"/>
        </w:rPr>
        <w:t>One may view eco-anarchism as a permanent reminder of the dangers and problems involved in the state having a role in social affairs and ecological management</w:t>
      </w:r>
      <w:r w:rsidRPr="002D2FD0">
        <w:rPr>
          <w:sz w:val="16"/>
        </w:rPr>
        <w:t xml:space="preserve">. At the same time </w:t>
      </w:r>
      <w:r w:rsidRPr="002D2FD0">
        <w:rPr>
          <w:rStyle w:val="StyleUnderline"/>
        </w:rPr>
        <w:t>eco-anarchism may also be understood as emphasizing that the state's role in eco- logical governance is a necessary rather than a sufficient condition for achieving green goals, i.e. reflecting the state's instrumental as opposed to intrinsic role and value</w:t>
      </w:r>
      <w:r w:rsidRPr="002D2FD0">
        <w:rPr>
          <w:sz w:val="16"/>
        </w:rPr>
        <w:t xml:space="preserve"> (Barry, 1995a). However, the argument for the state having a key role in providing environmental public goods has not been undermined. It is to an examination of the state that we turn next </w:t>
      </w:r>
    </w:p>
    <w:p w:rsidR="009847B7" w:rsidRDefault="009847B7" w:rsidP="009847B7"/>
    <w:p w:rsidR="009847B7" w:rsidRDefault="009847B7" w:rsidP="009847B7">
      <w:pPr>
        <w:pStyle w:val="Heading4"/>
      </w:pPr>
      <w:r>
        <w:t>Environmental law is the only way to translate a reconceiving of the natural world into material reality</w:t>
      </w:r>
    </w:p>
    <w:p w:rsidR="009847B7" w:rsidRPr="002D2FD0" w:rsidRDefault="009847B7" w:rsidP="009847B7">
      <w:pPr>
        <w:rPr>
          <w:rFonts w:eastAsia="Cambria"/>
          <w:b/>
          <w:bCs/>
          <w:sz w:val="26"/>
        </w:rPr>
      </w:pPr>
      <w:r w:rsidRPr="002D2FD0">
        <w:rPr>
          <w:rFonts w:eastAsia="Cambria"/>
          <w:b/>
          <w:bCs/>
          <w:sz w:val="26"/>
        </w:rPr>
        <w:t xml:space="preserve">Mallory 99 </w:t>
      </w:r>
      <w:r w:rsidRPr="002D2FD0">
        <w:rPr>
          <w:rFonts w:eastAsia="Cambria"/>
          <w:sz w:val="16"/>
          <w:szCs w:val="16"/>
        </w:rPr>
        <w:t>[</w:t>
      </w:r>
      <w:proofErr w:type="spellStart"/>
      <w:r w:rsidRPr="002D2FD0">
        <w:rPr>
          <w:rFonts w:eastAsia="Cambria"/>
          <w:sz w:val="16"/>
          <w:szCs w:val="16"/>
        </w:rPr>
        <w:t>Chaone</w:t>
      </w:r>
      <w:proofErr w:type="spellEnd"/>
      <w:r w:rsidRPr="002D2FD0">
        <w:rPr>
          <w:rFonts w:eastAsia="Cambria"/>
          <w:sz w:val="16"/>
          <w:szCs w:val="16"/>
        </w:rPr>
        <w:t xml:space="preserve"> Mallory is an Associate Professor of Philosophy at Villanova University, where she teaches courses in environmental ethics, environmental justice, green political theory, ecofeminism, food studies, philosophy of place, science and technology studies, and other topics that relate environmental issues to contemporary social, political, and cultural thought, and she’s got a PhD </w:t>
      </w:r>
      <w:proofErr w:type="spellStart"/>
      <w:r w:rsidRPr="002D2FD0">
        <w:rPr>
          <w:rFonts w:eastAsia="Cambria"/>
          <w:sz w:val="16"/>
          <w:szCs w:val="16"/>
        </w:rPr>
        <w:t>yo</w:t>
      </w:r>
      <w:proofErr w:type="spellEnd"/>
      <w:r w:rsidRPr="002D2FD0">
        <w:rPr>
          <w:rFonts w:eastAsia="Cambria"/>
          <w:sz w:val="16"/>
          <w:szCs w:val="16"/>
        </w:rPr>
        <w:t xml:space="preserve">, “Toward an </w:t>
      </w:r>
      <w:proofErr w:type="spellStart"/>
      <w:r w:rsidRPr="002D2FD0">
        <w:rPr>
          <w:rFonts w:eastAsia="Cambria"/>
          <w:sz w:val="16"/>
          <w:szCs w:val="16"/>
        </w:rPr>
        <w:t>Ecofeminist</w:t>
      </w:r>
      <w:proofErr w:type="spellEnd"/>
      <w:r w:rsidRPr="002D2FD0">
        <w:rPr>
          <w:rFonts w:eastAsia="Cambria"/>
          <w:sz w:val="16"/>
          <w:szCs w:val="16"/>
        </w:rPr>
        <w:t xml:space="preserve"> Environmental Jurisprudence: Nature Law and Gender,” pp. 59-60, </w:t>
      </w:r>
      <w:proofErr w:type="spellStart"/>
      <w:r w:rsidRPr="002D2FD0">
        <w:rPr>
          <w:rFonts w:eastAsia="Cambria"/>
          <w:sz w:val="16"/>
          <w:szCs w:val="16"/>
        </w:rPr>
        <w:t>JMak</w:t>
      </w:r>
      <w:proofErr w:type="spellEnd"/>
      <w:r w:rsidRPr="002D2FD0">
        <w:rPr>
          <w:rFonts w:eastAsia="Cambria"/>
          <w:sz w:val="16"/>
          <w:szCs w:val="16"/>
        </w:rPr>
        <w:t>]</w:t>
      </w:r>
    </w:p>
    <w:p w:rsidR="009847B7" w:rsidRPr="00BC0A08" w:rsidRDefault="009847B7" w:rsidP="009847B7">
      <w:pPr>
        <w:rPr>
          <w:sz w:val="16"/>
        </w:rPr>
      </w:pPr>
      <w:r w:rsidRPr="00BC0A08">
        <w:rPr>
          <w:sz w:val="16"/>
        </w:rPr>
        <w:t xml:space="preserve"> </w:t>
      </w:r>
      <w:r w:rsidRPr="002D2FD0">
        <w:rPr>
          <w:rStyle w:val="StyleUnderline"/>
        </w:rPr>
        <w:t>Environmental law as a field is dynamic and alive and very much in the process of development. It is an area of social life in which we can see active evidence of the human struggle to understand our moral and ontological relationship with nature. Although environmental law is largely founded on the same instrumentalist assumptions about nature that characterize the  scientific worldview, at this moment in historical reality a space is being held open, by postmodern science and environmental philosophy, for a reconceptualization of the relationship between humans and the natural world</w:t>
      </w:r>
      <w:r w:rsidRPr="00BC0A08">
        <w:rPr>
          <w:sz w:val="16"/>
        </w:rPr>
        <w:t xml:space="preserve">. </w:t>
      </w:r>
      <w:r w:rsidRPr="002D2FD0">
        <w:rPr>
          <w:rStyle w:val="StyleUnderline"/>
        </w:rPr>
        <w:t>Such a reconceiving, expressed through ecofeminism, views the self as neither completely separate from and</w:t>
      </w:r>
      <w:r w:rsidRPr="00BC0A08">
        <w:rPr>
          <w:sz w:val="16"/>
        </w:rPr>
        <w:t xml:space="preserve"> (thus superior to) </w:t>
      </w:r>
      <w:r w:rsidRPr="002D2FD0">
        <w:rPr>
          <w:rStyle w:val="StyleUnderline"/>
        </w:rPr>
        <w:t xml:space="preserve">human and more- than-human others, nor as completely, </w:t>
      </w:r>
      <w:proofErr w:type="spellStart"/>
      <w:r w:rsidRPr="002D2FD0">
        <w:rPr>
          <w:rStyle w:val="StyleUnderline"/>
        </w:rPr>
        <w:t>amorphically</w:t>
      </w:r>
      <w:proofErr w:type="spellEnd"/>
      <w:r w:rsidRPr="002D2FD0">
        <w:rPr>
          <w:rStyle w:val="StyleUnderline"/>
        </w:rPr>
        <w:t xml:space="preserve"> subsumed, but rather, as has already been noted, embedded in relationships</w:t>
      </w:r>
      <w:r w:rsidRPr="00BC0A08">
        <w:rPr>
          <w:sz w:val="16"/>
        </w:rPr>
        <w:t xml:space="preserve"> ;   as existing socially and physically in webs of </w:t>
      </w:r>
      <w:proofErr w:type="spellStart"/>
      <w:r w:rsidRPr="00BC0A08">
        <w:rPr>
          <w:sz w:val="16"/>
        </w:rPr>
        <w:t>relationality</w:t>
      </w:r>
      <w:proofErr w:type="spellEnd"/>
      <w:r w:rsidRPr="00BC0A08">
        <w:rPr>
          <w:sz w:val="16"/>
        </w:rPr>
        <w:t xml:space="preserve">. This ontological perception, this embodied knowing, can be reflected and manifested through law. “A jurisprudence,” says feminist legal theorist Catherine MacKinnon, “is a theory of the relation between life and law.... Law actively participates in [the] transformation of 60 perspective into being.”94 </w:t>
      </w:r>
      <w:r w:rsidRPr="002D2FD0">
        <w:rPr>
          <w:rStyle w:val="StyleUnderline"/>
        </w:rPr>
        <w:t xml:space="preserve">Law is one powerful medium by which human societies translate values and beliefs into material reality; it can provide institutional approval and support for particular perceptions and activities, while withdrawing nourishment from undervalued others. In a society structured and determined largely through legal discourse, environmental law and policy should be viewed as a necessary and important means of addressing the state of </w:t>
      </w:r>
      <w:proofErr w:type="spellStart"/>
      <w:r w:rsidRPr="002D2FD0">
        <w:rPr>
          <w:rStyle w:val="StyleUnderline"/>
        </w:rPr>
        <w:t>ecosocial</w:t>
      </w:r>
      <w:proofErr w:type="spellEnd"/>
      <w:r w:rsidRPr="002D2FD0">
        <w:rPr>
          <w:rStyle w:val="StyleUnderline"/>
        </w:rPr>
        <w:t xml:space="preserve"> crisis being faced by the planet’s inhabitants.      Environmental law has been influenced by a variety of sources, especially standards of science as they emerge through the dialectical interplay of history, nature, and culture. It is a construct of language, </w:t>
      </w:r>
      <w:r w:rsidRPr="002D2FD0">
        <w:rPr>
          <w:rStyle w:val="StyleUnderline"/>
        </w:rPr>
        <w:lastRenderedPageBreak/>
        <w:t>which is not to say that it is not “real”; rather stating that law is a linguistic construct implies that language is that through which our claims to know reality can be stated and carried.</w:t>
      </w:r>
      <w:r w:rsidRPr="00BC0A08">
        <w:rPr>
          <w:sz w:val="16"/>
        </w:rPr>
        <w:t xml:space="preserve"> Language, for human beings at least, thus becomes the interface between our own individual </w:t>
      </w:r>
      <w:proofErr w:type="spellStart"/>
      <w:r w:rsidRPr="00BC0A08">
        <w:rPr>
          <w:sz w:val="16"/>
        </w:rPr>
        <w:t>consciousnesses</w:t>
      </w:r>
      <w:proofErr w:type="spellEnd"/>
      <w:r w:rsidRPr="00BC0A08">
        <w:rPr>
          <w:sz w:val="16"/>
        </w:rPr>
        <w:t xml:space="preserve"> and the rest of the blooming, buzzing confusion.95 </w:t>
      </w:r>
      <w:proofErr w:type="gramStart"/>
      <w:r w:rsidRPr="002D2FD0">
        <w:rPr>
          <w:rStyle w:val="StyleUnderline"/>
        </w:rPr>
        <w:t>It</w:t>
      </w:r>
      <w:proofErr w:type="gramEnd"/>
      <w:r w:rsidRPr="002D2FD0">
        <w:rPr>
          <w:rStyle w:val="StyleUnderline"/>
        </w:rPr>
        <w:t xml:space="preserve"> is this capacity to express multiplicity, along with its open-endedness and malleability, that</w:t>
      </w:r>
      <w:r w:rsidRPr="00BC0A08">
        <w:rPr>
          <w:sz w:val="16"/>
        </w:rPr>
        <w:t xml:space="preserve"> I believe </w:t>
      </w:r>
      <w:r w:rsidRPr="002D2FD0">
        <w:rPr>
          <w:rStyle w:val="StyleUnderline"/>
        </w:rPr>
        <w:t>gives law its power and promise as a means of promoting the spread of ecological ideas throughout society.</w:t>
      </w:r>
      <w:r w:rsidRPr="00BC0A08">
        <w:rPr>
          <w:sz w:val="16"/>
        </w:rPr>
        <w:t xml:space="preserve">    But as I have noted, </w:t>
      </w:r>
      <w:r w:rsidRPr="002D2FD0">
        <w:rPr>
          <w:rStyle w:val="StyleUnderline"/>
        </w:rPr>
        <w:t>the law can tell stories which impair the project of creating environmental sustainability as well.</w:t>
      </w:r>
      <w:r w:rsidRPr="00BC0A08">
        <w:rPr>
          <w:sz w:val="16"/>
        </w:rPr>
        <w:t xml:space="preserve"> This complexity and multi- faceted functioning of law is reflected in the words of feminist legal theorist Robin West, who says that </w:t>
      </w:r>
      <w:r w:rsidRPr="002D2FD0">
        <w:rPr>
          <w:rStyle w:val="StyleUnderline"/>
        </w:rPr>
        <w:t>while law is to be understood by its content and its precedents, it is also “an ever-present possibility, potentially bringing good or evil into our future.</w:t>
      </w:r>
      <w:r w:rsidRPr="00BC0A08">
        <w:rPr>
          <w:sz w:val="16"/>
        </w:rPr>
        <w:t xml:space="preserve">”96 West, in her book, speaks of the </w:t>
      </w:r>
      <w:proofErr w:type="spellStart"/>
      <w:r w:rsidRPr="00BC0A08">
        <w:rPr>
          <w:sz w:val="16"/>
        </w:rPr>
        <w:t>narrativity</w:t>
      </w:r>
      <w:proofErr w:type="spellEnd"/>
      <w:r w:rsidRPr="00BC0A08">
        <w:rPr>
          <w:sz w:val="16"/>
        </w:rPr>
        <w:t xml:space="preserve"> of law, and claims that particular laws and stories can be interpreted by reference to more than one text; that t</w:t>
      </w:r>
      <w:r w:rsidRPr="002D2FD0">
        <w:rPr>
          <w:rStyle w:val="StyleUnderline"/>
        </w:rPr>
        <w:t>here is more the one source to which we can refer in order to find the meaning or proper interpretation of a law.9</w:t>
      </w:r>
      <w:r w:rsidRPr="00BC0A08">
        <w:rPr>
          <w:sz w:val="16"/>
        </w:rPr>
        <w:t xml:space="preserve">7 However, </w:t>
      </w:r>
      <w:r w:rsidRPr="002D2FD0">
        <w:rPr>
          <w:rStyle w:val="StyleUnderline"/>
        </w:rPr>
        <w:t>under conventional theories of jurisprudence we rarely do so, instead preferring to see established interpretations as “fixed.</w:t>
      </w:r>
      <w:r w:rsidRPr="00BC0A08">
        <w:rPr>
          <w:sz w:val="16"/>
        </w:rPr>
        <w:t xml:space="preserve">” Similarly, in environmental matters, we often appeal to only one text—the atomistic, mechanistic, </w:t>
      </w:r>
      <w:proofErr w:type="spellStart"/>
      <w:r w:rsidRPr="00BC0A08">
        <w:rPr>
          <w:sz w:val="16"/>
        </w:rPr>
        <w:t>reductionistic</w:t>
      </w:r>
      <w:proofErr w:type="spellEnd"/>
      <w:r w:rsidRPr="00BC0A08">
        <w:rPr>
          <w:sz w:val="16"/>
        </w:rPr>
        <w:t xml:space="preserve"> picture of the world given to us by modern science</w:t>
      </w:r>
      <w:r w:rsidRPr="002D2FD0">
        <w:rPr>
          <w:rStyle w:val="StyleUnderline"/>
        </w:rPr>
        <w:t xml:space="preserve">. But another “text” to which we might refer would be the one presented by ecofeminism. This narrative, or way of relating, says that we are ontologically embedded; and it is a story of human connectedness to the natural world. This is the story which law must tell about the nature/culture dyad in order to “talk- story” into being an existence in which both humans and nature can flourish.   </w:t>
      </w:r>
      <w:r w:rsidRPr="00BC0A08">
        <w:rPr>
          <w:sz w:val="16"/>
        </w:rPr>
        <w:t xml:space="preserve">  </w:t>
      </w:r>
      <w:r w:rsidRPr="002D2FD0">
        <w:rPr>
          <w:rStyle w:val="StyleUnderline"/>
        </w:rPr>
        <w:t xml:space="preserve">The “stories” about nature that human beings like to tell have been divided by environmental philosophers into two general categories: anthropocentric, or human-centered, and </w:t>
      </w:r>
      <w:proofErr w:type="spellStart"/>
      <w:r w:rsidRPr="002D2FD0">
        <w:rPr>
          <w:rStyle w:val="StyleUnderline"/>
        </w:rPr>
        <w:t>nonanthropocentric</w:t>
      </w:r>
      <w:proofErr w:type="spellEnd"/>
      <w:r w:rsidRPr="002D2FD0">
        <w:rPr>
          <w:rStyle w:val="StyleUnderline"/>
        </w:rPr>
        <w:t xml:space="preserve">. These approaches are mirrored in law. Anthropocentric approaches typically view nature instrumentally, as a resource to be utilized by humans for human benefit, and is the sort of understanding that environmental law, policy, and regulation has typically incorporated and enforced. </w:t>
      </w:r>
      <w:proofErr w:type="spellStart"/>
      <w:r w:rsidRPr="002D2FD0">
        <w:rPr>
          <w:rStyle w:val="StyleUnderline"/>
        </w:rPr>
        <w:t>Nonanthropocentric</w:t>
      </w:r>
      <w:proofErr w:type="spellEnd"/>
      <w:r w:rsidRPr="002D2FD0">
        <w:rPr>
          <w:rStyle w:val="StyleUnderline"/>
        </w:rPr>
        <w:t xml:space="preserve"> or </w:t>
      </w:r>
      <w:proofErr w:type="spellStart"/>
      <w:r w:rsidRPr="002D2FD0">
        <w:rPr>
          <w:rStyle w:val="StyleUnderline"/>
        </w:rPr>
        <w:t>ecocentric</w:t>
      </w:r>
      <w:proofErr w:type="spellEnd"/>
      <w:r w:rsidRPr="002D2FD0">
        <w:rPr>
          <w:rStyle w:val="StyleUnderline"/>
        </w:rPr>
        <w:t xml:space="preserve"> approache</w:t>
      </w:r>
      <w:r w:rsidRPr="00BC0A08">
        <w:rPr>
          <w:sz w:val="16"/>
        </w:rPr>
        <w:t>s, in contrast</w:t>
      </w:r>
      <w:r w:rsidRPr="002D2FD0">
        <w:rPr>
          <w:rStyle w:val="StyleUnderline"/>
        </w:rPr>
        <w:t>, view nature as something possessing intrinsic worth, and thus an entitlement to have its interests “count” in our moral and legal doctrines</w:t>
      </w:r>
      <w:r w:rsidRPr="00BC0A08">
        <w:rPr>
          <w:sz w:val="16"/>
        </w:rPr>
        <w:t>. But before exploring the narrative efficacy of one particular promising new notion, that of a partnership ethic</w:t>
      </w:r>
      <w:proofErr w:type="gramStart"/>
      <w:r w:rsidRPr="00BC0A08">
        <w:rPr>
          <w:sz w:val="16"/>
        </w:rPr>
        <w:t>,  developed</w:t>
      </w:r>
      <w:proofErr w:type="gramEnd"/>
      <w:r w:rsidRPr="00BC0A08">
        <w:rPr>
          <w:sz w:val="16"/>
        </w:rPr>
        <w:t xml:space="preserve"> by the </w:t>
      </w:r>
      <w:proofErr w:type="spellStart"/>
      <w:r w:rsidRPr="00BC0A08">
        <w:rPr>
          <w:sz w:val="16"/>
        </w:rPr>
        <w:t>ecofeminist</w:t>
      </w:r>
      <w:proofErr w:type="spellEnd"/>
      <w:r w:rsidRPr="00BC0A08">
        <w:rPr>
          <w:sz w:val="16"/>
        </w:rPr>
        <w:t xml:space="preserve"> environmental historian Carolyn Merchant, we must briefly review present conceptions/narratives of nature held and expressed through law. </w:t>
      </w:r>
    </w:p>
    <w:p w:rsidR="009847B7" w:rsidRPr="00A046BB" w:rsidRDefault="009847B7" w:rsidP="009847B7"/>
    <w:p w:rsidR="009847B7" w:rsidRDefault="009847B7" w:rsidP="009847B7">
      <w:pPr>
        <w:pStyle w:val="Heading4"/>
      </w:pPr>
      <w:r>
        <w:t xml:space="preserve">Law situates us upon the Earth - Exposing the </w:t>
      </w:r>
      <w:proofErr w:type="spellStart"/>
      <w:r>
        <w:t>disenfranshized</w:t>
      </w:r>
      <w:proofErr w:type="spellEnd"/>
      <w:r>
        <w:t xml:space="preserve"> groups through federal law creates openings for further change in our relation towards our whole world.</w:t>
      </w:r>
    </w:p>
    <w:p w:rsidR="009847B7" w:rsidRPr="005A0368" w:rsidRDefault="009847B7" w:rsidP="009847B7">
      <w:pPr>
        <w:rPr>
          <w:rStyle w:val="Style13ptBold"/>
        </w:rPr>
      </w:pPr>
      <w:r w:rsidRPr="005A0368">
        <w:rPr>
          <w:rStyle w:val="Style13ptBold"/>
        </w:rPr>
        <w:t>Mallory 99</w:t>
      </w:r>
      <w:r>
        <w:rPr>
          <w:rStyle w:val="Style13ptBold"/>
        </w:rPr>
        <w:t xml:space="preserve"> </w:t>
      </w:r>
      <w:r w:rsidRPr="005A0368">
        <w:rPr>
          <w:sz w:val="16"/>
          <w:szCs w:val="16"/>
        </w:rPr>
        <w:t>[</w:t>
      </w:r>
      <w:proofErr w:type="spellStart"/>
      <w:r w:rsidRPr="005A0368">
        <w:rPr>
          <w:sz w:val="16"/>
          <w:szCs w:val="16"/>
        </w:rPr>
        <w:t>Chaone</w:t>
      </w:r>
      <w:proofErr w:type="spellEnd"/>
      <w:r w:rsidRPr="005A0368">
        <w:rPr>
          <w:sz w:val="16"/>
          <w:szCs w:val="16"/>
        </w:rPr>
        <w:t xml:space="preserve"> Mallory is an Associate Professor of Philosophy at Villanova University, where she teaches courses in environmental ethics, environmental justice, green political theory, ecofeminism, food studies, philosophy of place, science and technology studies, and other topics that relate environmental issues to contemporary social, political, and cultural thought, and she’s got a PhD </w:t>
      </w:r>
      <w:proofErr w:type="spellStart"/>
      <w:r w:rsidRPr="005A0368">
        <w:rPr>
          <w:sz w:val="16"/>
          <w:szCs w:val="16"/>
        </w:rPr>
        <w:t>yo</w:t>
      </w:r>
      <w:proofErr w:type="spellEnd"/>
      <w:r w:rsidRPr="005A0368">
        <w:rPr>
          <w:sz w:val="16"/>
          <w:szCs w:val="16"/>
        </w:rPr>
        <w:t xml:space="preserve">, “Toward an </w:t>
      </w:r>
      <w:proofErr w:type="spellStart"/>
      <w:r w:rsidRPr="005A0368">
        <w:rPr>
          <w:sz w:val="16"/>
          <w:szCs w:val="16"/>
        </w:rPr>
        <w:t>Ecofeminist</w:t>
      </w:r>
      <w:proofErr w:type="spellEnd"/>
      <w:r w:rsidRPr="005A0368">
        <w:rPr>
          <w:sz w:val="16"/>
          <w:szCs w:val="16"/>
        </w:rPr>
        <w:t xml:space="preserve"> Environmental Jurisprudence</w:t>
      </w:r>
      <w:r>
        <w:rPr>
          <w:sz w:val="16"/>
          <w:szCs w:val="16"/>
        </w:rPr>
        <w:t xml:space="preserve">: Nature Law and Gender,” pp. 59-60, </w:t>
      </w:r>
      <w:proofErr w:type="spellStart"/>
      <w:r>
        <w:rPr>
          <w:sz w:val="16"/>
          <w:szCs w:val="16"/>
        </w:rPr>
        <w:t>JMak</w:t>
      </w:r>
      <w:proofErr w:type="spellEnd"/>
      <w:r w:rsidRPr="005A0368">
        <w:rPr>
          <w:sz w:val="16"/>
          <w:szCs w:val="16"/>
        </w:rPr>
        <w:t>]</w:t>
      </w:r>
    </w:p>
    <w:p w:rsidR="009847B7" w:rsidRPr="00DD5FFA" w:rsidRDefault="009847B7" w:rsidP="009847B7"/>
    <w:p w:rsidR="009847B7" w:rsidRDefault="009847B7" w:rsidP="009847B7">
      <w:pPr>
        <w:rPr>
          <w:sz w:val="16"/>
        </w:rPr>
      </w:pPr>
    </w:p>
    <w:p w:rsidR="009847B7" w:rsidRPr="00DD5FFA" w:rsidRDefault="009847B7" w:rsidP="009847B7">
      <w:pPr>
        <w:rPr>
          <w:sz w:val="16"/>
        </w:rPr>
      </w:pPr>
      <w:r w:rsidRPr="00DD5FFA">
        <w:rPr>
          <w:sz w:val="16"/>
        </w:rPr>
        <w:t xml:space="preserve">Interestingly (and joyously!), </w:t>
      </w:r>
      <w:r w:rsidRPr="00782FBC">
        <w:rPr>
          <w:rStyle w:val="StyleUnderline"/>
        </w:rPr>
        <w:t xml:space="preserve">the law can also serve a more subversively </w:t>
      </w:r>
      <w:r w:rsidRPr="00DD5FFA">
        <w:rPr>
          <w:rStyle w:val="StyleUnderline"/>
          <w:sz w:val="12"/>
        </w:rPr>
        <w:t>¶</w:t>
      </w:r>
      <w:r w:rsidRPr="00782FBC">
        <w:rPr>
          <w:rStyle w:val="StyleUnderline"/>
        </w:rPr>
        <w:t xml:space="preserve"> </w:t>
      </w:r>
      <w:proofErr w:type="spellStart"/>
      <w:r w:rsidRPr="00782FBC">
        <w:rPr>
          <w:rStyle w:val="StyleUnderline"/>
        </w:rPr>
        <w:t>liberatory</w:t>
      </w:r>
      <w:proofErr w:type="spellEnd"/>
      <w:r w:rsidRPr="00782FBC">
        <w:rPr>
          <w:rStyle w:val="StyleUnderline"/>
        </w:rPr>
        <w:t xml:space="preserve"> purpose, de-stabilizing the master narrative of legal liberalism </w:t>
      </w:r>
      <w:r w:rsidRPr="00DD5FFA">
        <w:rPr>
          <w:rStyle w:val="StyleUnderline"/>
          <w:sz w:val="12"/>
        </w:rPr>
        <w:t>¶</w:t>
      </w:r>
      <w:r w:rsidRPr="00782FBC">
        <w:rPr>
          <w:rStyle w:val="StyleUnderline"/>
        </w:rPr>
        <w:t xml:space="preserve"> which reifies the individual as an egoistic, rationally-</w:t>
      </w:r>
      <w:proofErr w:type="spellStart"/>
      <w:r w:rsidRPr="00782FBC">
        <w:rPr>
          <w:rStyle w:val="StyleUnderline"/>
        </w:rPr>
        <w:t>self interested</w:t>
      </w:r>
      <w:proofErr w:type="spellEnd"/>
      <w:r w:rsidRPr="00782FBC">
        <w:rPr>
          <w:rStyle w:val="StyleUnderline"/>
        </w:rPr>
        <w:t xml:space="preserve"> </w:t>
      </w:r>
      <w:r w:rsidRPr="00DD5FFA">
        <w:rPr>
          <w:rStyle w:val="StyleUnderline"/>
          <w:sz w:val="12"/>
        </w:rPr>
        <w:t>¶</w:t>
      </w:r>
      <w:r w:rsidRPr="00782FBC">
        <w:rPr>
          <w:rStyle w:val="StyleUnderline"/>
        </w:rPr>
        <w:t xml:space="preserve"> consumer, separated from human and earth other</w:t>
      </w:r>
      <w:r w:rsidRPr="00DD5FFA">
        <w:rPr>
          <w:rStyle w:val="StyleUnderline"/>
        </w:rPr>
        <w:t xml:space="preserve">s. It does so when it </w:t>
      </w:r>
      <w:r w:rsidRPr="00DD5FFA">
        <w:rPr>
          <w:rStyle w:val="StyleUnderline"/>
          <w:sz w:val="12"/>
        </w:rPr>
        <w:t>¶</w:t>
      </w:r>
      <w:r w:rsidRPr="00DD5FFA">
        <w:rPr>
          <w:rStyle w:val="StyleUnderline"/>
        </w:rPr>
        <w:t xml:space="preserve"> acknowledges the rights of disenfranchised groups, creating openings for </w:t>
      </w:r>
      <w:r w:rsidRPr="00DD5FFA">
        <w:rPr>
          <w:rStyle w:val="StyleUnderline"/>
          <w:sz w:val="12"/>
        </w:rPr>
        <w:t>¶</w:t>
      </w:r>
      <w:r w:rsidRPr="00DD5FFA">
        <w:rPr>
          <w:rStyle w:val="StyleUnderline"/>
        </w:rPr>
        <w:t xml:space="preserve"> voices to be heard that challenge other streams of the conversation. </w:t>
      </w:r>
      <w:r w:rsidRPr="00DD5FFA">
        <w:rPr>
          <w:sz w:val="16"/>
        </w:rPr>
        <w:t>“</w:t>
      </w:r>
      <w:r w:rsidRPr="00DD5FFA">
        <w:rPr>
          <w:rStyle w:val="StyleUnderline"/>
        </w:rPr>
        <w:t xml:space="preserve">The law </w:t>
      </w:r>
      <w:r w:rsidRPr="00DD5FFA">
        <w:rPr>
          <w:rStyle w:val="StyleUnderline"/>
          <w:sz w:val="12"/>
        </w:rPr>
        <w:t>¶</w:t>
      </w:r>
      <w:r w:rsidRPr="00DD5FFA">
        <w:rPr>
          <w:rStyle w:val="StyleUnderline"/>
        </w:rPr>
        <w:t xml:space="preserve"> recognizes the importance of this relationship,”</w:t>
      </w:r>
      <w:r w:rsidRPr="00DD5FFA">
        <w:rPr>
          <w:sz w:val="16"/>
        </w:rPr>
        <w:t xml:space="preserve"> </w:t>
      </w:r>
      <w:r w:rsidRPr="00DD5FFA">
        <w:rPr>
          <w:rStyle w:val="StyleUnderline"/>
        </w:rPr>
        <w:t>it may declare</w:t>
      </w:r>
      <w:r w:rsidRPr="00DD5FFA">
        <w:rPr>
          <w:sz w:val="16"/>
        </w:rPr>
        <w:t xml:space="preserve">, when it rules </w:t>
      </w:r>
      <w:r w:rsidRPr="00DD5FFA">
        <w:rPr>
          <w:sz w:val="12"/>
        </w:rPr>
        <w:t>¶</w:t>
      </w:r>
      <w:r w:rsidRPr="00DD5FFA">
        <w:rPr>
          <w:sz w:val="16"/>
        </w:rPr>
        <w:t xml:space="preserve"> i</w:t>
      </w:r>
      <w:r w:rsidRPr="00DD5FFA">
        <w:rPr>
          <w:rStyle w:val="StyleUnderline"/>
        </w:rPr>
        <w:t>n favor of a birthmother’s right to raise the child she bore</w:t>
      </w:r>
      <w:r w:rsidRPr="00DD5FFA">
        <w:rPr>
          <w:sz w:val="16"/>
        </w:rPr>
        <w:t xml:space="preserve"> over the </w:t>
      </w:r>
      <w:r w:rsidRPr="00DD5FFA">
        <w:rPr>
          <w:sz w:val="12"/>
        </w:rPr>
        <w:t>¶</w:t>
      </w:r>
      <w:r w:rsidRPr="00DD5FFA">
        <w:rPr>
          <w:sz w:val="16"/>
        </w:rPr>
        <w:t xml:space="preserve"> contractual entitlement of the man who in essence rented her womb to be </w:t>
      </w:r>
      <w:r w:rsidRPr="00DD5FFA">
        <w:rPr>
          <w:sz w:val="12"/>
        </w:rPr>
        <w:t>¶</w:t>
      </w:r>
      <w:r w:rsidRPr="00DD5FFA">
        <w:rPr>
          <w:sz w:val="16"/>
        </w:rPr>
        <w:t xml:space="preserve"> inseminated by him. “</w:t>
      </w:r>
      <w:r w:rsidRPr="00DD5FFA">
        <w:rPr>
          <w:rStyle w:val="StyleUnderline"/>
        </w:rPr>
        <w:t xml:space="preserve">You count,” it says to the salmon, when a court orders </w:t>
      </w:r>
      <w:r w:rsidRPr="00DD5FFA">
        <w:rPr>
          <w:rStyle w:val="StyleUnderline"/>
          <w:sz w:val="12"/>
        </w:rPr>
        <w:t>¶</w:t>
      </w:r>
      <w:r w:rsidRPr="00DD5FFA">
        <w:rPr>
          <w:rStyle w:val="StyleUnderline"/>
        </w:rPr>
        <w:t xml:space="preserve"> that a dam release sufficient water that the fish can travel and reproduce.</w:t>
      </w:r>
      <w:r w:rsidRPr="00DD5FFA">
        <w:rPr>
          <w:sz w:val="16"/>
        </w:rPr>
        <w:t xml:space="preserve"> </w:t>
      </w:r>
      <w:r w:rsidRPr="00DD5FFA">
        <w:rPr>
          <w:sz w:val="12"/>
        </w:rPr>
        <w:t>¶</w:t>
      </w:r>
      <w:r w:rsidRPr="00DD5FFA">
        <w:rPr>
          <w:sz w:val="16"/>
        </w:rPr>
        <w:t xml:space="preserve"> “</w:t>
      </w:r>
      <w:r w:rsidRPr="00DD5FFA">
        <w:rPr>
          <w:rStyle w:val="StyleUnderline"/>
        </w:rPr>
        <w:t xml:space="preserve">You are connected. </w:t>
      </w:r>
      <w:proofErr w:type="spellStart"/>
      <w:r w:rsidRPr="00DD5FFA">
        <w:rPr>
          <w:rStyle w:val="StyleUnderline"/>
        </w:rPr>
        <w:t>W e</w:t>
      </w:r>
      <w:proofErr w:type="spellEnd"/>
      <w:r w:rsidRPr="00DD5FFA">
        <w:rPr>
          <w:rStyle w:val="StyleUnderline"/>
        </w:rPr>
        <w:t xml:space="preserve"> are </w:t>
      </w:r>
      <w:r w:rsidRPr="00DD5FFA">
        <w:rPr>
          <w:rStyle w:val="StyleUnderline"/>
        </w:rPr>
        <w:lastRenderedPageBreak/>
        <w:t>connected,”</w:t>
      </w:r>
      <w:r w:rsidRPr="00DD5FFA">
        <w:rPr>
          <w:sz w:val="16"/>
        </w:rPr>
        <w:t xml:space="preserve"> </w:t>
      </w:r>
      <w:r w:rsidRPr="00DD5FFA">
        <w:rPr>
          <w:rStyle w:val="StyleUnderline"/>
        </w:rPr>
        <w:t>it suggests at times like these</w:t>
      </w:r>
      <w:r w:rsidRPr="00DD5FFA">
        <w:rPr>
          <w:sz w:val="16"/>
        </w:rPr>
        <w:t xml:space="preserve">. When </w:t>
      </w:r>
      <w:r w:rsidRPr="00DD5FFA">
        <w:rPr>
          <w:rStyle w:val="StyleUnderline"/>
          <w:sz w:val="12"/>
        </w:rPr>
        <w:t>¶</w:t>
      </w:r>
      <w:r w:rsidRPr="00DD5FFA">
        <w:rPr>
          <w:rStyle w:val="StyleUnderline"/>
        </w:rPr>
        <w:t xml:space="preserve"> the law talks about human beings</w:t>
      </w:r>
      <w:r w:rsidRPr="00DD5FFA">
        <w:rPr>
          <w:sz w:val="16"/>
        </w:rPr>
        <w:t xml:space="preserve">, it attempts </w:t>
      </w:r>
      <w:r w:rsidRPr="00DD5FFA">
        <w:rPr>
          <w:rStyle w:val="StyleUnderline"/>
        </w:rPr>
        <w:t>to tell us about our [footnote</w:t>
      </w:r>
      <w:proofErr w:type="gramStart"/>
      <w:r w:rsidRPr="00DD5FFA">
        <w:rPr>
          <w:rStyle w:val="StyleUnderline"/>
        </w:rPr>
        <w:t>]</w:t>
      </w:r>
      <w:r w:rsidRPr="00DD5FFA">
        <w:rPr>
          <w:rStyle w:val="StyleUnderline"/>
          <w:sz w:val="12"/>
        </w:rPr>
        <w:t>¶</w:t>
      </w:r>
      <w:proofErr w:type="gramEnd"/>
      <w:r w:rsidRPr="00DD5FFA">
        <w:rPr>
          <w:rStyle w:val="StyleUnderline"/>
        </w:rPr>
        <w:t xml:space="preserve"> 59relationships with other humans</w:t>
      </w:r>
      <w:r w:rsidRPr="00DD5FFA">
        <w:rPr>
          <w:sz w:val="16"/>
        </w:rPr>
        <w:t xml:space="preserve">, and with our relationship to power in the </w:t>
      </w:r>
      <w:r w:rsidRPr="00DD5FFA">
        <w:rPr>
          <w:sz w:val="12"/>
        </w:rPr>
        <w:t>¶</w:t>
      </w:r>
      <w:r w:rsidRPr="00DD5FFA">
        <w:rPr>
          <w:sz w:val="16"/>
        </w:rPr>
        <w:t xml:space="preserve"> form of the state. When </w:t>
      </w:r>
      <w:r w:rsidRPr="00DD5FFA">
        <w:rPr>
          <w:rStyle w:val="StyleUnderline"/>
        </w:rPr>
        <w:t>the law addresses environmental problems, it</w:t>
      </w:r>
      <w:r w:rsidRPr="00DD5FFA">
        <w:rPr>
          <w:sz w:val="16"/>
        </w:rPr>
        <w:t xml:space="preserve"> also </w:t>
      </w:r>
      <w:r w:rsidRPr="00DD5FFA">
        <w:rPr>
          <w:sz w:val="12"/>
        </w:rPr>
        <w:t>¶</w:t>
      </w:r>
      <w:r w:rsidRPr="00DD5FFA">
        <w:rPr>
          <w:sz w:val="16"/>
        </w:rPr>
        <w:t xml:space="preserve"> </w:t>
      </w:r>
      <w:r w:rsidRPr="00DD5FFA">
        <w:rPr>
          <w:rStyle w:val="StyleUnderline"/>
        </w:rPr>
        <w:t xml:space="preserve">attempts to tell us of our relationship with other things, other processes, and </w:t>
      </w:r>
      <w:r w:rsidRPr="00DD5FFA">
        <w:rPr>
          <w:rStyle w:val="StyleUnderline"/>
          <w:sz w:val="12"/>
        </w:rPr>
        <w:t>¶</w:t>
      </w:r>
      <w:r w:rsidRPr="00DD5FFA">
        <w:rPr>
          <w:rStyle w:val="StyleUnderline"/>
        </w:rPr>
        <w:t xml:space="preserve"> about our scientific conception of nature</w:t>
      </w:r>
      <w:r w:rsidRPr="00DD5FFA">
        <w:rPr>
          <w:sz w:val="16"/>
        </w:rPr>
        <w:t xml:space="preserve">, dialectically weaving a story in </w:t>
      </w:r>
      <w:r w:rsidRPr="00DD5FFA">
        <w:rPr>
          <w:sz w:val="12"/>
        </w:rPr>
        <w:t>¶</w:t>
      </w:r>
      <w:r w:rsidRPr="00DD5FFA">
        <w:rPr>
          <w:sz w:val="16"/>
        </w:rPr>
        <w:t xml:space="preserve"> which we must then dwell. </w:t>
      </w:r>
      <w:r w:rsidRPr="00DD5FFA">
        <w:rPr>
          <w:rStyle w:val="StyleUnderline"/>
        </w:rPr>
        <w:t>The law</w:t>
      </w:r>
      <w:r w:rsidRPr="00DD5FFA">
        <w:rPr>
          <w:sz w:val="16"/>
        </w:rPr>
        <w:t xml:space="preserve">, in many ways, </w:t>
      </w:r>
      <w:r w:rsidRPr="00DD5FFA">
        <w:rPr>
          <w:rStyle w:val="StyleUnderline"/>
        </w:rPr>
        <w:t xml:space="preserve">situates us upon this </w:t>
      </w:r>
      <w:r w:rsidRPr="00DD5FFA">
        <w:rPr>
          <w:rStyle w:val="StyleUnderline"/>
          <w:sz w:val="12"/>
        </w:rPr>
        <w:t>¶</w:t>
      </w:r>
      <w:r w:rsidRPr="00DD5FFA">
        <w:rPr>
          <w:rStyle w:val="StyleUnderline"/>
        </w:rPr>
        <w:t xml:space="preserve"> earth. [</w:t>
      </w:r>
      <w:proofErr w:type="gramStart"/>
      <w:r w:rsidRPr="00DD5FFA">
        <w:rPr>
          <w:rStyle w:val="StyleUnderline"/>
        </w:rPr>
        <w:t>footnote</w:t>
      </w:r>
      <w:proofErr w:type="gramEnd"/>
      <w:r w:rsidRPr="00DD5FFA">
        <w:rPr>
          <w:rStyle w:val="StyleUnderline"/>
        </w:rPr>
        <w:t>]</w:t>
      </w:r>
      <w:r w:rsidRPr="00DD5FFA">
        <w:rPr>
          <w:sz w:val="16"/>
        </w:rPr>
        <w:t xml:space="preserve"> Patricia Smith remarks, “It is surprising to think that what a harm is could be open to </w:t>
      </w:r>
      <w:r w:rsidRPr="00DD5FFA">
        <w:rPr>
          <w:sz w:val="12"/>
        </w:rPr>
        <w:t>¶</w:t>
      </w:r>
      <w:r w:rsidRPr="00DD5FFA">
        <w:rPr>
          <w:sz w:val="16"/>
        </w:rPr>
        <w:t xml:space="preserve"> interpretation, but it is. </w:t>
      </w:r>
      <w:r w:rsidRPr="00DD5FFA">
        <w:rPr>
          <w:rStyle w:val="StyleUnderline"/>
        </w:rPr>
        <w:t xml:space="preserve">Sexual </w:t>
      </w:r>
      <w:proofErr w:type="spellStart"/>
      <w:r w:rsidRPr="00DD5FFA">
        <w:rPr>
          <w:rStyle w:val="StyleUnderline"/>
        </w:rPr>
        <w:t>harrassment</w:t>
      </w:r>
      <w:proofErr w:type="spellEnd"/>
      <w:r w:rsidRPr="00DD5FFA">
        <w:rPr>
          <w:rStyle w:val="StyleUnderline"/>
        </w:rPr>
        <w:t xml:space="preserve">, for example, was not a cause of action until very </w:t>
      </w:r>
      <w:r w:rsidRPr="00DD5FFA">
        <w:rPr>
          <w:rStyle w:val="StyleUnderline"/>
          <w:sz w:val="12"/>
        </w:rPr>
        <w:t>¶</w:t>
      </w:r>
      <w:r w:rsidRPr="00DD5FFA">
        <w:rPr>
          <w:rStyle w:val="StyleUnderline"/>
        </w:rPr>
        <w:t xml:space="preserve"> recently</w:t>
      </w:r>
      <w:r w:rsidRPr="00DD5FFA">
        <w:rPr>
          <w:sz w:val="16"/>
        </w:rPr>
        <w:t xml:space="preserve">. Although </w:t>
      </w:r>
      <w:r w:rsidRPr="00DD5FFA">
        <w:rPr>
          <w:rStyle w:val="StyleUnderline"/>
        </w:rPr>
        <w:t>women</w:t>
      </w:r>
      <w:r w:rsidRPr="00DD5FFA">
        <w:rPr>
          <w:sz w:val="16"/>
        </w:rPr>
        <w:t xml:space="preserve"> employees </w:t>
      </w:r>
      <w:r w:rsidRPr="00DD5FFA">
        <w:rPr>
          <w:rStyle w:val="StyleUnderline"/>
        </w:rPr>
        <w:t xml:space="preserve">were coerced into sexual relations, it was not recognized </w:t>
      </w:r>
      <w:r w:rsidRPr="00DD5FFA">
        <w:rPr>
          <w:rStyle w:val="StyleUnderline"/>
          <w:sz w:val="12"/>
        </w:rPr>
        <w:t>¶</w:t>
      </w:r>
      <w:r w:rsidRPr="00DD5FFA">
        <w:rPr>
          <w:rStyle w:val="StyleUnderline"/>
        </w:rPr>
        <w:t xml:space="preserve"> as an addressable</w:t>
      </w:r>
      <w:r w:rsidRPr="00DD5FFA">
        <w:rPr>
          <w:sz w:val="16"/>
        </w:rPr>
        <w:t xml:space="preserve"> </w:t>
      </w:r>
      <w:r w:rsidRPr="00DD5FFA">
        <w:rPr>
          <w:rStyle w:val="StyleUnderline"/>
        </w:rPr>
        <w:t>harm</w:t>
      </w:r>
      <w:r w:rsidRPr="00DD5FFA">
        <w:rPr>
          <w:sz w:val="16"/>
        </w:rPr>
        <w:t xml:space="preserve">. Indeed, there was </w:t>
      </w:r>
      <w:r w:rsidRPr="00DD5FFA">
        <w:rPr>
          <w:rStyle w:val="StyleUnderline"/>
        </w:rPr>
        <w:t>no word for it.</w:t>
      </w:r>
      <w:r w:rsidRPr="00DD5FFA">
        <w:rPr>
          <w:sz w:val="16"/>
        </w:rPr>
        <w:t xml:space="preserve"> </w:t>
      </w:r>
      <w:r w:rsidRPr="00DD5FFA">
        <w:rPr>
          <w:rStyle w:val="StyleUnderline"/>
        </w:rPr>
        <w:t xml:space="preserve">There was </w:t>
      </w:r>
      <w:proofErr w:type="spellStart"/>
      <w:r w:rsidRPr="00DD5FFA">
        <w:rPr>
          <w:rStyle w:val="StyleUnderline"/>
        </w:rPr>
        <w:t>not</w:t>
      </w:r>
      <w:proofErr w:type="spellEnd"/>
      <w:r w:rsidRPr="00DD5FFA">
        <w:rPr>
          <w:rStyle w:val="StyleUnderline"/>
        </w:rPr>
        <w:t xml:space="preserve"> way to speak of it.</w:t>
      </w:r>
      <w:r w:rsidRPr="00DD5FFA">
        <w:rPr>
          <w:sz w:val="16"/>
        </w:rPr>
        <w:t xml:space="preserve"> </w:t>
      </w:r>
      <w:r w:rsidRPr="00DD5FFA">
        <w:rPr>
          <w:rStyle w:val="StyleUnderline"/>
        </w:rPr>
        <w:t>It was just the way of the world, like breathing or drowning”</w:t>
      </w:r>
      <w:r w:rsidRPr="00DD5FFA">
        <w:rPr>
          <w:sz w:val="16"/>
        </w:rPr>
        <w:t xml:space="preserve"> (Smith, Feminist Jurisprudence, p. 13).</w:t>
      </w:r>
    </w:p>
    <w:p w:rsidR="009847B7" w:rsidRPr="00782FBC" w:rsidRDefault="009847B7" w:rsidP="009847B7"/>
    <w:p w:rsidR="009847B7" w:rsidRDefault="009847B7" w:rsidP="009847B7"/>
    <w:p w:rsidR="009847B7" w:rsidRDefault="009847B7" w:rsidP="009847B7"/>
    <w:p w:rsidR="009847B7" w:rsidRPr="005A0368" w:rsidRDefault="009847B7" w:rsidP="009847B7">
      <w:pPr>
        <w:pStyle w:val="Heading4"/>
      </w:pPr>
      <w:r w:rsidRPr="005A0368">
        <w:t xml:space="preserve">The United States is rooted in atomistic legislation towards the environment – Ecofeminism is key to create change in policy making. Only a break away from </w:t>
      </w:r>
      <w:r>
        <w:t xml:space="preserve">the </w:t>
      </w:r>
      <w:proofErr w:type="spellStart"/>
      <w:r w:rsidRPr="005A0368">
        <w:t>masculinist</w:t>
      </w:r>
      <w:proofErr w:type="spellEnd"/>
      <w:r w:rsidRPr="005A0368">
        <w:t xml:space="preserve"> privilege of autonomy can </w:t>
      </w:r>
      <w:r>
        <w:t xml:space="preserve">the USFG </w:t>
      </w:r>
      <w:r w:rsidRPr="005A0368">
        <w:t>create meaningful, sustainable, environmental legislation.</w:t>
      </w:r>
    </w:p>
    <w:p w:rsidR="009847B7" w:rsidRPr="005A0368" w:rsidRDefault="009847B7" w:rsidP="009847B7">
      <w:pPr>
        <w:rPr>
          <w:rStyle w:val="Style13ptBold"/>
        </w:rPr>
      </w:pPr>
      <w:r w:rsidRPr="005A0368">
        <w:rPr>
          <w:rStyle w:val="Style13ptBold"/>
        </w:rPr>
        <w:t>Mallory 99</w:t>
      </w:r>
      <w:r>
        <w:rPr>
          <w:rStyle w:val="Style13ptBold"/>
        </w:rPr>
        <w:t xml:space="preserve"> </w:t>
      </w:r>
      <w:r w:rsidRPr="005A0368">
        <w:rPr>
          <w:sz w:val="16"/>
          <w:szCs w:val="16"/>
        </w:rPr>
        <w:t>[</w:t>
      </w:r>
      <w:proofErr w:type="spellStart"/>
      <w:r w:rsidRPr="005A0368">
        <w:rPr>
          <w:sz w:val="16"/>
          <w:szCs w:val="16"/>
        </w:rPr>
        <w:t>Chaone</w:t>
      </w:r>
      <w:proofErr w:type="spellEnd"/>
      <w:r w:rsidRPr="005A0368">
        <w:rPr>
          <w:sz w:val="16"/>
          <w:szCs w:val="16"/>
        </w:rPr>
        <w:t xml:space="preserve"> Mallory is an Associate Professor of Philosophy at Villanova University, where she teaches courses in environmental ethics, environmental justice, green political theory, ecofeminism, food studies, philosophy of place, science and technology studies, and other topics that relate environmental issues to contemporary social, political, and cultural thought, and she’s got a PhD </w:t>
      </w:r>
      <w:proofErr w:type="spellStart"/>
      <w:r w:rsidRPr="005A0368">
        <w:rPr>
          <w:sz w:val="16"/>
          <w:szCs w:val="16"/>
        </w:rPr>
        <w:t>yo</w:t>
      </w:r>
      <w:proofErr w:type="spellEnd"/>
      <w:r w:rsidRPr="005A0368">
        <w:rPr>
          <w:sz w:val="16"/>
          <w:szCs w:val="16"/>
        </w:rPr>
        <w:t xml:space="preserve">, “Toward an </w:t>
      </w:r>
      <w:proofErr w:type="spellStart"/>
      <w:r w:rsidRPr="005A0368">
        <w:rPr>
          <w:sz w:val="16"/>
          <w:szCs w:val="16"/>
        </w:rPr>
        <w:t>Ecofeminist</w:t>
      </w:r>
      <w:proofErr w:type="spellEnd"/>
      <w:r w:rsidRPr="005A0368">
        <w:rPr>
          <w:sz w:val="16"/>
          <w:szCs w:val="16"/>
        </w:rPr>
        <w:t xml:space="preserve"> Environmental Jurisprudence: Nature Law and Gender,” pp. 51-54</w:t>
      </w:r>
      <w:r>
        <w:rPr>
          <w:sz w:val="16"/>
          <w:szCs w:val="16"/>
        </w:rPr>
        <w:t xml:space="preserve">, </w:t>
      </w:r>
      <w:proofErr w:type="spellStart"/>
      <w:r>
        <w:rPr>
          <w:sz w:val="16"/>
          <w:szCs w:val="16"/>
        </w:rPr>
        <w:t>JMak</w:t>
      </w:r>
      <w:proofErr w:type="spellEnd"/>
      <w:r w:rsidRPr="005A0368">
        <w:rPr>
          <w:sz w:val="16"/>
          <w:szCs w:val="16"/>
        </w:rPr>
        <w:t>]</w:t>
      </w:r>
    </w:p>
    <w:p w:rsidR="009847B7" w:rsidRDefault="009847B7" w:rsidP="009847B7">
      <w:pPr>
        <w:rPr>
          <w:rStyle w:val="StyleUnderline"/>
        </w:rPr>
      </w:pPr>
    </w:p>
    <w:p w:rsidR="009847B7" w:rsidRPr="00EA00D9" w:rsidRDefault="009847B7" w:rsidP="009847B7">
      <w:pPr>
        <w:rPr>
          <w:rStyle w:val="StyleUnderline"/>
        </w:rPr>
      </w:pPr>
      <w:r w:rsidRPr="00EA00D9">
        <w:rPr>
          <w:rStyle w:val="StyleUnderline"/>
        </w:rPr>
        <w:t>Law is not separate from life; law forms and mediates relationships, and</w:t>
      </w:r>
      <w:r w:rsidRPr="00EA00D9">
        <w:rPr>
          <w:rStyle w:val="StyleUnderline"/>
          <w:sz w:val="12"/>
        </w:rPr>
        <w:t>¶</w:t>
      </w:r>
      <w:r w:rsidRPr="00EA00D9">
        <w:rPr>
          <w:rStyle w:val="StyleUnderline"/>
        </w:rPr>
        <w:t xml:space="preserve"> through various narrative and linguistic mechanisms such as </w:t>
      </w:r>
      <w:proofErr w:type="spellStart"/>
      <w:r w:rsidRPr="00EA00D9">
        <w:rPr>
          <w:rStyle w:val="StyleUnderline"/>
        </w:rPr>
        <w:t>justicability</w:t>
      </w:r>
      <w:proofErr w:type="spellEnd"/>
      <w:r w:rsidRPr="00EA00D9">
        <w:rPr>
          <w:rStyle w:val="StyleUnderline"/>
        </w:rPr>
        <w:t>,</w:t>
      </w:r>
      <w:r w:rsidRPr="00EA00D9">
        <w:rPr>
          <w:rStyle w:val="StyleUnderline"/>
          <w:sz w:val="12"/>
        </w:rPr>
        <w:t>¶</w:t>
      </w:r>
      <w:r w:rsidRPr="00EA00D9">
        <w:rPr>
          <w:rStyle w:val="StyleUnderline"/>
        </w:rPr>
        <w:t xml:space="preserve"> standing, and precedent it defines who or what is eligible to articulate a claim</w:t>
      </w:r>
      <w:r w:rsidRPr="00EA00D9">
        <w:rPr>
          <w:sz w:val="16"/>
        </w:rPr>
        <w:t>,</w:t>
      </w:r>
      <w:r w:rsidRPr="00EA00D9">
        <w:rPr>
          <w:sz w:val="12"/>
        </w:rPr>
        <w:t>¶</w:t>
      </w:r>
      <w:r w:rsidRPr="00EA00D9">
        <w:rPr>
          <w:sz w:val="16"/>
        </w:rPr>
        <w:t xml:space="preserve"> and thus who or what matters, as I discuss in chapter 4. Law that is predicated</w:t>
      </w:r>
      <w:r w:rsidRPr="00EA00D9">
        <w:rPr>
          <w:sz w:val="12"/>
        </w:rPr>
        <w:t>¶</w:t>
      </w:r>
      <w:r w:rsidRPr="00EA00D9">
        <w:rPr>
          <w:sz w:val="16"/>
        </w:rPr>
        <w:t xml:space="preserve"> on the assumptions of liberalism, as is </w:t>
      </w:r>
      <w:r w:rsidRPr="00EA00D9">
        <w:rPr>
          <w:rStyle w:val="StyleUnderline"/>
        </w:rPr>
        <w:t>law in the United States, is particularly</w:t>
      </w:r>
      <w:r w:rsidRPr="00EA00D9">
        <w:rPr>
          <w:rStyle w:val="StyleUnderline"/>
          <w:sz w:val="12"/>
        </w:rPr>
        <w:t>¶</w:t>
      </w:r>
      <w:r w:rsidRPr="00EA00D9">
        <w:rPr>
          <w:rStyle w:val="StyleUnderline"/>
        </w:rPr>
        <w:t xml:space="preserve"> </w:t>
      </w:r>
      <w:proofErr w:type="spellStart"/>
      <w:r w:rsidRPr="00EA00D9">
        <w:rPr>
          <w:rStyle w:val="StyleUnderline"/>
        </w:rPr>
        <w:t>masculinist</w:t>
      </w:r>
      <w:proofErr w:type="spellEnd"/>
      <w:r w:rsidRPr="00EA00D9">
        <w:rPr>
          <w:rStyle w:val="StyleUnderline"/>
        </w:rPr>
        <w:t xml:space="preserve"> in that it is founded on a perspective that has been found by</w:t>
      </w:r>
      <w:r w:rsidRPr="00EA00D9">
        <w:rPr>
          <w:rStyle w:val="StyleUnderline"/>
          <w:sz w:val="12"/>
        </w:rPr>
        <w:t>¶</w:t>
      </w:r>
      <w:r w:rsidRPr="00EA00D9">
        <w:rPr>
          <w:rStyle w:val="StyleUnderline"/>
        </w:rPr>
        <w:t xml:space="preserve"> feminists to be a male rather than a simply human perspective: a perspective</w:t>
      </w:r>
      <w:r w:rsidRPr="00EA00D9">
        <w:rPr>
          <w:rStyle w:val="StyleUnderline"/>
          <w:sz w:val="12"/>
        </w:rPr>
        <w:t>¶</w:t>
      </w:r>
      <w:r w:rsidRPr="00EA00D9">
        <w:rPr>
          <w:rStyle w:val="StyleUnderline"/>
        </w:rPr>
        <w:t xml:space="preserve"> in which “rationality,” “objectivity,” and “autonomy” are privileged while</w:t>
      </w:r>
      <w:r w:rsidRPr="00EA00D9">
        <w:rPr>
          <w:rStyle w:val="StyleUnderline"/>
          <w:sz w:val="12"/>
        </w:rPr>
        <w:t>¶</w:t>
      </w:r>
      <w:r w:rsidRPr="00EA00D9">
        <w:rPr>
          <w:rStyle w:val="StyleUnderline"/>
        </w:rPr>
        <w:t xml:space="preserve"> speciﬁcity and interdependency are submerged.</w:t>
      </w:r>
      <w:r w:rsidRPr="00EA00D9">
        <w:rPr>
          <w:sz w:val="16"/>
        </w:rPr>
        <w:t xml:space="preserve"> “Liberal legalism” as</w:t>
      </w:r>
      <w:r w:rsidRPr="00EA00D9">
        <w:rPr>
          <w:sz w:val="12"/>
        </w:rPr>
        <w:t>¶</w:t>
      </w:r>
      <w:r w:rsidRPr="00EA00D9">
        <w:rPr>
          <w:sz w:val="16"/>
        </w:rPr>
        <w:t xml:space="preserve"> MacKinnon recognizes, “is thus a medium for making male dominance both</w:t>
      </w:r>
      <w:r w:rsidRPr="00EA00D9">
        <w:rPr>
          <w:sz w:val="12"/>
        </w:rPr>
        <w:t>¶</w:t>
      </w:r>
      <w:r w:rsidRPr="00EA00D9">
        <w:rPr>
          <w:sz w:val="16"/>
        </w:rPr>
        <w:t xml:space="preserve"> invisible and legitimate </w:t>
      </w:r>
      <w:r w:rsidRPr="00EA00D9">
        <w:rPr>
          <w:rStyle w:val="StyleUnderline"/>
        </w:rPr>
        <w:t>by adopting the male point of view in law at the</w:t>
      </w:r>
      <w:r w:rsidRPr="00EA00D9">
        <w:rPr>
          <w:rStyle w:val="StyleUnderline"/>
          <w:sz w:val="12"/>
        </w:rPr>
        <w:t>¶</w:t>
      </w:r>
      <w:r w:rsidRPr="00EA00D9">
        <w:rPr>
          <w:rStyle w:val="StyleUnderline"/>
        </w:rPr>
        <w:t xml:space="preserve"> not only harm and exclude women, they degrade nature as well</w:t>
      </w:r>
      <w:r w:rsidRPr="00EA00D9">
        <w:rPr>
          <w:sz w:val="16"/>
        </w:rPr>
        <w:t>. As discussed</w:t>
      </w:r>
      <w:r w:rsidRPr="00EA00D9">
        <w:rPr>
          <w:sz w:val="12"/>
        </w:rPr>
        <w:t>¶</w:t>
      </w:r>
      <w:r w:rsidRPr="00EA00D9">
        <w:rPr>
          <w:sz w:val="16"/>
        </w:rPr>
        <w:t xml:space="preserve"> above, the political theory of liberalism rose out of the same mechanistic,</w:t>
      </w:r>
      <w:r w:rsidRPr="00EA00D9">
        <w:rPr>
          <w:sz w:val="12"/>
        </w:rPr>
        <w:t>¶</w:t>
      </w:r>
      <w:r w:rsidRPr="00EA00D9">
        <w:rPr>
          <w:sz w:val="16"/>
        </w:rPr>
        <w:t xml:space="preserve"> atomistic philosophies which gave rise to modern science.“ </w:t>
      </w:r>
      <w:r w:rsidRPr="00EA00D9">
        <w:rPr>
          <w:rStyle w:val="StyleUnderline"/>
        </w:rPr>
        <w:t>These</w:t>
      </w:r>
      <w:r w:rsidRPr="00EA00D9">
        <w:rPr>
          <w:rStyle w:val="StyleUnderline"/>
          <w:sz w:val="12"/>
        </w:rPr>
        <w:t>¶</w:t>
      </w:r>
      <w:r w:rsidRPr="00EA00D9">
        <w:rPr>
          <w:rStyle w:val="StyleUnderline"/>
        </w:rPr>
        <w:t xml:space="preserve"> philosophies championed such notions as “reason” and “objectivity” because</w:t>
      </w:r>
      <w:r w:rsidRPr="00EA00D9">
        <w:rPr>
          <w:rStyle w:val="StyleUnderline"/>
          <w:sz w:val="12"/>
        </w:rPr>
        <w:t>¶</w:t>
      </w:r>
      <w:r w:rsidRPr="00EA00D9">
        <w:rPr>
          <w:rStyle w:val="StyleUnderline"/>
        </w:rPr>
        <w:t xml:space="preserve"> they gave humans control over the natural world. The only creatures</w:t>
      </w:r>
      <w:r w:rsidRPr="00EA00D9">
        <w:rPr>
          <w:rStyle w:val="StyleUnderline"/>
          <w:sz w:val="12"/>
        </w:rPr>
        <w:t>¶</w:t>
      </w:r>
      <w:r w:rsidRPr="00EA00D9">
        <w:rPr>
          <w:rStyle w:val="StyleUnderline"/>
        </w:rPr>
        <w:t xml:space="preserve"> possessing meaningful subjectivity under this view are human beings (who</w:t>
      </w:r>
      <w:r w:rsidRPr="00EA00D9">
        <w:rPr>
          <w:rStyle w:val="StyleUnderline"/>
          <w:sz w:val="12"/>
        </w:rPr>
        <w:t>¶</w:t>
      </w:r>
      <w:r w:rsidRPr="00EA00D9">
        <w:rPr>
          <w:rStyle w:val="StyleUnderline"/>
        </w:rPr>
        <w:t xml:space="preserve"> are paradigmatically male), who by virtue of possession of these traits are</w:t>
      </w:r>
      <w:r w:rsidRPr="00EA00D9">
        <w:rPr>
          <w:rStyle w:val="StyleUnderline"/>
          <w:sz w:val="12"/>
        </w:rPr>
        <w:t>¶</w:t>
      </w:r>
      <w:r w:rsidRPr="00EA00D9">
        <w:rPr>
          <w:rStyle w:val="StyleUnderline"/>
        </w:rPr>
        <w:t xml:space="preserve"> accorded moral and legal standing. A system of laws that claims universality</w:t>
      </w:r>
      <w:r w:rsidRPr="00EA00D9">
        <w:rPr>
          <w:rStyle w:val="StyleUnderline"/>
          <w:sz w:val="12"/>
        </w:rPr>
        <w:t>¶</w:t>
      </w:r>
      <w:r w:rsidRPr="00EA00D9">
        <w:rPr>
          <w:rStyle w:val="StyleUnderline"/>
        </w:rPr>
        <w:t xml:space="preserve"> and rationality to be its dearest ideals, then, is theoretically incapable of taking</w:t>
      </w:r>
      <w:r w:rsidRPr="00EA00D9">
        <w:rPr>
          <w:rStyle w:val="StyleUnderline"/>
          <w:sz w:val="12"/>
        </w:rPr>
        <w:t>¶</w:t>
      </w:r>
      <w:r w:rsidRPr="00EA00D9">
        <w:rPr>
          <w:rStyle w:val="StyleUnderline"/>
        </w:rPr>
        <w:t xml:space="preserve"> adequate account of the interests of non-humans because harm to nature as</w:t>
      </w:r>
      <w:r w:rsidRPr="00EA00D9">
        <w:rPr>
          <w:rStyle w:val="StyleUnderline"/>
          <w:sz w:val="12"/>
        </w:rPr>
        <w:t>¶</w:t>
      </w:r>
      <w:r w:rsidRPr="00EA00D9">
        <w:rPr>
          <w:rStyle w:val="StyleUnderline"/>
        </w:rPr>
        <w:t xml:space="preserve"> nature remains legally </w:t>
      </w:r>
      <w:proofErr w:type="spellStart"/>
      <w:r w:rsidRPr="00EA00D9">
        <w:rPr>
          <w:rStyle w:val="StyleUnderline"/>
        </w:rPr>
        <w:t>inarticulable</w:t>
      </w:r>
      <w:proofErr w:type="spellEnd"/>
      <w:r w:rsidRPr="00EA00D9">
        <w:rPr>
          <w:sz w:val="16"/>
        </w:rPr>
        <w:t>."</w:t>
      </w:r>
      <w:r w:rsidRPr="00EA00D9">
        <w:rPr>
          <w:sz w:val="12"/>
        </w:rPr>
        <w:t>¶</w:t>
      </w:r>
      <w:r w:rsidRPr="00EA00D9">
        <w:rPr>
          <w:sz w:val="16"/>
        </w:rPr>
        <w:t xml:space="preserve"> Therefore, </w:t>
      </w:r>
      <w:r w:rsidRPr="00EA00D9">
        <w:rPr>
          <w:rStyle w:val="StyleUnderline"/>
        </w:rPr>
        <w:t>what is needed is a political theory which overcomes the</w:t>
      </w:r>
      <w:r w:rsidRPr="00EA00D9">
        <w:rPr>
          <w:rStyle w:val="StyleUnderline"/>
          <w:sz w:val="12"/>
        </w:rPr>
        <w:t>¶</w:t>
      </w:r>
      <w:r w:rsidRPr="00EA00D9">
        <w:rPr>
          <w:rStyle w:val="StyleUnderline"/>
        </w:rPr>
        <w:t xml:space="preserve"> ecological and sexist limitations of the atomistic ontology of liberalism but at</w:t>
      </w:r>
      <w:r w:rsidRPr="00EA00D9">
        <w:rPr>
          <w:rStyle w:val="StyleUnderline"/>
          <w:sz w:val="12"/>
        </w:rPr>
        <w:t>¶</w:t>
      </w:r>
      <w:r w:rsidRPr="00EA00D9">
        <w:rPr>
          <w:rStyle w:val="StyleUnderline"/>
        </w:rPr>
        <w:t xml:space="preserve"> the same time does not posit a human nature which is biologically ﬁxed and</w:t>
      </w:r>
      <w:r w:rsidRPr="00EA00D9">
        <w:rPr>
          <w:rStyle w:val="StyleUnderline"/>
          <w:sz w:val="12"/>
        </w:rPr>
        <w:t>¶</w:t>
      </w:r>
      <w:r w:rsidRPr="00EA00D9">
        <w:rPr>
          <w:rStyle w:val="StyleUnderline"/>
        </w:rPr>
        <w:t xml:space="preserve"> therefore unchangeable</w:t>
      </w:r>
      <w:r w:rsidRPr="00EA00D9">
        <w:rPr>
          <w:sz w:val="16"/>
        </w:rPr>
        <w:t>. As well, such a theory must be able to take account of</w:t>
      </w:r>
      <w:r w:rsidRPr="00EA00D9">
        <w:rPr>
          <w:sz w:val="12"/>
        </w:rPr>
        <w:t>¶</w:t>
      </w:r>
      <w:r w:rsidRPr="00EA00D9">
        <w:rPr>
          <w:sz w:val="16"/>
        </w:rPr>
        <w:t xml:space="preserve"> the dynamic relationship between human beings and the more-than-human-</w:t>
      </w:r>
      <w:r w:rsidRPr="00EA00D9">
        <w:rPr>
          <w:sz w:val="12"/>
        </w:rPr>
        <w:t>¶</w:t>
      </w:r>
      <w:r w:rsidRPr="00EA00D9">
        <w:rPr>
          <w:sz w:val="16"/>
        </w:rPr>
        <w:t xml:space="preserve"> world, and express the meaning of such relations politically. </w:t>
      </w:r>
      <w:r w:rsidRPr="00EA00D9">
        <w:rPr>
          <w:rStyle w:val="StyleUnderline"/>
        </w:rPr>
        <w:t>Socialist</w:t>
      </w:r>
      <w:r w:rsidRPr="00EA00D9">
        <w:rPr>
          <w:rStyle w:val="StyleUnderline"/>
          <w:sz w:val="12"/>
        </w:rPr>
        <w:t>¶</w:t>
      </w:r>
      <w:r w:rsidRPr="00EA00D9">
        <w:rPr>
          <w:rStyle w:val="StyleUnderline"/>
        </w:rPr>
        <w:t xml:space="preserve"> feminism</w:t>
      </w:r>
      <w:r w:rsidRPr="00EA00D9">
        <w:rPr>
          <w:sz w:val="16"/>
        </w:rPr>
        <w:t>, which subscribes to a historical, materialist, and dialectical</w:t>
      </w:r>
      <w:r w:rsidRPr="00EA00D9">
        <w:rPr>
          <w:sz w:val="12"/>
        </w:rPr>
        <w:t>¶</w:t>
      </w:r>
      <w:r w:rsidRPr="00EA00D9">
        <w:rPr>
          <w:sz w:val="16"/>
        </w:rPr>
        <w:t xml:space="preserve"> conception of human biology, </w:t>
      </w:r>
      <w:r w:rsidRPr="00EA00D9">
        <w:rPr>
          <w:rStyle w:val="StyleUnderline"/>
        </w:rPr>
        <w:t>is</w:t>
      </w:r>
      <w:r w:rsidRPr="00EA00D9">
        <w:rPr>
          <w:sz w:val="16"/>
        </w:rPr>
        <w:t xml:space="preserve"> potentially </w:t>
      </w:r>
      <w:r w:rsidRPr="00EA00D9">
        <w:rPr>
          <w:rStyle w:val="StyleUnderline"/>
        </w:rPr>
        <w:t>the most adequate grounding for</w:t>
      </w:r>
      <w:r w:rsidRPr="00EA00D9">
        <w:rPr>
          <w:rStyle w:val="StyleUnderline"/>
          <w:sz w:val="12"/>
        </w:rPr>
        <w:t>¶</w:t>
      </w:r>
      <w:r w:rsidRPr="00EA00D9">
        <w:rPr>
          <w:rStyle w:val="StyleUnderline"/>
        </w:rPr>
        <w:t xml:space="preserve"> an </w:t>
      </w:r>
      <w:proofErr w:type="spellStart"/>
      <w:r w:rsidRPr="00EA00D9">
        <w:rPr>
          <w:rStyle w:val="StyleUnderline"/>
        </w:rPr>
        <w:lastRenderedPageBreak/>
        <w:t>ecofeminist</w:t>
      </w:r>
      <w:proofErr w:type="spellEnd"/>
      <w:r w:rsidRPr="00EA00D9">
        <w:rPr>
          <w:rStyle w:val="StyleUnderline"/>
        </w:rPr>
        <w:t xml:space="preserve"> environmental jurisprudence because it</w:t>
      </w:r>
      <w:r w:rsidRPr="00EA00D9">
        <w:rPr>
          <w:rStyle w:val="StyleUnderline"/>
          <w:sz w:val="12"/>
        </w:rPr>
        <w:t>¶</w:t>
      </w:r>
      <w:r w:rsidRPr="00EA00D9">
        <w:rPr>
          <w:rStyle w:val="StyleUnderline"/>
        </w:rPr>
        <w:t xml:space="preserve"> sees human nature and the forms of human social organization</w:t>
      </w:r>
      <w:r w:rsidRPr="00EA00D9">
        <w:rPr>
          <w:rStyle w:val="StyleUnderline"/>
          <w:sz w:val="12"/>
        </w:rPr>
        <w:t>¶</w:t>
      </w:r>
      <w:r w:rsidRPr="00EA00D9">
        <w:rPr>
          <w:rStyle w:val="StyleUnderline"/>
        </w:rPr>
        <w:t xml:space="preserve"> as determined not by our biology alone, but rather by a complex</w:t>
      </w:r>
      <w:r w:rsidRPr="00EA00D9">
        <w:rPr>
          <w:rStyle w:val="StyleUnderline"/>
          <w:sz w:val="12"/>
        </w:rPr>
        <w:t>¶</w:t>
      </w:r>
      <w:r w:rsidRPr="00EA00D9">
        <w:rPr>
          <w:rStyle w:val="StyleUnderline"/>
        </w:rPr>
        <w:t xml:space="preserve"> interplay between our forms of social organization, including</w:t>
      </w:r>
      <w:r w:rsidRPr="00EA00D9">
        <w:rPr>
          <w:rStyle w:val="StyleUnderline"/>
          <w:sz w:val="12"/>
        </w:rPr>
        <w:t>¶</w:t>
      </w:r>
      <w:r w:rsidRPr="00EA00D9">
        <w:rPr>
          <w:rStyle w:val="StyleUnderline"/>
        </w:rPr>
        <w:t xml:space="preserve"> our type of technological development, between our biological</w:t>
      </w:r>
      <w:r w:rsidRPr="00EA00D9">
        <w:rPr>
          <w:rStyle w:val="StyleUnderline"/>
          <w:sz w:val="12"/>
        </w:rPr>
        <w:t>¶</w:t>
      </w:r>
      <w:r w:rsidRPr="00EA00D9">
        <w:rPr>
          <w:rStyle w:val="StyleUnderline"/>
        </w:rPr>
        <w:t xml:space="preserve"> constitution and the physical environment we inhabit</w:t>
      </w:r>
      <w:r w:rsidRPr="00EA00D9">
        <w:rPr>
          <w:sz w:val="16"/>
        </w:rPr>
        <w:t>.... For</w:t>
      </w:r>
      <w:r w:rsidRPr="00EA00D9">
        <w:rPr>
          <w:sz w:val="12"/>
        </w:rPr>
        <w:t>¶</w:t>
      </w:r>
      <w:r w:rsidRPr="00EA00D9">
        <w:rPr>
          <w:sz w:val="16"/>
        </w:rPr>
        <w:t xml:space="preserve"> instance, the physical environment does not just set limits to</w:t>
      </w:r>
      <w:r w:rsidRPr="00EA00D9">
        <w:rPr>
          <w:sz w:val="12"/>
        </w:rPr>
        <w:t>¶</w:t>
      </w:r>
      <w:r w:rsidRPr="00EA00D9">
        <w:rPr>
          <w:sz w:val="16"/>
        </w:rPr>
        <w:t xml:space="preserve"> human social organization: organized human activity also</w:t>
      </w:r>
      <w:r w:rsidRPr="00EA00D9">
        <w:rPr>
          <w:sz w:val="12"/>
        </w:rPr>
        <w:t>¶</w:t>
      </w:r>
      <w:r w:rsidRPr="00EA00D9">
        <w:rPr>
          <w:sz w:val="16"/>
        </w:rPr>
        <w:t xml:space="preserve"> affects the environment by draining, damming, clearing</w:t>
      </w:r>
      <w:proofErr w:type="gramStart"/>
      <w:r w:rsidRPr="00EA00D9">
        <w:rPr>
          <w:sz w:val="16"/>
        </w:rPr>
        <w:t>,</w:t>
      </w:r>
      <w:r w:rsidRPr="00EA00D9">
        <w:rPr>
          <w:sz w:val="12"/>
        </w:rPr>
        <w:t>¶</w:t>
      </w:r>
      <w:proofErr w:type="gramEnd"/>
      <w:r w:rsidRPr="00EA00D9">
        <w:rPr>
          <w:sz w:val="16"/>
        </w:rPr>
        <w:t xml:space="preserve"> terracing, leveling, fertilizing or polluting. The humanly caused</w:t>
      </w:r>
      <w:r w:rsidRPr="00EA00D9">
        <w:rPr>
          <w:sz w:val="12"/>
        </w:rPr>
        <w:t>¶</w:t>
      </w:r>
      <w:r w:rsidRPr="00EA00D9">
        <w:rPr>
          <w:sz w:val="16"/>
        </w:rPr>
        <w:t xml:space="preserve"> changes in the environment in turn affect human social life</w:t>
      </w:r>
      <w:r w:rsidRPr="00EA00D9">
        <w:rPr>
          <w:sz w:val="12"/>
        </w:rPr>
        <w:t>¶</w:t>
      </w:r>
      <w:r w:rsidRPr="00EA00D9">
        <w:rPr>
          <w:sz w:val="16"/>
        </w:rPr>
        <w:t xml:space="preserve"> which in turn affects the environment in a new way, and so</w:t>
      </w:r>
      <w:r w:rsidRPr="00EA00D9">
        <w:rPr>
          <w:sz w:val="12"/>
        </w:rPr>
        <w:t>¶</w:t>
      </w:r>
      <w:r w:rsidRPr="00EA00D9">
        <w:rPr>
          <w:sz w:val="16"/>
        </w:rPr>
        <w:t xml:space="preserve"> on.“</w:t>
      </w:r>
      <w:r w:rsidRPr="00EA00D9">
        <w:rPr>
          <w:sz w:val="12"/>
        </w:rPr>
        <w:t>¶</w:t>
      </w:r>
      <w:r w:rsidRPr="00EA00D9">
        <w:rPr>
          <w:sz w:val="16"/>
        </w:rPr>
        <w:t xml:space="preserve"> </w:t>
      </w:r>
      <w:r w:rsidRPr="00EA00D9">
        <w:rPr>
          <w:rStyle w:val="StyleUnderline"/>
        </w:rPr>
        <w:t>Socialist feminism is also most helpful to the project of environmental</w:t>
      </w:r>
      <w:r w:rsidRPr="00EA00D9">
        <w:rPr>
          <w:rStyle w:val="StyleUnderline"/>
          <w:sz w:val="12"/>
        </w:rPr>
        <w:t>¶</w:t>
      </w:r>
      <w:r w:rsidRPr="00EA00D9">
        <w:rPr>
          <w:rStyle w:val="StyleUnderline"/>
        </w:rPr>
        <w:t xml:space="preserve"> ethics in that it contains an explicit critique of capitalism, a system which</w:t>
      </w:r>
      <w:r w:rsidRPr="00EA00D9">
        <w:rPr>
          <w:rStyle w:val="StyleUnderline"/>
          <w:sz w:val="12"/>
        </w:rPr>
        <w:t>¶</w:t>
      </w:r>
      <w:r w:rsidRPr="00EA00D9">
        <w:rPr>
          <w:rStyle w:val="StyleUnderline"/>
        </w:rPr>
        <w:t xml:space="preserve"> reduces nature to a sink of resources and constructs people as egoistic, self-</w:t>
      </w:r>
      <w:r w:rsidRPr="00EA00D9">
        <w:rPr>
          <w:rStyle w:val="StyleUnderline"/>
          <w:sz w:val="12"/>
        </w:rPr>
        <w:t>¶</w:t>
      </w:r>
      <w:r w:rsidRPr="00EA00D9">
        <w:rPr>
          <w:rStyle w:val="StyleUnderline"/>
        </w:rPr>
        <w:t xml:space="preserve"> interested consumers."</w:t>
      </w:r>
      <w:r w:rsidRPr="00EA00D9">
        <w:rPr>
          <w:sz w:val="16"/>
        </w:rPr>
        <w:t xml:space="preserve"> In order for environmental ethics to succeed in its</w:t>
      </w:r>
      <w:r w:rsidRPr="00EA00D9">
        <w:rPr>
          <w:sz w:val="12"/>
        </w:rPr>
        <w:t>¶</w:t>
      </w:r>
      <w:r w:rsidRPr="00EA00D9">
        <w:rPr>
          <w:sz w:val="16"/>
        </w:rPr>
        <w:t xml:space="preserve"> project of establishing an ecologically and ethically appropriate relationship</w:t>
      </w:r>
      <w:r w:rsidRPr="00EA00D9">
        <w:rPr>
          <w:sz w:val="12"/>
        </w:rPr>
        <w:t>¶</w:t>
      </w:r>
      <w:r w:rsidRPr="00EA00D9">
        <w:rPr>
          <w:sz w:val="16"/>
        </w:rPr>
        <w:t xml:space="preserve"> between human beings and the natural world, legal reforms must be instituted which directly confront the capitalist industries which perpetuate</w:t>
      </w:r>
      <w:r w:rsidRPr="00EA00D9">
        <w:rPr>
          <w:sz w:val="12"/>
        </w:rPr>
        <w:t>¶</w:t>
      </w:r>
      <w:r w:rsidRPr="00EA00D9">
        <w:rPr>
          <w:sz w:val="16"/>
        </w:rPr>
        <w:t xml:space="preserve"> environmental degradation. </w:t>
      </w:r>
      <w:r w:rsidRPr="00EA00D9">
        <w:rPr>
          <w:rStyle w:val="StyleUnderline"/>
        </w:rPr>
        <w:t>This socialist feminism is prepared to do, for as</w:t>
      </w:r>
      <w:r w:rsidRPr="00EA00D9">
        <w:rPr>
          <w:rStyle w:val="StyleUnderline"/>
          <w:sz w:val="12"/>
        </w:rPr>
        <w:t>¶</w:t>
      </w:r>
      <w:r w:rsidRPr="00EA00D9">
        <w:rPr>
          <w:rStyle w:val="StyleUnderline"/>
        </w:rPr>
        <w:t xml:space="preserve"> well as recognizing the reciprocal interplay of nature and culture, it includes</w:t>
      </w:r>
      <w:r w:rsidRPr="00EA00D9">
        <w:rPr>
          <w:rStyle w:val="StyleUnderline"/>
          <w:sz w:val="12"/>
        </w:rPr>
        <w:t>¶</w:t>
      </w:r>
      <w:r w:rsidRPr="00EA00D9">
        <w:rPr>
          <w:rStyle w:val="StyleUnderline"/>
        </w:rPr>
        <w:t xml:space="preserve"> as a category of analysis the way in which the values and assumptions of</w:t>
      </w:r>
      <w:r w:rsidRPr="00EA00D9">
        <w:rPr>
          <w:rStyle w:val="StyleUnderline"/>
          <w:sz w:val="12"/>
        </w:rPr>
        <w:t>¶</w:t>
      </w:r>
      <w:r w:rsidRPr="00EA00D9">
        <w:rPr>
          <w:rStyle w:val="StyleUnderline"/>
        </w:rPr>
        <w:t xml:space="preserve"> capitalism and liberalism are reproduced through legal and political</w:t>
      </w:r>
      <w:r w:rsidRPr="00EA00D9">
        <w:rPr>
          <w:rStyle w:val="StyleUnderline"/>
          <w:sz w:val="12"/>
        </w:rPr>
        <w:t>¶</w:t>
      </w:r>
      <w:r w:rsidRPr="00EA00D9">
        <w:rPr>
          <w:rStyle w:val="StyleUnderline"/>
        </w:rPr>
        <w:t xml:space="preserve"> institutions."</w:t>
      </w:r>
    </w:p>
    <w:p w:rsidR="009847B7" w:rsidRDefault="009847B7" w:rsidP="009847B7">
      <w:pPr>
        <w:pStyle w:val="Heading2"/>
      </w:pPr>
      <w:r>
        <w:lastRenderedPageBreak/>
        <w:t>Example of how development is bad now</w:t>
      </w:r>
    </w:p>
    <w:p w:rsidR="009847B7" w:rsidRDefault="009847B7" w:rsidP="009847B7">
      <w:pPr>
        <w:pStyle w:val="Heading4"/>
      </w:pPr>
      <w:r>
        <w:t>Trawling and overfishing in the status quo are forms of development we reject.</w:t>
      </w:r>
    </w:p>
    <w:p w:rsidR="009847B7" w:rsidRPr="00FB65CB" w:rsidRDefault="009847B7" w:rsidP="009847B7">
      <w:pPr>
        <w:rPr>
          <w:rStyle w:val="Style13ptBold"/>
        </w:rPr>
      </w:pPr>
      <w:r>
        <w:rPr>
          <w:rStyle w:val="Style13ptBold"/>
        </w:rPr>
        <w:t>Shiva 2000 (</w:t>
      </w:r>
      <w:proofErr w:type="spellStart"/>
      <w:r>
        <w:rPr>
          <w:rStyle w:val="Style13ptBold"/>
        </w:rPr>
        <w:t>Vandana</w:t>
      </w:r>
      <w:proofErr w:type="spellEnd"/>
      <w:r>
        <w:rPr>
          <w:rStyle w:val="Style13ptBold"/>
        </w:rPr>
        <w:t xml:space="preserve"> Shiva, Indian environmental activist and anti-globalization author. “Stolen Harvest: The Hijacking of the Global Food Supply” Zed Books</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Default="009847B7" w:rsidP="009847B7">
      <w:r w:rsidRPr="00FB65CB">
        <w:rPr>
          <w:rStyle w:val="StyleUnderline"/>
        </w:rPr>
        <w:t>People and turtles have coexisted along India’s coasts for centuries. But mechanized trawlers, introduced in the Indian waters over the past few decades through development financing and in the name of “modernization,” profoundly threaten turtles. Industrial shrimp trawlers are capable of scraping one square kilometer of the seabed in ten hours, and an estimated 150,000 turtles drown each year when they are caught in the nets of large trawlers.</w:t>
      </w:r>
      <w:r>
        <w:t xml:space="preserve"> The Orissa Coast--the world's largest rookery of the endangered Olive Ridley turtles-is now famous for being their biggest grave. In November 1998, 26 dead turtles washed up on Orissa beaches. The next month, 652 dead turtles washed ashore, and by January 1999 the number of dead turtles had shot up to 4,682. Most of these were di- </w:t>
      </w:r>
      <w:proofErr w:type="spellStart"/>
      <w:r>
        <w:t>rectly</w:t>
      </w:r>
      <w:proofErr w:type="spellEnd"/>
      <w:r>
        <w:t xml:space="preserve"> related to mechanized trawlers. In 1998, turtles did not come to the </w:t>
      </w:r>
      <w:proofErr w:type="spellStart"/>
      <w:r>
        <w:t>Gahirmata</w:t>
      </w:r>
      <w:proofErr w:type="spellEnd"/>
      <w:r>
        <w:t xml:space="preserve"> Beach in Orissa for mass nesting for the second year in a row.' </w:t>
      </w:r>
      <w:r w:rsidRPr="00FB65CB">
        <w:rPr>
          <w:rStyle w:val="StyleUnderline"/>
        </w:rPr>
        <w:t xml:space="preserve">India is the seventh-largest producer of fish in the world and the second-biggest source of inland fish. Its 7,000 kilometer-long coast- line supports the livelihood of millions of fishing and farming families. Until the end of the 1950s, the marine fish harvest in South Asia in- creased at a rate of 5 percent annually, despite the lack of new harvest- </w:t>
      </w:r>
      <w:proofErr w:type="spellStart"/>
      <w:r w:rsidRPr="00FB65CB">
        <w:rPr>
          <w:rStyle w:val="StyleUnderline"/>
        </w:rPr>
        <w:t>ing</w:t>
      </w:r>
      <w:proofErr w:type="spellEnd"/>
      <w:r w:rsidRPr="00FB65CB">
        <w:rPr>
          <w:rStyle w:val="StyleUnderline"/>
        </w:rPr>
        <w:t xml:space="preserve"> technologies. During this period, between 5,000 and 6,000 tons of prawns from India were exported to Burma, Thailand, and Malaysia every year, accounting for 25 to 30 percent of the annual export value of the shrimp trade. Bottom-trawling was introduced to South Asia in the 1960s. In </w:t>
      </w:r>
      <w:proofErr w:type="spellStart"/>
      <w:r w:rsidRPr="00FB65CB">
        <w:rPr>
          <w:rStyle w:val="StyleUnderline"/>
        </w:rPr>
        <w:t>pur</w:t>
      </w:r>
      <w:proofErr w:type="spellEnd"/>
      <w:r w:rsidRPr="00FB65CB">
        <w:rPr>
          <w:rStyle w:val="StyleUnderline"/>
        </w:rPr>
        <w:t xml:space="preserve">-suit of shrimp, which usually are found in shallow waters, bot- tom-trawlers continuously rake the seabed, causing murky and turbid waters, and destroying the habitats of young bottom-dwelling fish and bottom-dwelling spawners.3 </w:t>
      </w:r>
      <w:proofErr w:type="gramStart"/>
      <w:r w:rsidRPr="00FB65CB">
        <w:rPr>
          <w:rStyle w:val="StyleUnderline"/>
        </w:rPr>
        <w:t>By</w:t>
      </w:r>
      <w:proofErr w:type="gramEnd"/>
      <w:r w:rsidRPr="00FB65CB">
        <w:rPr>
          <w:rStyle w:val="StyleUnderline"/>
        </w:rPr>
        <w:t xml:space="preserve"> the late 1970s and early 1980s, the rate of growth of the marine fish harvest had dropped to 2 percent per year. However, despite the stagnation of the overall fishing economy, the ex- ports of prawns-all destined for the Japanese and U.S. markets in frozen form-increased dramatically</w:t>
      </w:r>
      <w:r>
        <w:t xml:space="preserve">. </w:t>
      </w:r>
      <w:r w:rsidRPr="00FB65CB">
        <w:rPr>
          <w:rStyle w:val="StyleUnderline"/>
        </w:rPr>
        <w:t>Trawler ï¬‚</w:t>
      </w:r>
      <w:proofErr w:type="spellStart"/>
      <w:r w:rsidRPr="00FB65CB">
        <w:rPr>
          <w:rStyle w:val="StyleUnderline"/>
        </w:rPr>
        <w:t>eets</w:t>
      </w:r>
      <w:proofErr w:type="spellEnd"/>
      <w:r w:rsidRPr="00FB65CB">
        <w:rPr>
          <w:rStyle w:val="StyleUnderline"/>
        </w:rPr>
        <w:t xml:space="preserve"> use nets to scoop up whole shoals of fish, many of which are not of commercial value, although they are highly valuable to the ecosystem. Those species that do not have commercial value on global markets or are of the wrong size for standardized marketing and packaging are killed and thrown back into the sea. These fish are called "by-catch" and "discards."</w:t>
      </w:r>
      <w:r>
        <w:t xml:space="preserve"> As The Ecologist reports, </w:t>
      </w:r>
      <w:r w:rsidRPr="00FB65CB">
        <w:rPr>
          <w:rStyle w:val="StyleUnderline"/>
        </w:rPr>
        <w:t xml:space="preserve">annual global dis- cards in commercial fisheries have been conservatively estimated at 27 million tons, equivalent to over one-third the weight of all reported ma- </w:t>
      </w:r>
      <w:proofErr w:type="spellStart"/>
      <w:r w:rsidRPr="00FB65CB">
        <w:rPr>
          <w:rStyle w:val="StyleUnderline"/>
        </w:rPr>
        <w:t>rine</w:t>
      </w:r>
      <w:proofErr w:type="spellEnd"/>
      <w:r w:rsidRPr="00FB65CB">
        <w:rPr>
          <w:rStyle w:val="StyleUnderline"/>
        </w:rPr>
        <w:t xml:space="preserve"> landings in commercial fisheries worldwide.'</w:t>
      </w:r>
      <w:r>
        <w:t xml:space="preserve"> A study from Alaska suggests that </w:t>
      </w:r>
      <w:r w:rsidRPr="00FB65CB">
        <w:rPr>
          <w:rStyle w:val="StyleUnderline"/>
        </w:rPr>
        <w:t>Bering Sea red king crab discards amounted to more than five times the number of crabs actually landed</w:t>
      </w:r>
      <w:r>
        <w:t>. In the Norwegian cod fishery, the waste over one season in 1986-87 was 100,000 tons. In 1986-87, 2 billion kilograms of fin fish were dumped overboard. Worldwide, the shrimp and prawn trawler fisheries are reported to have the highest level of discards of any fishery: about 16 million tons a year</w:t>
      </w:r>
      <w:r w:rsidRPr="00FB65CB">
        <w:rPr>
          <w:rStyle w:val="StyleUnderline"/>
        </w:rPr>
        <w:t xml:space="preserve">. In some shrimp fisheries, up to 15 tons of fish are dumped for </w:t>
      </w:r>
      <w:proofErr w:type="spellStart"/>
      <w:r w:rsidRPr="00FB65CB">
        <w:rPr>
          <w:rStyle w:val="StyleUnderline"/>
        </w:rPr>
        <w:t>ev</w:t>
      </w:r>
      <w:proofErr w:type="spellEnd"/>
      <w:r w:rsidRPr="00FB65CB">
        <w:rPr>
          <w:rStyle w:val="StyleUnderline"/>
        </w:rPr>
        <w:t xml:space="preserve">- </w:t>
      </w:r>
      <w:proofErr w:type="spellStart"/>
      <w:r w:rsidRPr="00FB65CB">
        <w:rPr>
          <w:rStyle w:val="StyleUnderline"/>
        </w:rPr>
        <w:t>ery</w:t>
      </w:r>
      <w:proofErr w:type="spellEnd"/>
      <w:r w:rsidRPr="00FB65CB">
        <w:rPr>
          <w:rStyle w:val="StyleUnderline"/>
        </w:rPr>
        <w:t xml:space="preserve"> ton of shrimp landed.</w:t>
      </w:r>
      <w:r>
        <w:t xml:space="preserve"> </w:t>
      </w:r>
      <w:r w:rsidRPr="00FB65CB">
        <w:rPr>
          <w:rStyle w:val="StyleUnderline"/>
        </w:rPr>
        <w:t xml:space="preserve">Most of this by-catch, turtles among it, is thrown back into the sea either dead or dying. These diverse species are the economic base for traditional </w:t>
      </w:r>
      <w:proofErr w:type="spellStart"/>
      <w:r w:rsidRPr="00FB65CB">
        <w:rPr>
          <w:rStyle w:val="StyleUnderline"/>
        </w:rPr>
        <w:t>fisherpeople</w:t>
      </w:r>
      <w:proofErr w:type="spellEnd"/>
      <w:r w:rsidRPr="00FB65CB">
        <w:rPr>
          <w:rStyle w:val="StyleUnderline"/>
        </w:rPr>
        <w:t xml:space="preserve"> and the ecological base that sustains the marine environment. </w:t>
      </w:r>
      <w:r>
        <w:rPr>
          <w:rStyle w:val="StyleUnderline"/>
        </w:rPr>
        <w:t>In term</w:t>
      </w:r>
      <w:r w:rsidRPr="00FB65CB">
        <w:rPr>
          <w:rStyle w:val="StyleUnderline"/>
        </w:rPr>
        <w:t>s of livelihoods, species diversity, and future sustainability, the technologies of industrial fisheries, which aim to maximize the commercial catch in the short run, are rather inefficient</w:t>
      </w:r>
      <w:r>
        <w:t xml:space="preserve">. </w:t>
      </w:r>
      <w:r w:rsidRPr="00FB65CB">
        <w:rPr>
          <w:rStyle w:val="StyleUnderline"/>
        </w:rPr>
        <w:t xml:space="preserve">Over-capital- </w:t>
      </w:r>
      <w:proofErr w:type="spellStart"/>
      <w:r w:rsidRPr="00FB65CB">
        <w:rPr>
          <w:rStyle w:val="StyleUnderline"/>
        </w:rPr>
        <w:t>ized</w:t>
      </w:r>
      <w:proofErr w:type="spellEnd"/>
      <w:r w:rsidRPr="00FB65CB">
        <w:rPr>
          <w:rStyle w:val="StyleUnderline"/>
        </w:rPr>
        <w:t xml:space="preserve"> fisheries are collapsing in region </w:t>
      </w:r>
      <w:proofErr w:type="spellStart"/>
      <w:r w:rsidRPr="00FB65CB">
        <w:rPr>
          <w:rStyle w:val="StyleUnderline"/>
        </w:rPr>
        <w:t>afier</w:t>
      </w:r>
      <w:proofErr w:type="spellEnd"/>
      <w:r w:rsidRPr="00FB65CB">
        <w:rPr>
          <w:rStyle w:val="StyleUnderline"/>
        </w:rPr>
        <w:t xml:space="preserve"> region.</w:t>
      </w:r>
      <w:r>
        <w:t xml:space="preserve"> </w:t>
      </w:r>
      <w:r w:rsidRPr="00FB65CB">
        <w:rPr>
          <w:rStyle w:val="StyleUnderline"/>
        </w:rPr>
        <w:t>Nine of the world's major fishing grounds are threatened. Four have been "fished out" commercially</w:t>
      </w:r>
      <w:r>
        <w:t xml:space="preserve">. Total catches in the Northwest </w:t>
      </w:r>
      <w:r>
        <w:lastRenderedPageBreak/>
        <w:t xml:space="preserve">Atlantic have fallen by one-third over the past 20 years. In Newfoundland, fishing grounds have been closed indefinitely since 1992. </w:t>
      </w:r>
      <w:r w:rsidRPr="00FB65CB">
        <w:rPr>
          <w:rStyle w:val="StyleUnderline"/>
        </w:rPr>
        <w:t xml:space="preserve">In 1991, the FAO claimed that global fish catches would continue to increase, but even it now ac- </w:t>
      </w:r>
      <w:proofErr w:type="spellStart"/>
      <w:r w:rsidRPr="00FB65CB">
        <w:rPr>
          <w:rStyle w:val="StyleUnderline"/>
        </w:rPr>
        <w:t>knowledges</w:t>
      </w:r>
      <w:proofErr w:type="spellEnd"/>
      <w:r w:rsidRPr="00FB65CB">
        <w:rPr>
          <w:rStyle w:val="StyleUnderline"/>
        </w:rPr>
        <w:t xml:space="preserve"> that an estimated 70 percent of global fish stocks are "de- </w:t>
      </w:r>
      <w:proofErr w:type="spellStart"/>
      <w:r w:rsidRPr="00FB65CB">
        <w:rPr>
          <w:rStyle w:val="StyleUnderline"/>
        </w:rPr>
        <w:t>pleted</w:t>
      </w:r>
      <w:proofErr w:type="spellEnd"/>
      <w:r w:rsidRPr="00FB65CB">
        <w:rPr>
          <w:rStyle w:val="StyleUnderline"/>
        </w:rPr>
        <w:t>" or "almost depleted" and that "the oceans' most valuable commercial species are fished to capacity."</w:t>
      </w:r>
      <w:r>
        <w:t xml:space="preserve">5 As marine ecology has degraded, the shrimp catch has also declined. In the major prawn-fishing area of southwest India, the catch dropped from 45,477 tons to 14,582 tons between 1973 and 1979. Trade sources also point to a </w:t>
      </w:r>
      <w:proofErr w:type="spellStart"/>
      <w:r>
        <w:t>shifi</w:t>
      </w:r>
      <w:proofErr w:type="spellEnd"/>
      <w:r>
        <w:t xml:space="preserve"> in the composition of the export mix of prawns over time from the large species (</w:t>
      </w:r>
      <w:proofErr w:type="spellStart"/>
      <w:r>
        <w:t>naran</w:t>
      </w:r>
      <w:proofErr w:type="spellEnd"/>
      <w:r>
        <w:t xml:space="preserve">, </w:t>
      </w:r>
      <w:proofErr w:type="spellStart"/>
      <w:r>
        <w:t>kazhandan</w:t>
      </w:r>
      <w:proofErr w:type="spellEnd"/>
      <w:r>
        <w:t>) to the smaller varieties (</w:t>
      </w:r>
      <w:proofErr w:type="spellStart"/>
      <w:r>
        <w:t>karikadi</w:t>
      </w:r>
      <w:proofErr w:type="spellEnd"/>
      <w:r>
        <w:t xml:space="preserve">, </w:t>
      </w:r>
      <w:proofErr w:type="spellStart"/>
      <w:r>
        <w:t>poovalan</w:t>
      </w:r>
      <w:proofErr w:type="spellEnd"/>
      <w:r>
        <w:t xml:space="preserve">). These factors are widely ac- </w:t>
      </w:r>
      <w:proofErr w:type="spellStart"/>
      <w:r>
        <w:t>cepted</w:t>
      </w:r>
      <w:proofErr w:type="spellEnd"/>
      <w:r>
        <w:t xml:space="preserve"> as indicators of overfishing.</w:t>
      </w:r>
    </w:p>
    <w:p w:rsidR="009847B7" w:rsidRDefault="009847B7" w:rsidP="009847B7"/>
    <w:p w:rsidR="009847B7" w:rsidRDefault="009847B7" w:rsidP="009847B7"/>
    <w:p w:rsidR="009847B7" w:rsidRDefault="009847B7" w:rsidP="009847B7">
      <w:pPr>
        <w:pStyle w:val="Heading4"/>
      </w:pPr>
      <w:r>
        <w:t>Industrial, unsustainable aquaculture practices that do nothing to address the growing food crisis is also a form of development we reject.</w:t>
      </w:r>
    </w:p>
    <w:p w:rsidR="009847B7" w:rsidRPr="00FB65CB" w:rsidRDefault="009847B7" w:rsidP="009847B7">
      <w:pPr>
        <w:rPr>
          <w:rStyle w:val="Style13ptBold"/>
        </w:rPr>
      </w:pPr>
      <w:r>
        <w:rPr>
          <w:rStyle w:val="Style13ptBold"/>
        </w:rPr>
        <w:t>Shiva 2000 (</w:t>
      </w:r>
      <w:proofErr w:type="spellStart"/>
      <w:r>
        <w:rPr>
          <w:rStyle w:val="Style13ptBold"/>
        </w:rPr>
        <w:t>Vandana</w:t>
      </w:r>
      <w:proofErr w:type="spellEnd"/>
      <w:r>
        <w:rPr>
          <w:rStyle w:val="Style13ptBold"/>
        </w:rPr>
        <w:t xml:space="preserve"> Shiva, Indian environmental activist and anti-globalization author. “Stolen Harvest: The Hijacking of the Global Food Supply” Zed Books</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FB65CB" w:rsidRDefault="009847B7" w:rsidP="009847B7">
      <w:pPr>
        <w:rPr>
          <w:rStyle w:val="StyleUnderline"/>
        </w:rPr>
      </w:pPr>
      <w:r w:rsidRPr="00FB65CB">
        <w:rPr>
          <w:rStyle w:val="StyleUnderline"/>
        </w:rPr>
        <w:t xml:space="preserve">According to the </w:t>
      </w:r>
      <w:proofErr w:type="spellStart"/>
      <w:r w:rsidRPr="00FB65CB">
        <w:rPr>
          <w:rStyle w:val="StyleUnderline"/>
        </w:rPr>
        <w:t>lnternational</w:t>
      </w:r>
      <w:proofErr w:type="spellEnd"/>
      <w:r w:rsidRPr="00FB65CB">
        <w:rPr>
          <w:rStyle w:val="StyleUnderline"/>
        </w:rPr>
        <w:t xml:space="preserve"> Food Policy Research Institute, "to meet the growing need for fish, the world will have to rely on aquaculture</w:t>
      </w:r>
      <w:r>
        <w:t xml:space="preserve">."8 The two primary justifications for industrial aquaculture are the cri- sis of depletion of marine resources and the crisis of malnutrition among the poor in the Third World. </w:t>
      </w:r>
      <w:r w:rsidRPr="00FB65CB">
        <w:rPr>
          <w:rStyle w:val="StyleUnderline"/>
        </w:rPr>
        <w:t xml:space="preserve">The World Bank and corporate in- </w:t>
      </w:r>
      <w:proofErr w:type="spellStart"/>
      <w:r w:rsidRPr="00FB65CB">
        <w:rPr>
          <w:rStyle w:val="StyleUnderline"/>
        </w:rPr>
        <w:t>vestors</w:t>
      </w:r>
      <w:proofErr w:type="spellEnd"/>
      <w:r w:rsidRPr="00FB65CB">
        <w:rPr>
          <w:rStyle w:val="StyleUnderline"/>
        </w:rPr>
        <w:t>, for instance, have promoted shrimp aquaculture as a way to meet the growing demand for shrimp in the face of declining catches from the wild</w:t>
      </w:r>
      <w:r>
        <w:t xml:space="preserve">. Cultured-shrimp production has increased from 10 percent of to- </w:t>
      </w:r>
      <w:proofErr w:type="spellStart"/>
      <w:proofErr w:type="gramStart"/>
      <w:r>
        <w:t>tal</w:t>
      </w:r>
      <w:proofErr w:type="spellEnd"/>
      <w:proofErr w:type="gramEnd"/>
      <w:r>
        <w:t xml:space="preserve"> shrimp production in 1985 to 30 percent in 1992. Cultured shrimp contributed 12 million tons out of a total shrimp production of 98 mil- lion tons in 1989-91, and is expected to reach a production level of 15 to 20 million tons by 2010.9 </w:t>
      </w:r>
      <w:r w:rsidRPr="00FB65CB">
        <w:rPr>
          <w:rStyle w:val="StyleUnderline"/>
        </w:rPr>
        <w:t xml:space="preserve">Though pushed by both national and in- </w:t>
      </w:r>
      <w:proofErr w:type="spellStart"/>
      <w:r w:rsidRPr="00FB65CB">
        <w:rPr>
          <w:rStyle w:val="StyleUnderline"/>
        </w:rPr>
        <w:t>ternational</w:t>
      </w:r>
      <w:proofErr w:type="spellEnd"/>
      <w:r w:rsidRPr="00FB65CB">
        <w:rPr>
          <w:rStyle w:val="StyleUnderline"/>
        </w:rPr>
        <w:t xml:space="preserve"> organizations as an answer to world food scarcity, </w:t>
      </w:r>
      <w:proofErr w:type="spellStart"/>
      <w:r w:rsidRPr="00FB65CB">
        <w:rPr>
          <w:rStyle w:val="StyleUnderline"/>
        </w:rPr>
        <w:t>particu</w:t>
      </w:r>
      <w:proofErr w:type="spellEnd"/>
      <w:r w:rsidRPr="00FB65CB">
        <w:rPr>
          <w:rStyle w:val="StyleUnderline"/>
        </w:rPr>
        <w:t xml:space="preserve">- </w:t>
      </w:r>
      <w:proofErr w:type="spellStart"/>
      <w:r w:rsidRPr="00FB65CB">
        <w:rPr>
          <w:rStyle w:val="StyleUnderline"/>
        </w:rPr>
        <w:t>larly</w:t>
      </w:r>
      <w:proofErr w:type="spellEnd"/>
      <w:r w:rsidRPr="00FB65CB">
        <w:rPr>
          <w:rStyle w:val="StyleUnderline"/>
        </w:rPr>
        <w:t xml:space="preserve"> to the scarcity of proteins in the diets of the poor, in reality shrimp contributes little to the nutritional needs of the world's </w:t>
      </w:r>
      <w:proofErr w:type="spellStart"/>
      <w:r w:rsidRPr="00FB65CB">
        <w:rPr>
          <w:rStyle w:val="StyleUnderline"/>
        </w:rPr>
        <w:t>popu</w:t>
      </w:r>
      <w:proofErr w:type="spellEnd"/>
      <w:r w:rsidRPr="00FB65CB">
        <w:rPr>
          <w:rStyle w:val="StyleUnderline"/>
        </w:rPr>
        <w:t xml:space="preserve">- </w:t>
      </w:r>
      <w:proofErr w:type="spellStart"/>
      <w:r w:rsidRPr="00FB65CB">
        <w:rPr>
          <w:rStyle w:val="StyleUnderline"/>
        </w:rPr>
        <w:t>lation</w:t>
      </w:r>
      <w:proofErr w:type="spellEnd"/>
      <w:r w:rsidRPr="00FB65CB">
        <w:rPr>
          <w:rStyle w:val="StyleUnderline"/>
        </w:rPr>
        <w:t xml:space="preserve">, being a luxury item that is consumed mainly by the rich in the developed world. </w:t>
      </w:r>
      <w:r>
        <w:t xml:space="preserve">Farming for prawn and fish is quite different from capturing prawn and fish that grow in the wild. The </w:t>
      </w:r>
      <w:proofErr w:type="spellStart"/>
      <w:r>
        <w:t>aquaculturist</w:t>
      </w:r>
      <w:proofErr w:type="spellEnd"/>
      <w:r>
        <w:t xml:space="preserve"> must maintain and run the prawn farm in the same way as an agricultural farm, pay- </w:t>
      </w:r>
      <w:proofErr w:type="spellStart"/>
      <w:r>
        <w:t>ing</w:t>
      </w:r>
      <w:proofErr w:type="spellEnd"/>
      <w:r>
        <w:t xml:space="preserve"> attention to weather, nutrients, and feed to ensure a healthy crop. </w:t>
      </w:r>
      <w:r w:rsidRPr="00FB65CB">
        <w:rPr>
          <w:rStyle w:val="StyleUnderline"/>
        </w:rPr>
        <w:t xml:space="preserve">Sustainable aquaculture has been a part of sustainable agriculture in many ancient farming systems. However, modern industrial aquaculture, the "Blue Revolution," is of recent origin. As in the case of crop pro- </w:t>
      </w:r>
      <w:proofErr w:type="spellStart"/>
      <w:r w:rsidRPr="00FB65CB">
        <w:rPr>
          <w:rStyle w:val="StyleUnderline"/>
        </w:rPr>
        <w:t>duction</w:t>
      </w:r>
      <w:proofErr w:type="spellEnd"/>
      <w:r w:rsidRPr="00FB65CB">
        <w:rPr>
          <w:rStyle w:val="StyleUnderline"/>
        </w:rPr>
        <w:t>, industrial fisheries and aquaculture consume more resources than they produce</w:t>
      </w:r>
      <w:r>
        <w:t xml:space="preserve">. According to Dr. John </w:t>
      </w:r>
      <w:proofErr w:type="spellStart"/>
      <w:r>
        <w:t>Kurien</w:t>
      </w:r>
      <w:proofErr w:type="spellEnd"/>
      <w:r>
        <w:t xml:space="preserve">, in 1988 </w:t>
      </w:r>
      <w:r w:rsidRPr="00FB65CB">
        <w:rPr>
          <w:rStyle w:val="StyleUnderline"/>
        </w:rPr>
        <w:t>global shrimp aquaculture consumed 1.8 million tons of fish meal, derived from an equivalent of 900,000 tons (</w:t>
      </w:r>
      <w:r>
        <w:t xml:space="preserve">wet-weight) </w:t>
      </w:r>
      <w:r w:rsidRPr="00FB65CB">
        <w:rPr>
          <w:rStyle w:val="StyleUnderline"/>
        </w:rPr>
        <w:t xml:space="preserve">of fish. It is further estimated that by 2000, about 5.7 million tons of cultured fish will be produced in Asia. The feed requirements for this harvest will be on the order of 1.1 million tons of feed, derived from a staggering 5.5 million tons of wet-weight fish-nearly double the total marine fish harvested in India today. Fish meal provides the crucial link between industrial aquaculture and industrial fisheries, since the fish used for fish meal are harvested from the sea through trawlers and </w:t>
      </w:r>
      <w:proofErr w:type="spellStart"/>
      <w:r w:rsidRPr="00FB65CB">
        <w:rPr>
          <w:rStyle w:val="StyleUnderline"/>
        </w:rPr>
        <w:t>purseiners</w:t>
      </w:r>
      <w:proofErr w:type="spellEnd"/>
      <w:r w:rsidRPr="00FB65CB">
        <w:rPr>
          <w:rStyle w:val="StyleUnderline"/>
        </w:rPr>
        <w:t xml:space="preserve">, which are known to de- </w:t>
      </w:r>
      <w:proofErr w:type="spellStart"/>
      <w:r w:rsidRPr="00FB65CB">
        <w:rPr>
          <w:rStyle w:val="StyleUnderline"/>
        </w:rPr>
        <w:t>plete</w:t>
      </w:r>
      <w:proofErr w:type="spellEnd"/>
      <w:r w:rsidRPr="00FB65CB">
        <w:rPr>
          <w:rStyle w:val="StyleUnderline"/>
        </w:rPr>
        <w:t xml:space="preserve"> marine stocks. This exposes the illogic of the World Bank </w:t>
      </w:r>
      <w:proofErr w:type="spellStart"/>
      <w:r w:rsidRPr="00FB65CB">
        <w:rPr>
          <w:rStyle w:val="StyleUnderline"/>
        </w:rPr>
        <w:t>argu</w:t>
      </w:r>
      <w:proofErr w:type="spellEnd"/>
      <w:r w:rsidRPr="00FB65CB">
        <w:rPr>
          <w:rStyle w:val="StyleUnderline"/>
        </w:rPr>
        <w:t xml:space="preserve">- </w:t>
      </w:r>
      <w:proofErr w:type="spellStart"/>
      <w:r w:rsidRPr="00FB65CB">
        <w:rPr>
          <w:rStyle w:val="StyleUnderline"/>
        </w:rPr>
        <w:t>ment</w:t>
      </w:r>
      <w:proofErr w:type="spellEnd"/>
      <w:r w:rsidRPr="00FB65CB">
        <w:rPr>
          <w:rStyle w:val="StyleUnderline"/>
        </w:rPr>
        <w:t xml:space="preserve"> that aquaculture moves away from hunting and gathering toward settled agriculture, and will reduce the pressure on marine resources. </w:t>
      </w:r>
    </w:p>
    <w:p w:rsidR="009847B7" w:rsidRDefault="009847B7" w:rsidP="009847B7">
      <w:pPr>
        <w:pStyle w:val="Heading4"/>
      </w:pPr>
      <w:proofErr w:type="spellStart"/>
      <w:r>
        <w:lastRenderedPageBreak/>
        <w:t>Transgenetic</w:t>
      </w:r>
      <w:proofErr w:type="spellEnd"/>
      <w:r>
        <w:t xml:space="preserve"> fish are also a form of development we oppose – they needlessly put ecosystems at risk all for the accelerated production of profit.</w:t>
      </w:r>
    </w:p>
    <w:p w:rsidR="009847B7" w:rsidRPr="00FB65CB" w:rsidRDefault="009847B7" w:rsidP="009847B7">
      <w:pPr>
        <w:rPr>
          <w:rStyle w:val="Style13ptBold"/>
        </w:rPr>
      </w:pPr>
      <w:r>
        <w:rPr>
          <w:rStyle w:val="Style13ptBold"/>
        </w:rPr>
        <w:t>Shiva 2000 (</w:t>
      </w:r>
      <w:proofErr w:type="spellStart"/>
      <w:r>
        <w:rPr>
          <w:rStyle w:val="Style13ptBold"/>
        </w:rPr>
        <w:t>Vandana</w:t>
      </w:r>
      <w:proofErr w:type="spellEnd"/>
      <w:r>
        <w:rPr>
          <w:rStyle w:val="Style13ptBold"/>
        </w:rPr>
        <w:t xml:space="preserve"> Shiva, Indian environmental activist and anti-globalization author. “Stolen Harvest: The Hijacking of the Global Food Supply” Zed Books</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FB65CB" w:rsidRDefault="009847B7" w:rsidP="009847B7">
      <w:pPr>
        <w:rPr>
          <w:rStyle w:val="StyleUnderline"/>
        </w:rPr>
      </w:pPr>
      <w:r w:rsidRPr="00FB65CB">
        <w:rPr>
          <w:rStyle w:val="StyleUnderline"/>
        </w:rPr>
        <w:t>About 50 labs around the world are conducting research on transgenic fish. Most of this research focuses on engineering rapid growth and cold-tolerance</w:t>
      </w:r>
      <w:r>
        <w:t xml:space="preserve">. A/F Protein, based in Canada and the United States, has engineered Atlantic salmon with a growth </w:t>
      </w:r>
      <w:proofErr w:type="spellStart"/>
      <w:r>
        <w:t>hor</w:t>
      </w:r>
      <w:proofErr w:type="spellEnd"/>
      <w:r>
        <w:t xml:space="preserve">- </w:t>
      </w:r>
      <w:proofErr w:type="spellStart"/>
      <w:r>
        <w:t>mone</w:t>
      </w:r>
      <w:proofErr w:type="spellEnd"/>
      <w:r>
        <w:t xml:space="preserve"> gene that reportedly makes it grow to market size in 12 to 18 months instead of the usual three years. </w:t>
      </w:r>
      <w:r w:rsidRPr="00FB65CB">
        <w:rPr>
          <w:rStyle w:val="StyleUnderline"/>
        </w:rPr>
        <w:t xml:space="preserve">The company has patents on the gene and transformation method, and its genetically engineered salmon is called </w:t>
      </w:r>
      <w:proofErr w:type="spellStart"/>
      <w:r w:rsidRPr="00FB65CB">
        <w:rPr>
          <w:rStyle w:val="StyleUnderline"/>
        </w:rPr>
        <w:t>Biogrow</w:t>
      </w:r>
      <w:proofErr w:type="spellEnd"/>
      <w:r>
        <w:t xml:space="preserve">." In Scotland, Otter Ferry Salmon of </w:t>
      </w:r>
      <w:proofErr w:type="spellStart"/>
      <w:r>
        <w:t>Strathclyde</w:t>
      </w:r>
      <w:proofErr w:type="spellEnd"/>
      <w:r>
        <w:t xml:space="preserve"> is also experimenting with salmon engineered for faster growth</w:t>
      </w:r>
      <w:r w:rsidRPr="00FB65CB">
        <w:rPr>
          <w:rStyle w:val="StyleUnderline"/>
        </w:rPr>
        <w:t xml:space="preserve">. In Chile, a consortium of business interests wants to com- </w:t>
      </w:r>
      <w:proofErr w:type="spellStart"/>
      <w:r w:rsidRPr="00FB65CB">
        <w:rPr>
          <w:rStyle w:val="StyleUnderline"/>
        </w:rPr>
        <w:t>mercialize</w:t>
      </w:r>
      <w:proofErr w:type="spellEnd"/>
      <w:r w:rsidRPr="00FB65CB">
        <w:rPr>
          <w:rStyle w:val="StyleUnderline"/>
        </w:rPr>
        <w:t xml:space="preserve"> production of transgenic fish, which are supposed to grow ten times faster than normal</w:t>
      </w:r>
      <w:r>
        <w:t xml:space="preserve">. </w:t>
      </w:r>
      <w:r w:rsidRPr="00FB65CB">
        <w:rPr>
          <w:rStyle w:val="StyleUnderline"/>
        </w:rPr>
        <w:t>While genetic engineering, like industrial aquaculture, is promoted to increase fish production, because of its ecological risks, it could in fact deplete fish stocks</w:t>
      </w:r>
      <w:r>
        <w:t xml:space="preserve">. For instance, </w:t>
      </w:r>
      <w:r w:rsidRPr="00FB65CB">
        <w:rPr>
          <w:rStyle w:val="StyleUnderline"/>
        </w:rPr>
        <w:t xml:space="preserve">the faster-growing transgenic fish may require more feed in order to grow at the increased rate. </w:t>
      </w:r>
      <w:proofErr w:type="spellStart"/>
      <w:r w:rsidRPr="00FB65CB">
        <w:rPr>
          <w:rStyle w:val="StyleUnderline"/>
        </w:rPr>
        <w:t>Transgen</w:t>
      </w:r>
      <w:proofErr w:type="spellEnd"/>
      <w:r w:rsidRPr="00FB65CB">
        <w:rPr>
          <w:rStyle w:val="StyleUnderline"/>
        </w:rPr>
        <w:t xml:space="preserve">- </w:t>
      </w:r>
      <w:proofErr w:type="spellStart"/>
      <w:proofErr w:type="gramStart"/>
      <w:r w:rsidRPr="00FB65CB">
        <w:rPr>
          <w:rStyle w:val="StyleUnderline"/>
        </w:rPr>
        <w:t>ic</w:t>
      </w:r>
      <w:proofErr w:type="spellEnd"/>
      <w:proofErr w:type="gramEnd"/>
      <w:r w:rsidRPr="00FB65CB">
        <w:rPr>
          <w:rStyle w:val="StyleUnderline"/>
        </w:rPr>
        <w:t xml:space="preserve"> fish with anti-freeze genes meant to tolerate colder sea water than their non-engineered relatives could displace other species. The introduction of new genes could impact other physiological processes. For example, when fed a high-protein diet, transgenic pigs containing human or bovine growth hormone genes exhibited faster 52 </w:t>
      </w:r>
      <w:proofErr w:type="spellStart"/>
      <w:r w:rsidRPr="00FB65CB">
        <w:rPr>
          <w:rStyle w:val="StyleUnderline"/>
        </w:rPr>
        <w:t>srouan</w:t>
      </w:r>
      <w:proofErr w:type="spellEnd"/>
      <w:r w:rsidRPr="00FB65CB">
        <w:rPr>
          <w:rStyle w:val="StyleUnderline"/>
        </w:rPr>
        <w:t xml:space="preserve"> </w:t>
      </w:r>
      <w:proofErr w:type="spellStart"/>
      <w:r w:rsidRPr="00FB65CB">
        <w:rPr>
          <w:rStyle w:val="StyleUnderline"/>
        </w:rPr>
        <w:t>Jfarvest</w:t>
      </w:r>
      <w:proofErr w:type="spellEnd"/>
      <w:r w:rsidRPr="00FB65CB">
        <w:rPr>
          <w:rStyle w:val="StyleUnderline"/>
        </w:rPr>
        <w:t xml:space="preserve"> growth. However, females were sterile, and animals of both sexes were lethargic, exhibited muscle weakness, and had a propensity to develop arthritis and gastric ulcers."</w:t>
      </w:r>
      <w:r>
        <w:t xml:space="preserve"> </w:t>
      </w:r>
      <w:r w:rsidRPr="00FB65CB">
        <w:rPr>
          <w:rStyle w:val="StyleUnderline"/>
        </w:rPr>
        <w:t xml:space="preserve">Transgenic fish could ruin aquatic ecosystems by preying on and outcompeting native species. Engineered fish could breed with wild fish and destroy diversity. Transgenic fish need to be considered as a special case of exotic fish. Introductions of exotics can have </w:t>
      </w:r>
      <w:proofErr w:type="spellStart"/>
      <w:r w:rsidRPr="00FB65CB">
        <w:rPr>
          <w:rStyle w:val="StyleUnderline"/>
        </w:rPr>
        <w:t>unpredict</w:t>
      </w:r>
      <w:proofErr w:type="spellEnd"/>
      <w:r w:rsidRPr="00FB65CB">
        <w:rPr>
          <w:rStyle w:val="StyleUnderline"/>
        </w:rPr>
        <w:t>- able and serious impact.</w:t>
      </w:r>
      <w:r>
        <w:t xml:space="preserve"> Peter Moyle of the University of California at Davis has called the displacement of native species by the introduction of exotic species the "Frankenstein Efi'ect."29 </w:t>
      </w:r>
      <w:r w:rsidRPr="00FB65CB">
        <w:rPr>
          <w:rStyle w:val="StyleUnderline"/>
        </w:rPr>
        <w:t>Examples of the Frankenstein Effect are the introduction of blue tilapia into Lake Effie in Florida and the introduction of opossum shrimp in Flathead Lake in Montana. When the tilapia was introduced in l970, it consisted of less than 1 percent of the total weight (biomass) of fish in Lake Effie. By 1974, the blue tilapia accounted for more than 90 percent of the fish biomass</w:t>
      </w:r>
      <w:r>
        <w:t xml:space="preserve">. </w:t>
      </w:r>
      <w:r w:rsidRPr="00FB65CB">
        <w:rPr>
          <w:rStyle w:val="StyleUnderline"/>
        </w:rPr>
        <w:t xml:space="preserve">Between 1968 and 1975, opossum shrimp were introduced into several lakes upstream from Flathead Lake to improve food sources for </w:t>
      </w:r>
      <w:proofErr w:type="spellStart"/>
      <w:r w:rsidRPr="00FB65CB">
        <w:rPr>
          <w:rStyle w:val="StyleUnderline"/>
        </w:rPr>
        <w:t>Kakonee</w:t>
      </w:r>
      <w:proofErr w:type="spellEnd"/>
      <w:r w:rsidRPr="00FB65CB">
        <w:rPr>
          <w:rStyle w:val="StyleUnderline"/>
        </w:rPr>
        <w:t xml:space="preserve"> salmon. However, the opposite happened. The shrimp were voracious predators of zooplankton, which is an important food source for the salmon. Zooplankton populations declined to 10 percent of their former levels, and the salmon catch plummeted</w:t>
      </w:r>
      <w:r>
        <w:t xml:space="preserve">. Before 1985, </w:t>
      </w:r>
      <w:proofErr w:type="gramStart"/>
      <w:r>
        <w:t>the an</w:t>
      </w:r>
      <w:proofErr w:type="gramEnd"/>
      <w:r>
        <w:t xml:space="preserve">- </w:t>
      </w:r>
      <w:proofErr w:type="spellStart"/>
      <w:r>
        <w:t>nual</w:t>
      </w:r>
      <w:proofErr w:type="spellEnd"/>
      <w:r>
        <w:t xml:space="preserve"> salmon catch was 100,000. Only 600 were caught in 1987. There </w:t>
      </w:r>
      <w:proofErr w:type="gramStart"/>
      <w:r w:rsidRPr="00FB65CB">
        <w:rPr>
          <w:rStyle w:val="StyleUnderline"/>
        </w:rPr>
        <w:t>The</w:t>
      </w:r>
      <w:proofErr w:type="gramEnd"/>
      <w:r w:rsidRPr="00FB65CB">
        <w:rPr>
          <w:rStyle w:val="StyleUnderline"/>
        </w:rPr>
        <w:t xml:space="preserve"> release of genetically engineered fish, via the Second Blue Revolution, could prove equally disastrous socially and ecologically. Genetically engineered fish, offered as a new miracle in fisheries, in- </w:t>
      </w:r>
      <w:proofErr w:type="spellStart"/>
      <w:r w:rsidRPr="00FB65CB">
        <w:rPr>
          <w:rStyle w:val="StyleUnderline"/>
        </w:rPr>
        <w:t>tensifies</w:t>
      </w:r>
      <w:proofErr w:type="spellEnd"/>
      <w:r w:rsidRPr="00FB65CB">
        <w:rPr>
          <w:rStyle w:val="StyleUnderline"/>
        </w:rPr>
        <w:t xml:space="preserve"> the one-dimensional trajectory of the Blue Revolution to breed fish for higher production and faster growth. We can therefore expect that the devastation already experienced in the case of the Blue Revolution will be intensified and accelerated in the Second Blue Revolution.</w:t>
      </w:r>
    </w:p>
    <w:p w:rsidR="009847B7" w:rsidRDefault="009847B7" w:rsidP="009847B7">
      <w:pPr>
        <w:pStyle w:val="Heading4"/>
      </w:pPr>
      <w:r>
        <w:lastRenderedPageBreak/>
        <w:t>The 1996 ruling by the Supreme Court of India that ordered the removal of all shrimp aquaculture in coastal regulation zones is the kind of legal reformism we would support - the reconceptualization of our relationship towards nature, however, is critical in making sure this kind of reform actually works and isn’t rolled back by elitist groups.</w:t>
      </w:r>
    </w:p>
    <w:p w:rsidR="009847B7" w:rsidRPr="00FB65CB" w:rsidRDefault="009847B7" w:rsidP="009847B7">
      <w:pPr>
        <w:rPr>
          <w:rStyle w:val="Style13ptBold"/>
        </w:rPr>
      </w:pPr>
      <w:r>
        <w:rPr>
          <w:rStyle w:val="Style13ptBold"/>
        </w:rPr>
        <w:t>Shiva 2000 (</w:t>
      </w:r>
      <w:proofErr w:type="spellStart"/>
      <w:r>
        <w:rPr>
          <w:rStyle w:val="Style13ptBold"/>
        </w:rPr>
        <w:t>Vandana</w:t>
      </w:r>
      <w:proofErr w:type="spellEnd"/>
      <w:r>
        <w:rPr>
          <w:rStyle w:val="Style13ptBold"/>
        </w:rPr>
        <w:t xml:space="preserve"> Shiva, Indian environmental activist and anti-globalization author. “Stolen Harvest: The Hijacking of the Global Food Supply” Zed Books</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FB65CB" w:rsidRDefault="009847B7" w:rsidP="009847B7">
      <w:pPr>
        <w:rPr>
          <w:rStyle w:val="StyleUnderline"/>
        </w:rPr>
      </w:pPr>
      <w:r w:rsidRPr="00FB65CB">
        <w:rPr>
          <w:rStyle w:val="StyleUnderline"/>
        </w:rPr>
        <w:t>In 1996, in response to a suit filed by Indian environmentalists and coastal communities, the Supreme Court of India ordered the removal of all shrimp aquaculture in the coastal regulation zones,</w:t>
      </w:r>
      <w:r>
        <w:t xml:space="preserve"> comprising the coastal ecosystems of Bengal, Orissa, Andhra Pradesh, Tamil Nadu, Kerala, Karnataka, Goa, Maharashtra, and </w:t>
      </w:r>
      <w:proofErr w:type="spellStart"/>
      <w:r>
        <w:t>Gujurat</w:t>
      </w:r>
      <w:proofErr w:type="spellEnd"/>
      <w:r>
        <w:t xml:space="preserve">. </w:t>
      </w:r>
      <w:r w:rsidRPr="00FB65CB">
        <w:rPr>
          <w:rStyle w:val="StyleUnderline"/>
        </w:rPr>
        <w:t xml:space="preserve">The court ruled that "no aquaculture industry, whether it is </w:t>
      </w:r>
      <w:proofErr w:type="spellStart"/>
      <w:r w:rsidRPr="00FB65CB">
        <w:rPr>
          <w:rStyle w:val="StyleUnderline"/>
        </w:rPr>
        <w:t>inten</w:t>
      </w:r>
      <w:proofErr w:type="spellEnd"/>
      <w:r w:rsidRPr="00FB65CB">
        <w:rPr>
          <w:rStyle w:val="StyleUnderline"/>
        </w:rPr>
        <w:t xml:space="preserve">- </w:t>
      </w:r>
      <w:proofErr w:type="spellStart"/>
      <w:r w:rsidRPr="00FB65CB">
        <w:rPr>
          <w:rStyle w:val="StyleUnderline"/>
        </w:rPr>
        <w:t>sive</w:t>
      </w:r>
      <w:proofErr w:type="spellEnd"/>
      <w:r w:rsidRPr="00FB65CB">
        <w:rPr>
          <w:rStyle w:val="StyleUnderline"/>
        </w:rPr>
        <w:t>, semi-intensive, extensive, or semi-extensive, will be permitted. The only activity which will be permitted is traditional and improved traditional."</w:t>
      </w:r>
      <w:r>
        <w:t xml:space="preserve"> By the end of March 1997, </w:t>
      </w:r>
      <w:r w:rsidRPr="00FB65CB">
        <w:rPr>
          <w:rStyle w:val="StyleUnderline"/>
        </w:rPr>
        <w:t xml:space="preserve">all aquaculture industries in the area were to be completely removed, and the aquaculture workers were to be paid retrenchment compensation plus six years of wages. The farmers of the area were to be compensated for their losses. The court ordered that the federal government designate an authority to carry out the far-reaching, landmark ruling. The court thus upheld the value of life above the value of dollars earned from shrimp exports. According to one leading financial daily, undoing the </w:t>
      </w:r>
      <w:proofErr w:type="spellStart"/>
      <w:r w:rsidRPr="00FB65CB">
        <w:rPr>
          <w:rStyle w:val="StyleUnderline"/>
        </w:rPr>
        <w:t>judgement</w:t>
      </w:r>
      <w:proofErr w:type="spellEnd"/>
      <w:r w:rsidRPr="00FB65CB">
        <w:rPr>
          <w:rStyle w:val="StyleUnderline"/>
        </w:rPr>
        <w:t xml:space="preserve"> was a major priority for the government. Indeed, the government, along with business interests, has succeeded in preventing the ruling from coming into force. Shrimp farms continue to operate in contempt of court orders.</w:t>
      </w:r>
      <w:r>
        <w:t xml:space="preserve"> </w:t>
      </w:r>
      <w:r w:rsidRPr="00FB65CB">
        <w:t>Environmentalists and coastal communities have organized a</w:t>
      </w:r>
      <w:r>
        <w:t xml:space="preserve"> </w:t>
      </w:r>
      <w:r w:rsidRPr="00FB65CB">
        <w:t>massive national and international mobilization to prevent a com-</w:t>
      </w:r>
      <w:r>
        <w:t xml:space="preserve"> </w:t>
      </w:r>
      <w:proofErr w:type="spellStart"/>
      <w:r w:rsidRPr="00FB65CB">
        <w:t>plete</w:t>
      </w:r>
      <w:proofErr w:type="spellEnd"/>
      <w:r w:rsidRPr="00FB65CB">
        <w:t xml:space="preserve"> undoing of the historic Supreme Court </w:t>
      </w:r>
      <w:proofErr w:type="spellStart"/>
      <w:r w:rsidRPr="00FB65CB">
        <w:t>judgement</w:t>
      </w:r>
      <w:proofErr w:type="spellEnd"/>
      <w:r w:rsidRPr="00FB65CB">
        <w:t>. However,</w:t>
      </w:r>
      <w:r>
        <w:t xml:space="preserve"> </w:t>
      </w:r>
      <w:r w:rsidRPr="00FB65CB">
        <w:rPr>
          <w:rStyle w:val="StyleUnderline"/>
        </w:rPr>
        <w:t xml:space="preserve">the fundamental rights and freedoms of the poor coastal </w:t>
      </w:r>
      <w:proofErr w:type="spellStart"/>
      <w:r w:rsidRPr="00FB65CB">
        <w:rPr>
          <w:rStyle w:val="StyleUnderline"/>
        </w:rPr>
        <w:t>communi</w:t>
      </w:r>
      <w:proofErr w:type="spellEnd"/>
      <w:r w:rsidRPr="00FB65CB">
        <w:rPr>
          <w:rStyle w:val="StyleUnderline"/>
        </w:rPr>
        <w:t>- ties are under permanent threat because of the dollar power of the shrimp industry. It is these communities that are paying the real price for increased shrimp consumption</w:t>
      </w:r>
      <w:r w:rsidRPr="00FB65CB">
        <w:t>-with their livelihoods and</w:t>
      </w:r>
      <w:r>
        <w:t xml:space="preserve"> </w:t>
      </w:r>
      <w:r w:rsidRPr="00FB65CB">
        <w:t>their freedom.</w:t>
      </w:r>
      <w:r>
        <w:t xml:space="preserve"> </w:t>
      </w:r>
      <w:r w:rsidRPr="00FB65CB">
        <w:rPr>
          <w:rStyle w:val="StyleUnderline"/>
        </w:rPr>
        <w:t>On the 1997 anniversary of India's independence day,</w:t>
      </w:r>
      <w:r w:rsidRPr="00FB65CB">
        <w:t xml:space="preserve"> August 15,</w:t>
      </w:r>
      <w:r>
        <w:t xml:space="preserve"> </w:t>
      </w:r>
      <w:r w:rsidRPr="00FB65CB">
        <w:t>while official India mouthed empty rhetoric and radicals staged a</w:t>
      </w:r>
      <w:r>
        <w:t xml:space="preserve"> </w:t>
      </w:r>
      <w:r w:rsidRPr="00FB65CB">
        <w:t xml:space="preserve">"Black Flag" demonstration against government failures, </w:t>
      </w:r>
      <w:r w:rsidRPr="00FB65CB">
        <w:rPr>
          <w:rStyle w:val="StyleUnderline"/>
        </w:rPr>
        <w:t xml:space="preserve">coastal </w:t>
      </w:r>
      <w:proofErr w:type="spellStart"/>
      <w:r w:rsidRPr="00FB65CB">
        <w:rPr>
          <w:rStyle w:val="StyleUnderline"/>
        </w:rPr>
        <w:t>vil</w:t>
      </w:r>
      <w:proofErr w:type="spellEnd"/>
      <w:r w:rsidRPr="00FB65CB">
        <w:rPr>
          <w:rStyle w:val="StyleUnderline"/>
        </w:rPr>
        <w:t>- lagers</w:t>
      </w:r>
      <w:r w:rsidRPr="00FB65CB">
        <w:t>, under the leadership of the National Action Committee against</w:t>
      </w:r>
      <w:r>
        <w:t xml:space="preserve"> Coastal Industrial Aquaculture, </w:t>
      </w:r>
      <w:r w:rsidRPr="00FB65CB">
        <w:rPr>
          <w:rStyle w:val="StyleUnderline"/>
        </w:rPr>
        <w:t>marched to banned shrimp farms, proudly carrying the Indian tricolor flag and singing the national an- them</w:t>
      </w:r>
      <w:r>
        <w:t xml:space="preserve">. </w:t>
      </w:r>
      <w:r w:rsidRPr="00FB65CB">
        <w:rPr>
          <w:rStyle w:val="StyleUnderline"/>
        </w:rPr>
        <w:t>From the coast of India a new meaning is being given to freedom, both for the people and the country. For the victims of the aquaculture industry, Independence Day was a day for celebrating and asserting their sovereignty over their natural resources and their livelihoods.</w:t>
      </w:r>
      <w:r>
        <w:t xml:space="preserve"> </w:t>
      </w:r>
      <w:r w:rsidRPr="00FB65CB">
        <w:rPr>
          <w:rStyle w:val="StyleUnderline"/>
        </w:rPr>
        <w:t xml:space="preserve">It was a day for re-committing them- selves to continuing their struggle to free the coast from the destructive aquaculture industry. It was a day for condemning the attempts by the government, politicians, and industrialists to subvert the Supreme Court </w:t>
      </w:r>
      <w:proofErr w:type="spellStart"/>
      <w:r w:rsidRPr="00FB65CB">
        <w:rPr>
          <w:rStyle w:val="StyleUnderline"/>
        </w:rPr>
        <w:t>judgement</w:t>
      </w:r>
      <w:proofErr w:type="spellEnd"/>
      <w:r w:rsidRPr="00FB65CB">
        <w:rPr>
          <w:rStyle w:val="StyleUnderline"/>
        </w:rPr>
        <w:t xml:space="preserve"> that has defended their rights and their coast. This new struggle for a free India is appropriately beginning at </w:t>
      </w:r>
      <w:proofErr w:type="gramStart"/>
      <w:r w:rsidRPr="00FB65CB">
        <w:rPr>
          <w:rStyle w:val="StyleUnderline"/>
        </w:rPr>
        <w:t>In</w:t>
      </w:r>
      <w:proofErr w:type="gramEnd"/>
      <w:r w:rsidRPr="00FB65CB">
        <w:rPr>
          <w:rStyle w:val="StyleUnderline"/>
        </w:rPr>
        <w:t xml:space="preserve">- </w:t>
      </w:r>
      <w:proofErr w:type="spellStart"/>
      <w:r w:rsidRPr="00FB65CB">
        <w:rPr>
          <w:rStyle w:val="StyleUnderline"/>
        </w:rPr>
        <w:t>dia's</w:t>
      </w:r>
      <w:proofErr w:type="spellEnd"/>
      <w:r w:rsidRPr="00FB65CB">
        <w:rPr>
          <w:rStyle w:val="StyleUnderline"/>
        </w:rPr>
        <w:t xml:space="preserve"> social and environmental margins-from the coasts, led by women, traditional </w:t>
      </w:r>
      <w:proofErr w:type="spellStart"/>
      <w:r w:rsidRPr="00FB65CB">
        <w:rPr>
          <w:rStyle w:val="StyleUnderline"/>
        </w:rPr>
        <w:t>fishworkers</w:t>
      </w:r>
      <w:proofErr w:type="spellEnd"/>
      <w:r w:rsidRPr="00FB65CB">
        <w:rPr>
          <w:rStyle w:val="StyleUnderline"/>
        </w:rPr>
        <w:t xml:space="preserve">, the landless, and small peasants. In the margins, a new India is being </w:t>
      </w:r>
      <w:proofErr w:type="spellStart"/>
      <w:r w:rsidRPr="00FB65CB">
        <w:rPr>
          <w:rStyle w:val="StyleUnderline"/>
        </w:rPr>
        <w:t>bom</w:t>
      </w:r>
      <w:proofErr w:type="spellEnd"/>
      <w:r w:rsidRPr="00FB65CB">
        <w:rPr>
          <w:rStyle w:val="StyleUnderline"/>
        </w:rPr>
        <w:t xml:space="preserve">-an India built on the </w:t>
      </w:r>
      <w:proofErr w:type="spellStart"/>
      <w:r w:rsidRPr="00FB65CB">
        <w:rPr>
          <w:rStyle w:val="StyleUnderline"/>
        </w:rPr>
        <w:t>princi</w:t>
      </w:r>
      <w:proofErr w:type="spellEnd"/>
      <w:r w:rsidRPr="00FB65CB">
        <w:rPr>
          <w:rStyle w:val="StyleUnderline"/>
        </w:rPr>
        <w:t xml:space="preserve">- </w:t>
      </w:r>
      <w:proofErr w:type="spellStart"/>
      <w:r w:rsidRPr="00FB65CB">
        <w:rPr>
          <w:rStyle w:val="StyleUnderline"/>
        </w:rPr>
        <w:t>ples</w:t>
      </w:r>
      <w:proofErr w:type="spellEnd"/>
      <w:r w:rsidRPr="00FB65CB">
        <w:rPr>
          <w:rStyle w:val="StyleUnderline"/>
        </w:rPr>
        <w:t xml:space="preserve"> of sustainability and justice, of peace and harmony, of </w:t>
      </w:r>
      <w:proofErr w:type="spellStart"/>
      <w:r w:rsidRPr="00FB65CB">
        <w:rPr>
          <w:rStyle w:val="StyleUnderline"/>
        </w:rPr>
        <w:t>democ</w:t>
      </w:r>
      <w:proofErr w:type="spellEnd"/>
      <w:r w:rsidRPr="00FB65CB">
        <w:rPr>
          <w:rStyle w:val="StyleUnderline"/>
        </w:rPr>
        <w:t>- racy and diversity. This second freedom struggle has just begun.</w:t>
      </w:r>
    </w:p>
    <w:p w:rsidR="009847B7" w:rsidRDefault="009847B7" w:rsidP="009847B7"/>
    <w:p w:rsidR="009847B7" w:rsidRPr="00FB65CB" w:rsidRDefault="009847B7" w:rsidP="009847B7"/>
    <w:p w:rsidR="009847B7" w:rsidRDefault="009847B7" w:rsidP="00304815">
      <w:pPr>
        <w:pStyle w:val="Heading1"/>
      </w:pPr>
    </w:p>
    <w:p w:rsidR="009847B7" w:rsidRDefault="009847B7" w:rsidP="00304815">
      <w:pPr>
        <w:pStyle w:val="Heading1"/>
      </w:pPr>
      <w:r w:rsidRPr="009108B0">
        <w:lastRenderedPageBreak/>
        <w:t>AT</w:t>
      </w:r>
    </w:p>
    <w:p w:rsidR="00617481" w:rsidRDefault="00617481" w:rsidP="00617481"/>
    <w:p w:rsidR="00BA0258" w:rsidRDefault="00BA0258" w:rsidP="009847B7">
      <w:pPr>
        <w:pStyle w:val="Heading3"/>
      </w:pPr>
      <w:r>
        <w:lastRenderedPageBreak/>
        <w:t>AT T DEV</w:t>
      </w:r>
    </w:p>
    <w:p w:rsidR="00BA0258" w:rsidRPr="00BA0258" w:rsidRDefault="00BA0258" w:rsidP="00BA0258">
      <w:pPr>
        <w:pStyle w:val="Heading4"/>
      </w:pPr>
      <w:r>
        <w:t>Development means to grow or create</w:t>
      </w:r>
    </w:p>
    <w:p w:rsidR="00BA0258" w:rsidRPr="00BA0258" w:rsidRDefault="00BA0258" w:rsidP="00BA0258">
      <w:pPr>
        <w:rPr>
          <w:rStyle w:val="Style13ptBold"/>
        </w:rPr>
      </w:pPr>
      <w:r>
        <w:rPr>
          <w:rStyle w:val="Style13ptBold"/>
        </w:rPr>
        <w:t xml:space="preserve">Merriam Webster (“development”, Accessed 7/27/14. </w:t>
      </w:r>
      <w:hyperlink r:id="rId14" w:history="1">
        <w:r w:rsidR="00424715" w:rsidRPr="00530BC0">
          <w:rPr>
            <w:rStyle w:val="Hyperlink"/>
            <w:sz w:val="26"/>
          </w:rPr>
          <w:t>http://www.merriam-webster.com/dictionary/development</w:t>
        </w:r>
      </w:hyperlink>
      <w:r w:rsidR="00424715">
        <w:rPr>
          <w:rStyle w:val="Style13ptBold"/>
        </w:rPr>
        <w:t xml:space="preserve"> </w:t>
      </w:r>
      <w:r w:rsidR="004917EB">
        <w:rPr>
          <w:rStyle w:val="Style13ptBold"/>
        </w:rPr>
        <w:t>//</w:t>
      </w:r>
      <w:r w:rsidR="00424715">
        <w:rPr>
          <w:rStyle w:val="Style13ptBold"/>
        </w:rPr>
        <w:t>MG</w:t>
      </w:r>
      <w:r>
        <w:rPr>
          <w:rStyle w:val="Style13ptBold"/>
        </w:rPr>
        <w:t>)</w:t>
      </w:r>
    </w:p>
    <w:p w:rsidR="00BA0258" w:rsidRPr="00BA0258" w:rsidRDefault="00BA0258" w:rsidP="00BA0258">
      <w:r w:rsidRPr="00BA0258">
        <w:rPr>
          <w:rStyle w:val="StyleUnderline"/>
          <w:highlight w:val="cyan"/>
        </w:rPr>
        <w:t>Development</w:t>
      </w:r>
      <w:r>
        <w:rPr>
          <w:rStyle w:val="StyleUnderline"/>
        </w:rPr>
        <w:t xml:space="preserve"> </w:t>
      </w:r>
      <w:proofErr w:type="spellStart"/>
      <w:r w:rsidRPr="00BA0258">
        <w:rPr>
          <w:rStyle w:val="StyleUnderline"/>
        </w:rPr>
        <w:t>de·vel·op·ment</w:t>
      </w:r>
      <w:proofErr w:type="spellEnd"/>
      <w:r>
        <w:t xml:space="preserve"> </w:t>
      </w:r>
      <w:r w:rsidRPr="00BA0258">
        <w:t>noun \di-ˈ</w:t>
      </w:r>
      <w:proofErr w:type="spellStart"/>
      <w:r w:rsidRPr="00BA0258">
        <w:t>ve-ləp-mənt</w:t>
      </w:r>
      <w:proofErr w:type="spellEnd"/>
      <w:r w:rsidRPr="00BA0258">
        <w:t xml:space="preserve">, </w:t>
      </w:r>
      <w:proofErr w:type="spellStart"/>
      <w:r w:rsidRPr="00BA0258">
        <w:t>dē</w:t>
      </w:r>
      <w:proofErr w:type="spellEnd"/>
      <w:r w:rsidRPr="00BA0258">
        <w:t>-</w:t>
      </w:r>
      <w:proofErr w:type="gramStart"/>
      <w:r w:rsidRPr="00BA0258">
        <w:t>\</w:t>
      </w:r>
      <w:r>
        <w:t xml:space="preserve"> </w:t>
      </w:r>
      <w:r w:rsidRPr="00BA0258">
        <w:t>:</w:t>
      </w:r>
      <w:proofErr w:type="gramEnd"/>
      <w:r w:rsidRPr="00BA0258">
        <w:t xml:space="preserve"> </w:t>
      </w:r>
      <w:r w:rsidRPr="00BA0258">
        <w:rPr>
          <w:rStyle w:val="StyleUnderline"/>
          <w:highlight w:val="cyan"/>
        </w:rPr>
        <w:t>the act</w:t>
      </w:r>
      <w:r w:rsidRPr="00BA0258">
        <w:rPr>
          <w:highlight w:val="cyan"/>
        </w:rPr>
        <w:t xml:space="preserve"> </w:t>
      </w:r>
      <w:r w:rsidRPr="00BA0258">
        <w:t xml:space="preserve">or process </w:t>
      </w:r>
      <w:r w:rsidRPr="00BA0258">
        <w:rPr>
          <w:rStyle w:val="StyleUnderline"/>
          <w:highlight w:val="cyan"/>
        </w:rPr>
        <w:t xml:space="preserve">of growing or causing something to grow </w:t>
      </w:r>
      <w:r w:rsidRPr="00BA0258">
        <w:t xml:space="preserve">or </w:t>
      </w:r>
      <w:r w:rsidRPr="00BA0258">
        <w:rPr>
          <w:rStyle w:val="StyleUnderline"/>
          <w:highlight w:val="cyan"/>
        </w:rPr>
        <w:t>become larger or more advanced</w:t>
      </w:r>
      <w:r w:rsidRPr="00BA0258">
        <w:rPr>
          <w:highlight w:val="cyan"/>
        </w:rPr>
        <w:t xml:space="preserve"> : </w:t>
      </w:r>
      <w:r w:rsidRPr="00BA0258">
        <w:rPr>
          <w:rStyle w:val="StyleUnderline"/>
          <w:highlight w:val="cyan"/>
        </w:rPr>
        <w:t>the act</w:t>
      </w:r>
      <w:r w:rsidRPr="00BA0258">
        <w:t xml:space="preserve"> or process</w:t>
      </w:r>
      <w:r w:rsidRPr="00BA0258">
        <w:rPr>
          <w:rStyle w:val="StyleUnderline"/>
        </w:rPr>
        <w:t xml:space="preserve"> </w:t>
      </w:r>
      <w:r w:rsidRPr="00BA0258">
        <w:rPr>
          <w:rStyle w:val="StyleUnderline"/>
          <w:highlight w:val="cyan"/>
        </w:rPr>
        <w:t>of creating something over a period of time :</w:t>
      </w:r>
      <w:r w:rsidRPr="00BA0258">
        <w:rPr>
          <w:rStyle w:val="StyleUnderline"/>
        </w:rPr>
        <w:t xml:space="preserve"> </w:t>
      </w:r>
      <w:r w:rsidRPr="00BA0258">
        <w:t>the state of being created or made more advanced</w:t>
      </w:r>
    </w:p>
    <w:p w:rsidR="00BA0258" w:rsidRPr="00BA0258" w:rsidRDefault="00BA0258" w:rsidP="00BA0258"/>
    <w:p w:rsidR="00617481" w:rsidRDefault="00617481" w:rsidP="009847B7">
      <w:pPr>
        <w:pStyle w:val="Heading3"/>
      </w:pPr>
      <w:r>
        <w:lastRenderedPageBreak/>
        <w:t xml:space="preserve">AT </w:t>
      </w:r>
      <w:proofErr w:type="spellStart"/>
      <w:r>
        <w:t>Heg</w:t>
      </w:r>
      <w:proofErr w:type="spellEnd"/>
      <w:r>
        <w:t>/Security</w:t>
      </w:r>
    </w:p>
    <w:p w:rsidR="00617481" w:rsidRDefault="00A3493F" w:rsidP="00617481">
      <w:pPr>
        <w:pStyle w:val="Heading4"/>
      </w:pPr>
      <w:r>
        <w:t>As long as hegemonic masculinity is characterized by destructiveness and aggression, war and colonization are inevitable.</w:t>
      </w:r>
    </w:p>
    <w:p w:rsidR="00617481" w:rsidRDefault="00617481" w:rsidP="00617481">
      <w:pPr>
        <w:rPr>
          <w:sz w:val="16"/>
        </w:rPr>
      </w:pPr>
      <w:r>
        <w:rPr>
          <w:rStyle w:val="Style13ptBold"/>
        </w:rPr>
        <w:t>Acker 04</w:t>
      </w:r>
      <w:r>
        <w:rPr>
          <w:sz w:val="16"/>
        </w:rPr>
        <w:t xml:space="preserve"> Professor Emerita at University of Oregon (Joan, “Gender, Capitalism and Globalization”, Critical Sociology Volume 30, issue 1, 2004, 28-29)//AS </w:t>
      </w:r>
    </w:p>
    <w:p w:rsidR="00617481" w:rsidRDefault="00617481" w:rsidP="00617481">
      <w:pPr>
        <w:rPr>
          <w:sz w:val="16"/>
        </w:rPr>
      </w:pPr>
      <w:r>
        <w:rPr>
          <w:sz w:val="16"/>
        </w:rPr>
        <w:t xml:space="preserve">Masculinities in Globalizing Capital. In the history of modern globalization, beginning with the expansion of England and other European countries in colonial conquest, </w:t>
      </w:r>
      <w:r w:rsidRPr="00A3493F">
        <w:rPr>
          <w:rStyle w:val="StyleUnderline"/>
          <w:highlight w:val="cyan"/>
        </w:rPr>
        <w:t>agents of globalization</w:t>
      </w:r>
      <w:r>
        <w:rPr>
          <w:sz w:val="16"/>
        </w:rPr>
        <w:t xml:space="preserve">, leaders and troops, </w:t>
      </w:r>
      <w:r w:rsidRPr="00A3493F">
        <w:rPr>
          <w:rStyle w:val="StyleUnderline"/>
          <w:highlight w:val="cyan"/>
        </w:rPr>
        <w:t>have been men</w:t>
      </w:r>
      <w:r w:rsidRPr="00A3493F">
        <w:rPr>
          <w:sz w:val="16"/>
          <w:highlight w:val="cyan"/>
        </w:rPr>
        <w:t>,</w:t>
      </w:r>
      <w:r>
        <w:rPr>
          <w:sz w:val="16"/>
        </w:rPr>
        <w:t xml:space="preserve"> but not just any men. They have been particular men </w:t>
      </w:r>
      <w:r w:rsidRPr="00A3493F">
        <w:rPr>
          <w:rStyle w:val="StyleUnderline"/>
          <w:highlight w:val="cyan"/>
        </w:rPr>
        <w:t>whose</w:t>
      </w:r>
      <w:r>
        <w:rPr>
          <w:sz w:val="16"/>
        </w:rPr>
        <w:t xml:space="preserve"> locations within gendered </w:t>
      </w:r>
      <w:r w:rsidRPr="00A3493F">
        <w:rPr>
          <w:rStyle w:val="StyleUnderline"/>
          <w:highlight w:val="cyan"/>
        </w:rPr>
        <w:t>social relations and practices can be captured by the concept of masculinity</w:t>
      </w:r>
      <w:r w:rsidRPr="00A3493F">
        <w:rPr>
          <w:sz w:val="16"/>
          <w:highlight w:val="cyan"/>
        </w:rPr>
        <w:t>.</w:t>
      </w:r>
      <w:r>
        <w:rPr>
          <w:sz w:val="16"/>
        </w:rPr>
        <w:t xml:space="preserve"> ‘Masculinity’ is a contested term.12 As Connell (1987, 2000), Hearn (1996), and others have pointed out, it should be pluralized as ‘masculinities,’ because in any society at any time there are several ways of being a man. Connell (2000) defines masculinities as “configurations of practice within gender relations, a structure that includes large-scale institutions and economic relations as well as face-to-face relationships and sexuality” (p. 29). Masculinities are reproduced through organizational/institutional practices, social interaction, and through images, ideals, myths or representations of behaviors and emotions. </w:t>
      </w:r>
      <w:r>
        <w:rPr>
          <w:rStyle w:val="StyleUnderline"/>
        </w:rPr>
        <w:t xml:space="preserve">Hegemonic masculinity is the most desired </w:t>
      </w:r>
      <w:r>
        <w:rPr>
          <w:sz w:val="16"/>
        </w:rPr>
        <w:t xml:space="preserve">and admired </w:t>
      </w:r>
      <w:r>
        <w:rPr>
          <w:rStyle w:val="StyleUnderline"/>
        </w:rPr>
        <w:t>form, attributed to leaders</w:t>
      </w:r>
      <w:r>
        <w:rPr>
          <w:sz w:val="16"/>
        </w:rPr>
        <w:t xml:space="preserve"> and other influential figures at particular historical times. </w:t>
      </w:r>
      <w:r>
        <w:rPr>
          <w:rStyle w:val="StyleUnderline"/>
        </w:rPr>
        <w:t>More than one type of hegemonic masculinity may exist simultaneously</w:t>
      </w:r>
      <w:r>
        <w:rPr>
          <w:sz w:val="16"/>
        </w:rPr>
        <w:t>, although they may share characteristics, as do the business leader and the sports star at the present time. Connell (2000) identifies “</w:t>
      </w:r>
      <w:r w:rsidRPr="00A3493F">
        <w:rPr>
          <w:rStyle w:val="StyleUnderline"/>
          <w:highlight w:val="cyan"/>
        </w:rPr>
        <w:t>globalizing masculinities,” beginning with the masculinities of conquest</w:t>
      </w:r>
      <w:r>
        <w:rPr>
          <w:sz w:val="16"/>
        </w:rPr>
        <w:t xml:space="preserve"> and settlement of the 18th and 19th Centuries that </w:t>
      </w:r>
      <w:r w:rsidRPr="00A3493F">
        <w:rPr>
          <w:rStyle w:val="StyleUnderline"/>
          <w:highlight w:val="cyan"/>
        </w:rPr>
        <w:t>combined “an unusual level of violence and egocentric individualism”</w:t>
      </w:r>
      <w:r w:rsidRPr="00A3493F">
        <w:rPr>
          <w:sz w:val="16"/>
          <w:highlight w:val="cyan"/>
        </w:rPr>
        <w:t xml:space="preserve"> (</w:t>
      </w:r>
      <w:r w:rsidRPr="00A3493F">
        <w:rPr>
          <w:sz w:val="16"/>
        </w:rPr>
        <w:t>p. 47) among the conquerors</w:t>
      </w:r>
      <w:r w:rsidRPr="00A3493F">
        <w:rPr>
          <w:sz w:val="16"/>
          <w:highlight w:val="cyan"/>
        </w:rPr>
        <w:t xml:space="preserve">. </w:t>
      </w:r>
      <w:r w:rsidRPr="00A3493F">
        <w:rPr>
          <w:rStyle w:val="StyleUnderline"/>
          <w:highlight w:val="cyan"/>
        </w:rPr>
        <w:t>Masculinities of empire cast the male colonizers as more</w:t>
      </w:r>
      <w:r>
        <w:rPr>
          <w:rStyle w:val="StyleUnderline"/>
        </w:rPr>
        <w:t xml:space="preserve"> manly and</w:t>
      </w:r>
      <w:r>
        <w:rPr>
          <w:sz w:val="16"/>
        </w:rPr>
        <w:t xml:space="preserve"> more </w:t>
      </w:r>
      <w:r>
        <w:rPr>
          <w:rStyle w:val="StyleUnderline"/>
        </w:rPr>
        <w:t>virile than the colonized</w:t>
      </w:r>
      <w:r>
        <w:rPr>
          <w:sz w:val="16"/>
        </w:rPr>
        <w:t xml:space="preserve">, thus </w:t>
      </w:r>
      <w:r w:rsidRPr="00A3493F">
        <w:rPr>
          <w:rStyle w:val="StyleUnderline"/>
          <w:highlight w:val="cyan"/>
        </w:rPr>
        <w:t>emasculating colonized others</w:t>
      </w:r>
      <w:r>
        <w:rPr>
          <w:rStyle w:val="StyleUnderline"/>
        </w:rPr>
        <w:t>, and</w:t>
      </w:r>
      <w:r>
        <w:rPr>
          <w:sz w:val="16"/>
        </w:rPr>
        <w:t xml:space="preserve">, at the same time, </w:t>
      </w:r>
      <w:r w:rsidRPr="00A3493F">
        <w:rPr>
          <w:rStyle w:val="StyleUnderline"/>
          <w:highlight w:val="cyan"/>
        </w:rPr>
        <w:t>legitimating violence in the interests of empire</w:t>
      </w:r>
      <w:r>
        <w:rPr>
          <w:rStyle w:val="StyleUnderline"/>
        </w:rPr>
        <w:t>. Globalizing masculinities organize</w:t>
      </w:r>
      <w:r>
        <w:rPr>
          <w:sz w:val="16"/>
        </w:rPr>
        <w:t>d</w:t>
      </w:r>
      <w:r>
        <w:rPr>
          <w:rStyle w:val="StyleUnderline"/>
        </w:rPr>
        <w:t xml:space="preserve"> around violence and domination</w:t>
      </w:r>
      <w:r>
        <w:rPr>
          <w:sz w:val="16"/>
        </w:rPr>
        <w:t xml:space="preserve"> seems to have been predominant in these two periods of conquest and settlement. As corporate capitalism developed, Connell and others (for example </w:t>
      </w:r>
      <w:proofErr w:type="spellStart"/>
      <w:r>
        <w:rPr>
          <w:sz w:val="16"/>
        </w:rPr>
        <w:t>Collinson</w:t>
      </w:r>
      <w:proofErr w:type="spellEnd"/>
      <w:r>
        <w:rPr>
          <w:sz w:val="16"/>
        </w:rPr>
        <w:t xml:space="preserve"> and Hearn 1996) argue, </w:t>
      </w:r>
      <w:r>
        <w:rPr>
          <w:rStyle w:val="StyleUnderline"/>
        </w:rPr>
        <w:t>a hegemonic masculinity based on claims to expertise developed along with masculinities still organized around domination</w:t>
      </w:r>
      <w:r>
        <w:rPr>
          <w:sz w:val="16"/>
        </w:rPr>
        <w:t xml:space="preserve">. Hegemonic masculinity relying on claims to expertise does not necessarily lead to economic organizations free of domination </w:t>
      </w:r>
      <w:r>
        <w:rPr>
          <w:rStyle w:val="StyleUnderline"/>
        </w:rPr>
        <w:t xml:space="preserve">and violence </w:t>
      </w:r>
      <w:r>
        <w:rPr>
          <w:sz w:val="16"/>
        </w:rPr>
        <w:t xml:space="preserve">however (Hearn and </w:t>
      </w:r>
      <w:proofErr w:type="spellStart"/>
      <w:r>
        <w:rPr>
          <w:sz w:val="16"/>
        </w:rPr>
        <w:t>Parkin</w:t>
      </w:r>
      <w:proofErr w:type="spellEnd"/>
      <w:r>
        <w:rPr>
          <w:sz w:val="16"/>
        </w:rPr>
        <w:t xml:space="preserve"> 2002). Hearn and </w:t>
      </w:r>
      <w:proofErr w:type="spellStart"/>
      <w:r>
        <w:rPr>
          <w:sz w:val="16"/>
        </w:rPr>
        <w:t>Parkin</w:t>
      </w:r>
      <w:proofErr w:type="spellEnd"/>
      <w:r>
        <w:rPr>
          <w:sz w:val="16"/>
        </w:rPr>
        <w:t xml:space="preserve"> (2002) argue that controls relying on both explicit and implicit violence exist in a wide variety of organizations. </w:t>
      </w:r>
      <w:r w:rsidRPr="00A3493F">
        <w:rPr>
          <w:rStyle w:val="StyleUnderline"/>
          <w:highlight w:val="cyan"/>
        </w:rPr>
        <w:t>In today’s</w:t>
      </w:r>
      <w:r>
        <w:rPr>
          <w:sz w:val="16"/>
        </w:rPr>
        <w:t xml:space="preserve"> organizing for </w:t>
      </w:r>
      <w:r w:rsidRPr="00A3493F">
        <w:rPr>
          <w:rStyle w:val="StyleUnderline"/>
          <w:highlight w:val="cyan"/>
        </w:rPr>
        <w:t>globalization</w:t>
      </w:r>
      <w:r w:rsidRPr="00A3493F">
        <w:rPr>
          <w:sz w:val="16"/>
          <w:highlight w:val="cyan"/>
        </w:rPr>
        <w:t xml:space="preserve">, </w:t>
      </w:r>
      <w:r w:rsidRPr="00A3493F">
        <w:rPr>
          <w:rStyle w:val="StyleUnderline"/>
          <w:highlight w:val="cyan"/>
        </w:rPr>
        <w:t>we can see</w:t>
      </w:r>
      <w:r>
        <w:rPr>
          <w:sz w:val="16"/>
        </w:rPr>
        <w:t xml:space="preserve"> the emergence of a </w:t>
      </w:r>
      <w:r w:rsidRPr="00A3493F">
        <w:rPr>
          <w:rStyle w:val="StyleUnderline"/>
          <w:highlight w:val="cyan"/>
        </w:rPr>
        <w:t>hegemonic hyper-masculinity that is aggressive, ruthless, competitive, and adversarial.</w:t>
      </w:r>
      <w:r>
        <w:rPr>
          <w:sz w:val="16"/>
        </w:rPr>
        <w:t xml:space="preserve"> Think of Rupert Murdoch (Reed 1996), Phil Knight (</w:t>
      </w:r>
      <w:proofErr w:type="spellStart"/>
      <w:r>
        <w:rPr>
          <w:sz w:val="16"/>
        </w:rPr>
        <w:t>Strasser</w:t>
      </w:r>
      <w:proofErr w:type="spellEnd"/>
      <w:r>
        <w:rPr>
          <w:sz w:val="16"/>
        </w:rPr>
        <w:t xml:space="preserve"> and </w:t>
      </w:r>
      <w:proofErr w:type="spellStart"/>
      <w:r>
        <w:rPr>
          <w:sz w:val="16"/>
        </w:rPr>
        <w:t>Beklund</w:t>
      </w:r>
      <w:proofErr w:type="spellEnd"/>
      <w:r>
        <w:rPr>
          <w:sz w:val="16"/>
        </w:rPr>
        <w:t xml:space="preserve"> 1993), or Bill Gates. Gates, who represents a younger generation than Murdoch and Knight, may seem to be more gently aggressive and more socially responsible than the other two examples, with his contributions to good causes around the globe. However, his actions made public in the anti-trust lawsuits against Microsoft seem to still exhibit the ruthlessness, competitiveness and </w:t>
      </w:r>
      <w:proofErr w:type="spellStart"/>
      <w:r>
        <w:rPr>
          <w:sz w:val="16"/>
        </w:rPr>
        <w:t>adversarialness</w:t>
      </w:r>
      <w:proofErr w:type="spellEnd"/>
      <w:r>
        <w:rPr>
          <w:sz w:val="16"/>
        </w:rPr>
        <w:t xml:space="preserve"> of hyper-masculinity. </w:t>
      </w:r>
      <w:r w:rsidRPr="00A3493F">
        <w:rPr>
          <w:rStyle w:val="StyleUnderline"/>
          <w:highlight w:val="cyan"/>
        </w:rPr>
        <w:t>This masculinity is supported</w:t>
      </w:r>
      <w:r>
        <w:rPr>
          <w:rStyle w:val="StyleUnderline"/>
        </w:rPr>
        <w:t xml:space="preserve"> and reinforced </w:t>
      </w:r>
      <w:r w:rsidRPr="00A3493F">
        <w:rPr>
          <w:rStyle w:val="StyleUnderline"/>
          <w:highlight w:val="cyan"/>
        </w:rPr>
        <w:t xml:space="preserve">by the ethos of the free market, competition, and a ‘win or die’ environment. This is the masculine image of those who organize and lead the </w:t>
      </w:r>
      <w:r w:rsidRPr="00A3493F">
        <w:rPr>
          <w:rStyle w:val="Emphasis"/>
          <w:b w:val="0"/>
          <w:highlight w:val="cyan"/>
        </w:rPr>
        <w:t>drive to global control</w:t>
      </w:r>
      <w:r w:rsidRPr="00A3493F">
        <w:rPr>
          <w:rStyle w:val="StyleUnderline"/>
          <w:highlight w:val="cyan"/>
        </w:rPr>
        <w:t xml:space="preserve"> and the opening of markets to international competition</w:t>
      </w:r>
      <w:r>
        <w:rPr>
          <w:rStyle w:val="StyleUnderline"/>
        </w:rPr>
        <w:t>.</w:t>
      </w:r>
      <w:r>
        <w:rPr>
          <w:sz w:val="16"/>
        </w:rPr>
        <w:t xml:space="preserve"> Masculinities embedded in collective practices are part of the context within which certain men make the organizational decisions that drive and shape what is called “globalization” and the “new economy.” We can speculate that how these men see themselves, what actions and choices they feel compelled to make and they think are legitimate, how they and the world around them define desirable masculinity, enter into that decision-making. Decisions made at the very top reaches of (masculine) corporate power have consequences that are experienced as inevitable economic forces or disembodied social trends. At the same time, they symbolize and enact varying hegemonic masculinities (Connell 1998). </w:t>
      </w:r>
    </w:p>
    <w:p w:rsidR="00617481" w:rsidRPr="00617481" w:rsidRDefault="00617481" w:rsidP="00617481"/>
    <w:p w:rsidR="009847B7" w:rsidRDefault="009847B7" w:rsidP="009847B7">
      <w:pPr>
        <w:pStyle w:val="Heading3"/>
      </w:pPr>
      <w:r>
        <w:lastRenderedPageBreak/>
        <w:t>AT bioregionalism</w:t>
      </w:r>
    </w:p>
    <w:p w:rsidR="009847B7" w:rsidRPr="007F2048" w:rsidRDefault="009847B7" w:rsidP="009847B7">
      <w:pPr>
        <w:pStyle w:val="Heading4"/>
      </w:pPr>
      <w:r>
        <w:t>Bioregionalism is a mess of contradictions incapable of guiding a social transformation.</w:t>
      </w:r>
    </w:p>
    <w:p w:rsidR="009847B7" w:rsidRPr="007F2048" w:rsidRDefault="009847B7" w:rsidP="009847B7">
      <w:pPr>
        <w:rPr>
          <w:rStyle w:val="Style13ptBold"/>
        </w:rPr>
      </w:pPr>
      <w:proofErr w:type="spellStart"/>
      <w:r>
        <w:rPr>
          <w:rStyle w:val="Style13ptBold"/>
        </w:rPr>
        <w:t>Kovel</w:t>
      </w:r>
      <w:proofErr w:type="spellEnd"/>
      <w:r>
        <w:rPr>
          <w:rStyle w:val="Style13ptBold"/>
        </w:rPr>
        <w:t xml:space="preserve"> 2007(Joel </w:t>
      </w:r>
      <w:proofErr w:type="spellStart"/>
      <w:r>
        <w:rPr>
          <w:rStyle w:val="Style13ptBold"/>
        </w:rPr>
        <w:t>Kovel</w:t>
      </w:r>
      <w:proofErr w:type="spellEnd"/>
      <w:r>
        <w:rPr>
          <w:rStyle w:val="Style13ptBold"/>
        </w:rPr>
        <w:t>, Distinguished Professor of Social Studies at Bard College “The enemy of nature”</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A046BB" w:rsidRDefault="009847B7" w:rsidP="009847B7">
      <w:pPr>
        <w:rPr>
          <w:rStyle w:val="StyleUnderline"/>
        </w:rPr>
      </w:pPr>
      <w:r w:rsidRPr="007F2048">
        <w:rPr>
          <w:sz w:val="16"/>
        </w:rPr>
        <w:t xml:space="preserve">Certainly, </w:t>
      </w:r>
      <w:r w:rsidRPr="00A046BB">
        <w:rPr>
          <w:rStyle w:val="StyleUnderline"/>
        </w:rPr>
        <w:t xml:space="preserve">an emphasis on place in any realized </w:t>
      </w:r>
      <w:proofErr w:type="spellStart"/>
      <w:r w:rsidRPr="00A046BB">
        <w:rPr>
          <w:rStyle w:val="StyleUnderline"/>
        </w:rPr>
        <w:t>ecophilosophy</w:t>
      </w:r>
      <w:proofErr w:type="spellEnd"/>
      <w:r w:rsidRPr="00A046BB">
        <w:rPr>
          <w:rStyle w:val="StyleUnderline"/>
        </w:rPr>
        <w:t xml:space="preserve"> is essential. It would be impossible to construct any adequate notion of an integral ecosystem without such a ground. It might be added that as someone who has chosen to live in the Catskill Mountains and Hudson Valley of New York State, and who has had good relationships with people in the back-to-the-land move- </w:t>
      </w:r>
      <w:proofErr w:type="spellStart"/>
      <w:r w:rsidRPr="00A046BB">
        <w:rPr>
          <w:rStyle w:val="StyleUnderline"/>
        </w:rPr>
        <w:t>ment</w:t>
      </w:r>
      <w:proofErr w:type="spellEnd"/>
      <w:r w:rsidRPr="00A046BB">
        <w:rPr>
          <w:rStyle w:val="StyleUnderline"/>
        </w:rPr>
        <w:t xml:space="preserve">, I personally speak with affection for this point of view. Nevertheless, the attempt to extend it to bioregionalism as </w:t>
      </w:r>
      <w:proofErr w:type="gramStart"/>
      <w:r w:rsidRPr="00A046BB">
        <w:rPr>
          <w:rStyle w:val="StyleUnderline"/>
        </w:rPr>
        <w:t>a</w:t>
      </w:r>
      <w:proofErr w:type="gramEnd"/>
      <w:r w:rsidRPr="00A046BB">
        <w:rPr>
          <w:rStyle w:val="StyleUnderline"/>
        </w:rPr>
        <w:t xml:space="preserve"> </w:t>
      </w:r>
      <w:proofErr w:type="spellStart"/>
      <w:r w:rsidRPr="00A046BB">
        <w:rPr>
          <w:rStyle w:val="StyleUnderline"/>
        </w:rPr>
        <w:t>ecophilosophy</w:t>
      </w:r>
      <w:proofErr w:type="spellEnd"/>
      <w:r w:rsidRPr="00A046BB">
        <w:rPr>
          <w:rStyle w:val="StyleUnderline"/>
        </w:rPr>
        <w:t xml:space="preserve"> is to be challenged and rejected, because the idea is incapable of guiding social transformation</w:t>
      </w:r>
      <w:r w:rsidRPr="007F2048">
        <w:rPr>
          <w:sz w:val="16"/>
        </w:rPr>
        <w:t xml:space="preserve">. Some of these difﬁculties may be seen in an essay by the </w:t>
      </w:r>
      <w:proofErr w:type="spellStart"/>
      <w:r w:rsidRPr="007F2048">
        <w:rPr>
          <w:sz w:val="16"/>
        </w:rPr>
        <w:t>bioregionalist</w:t>
      </w:r>
      <w:proofErr w:type="spellEnd"/>
      <w:r w:rsidRPr="007F2048">
        <w:rPr>
          <w:sz w:val="16"/>
        </w:rPr>
        <w:t xml:space="preserve"> Kirkpatrick </w:t>
      </w:r>
      <w:r w:rsidRPr="00A046BB">
        <w:rPr>
          <w:rStyle w:val="StyleUnderline"/>
        </w:rPr>
        <w:t>Sale</w:t>
      </w:r>
      <w:r w:rsidRPr="007F2048">
        <w:rPr>
          <w:sz w:val="16"/>
        </w:rPr>
        <w:t xml:space="preserve">, who </w:t>
      </w:r>
      <w:r w:rsidRPr="00A046BB">
        <w:rPr>
          <w:rStyle w:val="StyleUnderline"/>
        </w:rPr>
        <w:t>is led to posit a regime of self-sufﬁciency for the bioregion.</w:t>
      </w:r>
      <w:r w:rsidRPr="007F2048">
        <w:rPr>
          <w:sz w:val="16"/>
        </w:rPr>
        <w:t xml:space="preserve"> </w:t>
      </w:r>
      <w:r w:rsidRPr="00A046BB">
        <w:rPr>
          <w:rStyle w:val="StyleUnderline"/>
        </w:rPr>
        <w:t xml:space="preserve">A consistent </w:t>
      </w:r>
      <w:proofErr w:type="spellStart"/>
      <w:r w:rsidRPr="00A046BB">
        <w:rPr>
          <w:rStyle w:val="StyleUnderline"/>
        </w:rPr>
        <w:t>bioregionalist</w:t>
      </w:r>
      <w:proofErr w:type="spellEnd"/>
      <w:r w:rsidRPr="00A046BB">
        <w:rPr>
          <w:rStyle w:val="StyleUnderline"/>
        </w:rPr>
        <w:t xml:space="preserve"> has to do so in order to establish his view as an </w:t>
      </w:r>
      <w:proofErr w:type="spellStart"/>
      <w:r w:rsidRPr="00A046BB">
        <w:rPr>
          <w:rStyle w:val="StyleUnderline"/>
        </w:rPr>
        <w:t>ecophilosophy</w:t>
      </w:r>
      <w:proofErr w:type="spellEnd"/>
      <w:r w:rsidRPr="00A046BB">
        <w:rPr>
          <w:rStyle w:val="StyleUnderline"/>
        </w:rPr>
        <w:t xml:space="preserve">. </w:t>
      </w:r>
      <w:r w:rsidRPr="007F2048">
        <w:rPr>
          <w:rStyle w:val="StyleUnderline"/>
          <w:sz w:val="12"/>
        </w:rPr>
        <w:t xml:space="preserve">¶ </w:t>
      </w:r>
      <w:proofErr w:type="gramStart"/>
      <w:r w:rsidRPr="00A046BB">
        <w:rPr>
          <w:rStyle w:val="StyleUnderline"/>
        </w:rPr>
        <w:t>What</w:t>
      </w:r>
      <w:proofErr w:type="gramEnd"/>
      <w:r w:rsidRPr="00A046BB">
        <w:rPr>
          <w:rStyle w:val="StyleUnderline"/>
        </w:rPr>
        <w:t xml:space="preserve"> comes, however, with the “territory” is the need to deﬁne boundaries. Of this, Sale has the following to say</w:t>
      </w:r>
      <w:proofErr w:type="gramStart"/>
      <w:r w:rsidRPr="00A046BB">
        <w:rPr>
          <w:rStyle w:val="StyleUnderline"/>
        </w:rPr>
        <w:t>:</w:t>
      </w:r>
      <w:r w:rsidRPr="007F2048">
        <w:rPr>
          <w:rStyle w:val="StyleUnderline"/>
          <w:sz w:val="12"/>
        </w:rPr>
        <w:t>¶</w:t>
      </w:r>
      <w:proofErr w:type="gramEnd"/>
      <w:r w:rsidRPr="007F2048">
        <w:rPr>
          <w:rStyle w:val="StyleUnderline"/>
          <w:sz w:val="12"/>
        </w:rPr>
        <w:t xml:space="preserve"> </w:t>
      </w:r>
      <w:r w:rsidRPr="00A046BB">
        <w:rPr>
          <w:rStyle w:val="StyleUnderline"/>
        </w:rPr>
        <w:t xml:space="preserve">Ultimately, the task of determining the appropriate bioregional boundaries – and how seriously to take them – will always be left up to the inhabitants of the area. One can see this fairly clearly in the case of the Indian peoples who ﬁrst settled the North American continent. Because they lived off the land, they </w:t>
      </w:r>
      <w:proofErr w:type="spellStart"/>
      <w:r w:rsidRPr="00A046BB">
        <w:rPr>
          <w:rStyle w:val="StyleUnderline"/>
        </w:rPr>
        <w:t>distrib</w:t>
      </w:r>
      <w:proofErr w:type="spellEnd"/>
      <w:r w:rsidRPr="00A046BB">
        <w:rPr>
          <w:rStyle w:val="StyleUnderline"/>
        </w:rPr>
        <w:t xml:space="preserve">- </w:t>
      </w:r>
      <w:proofErr w:type="spellStart"/>
      <w:r w:rsidRPr="00A046BB">
        <w:rPr>
          <w:rStyle w:val="StyleUnderline"/>
        </w:rPr>
        <w:t>uted</w:t>
      </w:r>
      <w:proofErr w:type="spellEnd"/>
      <w:r w:rsidRPr="00A046BB">
        <w:rPr>
          <w:rStyle w:val="StyleUnderline"/>
        </w:rPr>
        <w:t xml:space="preserve"> themselves to a remarkable degree along the lines of what we now recognize as bioregions</w:t>
      </w:r>
      <w:r w:rsidRPr="007F2048">
        <w:rPr>
          <w:sz w:val="16"/>
        </w:rPr>
        <w:t xml:space="preserve">.37 </w:t>
      </w:r>
      <w:r w:rsidRPr="007F2048">
        <w:rPr>
          <w:sz w:val="12"/>
        </w:rPr>
        <w:t>¶</w:t>
      </w:r>
      <w:r w:rsidRPr="007F2048">
        <w:rPr>
          <w:sz w:val="16"/>
        </w:rPr>
        <w:t xml:space="preserve"> </w:t>
      </w:r>
      <w:r w:rsidRPr="00A046BB">
        <w:rPr>
          <w:rStyle w:val="StyleUnderline"/>
        </w:rPr>
        <w:t xml:space="preserve">There are three signiﬁcant problems with this statement. First, what is an “area”? The term is vague in itself, but cannot remain that way if boundaries of the bioregion need to be decided, as must be the case if there is to be a “self” to be self-sufﬁcient about. But who is to decide who lives where? Can this conceivably be done without conﬂict, given the </w:t>
      </w:r>
      <w:proofErr w:type="spellStart"/>
      <w:r w:rsidRPr="00A046BB">
        <w:rPr>
          <w:rStyle w:val="StyleUnderline"/>
        </w:rPr>
        <w:t>dif</w:t>
      </w:r>
      <w:proofErr w:type="spellEnd"/>
      <w:r w:rsidRPr="00A046BB">
        <w:rPr>
          <w:rStyle w:val="StyleUnderline"/>
        </w:rPr>
        <w:t xml:space="preserve">- </w:t>
      </w:r>
      <w:proofErr w:type="spellStart"/>
      <w:r w:rsidRPr="00A046BB">
        <w:rPr>
          <w:rStyle w:val="StyleUnderline"/>
        </w:rPr>
        <w:t>ferential</w:t>
      </w:r>
      <w:proofErr w:type="spellEnd"/>
      <w:r w:rsidRPr="00A046BB">
        <w:rPr>
          <w:rStyle w:val="StyleUnderline"/>
        </w:rPr>
        <w:t xml:space="preserve"> suitability of different regions for productive develop- </w:t>
      </w:r>
      <w:proofErr w:type="spellStart"/>
      <w:r w:rsidRPr="00A046BB">
        <w:rPr>
          <w:rStyle w:val="StyleUnderline"/>
        </w:rPr>
        <w:t>ment</w:t>
      </w:r>
      <w:proofErr w:type="spellEnd"/>
      <w:r w:rsidRPr="00A046BB">
        <w:rPr>
          <w:rStyle w:val="StyleUnderline"/>
        </w:rPr>
        <w:t xml:space="preserve">? And who is to resolve the anticipated conﬂicts, which will involve major expropriation? </w:t>
      </w:r>
      <w:r w:rsidRPr="007F2048">
        <w:rPr>
          <w:sz w:val="16"/>
        </w:rPr>
        <w:t xml:space="preserve">The land where I live is part of the watershed for New York City. Are the members of the Catskill Mountain Bioregion to declare that the city can go dry, and </w:t>
      </w:r>
      <w:r w:rsidRPr="00A046BB">
        <w:rPr>
          <w:rStyle w:val="StyleUnderline"/>
        </w:rPr>
        <w:t xml:space="preserve">are they prepared to take up arms to preserve the integrity of the bioregion? Second, the Indian peoples lived </w:t>
      </w:r>
      <w:proofErr w:type="spellStart"/>
      <w:r w:rsidRPr="00A046BB">
        <w:rPr>
          <w:rStyle w:val="StyleUnderline"/>
        </w:rPr>
        <w:t>bioregionally</w:t>
      </w:r>
      <w:proofErr w:type="spellEnd"/>
      <w:r w:rsidRPr="00A046BB">
        <w:rPr>
          <w:rStyle w:val="StyleUnderline"/>
        </w:rPr>
        <w:t xml:space="preserve"> because only about 1–2 million of them inhabited the now-United States at the time of the European invasion. Today’s vastly greater population exists not in simple relation to place but in an interdependent grid. Remember</w:t>
      </w:r>
      <w:r w:rsidRPr="007F2048">
        <w:rPr>
          <w:sz w:val="16"/>
        </w:rPr>
        <w:t xml:space="preserve">, too, </w:t>
      </w:r>
      <w:r w:rsidRPr="00A046BB">
        <w:rPr>
          <w:rStyle w:val="StyleUnderline"/>
        </w:rPr>
        <w:t>that the Indians fell into bitter warfare as their territory became destabilized by the European intrusion. Third</w:t>
      </w:r>
      <w:r w:rsidRPr="007F2048">
        <w:rPr>
          <w:sz w:val="16"/>
        </w:rPr>
        <w:t xml:space="preserve">, and most important by far, </w:t>
      </w:r>
      <w:r w:rsidRPr="00A046BB">
        <w:rPr>
          <w:rStyle w:val="StyleUnderline"/>
        </w:rPr>
        <w:t>the Indian’s bioregional life-world was predicated on holding land in common, in other words, it was the original communism. The genocidal wars with the invaders had a great deal to do with the latter’s capitalism that required the alienation of land as property, something the Indians would rather die than submit to</w:t>
      </w:r>
      <w:r w:rsidRPr="007F2048">
        <w:rPr>
          <w:sz w:val="16"/>
        </w:rPr>
        <w:t xml:space="preserve"> (which is pretty much what happened). </w:t>
      </w:r>
      <w:r w:rsidRPr="00A046BB">
        <w:rPr>
          <w:rStyle w:val="StyleUnderline"/>
        </w:rPr>
        <w:t xml:space="preserve">Capitalism has deﬁnitely not changed in this </w:t>
      </w:r>
      <w:r w:rsidRPr="007F2048">
        <w:rPr>
          <w:rStyle w:val="StyleUnderline"/>
          <w:sz w:val="12"/>
        </w:rPr>
        <w:t xml:space="preserve">¶ </w:t>
      </w:r>
      <w:r w:rsidRPr="00A046BB">
        <w:rPr>
          <w:rStyle w:val="StyleUnderline"/>
        </w:rPr>
        <w:t>respect; and no coherent project of bioregionalism can survive if productive land remains a commodity, to be owned by absentees, hoarded, rented out, concentrated in fewer and fewer hands, and generally exploited</w:t>
      </w:r>
      <w:r w:rsidRPr="007F2048">
        <w:rPr>
          <w:sz w:val="16"/>
        </w:rPr>
        <w:t xml:space="preserve">. </w:t>
      </w:r>
      <w:r w:rsidRPr="00A046BB">
        <w:rPr>
          <w:rStyle w:val="StyleUnderline"/>
        </w:rPr>
        <w:t>Sale</w:t>
      </w:r>
      <w:r w:rsidRPr="007F2048">
        <w:rPr>
          <w:sz w:val="16"/>
        </w:rPr>
        <w:t xml:space="preserve"> is fully aware of the plight of the Indians, but </w:t>
      </w:r>
      <w:r w:rsidRPr="00A046BB">
        <w:rPr>
          <w:rStyle w:val="StyleUnderline"/>
        </w:rPr>
        <w:t>ignores the implications of transforming capitalism.</w:t>
      </w:r>
      <w:r w:rsidRPr="007F2048">
        <w:rPr>
          <w:sz w:val="16"/>
        </w:rPr>
        <w:t xml:space="preserve"> </w:t>
      </w:r>
      <w:r w:rsidRPr="00A046BB">
        <w:rPr>
          <w:rStyle w:val="StyleUnderline"/>
        </w:rPr>
        <w:t xml:space="preserve">He writes that bioregional institution building “can be safely left to people who live there, providing only that they have undertaken the job of honing their bioregional sensibilities and making acute their bioregional consciousness” </w:t>
      </w:r>
      <w:r w:rsidRPr="007F2048">
        <w:rPr>
          <w:sz w:val="16"/>
        </w:rPr>
        <w:t xml:space="preserve">(478) </w:t>
      </w:r>
      <w:r w:rsidRPr="00A046BB">
        <w:rPr>
          <w:rStyle w:val="StyleUnderline"/>
        </w:rPr>
        <w:t xml:space="preserve">– a pretty gross understate- </w:t>
      </w:r>
      <w:proofErr w:type="spellStart"/>
      <w:r w:rsidRPr="00A046BB">
        <w:rPr>
          <w:rStyle w:val="StyleUnderline"/>
        </w:rPr>
        <w:t>ment</w:t>
      </w:r>
      <w:proofErr w:type="spellEnd"/>
      <w:r w:rsidRPr="00A046BB">
        <w:rPr>
          <w:rStyle w:val="StyleUnderline"/>
        </w:rPr>
        <w:t xml:space="preserve"> of what history shows to be the need to transform society in a “communist” direction, without which a people simply cannot democratically control their bioregion. And if they rose up to take such control, how much imagination does it take to see what would be the response of the capitalist </w:t>
      </w:r>
      <w:r w:rsidRPr="00A046BB">
        <w:rPr>
          <w:rStyle w:val="StyleUnderline"/>
        </w:rPr>
        <w:lastRenderedPageBreak/>
        <w:t>state?</w:t>
      </w:r>
      <w:r w:rsidRPr="007F2048">
        <w:rPr>
          <w:sz w:val="16"/>
        </w:rPr>
        <w:t xml:space="preserve"> Even if these problems could miraculously be ironed out, retaining Sale’s autarkic concept of a bioregion would be </w:t>
      </w:r>
      <w:proofErr w:type="spellStart"/>
      <w:r w:rsidRPr="007F2048">
        <w:rPr>
          <w:sz w:val="16"/>
        </w:rPr>
        <w:t>im</w:t>
      </w:r>
      <w:proofErr w:type="spellEnd"/>
      <w:r w:rsidRPr="007F2048">
        <w:rPr>
          <w:sz w:val="16"/>
        </w:rPr>
        <w:t xml:space="preserve">- possible. </w:t>
      </w:r>
      <w:r w:rsidRPr="00A046BB">
        <w:rPr>
          <w:rStyle w:val="StyleUnderline"/>
        </w:rPr>
        <w:t>He calls for self-sufﬁcient regions, each developing the energy of its peculiar ecology</w:t>
      </w:r>
      <w:r w:rsidRPr="007F2048">
        <w:rPr>
          <w:sz w:val="16"/>
        </w:rPr>
        <w:t xml:space="preserve"> – “wind in the Great Plains; water in New England; wood in the Northwest” (482). </w:t>
      </w:r>
      <w:r w:rsidRPr="00A046BB">
        <w:rPr>
          <w:rStyle w:val="StyleUnderline"/>
        </w:rPr>
        <w:t>But how on earth are these resources to be made sufﬁcient? I would be surprised to learn that the rivers of New England could supply more than a tenth of its energy needs; and as for wood in the Northwest</w:t>
      </w:r>
      <w:r w:rsidRPr="007F2048">
        <w:rPr>
          <w:sz w:val="16"/>
        </w:rPr>
        <w:t xml:space="preserve"> (where there is more hydropower, though again not enough), </w:t>
      </w:r>
      <w:r w:rsidRPr="00A046BB">
        <w:rPr>
          <w:rStyle w:val="StyleUnderline"/>
        </w:rPr>
        <w:t>how will Sale answer to the environmentalists –</w:t>
      </w:r>
      <w:r w:rsidRPr="007F2048">
        <w:rPr>
          <w:sz w:val="16"/>
        </w:rPr>
        <w:t xml:space="preserve"> or the economists, </w:t>
      </w:r>
      <w:r w:rsidRPr="00A046BB">
        <w:rPr>
          <w:rStyle w:val="StyleUnderline"/>
        </w:rPr>
        <w:t>or any sane person – if, say, Seattle is converted to forest-destroying and smoke-spewing wood-burning stoves? Of course, an ecological society would have greatly enhanced energy efﬁciency and reduced needs, but there is something slap-dash in these prescriptions, which seem deduced from a naturalized ideology rather than grounded in reality. “Self-sufﬁciency,”</w:t>
      </w:r>
      <w:r w:rsidRPr="007F2048">
        <w:rPr>
          <w:sz w:val="16"/>
        </w:rPr>
        <w:t xml:space="preserve"> </w:t>
      </w:r>
      <w:r w:rsidRPr="00A046BB">
        <w:rPr>
          <w:rStyle w:val="StyleUnderline"/>
        </w:rPr>
        <w:t xml:space="preserve">adds Sale, “before I am badly </w:t>
      </w:r>
      <w:proofErr w:type="spellStart"/>
      <w:r w:rsidRPr="00A046BB">
        <w:rPr>
          <w:rStyle w:val="StyleUnderline"/>
        </w:rPr>
        <w:t>misunder</w:t>
      </w:r>
      <w:proofErr w:type="spellEnd"/>
      <w:r w:rsidRPr="00A046BB">
        <w:rPr>
          <w:rStyle w:val="StyleUnderline"/>
        </w:rPr>
        <w:t>- stood, is not the same thing as isolation, nor does it preclude all kinds of trade at all times.</w:t>
      </w:r>
      <w:r w:rsidRPr="007F2048">
        <w:rPr>
          <w:sz w:val="16"/>
        </w:rPr>
        <w:t xml:space="preserve"> It does not require connections with the outside, but within strict limits – the connections must be nondependent, nonmonetary and </w:t>
      </w:r>
      <w:proofErr w:type="spellStart"/>
      <w:r w:rsidRPr="007F2048">
        <w:rPr>
          <w:sz w:val="16"/>
        </w:rPr>
        <w:t>noninjurious</w:t>
      </w:r>
      <w:proofErr w:type="spellEnd"/>
      <w:r w:rsidRPr="007F2048">
        <w:rPr>
          <w:sz w:val="16"/>
        </w:rPr>
        <w:t xml:space="preserve"> – it allows them” (483). </w:t>
      </w:r>
      <w:r w:rsidRPr="00A046BB">
        <w:rPr>
          <w:rStyle w:val="StyleUnderline"/>
        </w:rPr>
        <w:t xml:space="preserve">We should not misunderstand badly, or at all, but </w:t>
      </w:r>
      <w:r w:rsidRPr="007F2048">
        <w:rPr>
          <w:rStyle w:val="StyleUnderline"/>
          <w:sz w:val="12"/>
        </w:rPr>
        <w:t xml:space="preserve">¶ </w:t>
      </w:r>
      <w:r w:rsidRPr="00A046BB">
        <w:rPr>
          <w:rStyle w:val="StyleUnderline"/>
        </w:rPr>
        <w:t>the understanding is hard. No required connections between bio- regions? Suppose your daughter lives in the next one</w:t>
      </w:r>
      <w:r w:rsidRPr="007F2048">
        <w:rPr>
          <w:sz w:val="16"/>
        </w:rPr>
        <w:t xml:space="preserve"> (or, worse, the one beyond that) </w:t>
      </w:r>
      <w:r w:rsidRPr="00A046BB">
        <w:rPr>
          <w:rStyle w:val="StyleUnderline"/>
        </w:rPr>
        <w:t xml:space="preserve">and you want to visit. Can you phone her, and whom do you pay for the purpose? Are there to be no roads, or rail systems, or airplane travel for the purpose? Are people only to walk between bioregions on trails through the brush, as the other means would require some monetary intercourse </w:t>
      </w:r>
      <w:proofErr w:type="gramStart"/>
      <w:r w:rsidRPr="00A046BB">
        <w:rPr>
          <w:rStyle w:val="StyleUnderline"/>
        </w:rPr>
        <w:t>… ?</w:t>
      </w:r>
      <w:proofErr w:type="gramEnd"/>
      <w:r w:rsidRPr="00A046BB">
        <w:rPr>
          <w:rStyle w:val="StyleUnderline"/>
        </w:rPr>
        <w:t xml:space="preserve"> We need take this no further. Any effort to build society on the basis of strict bioregionalism dissolves in a ﬂood of contra- dictions. What is missing are those measures which have to be taken so that the whole of society is transformed. Bioregionalism can be no more than an important </w:t>
      </w:r>
      <w:proofErr w:type="spellStart"/>
      <w:r w:rsidRPr="00A046BB">
        <w:rPr>
          <w:rStyle w:val="StyleUnderline"/>
        </w:rPr>
        <w:t>ancilla</w:t>
      </w:r>
      <w:proofErr w:type="spellEnd"/>
      <w:r w:rsidRPr="00A046BB">
        <w:rPr>
          <w:rStyle w:val="StyleUnderline"/>
        </w:rPr>
        <w:t xml:space="preserve"> to the building of an ecological society.</w:t>
      </w:r>
    </w:p>
    <w:p w:rsidR="009847B7" w:rsidRDefault="009847B7" w:rsidP="009847B7">
      <w:pPr>
        <w:pStyle w:val="Heading3"/>
      </w:pPr>
      <w:r>
        <w:lastRenderedPageBreak/>
        <w:t xml:space="preserve">AT biological determination </w:t>
      </w:r>
    </w:p>
    <w:p w:rsidR="009847B7" w:rsidRDefault="009847B7" w:rsidP="009847B7">
      <w:pPr>
        <w:pStyle w:val="Heading4"/>
      </w:pPr>
      <w:r>
        <w:t>Socialist ecofeminism specifically does not include biological determinism</w:t>
      </w:r>
    </w:p>
    <w:p w:rsidR="009847B7" w:rsidRPr="007430B7" w:rsidRDefault="009847B7" w:rsidP="009847B7">
      <w:pPr>
        <w:rPr>
          <w:sz w:val="12"/>
        </w:rPr>
      </w:pPr>
      <w:proofErr w:type="spellStart"/>
      <w:r w:rsidRPr="00B13004">
        <w:rPr>
          <w:rStyle w:val="Style13ptBold"/>
        </w:rPr>
        <w:t>Salhus</w:t>
      </w:r>
      <w:proofErr w:type="spellEnd"/>
      <w:r w:rsidRPr="00B13004">
        <w:rPr>
          <w:rStyle w:val="Style13ptBold"/>
        </w:rPr>
        <w:t xml:space="preserve"> 01</w:t>
      </w:r>
      <w:r w:rsidRPr="00B13004">
        <w:t xml:space="preserve"> </w:t>
      </w:r>
      <w:r w:rsidRPr="00B13004">
        <w:rPr>
          <w:sz w:val="16"/>
          <w:szCs w:val="16"/>
        </w:rPr>
        <w:t xml:space="preserve">[Megan </w:t>
      </w:r>
      <w:proofErr w:type="spellStart"/>
      <w:r w:rsidRPr="00B13004">
        <w:rPr>
          <w:sz w:val="16"/>
          <w:szCs w:val="16"/>
        </w:rPr>
        <w:t>Salhus</w:t>
      </w:r>
      <w:proofErr w:type="spellEnd"/>
      <w:r w:rsidRPr="00B13004">
        <w:rPr>
          <w:sz w:val="16"/>
          <w:szCs w:val="16"/>
        </w:rPr>
        <w:t xml:space="preserve"> is a professor of geography at the University of British Columbia – Okanagan, “Social Ecology and Feminism</w:t>
      </w:r>
      <w:proofErr w:type="gramStart"/>
      <w:r w:rsidRPr="00B13004">
        <w:rPr>
          <w:sz w:val="16"/>
          <w:szCs w:val="16"/>
        </w:rPr>
        <w:t>:¶</w:t>
      </w:r>
      <w:proofErr w:type="gramEnd"/>
      <w:r w:rsidRPr="00B13004">
        <w:rPr>
          <w:sz w:val="16"/>
          <w:szCs w:val="16"/>
        </w:rPr>
        <w:t xml:space="preserve"> Can Socialist Ecofem</w:t>
      </w:r>
      <w:r>
        <w:rPr>
          <w:sz w:val="16"/>
          <w:szCs w:val="16"/>
        </w:rPr>
        <w:t xml:space="preserve">inism be the Answer?”, pp. 39-40 </w:t>
      </w:r>
      <w:proofErr w:type="spellStart"/>
      <w:r>
        <w:rPr>
          <w:sz w:val="16"/>
          <w:szCs w:val="16"/>
        </w:rPr>
        <w:t>JMak</w:t>
      </w:r>
      <w:proofErr w:type="spellEnd"/>
      <w:r w:rsidRPr="00B13004">
        <w:rPr>
          <w:sz w:val="16"/>
          <w:szCs w:val="16"/>
        </w:rPr>
        <w:t xml:space="preserve">]¶ </w:t>
      </w:r>
    </w:p>
    <w:p w:rsidR="009847B7" w:rsidRPr="000B2636" w:rsidRDefault="009847B7" w:rsidP="009847B7"/>
    <w:p w:rsidR="009847B7" w:rsidRPr="000B2636" w:rsidRDefault="009847B7" w:rsidP="009847B7">
      <w:pPr>
        <w:rPr>
          <w:sz w:val="16"/>
        </w:rPr>
      </w:pPr>
      <w:r w:rsidRPr="000B2636">
        <w:rPr>
          <w:sz w:val="16"/>
        </w:rPr>
        <w:t xml:space="preserve">The anti-biological determinism argument against ecofeminism is very similar to the anti-essentialist argument.  As such, the socialist </w:t>
      </w:r>
      <w:proofErr w:type="spellStart"/>
      <w:r w:rsidRPr="000B2636">
        <w:rPr>
          <w:sz w:val="16"/>
        </w:rPr>
        <w:t>ecofeminist</w:t>
      </w:r>
      <w:proofErr w:type="spellEnd"/>
      <w:r w:rsidRPr="000B2636">
        <w:rPr>
          <w:sz w:val="16"/>
        </w:rPr>
        <w:t xml:space="preserve"> response is also parallel.  Again, </w:t>
      </w:r>
      <w:r w:rsidRPr="000B2636">
        <w:rPr>
          <w:rStyle w:val="StyleUnderline"/>
        </w:rPr>
        <w:t>not all forms of ecofeminism rely on biological determinism.  Some forms, such as social and socialist ecofeminism are at pains to point out that they do not subscribe to biological determinism.</w:t>
      </w:r>
      <w:r w:rsidRPr="000B2636">
        <w:rPr>
          <w:sz w:val="16"/>
        </w:rPr>
        <w:t xml:space="preserve">  Rather, through the idea of historical materialism, </w:t>
      </w:r>
      <w:r w:rsidRPr="000B2636">
        <w:rPr>
          <w:rStyle w:val="StyleUnderline"/>
        </w:rPr>
        <w:t xml:space="preserve">socialist </w:t>
      </w:r>
      <w:proofErr w:type="spellStart"/>
      <w:r w:rsidRPr="000B2636">
        <w:rPr>
          <w:rStyle w:val="StyleUnderline"/>
        </w:rPr>
        <w:t>ecofeminists</w:t>
      </w:r>
      <w:proofErr w:type="spellEnd"/>
      <w:r w:rsidRPr="000B2636">
        <w:rPr>
          <w:rStyle w:val="StyleUnderline"/>
        </w:rPr>
        <w:t xml:space="preserve"> show that gender roles and abilities are a result of a society’s particular historical development</w:t>
      </w:r>
      <w:r w:rsidRPr="000B2636">
        <w:rPr>
          <w:sz w:val="16"/>
        </w:rPr>
        <w:t xml:space="preserve">, and as such are subject to change, thereby allowing inclusion and participation of men and women in all aspects of life, depending on the individual abilities of the person concerned.  </w:t>
      </w:r>
      <w:r w:rsidRPr="000B2636">
        <w:rPr>
          <w:rStyle w:val="StyleUnderline"/>
        </w:rPr>
        <w:t xml:space="preserve">It is important to note as well, I think, that the </w:t>
      </w:r>
      <w:proofErr w:type="spellStart"/>
      <w:r w:rsidRPr="000B2636">
        <w:rPr>
          <w:rStyle w:val="StyleUnderline"/>
        </w:rPr>
        <w:t>ecofeminisms</w:t>
      </w:r>
      <w:proofErr w:type="spellEnd"/>
      <w:r w:rsidRPr="000B2636">
        <w:rPr>
          <w:rStyle w:val="StyleUnderline"/>
        </w:rPr>
        <w:t xml:space="preserve"> which do use biological determinism do so to a large extent rhetorically, and this technique should be </w:t>
      </w:r>
      <w:proofErr w:type="spellStart"/>
      <w:r w:rsidRPr="000B2636">
        <w:rPr>
          <w:rStyle w:val="StyleUnderline"/>
        </w:rPr>
        <w:t>recognised</w:t>
      </w:r>
      <w:proofErr w:type="spellEnd"/>
      <w:r w:rsidRPr="000B2636">
        <w:rPr>
          <w:rStyle w:val="StyleUnderline"/>
        </w:rPr>
        <w:t xml:space="preserve"> as such. </w:t>
      </w:r>
      <w:r w:rsidRPr="000B2636">
        <w:rPr>
          <w:sz w:val="16"/>
        </w:rPr>
        <w:t xml:space="preserve"> Thus, even the forms of ecofeminism which do use biological determinist methods could possibly be restated such that they did not.</w:t>
      </w:r>
    </w:p>
    <w:p w:rsidR="009847B7" w:rsidRDefault="009847B7" w:rsidP="009847B7"/>
    <w:p w:rsidR="009847B7" w:rsidRPr="00A046BB" w:rsidRDefault="009847B7" w:rsidP="009847B7">
      <w:pPr>
        <w:pStyle w:val="Heading4"/>
        <w:rPr>
          <w:rStyle w:val="Style13ptBold"/>
          <w:b/>
        </w:rPr>
      </w:pPr>
      <w:r w:rsidRPr="00A046BB">
        <w:rPr>
          <w:rStyle w:val="Style13ptBold"/>
        </w:rPr>
        <w:t xml:space="preserve">Shiva recognizes gender as socially constructed and rejects that gender-based ideology as a basis for gender liberation – her ethics is a non-patriarchal, non-gendered category of creative non-violence that has nothing to do with womanhood – and everything to do with the recognition of the connectivity and continuity inherent in human relationships and </w:t>
      </w:r>
      <w:proofErr w:type="gramStart"/>
      <w:r w:rsidRPr="00A046BB">
        <w:rPr>
          <w:rStyle w:val="Style13ptBold"/>
        </w:rPr>
        <w:t>peoples</w:t>
      </w:r>
      <w:proofErr w:type="gramEnd"/>
      <w:r w:rsidRPr="00A046BB">
        <w:rPr>
          <w:rStyle w:val="Style13ptBold"/>
        </w:rPr>
        <w:t xml:space="preserve"> relationships with nature.</w:t>
      </w:r>
    </w:p>
    <w:p w:rsidR="009847B7" w:rsidRPr="006813C7" w:rsidRDefault="009847B7" w:rsidP="009847B7">
      <w:pPr>
        <w:rPr>
          <w:rStyle w:val="Style13ptBold"/>
        </w:rPr>
      </w:pPr>
      <w:r w:rsidRPr="006813C7">
        <w:rPr>
          <w:rStyle w:val="Style13ptBold"/>
        </w:rPr>
        <w:t>Shiva 88 (</w:t>
      </w:r>
      <w:proofErr w:type="spellStart"/>
      <w:r w:rsidRPr="006813C7">
        <w:rPr>
          <w:rStyle w:val="Style13ptBold"/>
        </w:rPr>
        <w:t>Vandana</w:t>
      </w:r>
      <w:proofErr w:type="spellEnd"/>
      <w:r w:rsidRPr="006813C7">
        <w:rPr>
          <w:rStyle w:val="Style13ptBold"/>
        </w:rPr>
        <w:t xml:space="preserve"> Shiva.</w:t>
      </w:r>
      <w:r>
        <w:rPr>
          <w:rStyle w:val="Style13ptBold"/>
        </w:rPr>
        <w:t xml:space="preserve"> Indian environmental activist and anti-globalization author.</w:t>
      </w:r>
      <w:r w:rsidRPr="006813C7">
        <w:rPr>
          <w:rStyle w:val="Style13ptBold"/>
        </w:rPr>
        <w:t xml:space="preserve"> “Staying Alive: Women, Ecology and Survival in India” 47-51</w:t>
      </w:r>
      <w:r w:rsidR="00424715">
        <w:rPr>
          <w:rStyle w:val="Style13ptBold"/>
        </w:rPr>
        <w:t xml:space="preserve"> </w:t>
      </w:r>
      <w:r w:rsidR="004917EB">
        <w:rPr>
          <w:rStyle w:val="Style13ptBold"/>
        </w:rPr>
        <w:t>//</w:t>
      </w:r>
      <w:r w:rsidR="00424715">
        <w:rPr>
          <w:rStyle w:val="Style13ptBold"/>
        </w:rPr>
        <w:t>MG</w:t>
      </w:r>
      <w:r w:rsidRPr="006813C7">
        <w:rPr>
          <w:rStyle w:val="Style13ptBold"/>
        </w:rPr>
        <w:t>)</w:t>
      </w:r>
    </w:p>
    <w:p w:rsidR="009847B7" w:rsidRPr="006C0C9D" w:rsidRDefault="009847B7" w:rsidP="009847B7">
      <w:pPr>
        <w:rPr>
          <w:sz w:val="16"/>
        </w:rPr>
      </w:pPr>
      <w:r w:rsidRPr="006C0C9D">
        <w:rPr>
          <w:sz w:val="16"/>
        </w:rPr>
        <w:t xml:space="preserve">Gender-ideology vs. the recovery of the feminine principle </w:t>
      </w:r>
      <w:proofErr w:type="gramStart"/>
      <w:r w:rsidRPr="00591FAD">
        <w:rPr>
          <w:rStyle w:val="StyleUnderline"/>
        </w:rPr>
        <w:t>We</w:t>
      </w:r>
      <w:proofErr w:type="gramEnd"/>
      <w:r w:rsidRPr="00591FAD">
        <w:rPr>
          <w:rStyle w:val="StyleUnderline"/>
        </w:rPr>
        <w:t xml:space="preserve"> see the categories of 'masculine' and 'feminine' as socially and culturally constructed. A gender-based ideology projects these categories as biologically determined. The western concept of masculinity that has dominated development and gender relations has excluded all that has been defined by culture as feminine and has </w:t>
      </w:r>
      <w:proofErr w:type="spellStart"/>
      <w:r w:rsidRPr="00591FAD">
        <w:rPr>
          <w:rStyle w:val="StyleUnderline"/>
        </w:rPr>
        <w:t>legitimised</w:t>
      </w:r>
      <w:proofErr w:type="spellEnd"/>
      <w:r w:rsidRPr="00591FAD">
        <w:rPr>
          <w:rStyle w:val="StyleUnderline"/>
        </w:rPr>
        <w:t xml:space="preserve"> control over all that counts as such. The category of masculinity as a socially constructed product of gender ideology is associated with the creation of the concept of woman as the 'other'. In this asymmetrical relationship, femininity is ideologically constructed as everything that is not masculine and must be subjected to domination.</w:t>
      </w:r>
      <w:r w:rsidRPr="006C0C9D">
        <w:rPr>
          <w:sz w:val="16"/>
        </w:rPr>
        <w:t xml:space="preserve"> </w:t>
      </w:r>
      <w:r w:rsidRPr="006C0C9D">
        <w:rPr>
          <w:rStyle w:val="StyleUnderline"/>
        </w:rPr>
        <w:t>There are two gender-based responses to the process of domination and asymmetry. The first</w:t>
      </w:r>
      <w:r w:rsidRPr="006C0C9D">
        <w:rPr>
          <w:sz w:val="16"/>
        </w:rPr>
        <w:t xml:space="preserve">, represented by Simone de Beauvoir, </w:t>
      </w:r>
      <w:r w:rsidRPr="006C0C9D">
        <w:rPr>
          <w:rStyle w:val="StyleUnderline"/>
        </w:rPr>
        <w:t>is based on the acceptance of feminine and masculine as biologically established,</w:t>
      </w:r>
      <w:r w:rsidRPr="006C0C9D">
        <w:rPr>
          <w:sz w:val="16"/>
        </w:rPr>
        <w:t xml:space="preserve"> and the status of women as the second sex as similarly determined. Women's liberation is prescribed as the </w:t>
      </w:r>
      <w:proofErr w:type="spellStart"/>
      <w:r w:rsidRPr="006C0C9D">
        <w:rPr>
          <w:sz w:val="16"/>
        </w:rPr>
        <w:t>masculinisation</w:t>
      </w:r>
      <w:proofErr w:type="spellEnd"/>
      <w:r w:rsidRPr="006C0C9D">
        <w:rPr>
          <w:sz w:val="16"/>
        </w:rPr>
        <w:t xml:space="preserve"> of the female. </w:t>
      </w:r>
      <w:r w:rsidRPr="006C0C9D">
        <w:rPr>
          <w:rStyle w:val="StyleUnderline"/>
        </w:rPr>
        <w:t>The emancipation of the 'second sex' lies in its modelling itself on the first; women's freedom consists in freedom from biology, from 'bondage to life's mysterious processes'.</w:t>
      </w:r>
      <w:r w:rsidRPr="006C0C9D">
        <w:rPr>
          <w:sz w:val="16"/>
        </w:rPr>
        <w:t xml:space="preserve">9 </w:t>
      </w:r>
      <w:proofErr w:type="gramStart"/>
      <w:r w:rsidRPr="006C0C9D">
        <w:rPr>
          <w:rStyle w:val="StyleUnderline"/>
        </w:rPr>
        <w:t>It</w:t>
      </w:r>
      <w:proofErr w:type="gramEnd"/>
      <w:r w:rsidRPr="006C0C9D">
        <w:rPr>
          <w:rStyle w:val="StyleUnderline"/>
        </w:rPr>
        <w:t xml:space="preserve"> consists of women 'battling against the elements', and becoming masculine. The liberation</w:t>
      </w:r>
      <w:r w:rsidRPr="006C0C9D">
        <w:rPr>
          <w:sz w:val="16"/>
        </w:rPr>
        <w:t xml:space="preserve"> that de Beauvoir conceives </w:t>
      </w:r>
      <w:r w:rsidRPr="006C0C9D">
        <w:rPr>
          <w:rStyle w:val="StyleUnderline"/>
        </w:rPr>
        <w:t xml:space="preserve">of is a world in which the masculine is accepted as superior and women are free to assume masculine values. The process of liberation is thus a </w:t>
      </w:r>
      <w:proofErr w:type="spellStart"/>
      <w:r w:rsidRPr="006C0C9D">
        <w:rPr>
          <w:rStyle w:val="StyleUnderline"/>
        </w:rPr>
        <w:t>masculinisation</w:t>
      </w:r>
      <w:proofErr w:type="spellEnd"/>
      <w:r w:rsidRPr="006C0C9D">
        <w:rPr>
          <w:rStyle w:val="StyleUnderline"/>
        </w:rPr>
        <w:t xml:space="preserve"> of the world defined within the categories created by gender-based ideology</w:t>
      </w:r>
      <w:r w:rsidRPr="006C0C9D">
        <w:rPr>
          <w:sz w:val="16"/>
        </w:rPr>
        <w:t xml:space="preserve">. </w:t>
      </w:r>
      <w:r w:rsidRPr="006C0C9D">
        <w:rPr>
          <w:rStyle w:val="StyleUnderline"/>
        </w:rPr>
        <w:t xml:space="preserve">De Beauvoir accepts the patriarchal </w:t>
      </w:r>
      <w:proofErr w:type="spellStart"/>
      <w:r w:rsidRPr="006C0C9D">
        <w:rPr>
          <w:rStyle w:val="StyleUnderline"/>
        </w:rPr>
        <w:t>categorisation</w:t>
      </w:r>
      <w:proofErr w:type="spellEnd"/>
      <w:r w:rsidRPr="006C0C9D">
        <w:rPr>
          <w:rStyle w:val="StyleUnderline"/>
        </w:rPr>
        <w:t xml:space="preserve"> of women as passive, weak and unproductive. </w:t>
      </w:r>
      <w:r w:rsidRPr="006C0C9D">
        <w:rPr>
          <w:sz w:val="16"/>
        </w:rPr>
        <w:t xml:space="preserve">'In no domain whatever did she create'; she simply 'submitted passively to her biologic fate', while men fought. The 'worst that was laid upon woman was that she should be excluded from these warlike forays. For it is not in giving life, but in risking life, that man is raised above the animal. That is why superiority has been accorded in humanity not to the sex that brings forth life but to that which </w:t>
      </w:r>
      <w:r w:rsidRPr="006C0C9D">
        <w:rPr>
          <w:sz w:val="16"/>
        </w:rPr>
        <w:lastRenderedPageBreak/>
        <w:t xml:space="preserve">kills.'10 </w:t>
      </w:r>
      <w:r w:rsidRPr="006C0C9D">
        <w:rPr>
          <w:rStyle w:val="StyleUnderline"/>
        </w:rPr>
        <w:t>De Beauvoir subscribes to the myth of man-the-hunter as a superior being. She believes that instead of being the providers in hunting-gathering societies, women were a liability to the group because 'closely spaced births must have absorbed most of their strength and time so that they were incapable of providing for the children they brought into the world'</w:t>
      </w:r>
      <w:r w:rsidRPr="006C0C9D">
        <w:rPr>
          <w:sz w:val="16"/>
        </w:rPr>
        <w:t xml:space="preserve">.11 </w:t>
      </w:r>
      <w:r w:rsidRPr="006C0C9D">
        <w:rPr>
          <w:rStyle w:val="StyleUnderline"/>
        </w:rPr>
        <w:t xml:space="preserve">That traditional and tribal women, without access to modem contraception, could not regulate the number of their children and the number of births is turning out to be a commonly accepted patriarchal myth. Similarly, the myth of female passivity and masculine creativity has been critically </w:t>
      </w:r>
      <w:proofErr w:type="spellStart"/>
      <w:r w:rsidRPr="006C0C9D">
        <w:rPr>
          <w:rStyle w:val="StyleUnderline"/>
        </w:rPr>
        <w:t>analysed</w:t>
      </w:r>
      <w:proofErr w:type="spellEnd"/>
      <w:r w:rsidRPr="006C0C9D">
        <w:rPr>
          <w:rStyle w:val="StyleUnderline"/>
        </w:rPr>
        <w:t xml:space="preserve"> by recent feminist scholarship,</w:t>
      </w:r>
      <w:r w:rsidRPr="006C0C9D">
        <w:rPr>
          <w:sz w:val="16"/>
        </w:rPr>
        <w:t xml:space="preserve"> which shows that the survival of mankind has been due much more to 'woman-the-gatherer' than to 'man-the-hunter'. Lee and de Vote have shown empirically how even among existing hunters and gatherers, women provide up to 80 per cent of the daily food, whereas men contribute only a small portion by hunting. Elizabeth Fisher's studies indicate that gathering of vegetable food was more important for our early ancestors than hunting.12 </w:t>
      </w:r>
      <w:proofErr w:type="spellStart"/>
      <w:r w:rsidRPr="006C0C9D">
        <w:rPr>
          <w:sz w:val="16"/>
        </w:rPr>
        <w:t>Inspite</w:t>
      </w:r>
      <w:proofErr w:type="spellEnd"/>
      <w:r w:rsidRPr="006C0C9D">
        <w:rPr>
          <w:sz w:val="16"/>
        </w:rPr>
        <w:t xml:space="preserve"> of this, the myth persists that man-the-hunter as the inventor of tools was the provider of basic needs and the protector of society. Evelyn Reed shows how sexism has been the underlying ideology of much work that passes as neutral, unbiased science, and has been the cause for much of the violence and destruction in history.13 Finally, Maria </w:t>
      </w:r>
      <w:proofErr w:type="spellStart"/>
      <w:r w:rsidRPr="006C0C9D">
        <w:rPr>
          <w:sz w:val="16"/>
        </w:rPr>
        <w:t>Mies</w:t>
      </w:r>
      <w:proofErr w:type="spellEnd"/>
      <w:r w:rsidRPr="006C0C9D">
        <w:rPr>
          <w:sz w:val="16"/>
        </w:rPr>
        <w:t xml:space="preserve"> has argued that </w:t>
      </w:r>
      <w:r w:rsidRPr="006C0C9D">
        <w:rPr>
          <w:rStyle w:val="StyleUnderline"/>
        </w:rPr>
        <w:t xml:space="preserve">the relationship of man-the-hunter with nature was necessarily violent, destructive and predatory, in sharp contrast to the relationship that woman the-gatherer or cultivator had. </w:t>
      </w:r>
      <w:r w:rsidRPr="006C0C9D">
        <w:rPr>
          <w:sz w:val="16"/>
        </w:rPr>
        <w:t xml:space="preserve">Humanity, quite clearly, could not have survived if man-the-hunter's productivity had been the basis for the daily subsistence of early societies. Their survival was based on the fact that this activity was only a small part of sustenance. </w:t>
      </w:r>
      <w:r w:rsidRPr="006C0C9D">
        <w:rPr>
          <w:rStyle w:val="StyleUnderline"/>
        </w:rPr>
        <w:t xml:space="preserve">Yet patriarchal ideology has made man-the-hunter the model of human evolution, and has thus adopted violence and domination as its structural component. Hunting, per se, need not be violent; most tribal societies </w:t>
      </w:r>
      <w:proofErr w:type="spellStart"/>
      <w:r w:rsidRPr="006C0C9D">
        <w:rPr>
          <w:rStyle w:val="StyleUnderline"/>
        </w:rPr>
        <w:t>apologise</w:t>
      </w:r>
      <w:proofErr w:type="spellEnd"/>
      <w:r w:rsidRPr="006C0C9D">
        <w:rPr>
          <w:rStyle w:val="StyleUnderline"/>
        </w:rPr>
        <w:t xml:space="preserve"> to the animals they have to kill, and their hunting is constrained by nature's cycles of production and reproduction. It is the elevation of the hunting to the level of ideology</w:t>
      </w:r>
      <w:proofErr w:type="gramStart"/>
      <w:r w:rsidRPr="006C0C9D">
        <w:rPr>
          <w:rStyle w:val="StyleUnderline"/>
        </w:rPr>
        <w:t>,  that</w:t>
      </w:r>
      <w:proofErr w:type="gramEnd"/>
      <w:r w:rsidRPr="006C0C9D">
        <w:rPr>
          <w:rStyle w:val="StyleUnderline"/>
        </w:rPr>
        <w:t xml:space="preserve"> has laid the foundation of a violent relationship with nature.</w:t>
      </w:r>
      <w:r w:rsidRPr="006C0C9D">
        <w:rPr>
          <w:sz w:val="16"/>
        </w:rPr>
        <w:t xml:space="preserve"> As </w:t>
      </w:r>
      <w:proofErr w:type="spellStart"/>
      <w:r w:rsidRPr="006C0C9D">
        <w:rPr>
          <w:sz w:val="16"/>
        </w:rPr>
        <w:t>Mies</w:t>
      </w:r>
      <w:proofErr w:type="spellEnd"/>
      <w:r w:rsidRPr="006C0C9D">
        <w:rPr>
          <w:sz w:val="16"/>
        </w:rPr>
        <w:t xml:space="preserve"> points out, the patriarchal myth of man-the-hunter implies the following levels of violence in man's relationship with nature: (a) </w:t>
      </w:r>
      <w:proofErr w:type="gramStart"/>
      <w:r w:rsidRPr="006C0C9D">
        <w:rPr>
          <w:rStyle w:val="StyleUnderline"/>
        </w:rPr>
        <w:t>The</w:t>
      </w:r>
      <w:proofErr w:type="gramEnd"/>
      <w:r w:rsidRPr="006C0C9D">
        <w:rPr>
          <w:rStyle w:val="StyleUnderline"/>
        </w:rPr>
        <w:t xml:space="preserve"> hunters' main tools are not instruments with which to produce life but to destroy it.</w:t>
      </w:r>
      <w:r w:rsidRPr="006C0C9D">
        <w:rPr>
          <w:sz w:val="16"/>
        </w:rPr>
        <w:t xml:space="preserve"> Their tools are not basically means of production but of destruction, and can also be used as means of coercion against fellow human beings. (b) </w:t>
      </w:r>
      <w:r w:rsidRPr="006C0C9D">
        <w:rPr>
          <w:rStyle w:val="StyleUnderline"/>
        </w:rPr>
        <w:t>This gives hunters a power over living beings, both animal and human, which does not arise out of their own productive work.</w:t>
      </w:r>
      <w:r w:rsidRPr="006C0C9D">
        <w:rPr>
          <w:sz w:val="16"/>
        </w:rPr>
        <w:t xml:space="preserve"> They can appropriate not only fruits and plants (like the gatherers) and animals, but also other (female) producers by virtue of arms. (c) </w:t>
      </w:r>
      <w:r w:rsidRPr="006C0C9D">
        <w:rPr>
          <w:rStyle w:val="StyleUnderline"/>
        </w:rPr>
        <w:t xml:space="preserve">The objective relationship mediated through arms, therefore, is basically a predatory or exploitative one: </w:t>
      </w:r>
      <w:proofErr w:type="gramStart"/>
      <w:r w:rsidRPr="006C0C9D">
        <w:rPr>
          <w:rStyle w:val="StyleUnderline"/>
        </w:rPr>
        <w:t>hunters</w:t>
      </w:r>
      <w:proofErr w:type="gramEnd"/>
      <w:r w:rsidRPr="006C0C9D">
        <w:rPr>
          <w:rStyle w:val="StyleUnderline"/>
        </w:rPr>
        <w:t xml:space="preserve"> appropriate life, but they cannot produce life</w:t>
      </w:r>
      <w:r w:rsidRPr="006C0C9D">
        <w:rPr>
          <w:sz w:val="16"/>
        </w:rPr>
        <w:t xml:space="preserve">. </w:t>
      </w:r>
      <w:proofErr w:type="gramStart"/>
      <w:r w:rsidRPr="006C0C9D">
        <w:rPr>
          <w:sz w:val="16"/>
        </w:rPr>
        <w:t>it</w:t>
      </w:r>
      <w:proofErr w:type="gramEnd"/>
      <w:r w:rsidRPr="006C0C9D">
        <w:rPr>
          <w:sz w:val="16"/>
        </w:rPr>
        <w:t xml:space="preserve"> is an antagonistic and non-reciprocal relationship. All later exploitative relations between production and appropriation are, in the last analysis, upheld by arms as means of coercion. (d) </w:t>
      </w:r>
      <w:r w:rsidRPr="006C0C9D">
        <w:rPr>
          <w:rStyle w:val="StyleUnderline"/>
        </w:rPr>
        <w:t>The objective relationship to nature mediated through arms constitutes a relationship of dominance and not of co-operation between hunter and nature</w:t>
      </w:r>
      <w:r w:rsidRPr="006C0C9D">
        <w:rPr>
          <w:sz w:val="16"/>
        </w:rPr>
        <w:t xml:space="preserve">. This relationship of dominance has become an integral element of all further production relations established by men. It has become, in fact, the main paradigm of their productivity. Without dominance and control over nature, men cannot conceive of themselves as being productive. (e)  </w:t>
      </w:r>
      <w:r w:rsidRPr="006C0C9D">
        <w:rPr>
          <w:rStyle w:val="StyleUnderline"/>
        </w:rPr>
        <w:t>'Appropriation of natural substances'</w:t>
      </w:r>
      <w:r w:rsidRPr="006C0C9D">
        <w:rPr>
          <w:sz w:val="16"/>
        </w:rPr>
        <w:t xml:space="preserve"> (Marx) </w:t>
      </w:r>
      <w:r w:rsidRPr="006C0C9D">
        <w:rPr>
          <w:rStyle w:val="StyleUnderline"/>
        </w:rPr>
        <w:t xml:space="preserve">now also becomes a process of one-sided appropriation, of establishing property relations, not in the sense of </w:t>
      </w:r>
      <w:proofErr w:type="spellStart"/>
      <w:r w:rsidRPr="006C0C9D">
        <w:rPr>
          <w:rStyle w:val="StyleUnderline"/>
        </w:rPr>
        <w:t>humanisation</w:t>
      </w:r>
      <w:proofErr w:type="spellEnd"/>
      <w:r w:rsidRPr="006C0C9D">
        <w:rPr>
          <w:rStyle w:val="StyleUnderline"/>
        </w:rPr>
        <w:t>, but of exploitation of nature</w:t>
      </w:r>
      <w:r w:rsidRPr="006C0C9D">
        <w:rPr>
          <w:sz w:val="16"/>
        </w:rPr>
        <w:t xml:space="preserve">.14 </w:t>
      </w:r>
      <w:proofErr w:type="spellStart"/>
      <w:r w:rsidRPr="006C0C9D">
        <w:rPr>
          <w:sz w:val="16"/>
        </w:rPr>
        <w:t>Mies</w:t>
      </w:r>
      <w:proofErr w:type="spellEnd"/>
      <w:r w:rsidRPr="006C0C9D">
        <w:rPr>
          <w:sz w:val="16"/>
        </w:rPr>
        <w:t xml:space="preserve"> concludes that </w:t>
      </w:r>
      <w:r w:rsidRPr="006C0C9D">
        <w:rPr>
          <w:rStyle w:val="StyleUnderline"/>
        </w:rPr>
        <w:t>while the patriarchal paradigm has made man-the-hunter an exemplar of human productivity, he is 'basically a parasite - not a producer'.</w:t>
      </w:r>
      <w:r w:rsidRPr="006C0C9D">
        <w:rPr>
          <w:sz w:val="16"/>
        </w:rPr>
        <w:t xml:space="preserve"> </w:t>
      </w:r>
      <w:r w:rsidRPr="006C0C9D">
        <w:rPr>
          <w:rStyle w:val="StyleUnderline"/>
        </w:rPr>
        <w:t xml:space="preserve">With the reversal of categories, made possible by </w:t>
      </w:r>
      <w:proofErr w:type="spellStart"/>
      <w:r w:rsidRPr="006C0C9D">
        <w:rPr>
          <w:rStyle w:val="StyleUnderline"/>
        </w:rPr>
        <w:t>focussing</w:t>
      </w:r>
      <w:proofErr w:type="spellEnd"/>
      <w:r w:rsidRPr="006C0C9D">
        <w:rPr>
          <w:rStyle w:val="StyleUnderline"/>
        </w:rPr>
        <w:t xml:space="preserve"> on the production of life, the </w:t>
      </w:r>
      <w:proofErr w:type="spellStart"/>
      <w:r w:rsidRPr="006C0C9D">
        <w:rPr>
          <w:rStyle w:val="StyleUnderline"/>
        </w:rPr>
        <w:t>masculinisation</w:t>
      </w:r>
      <w:proofErr w:type="spellEnd"/>
      <w:r w:rsidRPr="006C0C9D">
        <w:rPr>
          <w:rStyle w:val="StyleUnderline"/>
        </w:rPr>
        <w:t xml:space="preserve"> of the feminine is no longer a viable option for liberation.</w:t>
      </w:r>
      <w:r w:rsidRPr="006C0C9D">
        <w:rPr>
          <w:sz w:val="16"/>
        </w:rPr>
        <w:t xml:space="preserve"> </w:t>
      </w:r>
      <w:r w:rsidRPr="006C0C9D">
        <w:rPr>
          <w:rStyle w:val="StyleUnderline"/>
        </w:rPr>
        <w:t xml:space="preserve">Herbert Marcuse sees liberation as a </w:t>
      </w:r>
      <w:proofErr w:type="spellStart"/>
      <w:r w:rsidRPr="006C0C9D">
        <w:rPr>
          <w:rStyle w:val="StyleUnderline"/>
        </w:rPr>
        <w:t>feminisation</w:t>
      </w:r>
      <w:proofErr w:type="spellEnd"/>
      <w:r w:rsidRPr="006C0C9D">
        <w:rPr>
          <w:rStyle w:val="StyleUnderline"/>
        </w:rPr>
        <w:t xml:space="preserve"> of the world: 'Inasmuch as the male principle has been the ruling mental and physical force, a free society would be the "definite negation" of this principle - it would be a female society.’15 While Marcuse opposes de Beauvoir's model, both share the assumptions of feminine and masculine as natural, biologically defined traits which have an independent existence, and both respond to patriarchy's gender ideology with categories that have been created by that ideology</w:t>
      </w:r>
      <w:r w:rsidRPr="006C0C9D">
        <w:rPr>
          <w:sz w:val="16"/>
        </w:rPr>
        <w:t xml:space="preserve">. </w:t>
      </w:r>
      <w:r w:rsidRPr="006C0C9D">
        <w:rPr>
          <w:rStyle w:val="StyleUnderline"/>
        </w:rPr>
        <w:t>Marcuse states:</w:t>
      </w:r>
      <w:r w:rsidRPr="006C0C9D">
        <w:rPr>
          <w:sz w:val="16"/>
        </w:rPr>
        <w:t xml:space="preserve"> 'Beneath the social factors which determine male aggressiveness and female receptivity, a natural contrast exists</w:t>
      </w:r>
      <w:r w:rsidRPr="006C0C9D">
        <w:rPr>
          <w:rStyle w:val="StyleUnderline"/>
        </w:rPr>
        <w:t>; it is the woman who "embodies" in a literal sense, the promise of peace, of joy, of the end of violence. Tenderness, receptivity, sensuousness have become features</w:t>
      </w:r>
      <w:r w:rsidRPr="006C0C9D">
        <w:rPr>
          <w:sz w:val="16"/>
        </w:rPr>
        <w:t xml:space="preserve"> (or mutilated features) </w:t>
      </w:r>
      <w:r w:rsidRPr="006C0C9D">
        <w:rPr>
          <w:rStyle w:val="StyleUnderline"/>
        </w:rPr>
        <w:t>of her body - features of her</w:t>
      </w:r>
      <w:r w:rsidRPr="006C0C9D">
        <w:rPr>
          <w:sz w:val="16"/>
        </w:rPr>
        <w:t xml:space="preserve"> (repressed) </w:t>
      </w:r>
      <w:r w:rsidRPr="006C0C9D">
        <w:rPr>
          <w:rStyle w:val="StyleUnderline"/>
        </w:rPr>
        <w:t>humanity</w:t>
      </w:r>
      <w:r w:rsidRPr="006C0C9D">
        <w:rPr>
          <w:sz w:val="16"/>
        </w:rPr>
        <w:t xml:space="preserve">.’16 </w:t>
      </w:r>
      <w:r w:rsidRPr="006C0C9D">
        <w:rPr>
          <w:rStyle w:val="StyleUnderline"/>
        </w:rPr>
        <w:lastRenderedPageBreak/>
        <w:t>Gender ideology has created the dualism and disjunction between male and female. Simultaneously it has created a conjunction of activity and creativity with violence and the masculine, and a conjunction of passivity with non-violence and the feminine</w:t>
      </w:r>
      <w:r w:rsidRPr="006C0C9D">
        <w:rPr>
          <w:sz w:val="16"/>
        </w:rPr>
        <w:t xml:space="preserve">. </w:t>
      </w:r>
      <w:r w:rsidRPr="006C0C9D">
        <w:rPr>
          <w:rStyle w:val="StyleUnderline"/>
        </w:rPr>
        <w:t xml:space="preserve">Gender-based responses to this dualism have retained these conjunctions and disjunctions, and within these </w:t>
      </w:r>
      <w:proofErr w:type="spellStart"/>
      <w:r w:rsidRPr="006C0C9D">
        <w:rPr>
          <w:rStyle w:val="StyleUnderline"/>
        </w:rPr>
        <w:t>dichotomised</w:t>
      </w:r>
      <w:proofErr w:type="spellEnd"/>
      <w:r w:rsidRPr="006C0C9D">
        <w:rPr>
          <w:rStyle w:val="StyleUnderline"/>
        </w:rPr>
        <w:t xml:space="preserve"> categories, have prescribed e</w:t>
      </w:r>
      <w:r>
        <w:rPr>
          <w:rStyle w:val="StyleUnderline"/>
        </w:rPr>
        <w:t xml:space="preserve">ither the </w:t>
      </w:r>
      <w:proofErr w:type="spellStart"/>
      <w:r>
        <w:rPr>
          <w:rStyle w:val="StyleUnderline"/>
        </w:rPr>
        <w:t>masculinisation</w:t>
      </w:r>
      <w:proofErr w:type="spellEnd"/>
      <w:r>
        <w:rPr>
          <w:rStyle w:val="StyleUnderline"/>
        </w:rPr>
        <w:t xml:space="preserve"> or </w:t>
      </w:r>
      <w:proofErr w:type="spellStart"/>
      <w:r>
        <w:rPr>
          <w:rStyle w:val="StyleUnderline"/>
        </w:rPr>
        <w:t>fe</w:t>
      </w:r>
      <w:r w:rsidRPr="006C0C9D">
        <w:rPr>
          <w:rStyle w:val="StyleUnderline"/>
        </w:rPr>
        <w:t>minisation</w:t>
      </w:r>
      <w:proofErr w:type="spellEnd"/>
      <w:r w:rsidRPr="006C0C9D">
        <w:rPr>
          <w:rStyle w:val="StyleUnderline"/>
        </w:rPr>
        <w:t xml:space="preserve"> of the world.</w:t>
      </w:r>
      <w:r w:rsidRPr="006C0C9D">
        <w:rPr>
          <w:sz w:val="16"/>
        </w:rPr>
        <w:t xml:space="preserve"> </w:t>
      </w:r>
      <w:r w:rsidRPr="006C0C9D">
        <w:rPr>
          <w:rStyle w:val="StyleUnderline"/>
        </w:rPr>
        <w:t>There is,</w:t>
      </w:r>
      <w:r w:rsidRPr="006C0C9D">
        <w:rPr>
          <w:sz w:val="16"/>
        </w:rPr>
        <w:t xml:space="preserve"> however</w:t>
      </w:r>
      <w:r w:rsidRPr="006C0C9D">
        <w:rPr>
          <w:rStyle w:val="StyleUnderline"/>
        </w:rPr>
        <w:t>, a third concept and process of liberation that is trans-gender. It is based on the recognition that masculine and feminine as gendered concepts based on exclusiveness are ideologically defined categories, as is the association of violence and activity with the former, and non-violence and passivity with the latter.</w:t>
      </w:r>
      <w:r w:rsidRPr="006C0C9D">
        <w:rPr>
          <w:sz w:val="16"/>
        </w:rPr>
        <w:t xml:space="preserve"> </w:t>
      </w:r>
      <w:proofErr w:type="spellStart"/>
      <w:r w:rsidRPr="006C0C9D">
        <w:rPr>
          <w:sz w:val="16"/>
        </w:rPr>
        <w:t>Rajni</w:t>
      </w:r>
      <w:proofErr w:type="spellEnd"/>
      <w:r w:rsidRPr="006C0C9D">
        <w:rPr>
          <w:sz w:val="16"/>
        </w:rPr>
        <w:t xml:space="preserve"> Kothari has observed, </w:t>
      </w:r>
      <w:r w:rsidRPr="006C0C9D">
        <w:rPr>
          <w:rStyle w:val="StyleUnderline"/>
        </w:rPr>
        <w:t>'The feminist input serves not just women but also men. There is no limiting relationship between feminist values and being a woman.</w:t>
      </w:r>
      <w:r w:rsidRPr="006C0C9D">
        <w:rPr>
          <w:sz w:val="16"/>
        </w:rPr>
        <w:t xml:space="preserve">'17 </w:t>
      </w:r>
      <w:proofErr w:type="gramStart"/>
      <w:r w:rsidRPr="006C0C9D">
        <w:rPr>
          <w:rStyle w:val="StyleUnderline"/>
        </w:rPr>
        <w:t>In</w:t>
      </w:r>
      <w:proofErr w:type="gramEnd"/>
      <w:r w:rsidRPr="006C0C9D">
        <w:rPr>
          <w:rStyle w:val="StyleUnderline"/>
        </w:rPr>
        <w:t xml:space="preserve"> this non-gender based philosophy the feminine principle is not exclusively embodied in women, but is the principle of activity and creativity in nature, women and men. One cannot really distinguish the masculine from the feminine, person from nature, </w:t>
      </w:r>
      <w:proofErr w:type="spellStart"/>
      <w:r w:rsidRPr="006C0C9D">
        <w:rPr>
          <w:rStyle w:val="StyleUnderline"/>
        </w:rPr>
        <w:t>Purusha</w:t>
      </w:r>
      <w:proofErr w:type="spellEnd"/>
      <w:r w:rsidRPr="006C0C9D">
        <w:rPr>
          <w:rStyle w:val="StyleUnderline"/>
        </w:rPr>
        <w:t xml:space="preserve"> from </w:t>
      </w:r>
      <w:proofErr w:type="spellStart"/>
      <w:r w:rsidRPr="006C0C9D">
        <w:rPr>
          <w:rStyle w:val="StyleUnderline"/>
        </w:rPr>
        <w:t>Prakriti</w:t>
      </w:r>
      <w:proofErr w:type="spellEnd"/>
      <w:r w:rsidRPr="006C0C9D">
        <w:rPr>
          <w:rStyle w:val="StyleUnderline"/>
        </w:rPr>
        <w:t>. Though distinct, they remain inseparable in dialectical unity, as two aspects of one being. The recovery of the feminine principle is thus associated with the non-patriarchal, non-gendered category of creative non-violence, or 'creative power in peaceful form',</w:t>
      </w:r>
      <w:r w:rsidRPr="006C0C9D">
        <w:rPr>
          <w:sz w:val="16"/>
        </w:rPr>
        <w:t xml:space="preserve"> as Tagore stated in his prayer to the tree. It is this conceptual framework within which this book, and the experiences and struggles discussed in it are located. </w:t>
      </w:r>
      <w:r w:rsidRPr="006C0C9D">
        <w:rPr>
          <w:rStyle w:val="StyleUnderline"/>
        </w:rPr>
        <w:t>This perspective can recover humanity not in its distorted form of the victim and oppressor, but by creating a new wholeness in both that transcends gender because gender identity is, in any case, an ideological, social and political construct. The recovery of the feminine principle is a response to multiple dominations and deprivations not just of women, but also of nature and non-western cultures. It stands for ecological recovery and nature's liberation, for women's liberation and for the liberation of men who, in dominating nature and women, have sacrificed their own human-ness.</w:t>
      </w:r>
      <w:r w:rsidRPr="006C0C9D">
        <w:rPr>
          <w:sz w:val="16"/>
        </w:rPr>
        <w:t xml:space="preserve"> </w:t>
      </w:r>
      <w:proofErr w:type="spellStart"/>
      <w:r w:rsidRPr="006C0C9D">
        <w:rPr>
          <w:sz w:val="16"/>
        </w:rPr>
        <w:t>Ashis</w:t>
      </w:r>
      <w:proofErr w:type="spellEnd"/>
      <w:r w:rsidRPr="006C0C9D">
        <w:rPr>
          <w:sz w:val="16"/>
        </w:rPr>
        <w:t xml:space="preserve"> </w:t>
      </w:r>
      <w:proofErr w:type="spellStart"/>
      <w:r w:rsidRPr="006C0C9D">
        <w:rPr>
          <w:sz w:val="16"/>
        </w:rPr>
        <w:t>Nandy</w:t>
      </w:r>
      <w:proofErr w:type="spellEnd"/>
      <w:r w:rsidRPr="006C0C9D">
        <w:rPr>
          <w:sz w:val="16"/>
        </w:rPr>
        <w:t xml:space="preserve"> says, </w:t>
      </w:r>
      <w:r w:rsidRPr="006C0C9D">
        <w:rPr>
          <w:rStyle w:val="StyleUnderline"/>
        </w:rPr>
        <w:t>one must choose the slave's standpoint not only because the slave is oppressed but also because he represents a higher-order cognition which perforce includes the master as a human, whereas the master's cognition has to exclude the slave except as a 'thing'.18</w:t>
      </w:r>
      <w:r w:rsidRPr="006C0C9D">
        <w:rPr>
          <w:sz w:val="16"/>
        </w:rPr>
        <w:t xml:space="preserve"> </w:t>
      </w:r>
      <w:r w:rsidRPr="006C0C9D">
        <w:rPr>
          <w:rStyle w:val="StyleUnderline"/>
        </w:rPr>
        <w:t xml:space="preserve">Liberation must therefore begin from the </w:t>
      </w:r>
      <w:proofErr w:type="spellStart"/>
      <w:r w:rsidRPr="006C0C9D">
        <w:rPr>
          <w:rStyle w:val="StyleUnderline"/>
        </w:rPr>
        <w:t>colonised</w:t>
      </w:r>
      <w:proofErr w:type="spellEnd"/>
      <w:r w:rsidRPr="006C0C9D">
        <w:rPr>
          <w:rStyle w:val="StyleUnderline"/>
        </w:rPr>
        <w:t xml:space="preserve"> and end with the </w:t>
      </w:r>
      <w:proofErr w:type="spellStart"/>
      <w:r w:rsidRPr="006C0C9D">
        <w:rPr>
          <w:rStyle w:val="StyleUnderline"/>
        </w:rPr>
        <w:t>coloniser</w:t>
      </w:r>
      <w:proofErr w:type="spellEnd"/>
      <w:r w:rsidRPr="006C0C9D">
        <w:rPr>
          <w:sz w:val="16"/>
        </w:rPr>
        <w:t xml:space="preserve">. As Gandhi was to so clearly formulate through his own life, freedom is indivisible, not only in the popular sense that the oppressed of the world are one, but also in the unpopular sense that the oppressor, too, is caught in the culture of oppression. </w:t>
      </w:r>
      <w:r w:rsidRPr="006C0C9D">
        <w:rPr>
          <w:rStyle w:val="StyleUnderline"/>
        </w:rPr>
        <w:t xml:space="preserve">The recovery of the feminine principle is based on inclusiveness. It is a recovery in nature, woman and man of creative forms of being and perceiving. In nature it implies seeing nature as a live organism. In woman it implies seeing women as productive and active. Finally, in men the recovery of the feminine principle implies a relocation of action and activity to create life-enhancing, not life-reducing and life-threatening societies. The death of the feminine principle in women and nature takes place through the association of the category of passivity with the feminine. The death of the feminine principle in men takes place by a shift in the concept of activity from creation to destruction, and the concept of power from empowerment to domination. </w:t>
      </w:r>
      <w:proofErr w:type="spellStart"/>
      <w:r w:rsidRPr="006C0C9D">
        <w:rPr>
          <w:rStyle w:val="StyleUnderline"/>
        </w:rPr>
        <w:t>Selfgenerated</w:t>
      </w:r>
      <w:proofErr w:type="spellEnd"/>
      <w:r w:rsidRPr="006C0C9D">
        <w:rPr>
          <w:rStyle w:val="StyleUnderline"/>
        </w:rPr>
        <w:t xml:space="preserve">, non-violent, creative activity as the feminine principle dies simultaneously in women, men and nature when violence and aggression become the masculine model of activity, and women and nature are turned into passive objects of violence. The problem with a gender-based response to a gender-based ideology is that it treats ideologically constructed gender </w:t>
      </w:r>
      <w:proofErr w:type="spellStart"/>
      <w:r w:rsidRPr="006C0C9D">
        <w:rPr>
          <w:rStyle w:val="StyleUnderline"/>
        </w:rPr>
        <w:t>categorisation</w:t>
      </w:r>
      <w:proofErr w:type="spellEnd"/>
      <w:r w:rsidRPr="006C0C9D">
        <w:rPr>
          <w:rStyle w:val="StyleUnderline"/>
        </w:rPr>
        <w:t xml:space="preserve"> as given by nature. It treats passive non-violence as biological givens in women, and violence as a biological given in men, when both non-violence and violence are socially constructed and need have no gender association</w:t>
      </w:r>
      <w:r w:rsidRPr="006C0C9D">
        <w:rPr>
          <w:sz w:val="16"/>
        </w:rPr>
        <w:t xml:space="preserve">. Gandhi, the modern world's leading practitioner and preacher of non-violence was, after all, a man. </w:t>
      </w:r>
      <w:r w:rsidRPr="006C0C9D">
        <w:rPr>
          <w:rStyle w:val="StyleUnderline"/>
        </w:rPr>
        <w:t xml:space="preserve">The historical creation of a gender divide by a gender ideology cannot be the basis of gender liberation. And a gender-based ideology remains totally inadequate in either responding to the ecological crisis created by patriarchal and violent modes of relating to nature, or in understanding how Third World women are </w:t>
      </w:r>
      <w:r w:rsidRPr="006C0C9D">
        <w:rPr>
          <w:rStyle w:val="StyleUnderline"/>
        </w:rPr>
        <w:lastRenderedPageBreak/>
        <w:t xml:space="preserve">leading ecological struggles based on values of conservation which are immediately </w:t>
      </w:r>
      <w:proofErr w:type="spellStart"/>
      <w:r w:rsidRPr="006C0C9D">
        <w:rPr>
          <w:rStyle w:val="StyleUnderline"/>
        </w:rPr>
        <w:t>generalised</w:t>
      </w:r>
      <w:proofErr w:type="spellEnd"/>
      <w:r w:rsidRPr="006C0C9D">
        <w:rPr>
          <w:rStyle w:val="StyleUnderline"/>
        </w:rPr>
        <w:t xml:space="preserve"> as the concern for entire communities and regions, and even humanity as a whole.</w:t>
      </w:r>
    </w:p>
    <w:p w:rsidR="009847B7" w:rsidRPr="007430B7" w:rsidRDefault="009847B7" w:rsidP="009847B7"/>
    <w:p w:rsidR="009847B7" w:rsidRDefault="009847B7" w:rsidP="009847B7">
      <w:pPr>
        <w:pStyle w:val="Heading3"/>
      </w:pPr>
      <w:r>
        <w:lastRenderedPageBreak/>
        <w:t>AT Non-inclusiveness</w:t>
      </w:r>
    </w:p>
    <w:p w:rsidR="009847B7" w:rsidRDefault="009847B7" w:rsidP="009847B7">
      <w:pPr>
        <w:pStyle w:val="Heading4"/>
      </w:pPr>
      <w:r>
        <w:t xml:space="preserve">Ecofeminism may have </w:t>
      </w:r>
      <w:proofErr w:type="spellStart"/>
      <w:r>
        <w:t>began</w:t>
      </w:r>
      <w:proofErr w:type="spellEnd"/>
      <w:r>
        <w:t xml:space="preserve"> has </w:t>
      </w:r>
      <w:proofErr w:type="spellStart"/>
      <w:r>
        <w:t>noninclusive</w:t>
      </w:r>
      <w:proofErr w:type="spellEnd"/>
      <w:r>
        <w:t xml:space="preserve"> but it has not remained so</w:t>
      </w:r>
    </w:p>
    <w:p w:rsidR="009847B7" w:rsidRPr="007430B7" w:rsidRDefault="009847B7" w:rsidP="009847B7">
      <w:pPr>
        <w:rPr>
          <w:sz w:val="12"/>
        </w:rPr>
      </w:pPr>
      <w:proofErr w:type="spellStart"/>
      <w:r w:rsidRPr="00B13004">
        <w:rPr>
          <w:rStyle w:val="Style13ptBold"/>
        </w:rPr>
        <w:t>Salhus</w:t>
      </w:r>
      <w:proofErr w:type="spellEnd"/>
      <w:r w:rsidRPr="00B13004">
        <w:rPr>
          <w:rStyle w:val="Style13ptBold"/>
        </w:rPr>
        <w:t xml:space="preserve"> 01</w:t>
      </w:r>
      <w:r w:rsidRPr="00B13004">
        <w:t xml:space="preserve"> </w:t>
      </w:r>
      <w:r w:rsidRPr="00B13004">
        <w:rPr>
          <w:sz w:val="16"/>
          <w:szCs w:val="16"/>
        </w:rPr>
        <w:t xml:space="preserve">[Megan </w:t>
      </w:r>
      <w:proofErr w:type="spellStart"/>
      <w:r w:rsidRPr="00B13004">
        <w:rPr>
          <w:sz w:val="16"/>
          <w:szCs w:val="16"/>
        </w:rPr>
        <w:t>Salhus</w:t>
      </w:r>
      <w:proofErr w:type="spellEnd"/>
      <w:r w:rsidRPr="00B13004">
        <w:rPr>
          <w:sz w:val="16"/>
          <w:szCs w:val="16"/>
        </w:rPr>
        <w:t xml:space="preserve"> is a professor of geography at the University of British Columbia – Okanagan, “Social Ecology and Feminism</w:t>
      </w:r>
      <w:proofErr w:type="gramStart"/>
      <w:r w:rsidRPr="00B13004">
        <w:rPr>
          <w:sz w:val="16"/>
          <w:szCs w:val="16"/>
        </w:rPr>
        <w:t>:¶</w:t>
      </w:r>
      <w:proofErr w:type="gramEnd"/>
      <w:r w:rsidRPr="00B13004">
        <w:rPr>
          <w:sz w:val="16"/>
          <w:szCs w:val="16"/>
        </w:rPr>
        <w:t xml:space="preserve"> Can Socialist Ecofem</w:t>
      </w:r>
      <w:r>
        <w:rPr>
          <w:sz w:val="16"/>
          <w:szCs w:val="16"/>
        </w:rPr>
        <w:t xml:space="preserve">inism be the Answer?”, pg. 39 </w:t>
      </w:r>
      <w:proofErr w:type="spellStart"/>
      <w:r>
        <w:rPr>
          <w:sz w:val="16"/>
          <w:szCs w:val="16"/>
        </w:rPr>
        <w:t>JMak</w:t>
      </w:r>
      <w:proofErr w:type="spellEnd"/>
      <w:r w:rsidRPr="00B13004">
        <w:rPr>
          <w:sz w:val="16"/>
          <w:szCs w:val="16"/>
        </w:rPr>
        <w:t xml:space="preserve">]¶ </w:t>
      </w:r>
    </w:p>
    <w:p w:rsidR="009847B7" w:rsidRDefault="009847B7" w:rsidP="009847B7"/>
    <w:p w:rsidR="009847B7" w:rsidRPr="007430B7" w:rsidRDefault="009847B7" w:rsidP="009847B7">
      <w:pPr>
        <w:rPr>
          <w:sz w:val="16"/>
        </w:rPr>
      </w:pPr>
      <w:r w:rsidRPr="007430B7">
        <w:rPr>
          <w:sz w:val="16"/>
        </w:rPr>
        <w:t xml:space="preserve">Again, the socialist </w:t>
      </w:r>
      <w:proofErr w:type="spellStart"/>
      <w:r w:rsidRPr="007430B7">
        <w:rPr>
          <w:sz w:val="16"/>
        </w:rPr>
        <w:t>ecofeminist</w:t>
      </w:r>
      <w:proofErr w:type="spellEnd"/>
      <w:r w:rsidRPr="007430B7">
        <w:rPr>
          <w:sz w:val="16"/>
        </w:rPr>
        <w:t xml:space="preserve"> response to the non-inclusiveness argument is parallel to the response against the previous two arguments -- namely that </w:t>
      </w:r>
      <w:r w:rsidRPr="007430B7">
        <w:rPr>
          <w:rStyle w:val="StyleUnderline"/>
        </w:rPr>
        <w:t>to restrict the ability to say anything about anyone to people of the same demographic background, effectively excludes the very people that are needed for socialist ecofeminism to be successful in reforming society.</w:t>
      </w:r>
      <w:r w:rsidRPr="007430B7">
        <w:rPr>
          <w:sz w:val="16"/>
        </w:rPr>
        <w:t xml:space="preserve"> Critics of ecofeminism generally point to the fact that early ecofeminism was produced mainly by white middle-class Americans. Some, such as Victoria Davion, go so far as to exclude from </w:t>
      </w:r>
      <w:proofErr w:type="spellStart"/>
      <w:r w:rsidRPr="007430B7">
        <w:rPr>
          <w:sz w:val="16"/>
        </w:rPr>
        <w:t>ecofeminist</w:t>
      </w:r>
      <w:proofErr w:type="spellEnd"/>
      <w:r w:rsidRPr="007430B7">
        <w:rPr>
          <w:sz w:val="16"/>
        </w:rPr>
        <w:t xml:space="preserve"> discourse third world </w:t>
      </w:r>
      <w:proofErr w:type="spellStart"/>
      <w:r w:rsidRPr="007430B7">
        <w:rPr>
          <w:sz w:val="16"/>
        </w:rPr>
        <w:t>ecofeminists</w:t>
      </w:r>
      <w:proofErr w:type="spellEnd"/>
      <w:r w:rsidRPr="007430B7">
        <w:rPr>
          <w:sz w:val="16"/>
        </w:rPr>
        <w:t xml:space="preserve"> such as </w:t>
      </w:r>
      <w:proofErr w:type="spellStart"/>
      <w:r w:rsidRPr="007430B7">
        <w:rPr>
          <w:sz w:val="16"/>
        </w:rPr>
        <w:t>Vandana</w:t>
      </w:r>
      <w:proofErr w:type="spellEnd"/>
      <w:r w:rsidRPr="007430B7">
        <w:rPr>
          <w:sz w:val="16"/>
        </w:rPr>
        <w:t xml:space="preserve"> Shiva, thereby effectively sealing the fate of ecofeminism as non-inclusive. This action is by no means necessary. </w:t>
      </w:r>
      <w:r w:rsidRPr="007430B7">
        <w:rPr>
          <w:rStyle w:val="StyleUnderline"/>
        </w:rPr>
        <w:t xml:space="preserve">Yes, ecofeminism may have started as a white middle-class Western movement, but it has remained so by no means. Socialist ecofeminism in particular is committed to the inclusion of all races, orientations, classes and genders in an effort to undermine the systems of oppression which result in all of these diverse groups and people failing to </w:t>
      </w:r>
      <w:proofErr w:type="spellStart"/>
      <w:r w:rsidRPr="007430B7">
        <w:rPr>
          <w:rStyle w:val="StyleUnderline"/>
        </w:rPr>
        <w:t>recognise</w:t>
      </w:r>
      <w:proofErr w:type="spellEnd"/>
      <w:r w:rsidRPr="007430B7">
        <w:rPr>
          <w:rStyle w:val="StyleUnderline"/>
        </w:rPr>
        <w:t xml:space="preserve"> their common solidarity</w:t>
      </w:r>
      <w:r w:rsidRPr="007430B7">
        <w:rPr>
          <w:sz w:val="16"/>
        </w:rPr>
        <w:t xml:space="preserve">. </w:t>
      </w:r>
      <w:r w:rsidRPr="007430B7">
        <w:rPr>
          <w:rStyle w:val="StyleUnderline"/>
        </w:rPr>
        <w:t>Thus throwing the ecofeminism baby out with the non-inclusive bath water is not an appropriate response</w:t>
      </w:r>
      <w:r w:rsidRPr="007430B7">
        <w:rPr>
          <w:sz w:val="16"/>
        </w:rPr>
        <w:t xml:space="preserve">. Rather, a careful elucidation of the potential conflicts and sources of discrimination must be made in order to deal with it, when and where and if it occurs. Creating schisms between types of ecofeminism (as accomplished by the </w:t>
      </w:r>
      <w:proofErr w:type="spellStart"/>
      <w:r w:rsidRPr="007430B7">
        <w:rPr>
          <w:sz w:val="16"/>
        </w:rPr>
        <w:t>ecofeminist</w:t>
      </w:r>
      <w:proofErr w:type="spellEnd"/>
      <w:r w:rsidRPr="007430B7">
        <w:rPr>
          <w:sz w:val="16"/>
        </w:rPr>
        <w:t>/</w:t>
      </w:r>
      <w:proofErr w:type="spellStart"/>
      <w:r w:rsidRPr="007430B7">
        <w:rPr>
          <w:sz w:val="16"/>
        </w:rPr>
        <w:t>ecofeminine</w:t>
      </w:r>
      <w:proofErr w:type="spellEnd"/>
      <w:r w:rsidRPr="007430B7">
        <w:rPr>
          <w:sz w:val="16"/>
        </w:rPr>
        <w:t xml:space="preserve"> distinction which Davion proposes) is not the way to build a successful movement.</w:t>
      </w:r>
    </w:p>
    <w:p w:rsidR="009847B7" w:rsidRDefault="009847B7" w:rsidP="009847B7">
      <w:pPr>
        <w:pStyle w:val="Heading3"/>
      </w:pPr>
      <w:r>
        <w:lastRenderedPageBreak/>
        <w:t>AT Essentialism</w:t>
      </w:r>
    </w:p>
    <w:p w:rsidR="009847B7" w:rsidRDefault="009847B7" w:rsidP="009847B7"/>
    <w:p w:rsidR="009847B7" w:rsidRPr="008520AF" w:rsidRDefault="009847B7" w:rsidP="009847B7">
      <w:pPr>
        <w:pStyle w:val="Heading4"/>
        <w:rPr>
          <w:rStyle w:val="Style13ptBold"/>
          <w:b/>
        </w:rPr>
      </w:pPr>
      <w:r>
        <w:rPr>
          <w:rStyle w:val="Style13ptBold"/>
        </w:rPr>
        <w:t>Riding the Earth of its female associations does nothing to combat patriarchy and only risks colluding with the objectification of the planet and women.</w:t>
      </w:r>
    </w:p>
    <w:p w:rsidR="009847B7" w:rsidRDefault="009847B7" w:rsidP="009847B7">
      <w:proofErr w:type="spellStart"/>
      <w:r>
        <w:rPr>
          <w:rStyle w:val="Style13ptBold"/>
        </w:rPr>
        <w:t>Caputi</w:t>
      </w:r>
      <w:proofErr w:type="spellEnd"/>
      <w:r>
        <w:rPr>
          <w:rStyle w:val="Style13ptBold"/>
        </w:rPr>
        <w:t xml:space="preserve"> 1993 (Jane </w:t>
      </w:r>
      <w:proofErr w:type="spellStart"/>
      <w:r w:rsidRPr="008520AF">
        <w:rPr>
          <w:rStyle w:val="Style13ptBold"/>
        </w:rPr>
        <w:t>Caputi</w:t>
      </w:r>
      <w:proofErr w:type="spellEnd"/>
      <w:r>
        <w:rPr>
          <w:rStyle w:val="Style13ptBold"/>
        </w:rPr>
        <w:t xml:space="preserve">, professor in Women’s Studies at Florida Atlantic University. “Gossips, Gorgons, and Crones: The Fates of the Earth” </w:t>
      </w:r>
      <w:r w:rsidRPr="008520AF">
        <w:rPr>
          <w:rStyle w:val="Style13ptBold"/>
        </w:rPr>
        <w:t>46-48</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8520AF" w:rsidRDefault="009847B7" w:rsidP="009847B7">
      <w:pPr>
        <w:rPr>
          <w:rStyle w:val="StyleUnderline"/>
        </w:rPr>
      </w:pPr>
      <w:r w:rsidRPr="008520AF">
        <w:rPr>
          <w:rStyle w:val="StyleUnderline"/>
        </w:rPr>
        <w:t>Traditionally, the Earth, nature, and matter have been understood as female, usually in the nurturing sense.</w:t>
      </w:r>
      <w:r w:rsidRPr="008520AF">
        <w:rPr>
          <w:sz w:val="16"/>
        </w:rPr>
        <w:t xml:space="preserve"> The word nature is from the Latin word </w:t>
      </w:r>
      <w:proofErr w:type="spellStart"/>
      <w:r w:rsidRPr="008520AF">
        <w:rPr>
          <w:sz w:val="16"/>
        </w:rPr>
        <w:t>nasci</w:t>
      </w:r>
      <w:proofErr w:type="spellEnd"/>
      <w:r w:rsidRPr="008520AF">
        <w:rPr>
          <w:sz w:val="16"/>
        </w:rPr>
        <w:t xml:space="preserve">, "to be born." The word matter is from the Latin word mater, meaning "mother." All of the English words for Earth beginning with the prefix geo (such as geology) come from the Greek word </w:t>
      </w:r>
      <w:proofErr w:type="spellStart"/>
      <w:proofErr w:type="gramStart"/>
      <w:r w:rsidRPr="008520AF">
        <w:rPr>
          <w:sz w:val="16"/>
        </w:rPr>
        <w:t>ge</w:t>
      </w:r>
      <w:proofErr w:type="spellEnd"/>
      <w:proofErr w:type="gramEnd"/>
      <w:r w:rsidRPr="008520AF">
        <w:rPr>
          <w:sz w:val="16"/>
        </w:rPr>
        <w:t xml:space="preserve">, which invokes both the Earth and the Earth Goddess. As these etymologies indicate, </w:t>
      </w:r>
      <w:r w:rsidRPr="008520AF">
        <w:rPr>
          <w:rStyle w:val="StyleUnderline"/>
        </w:rPr>
        <w:t>in Western culture, women and the Earth have long been mutually associated. Environmental historian Caro- line Merchant traces the implicit sexual violence of the seventeenth- century scientific revolution as revealed through its characteristic metaphors of "mastering," "disrobing," and "penetrating" nature as a female form</w:t>
      </w:r>
      <w:r w:rsidRPr="008520AF">
        <w:rPr>
          <w:sz w:val="16"/>
        </w:rPr>
        <w:t xml:space="preserve">. Merchant also describes the objectification of the Earth as, during this time, </w:t>
      </w:r>
      <w:r w:rsidRPr="008520AF">
        <w:rPr>
          <w:rStyle w:val="StyleUnderline"/>
        </w:rPr>
        <w:t>the planetary body became seen as a mechanism or a corpse, though still a feminized one</w:t>
      </w:r>
      <w:r w:rsidRPr="008520AF">
        <w:rPr>
          <w:sz w:val="16"/>
        </w:rPr>
        <w:t xml:space="preserve">. Such metaphor rapidly became habitual and provided the basis for much of </w:t>
      </w:r>
      <w:proofErr w:type="spellStart"/>
      <w:r w:rsidRPr="008520AF">
        <w:rPr>
          <w:sz w:val="16"/>
        </w:rPr>
        <w:t>twenti</w:t>
      </w:r>
      <w:proofErr w:type="spellEnd"/>
      <w:r w:rsidRPr="008520AF">
        <w:rPr>
          <w:sz w:val="16"/>
        </w:rPr>
        <w:t xml:space="preserve">- eth-century </w:t>
      </w:r>
      <w:proofErr w:type="spellStart"/>
      <w:r w:rsidRPr="008520AF">
        <w:rPr>
          <w:sz w:val="16"/>
        </w:rPr>
        <w:t>nuclearist</w:t>
      </w:r>
      <w:proofErr w:type="spellEnd"/>
      <w:r w:rsidRPr="008520AF">
        <w:rPr>
          <w:sz w:val="16"/>
        </w:rPr>
        <w:t xml:space="preserve"> imagery. Spencer </w:t>
      </w:r>
      <w:proofErr w:type="spellStart"/>
      <w:r w:rsidRPr="008520AF">
        <w:rPr>
          <w:sz w:val="16"/>
        </w:rPr>
        <w:t>Weart</w:t>
      </w:r>
      <w:proofErr w:type="spellEnd"/>
      <w:r w:rsidRPr="008520AF">
        <w:rPr>
          <w:sz w:val="16"/>
        </w:rPr>
        <w:t xml:space="preserve"> notes: Twentieth-century scientists and journalists who wanted to stimulate public interest in physics found their most striking phrases in this old metaphor of aggressive pursuit. Atomic </w:t>
      </w:r>
      <w:proofErr w:type="spellStart"/>
      <w:r w:rsidRPr="008520AF">
        <w:rPr>
          <w:sz w:val="16"/>
        </w:rPr>
        <w:t>sci</w:t>
      </w:r>
      <w:proofErr w:type="spellEnd"/>
      <w:r w:rsidRPr="008520AF">
        <w:rPr>
          <w:sz w:val="16"/>
        </w:rPr>
        <w:t xml:space="preserve">- </w:t>
      </w:r>
      <w:proofErr w:type="spellStart"/>
      <w:r w:rsidRPr="008520AF">
        <w:rPr>
          <w:sz w:val="16"/>
        </w:rPr>
        <w:t>entists</w:t>
      </w:r>
      <w:proofErr w:type="spellEnd"/>
      <w:r w:rsidRPr="008520AF">
        <w:rPr>
          <w:sz w:val="16"/>
        </w:rPr>
        <w:t xml:space="preserve"> investigated "the most intimate properties of matter," indeed "penetrated" hidden mysteries, "tore away the veils" to reveal inner secrets, and "laid bare" the structure of atoms. </w:t>
      </w:r>
      <w:proofErr w:type="spellStart"/>
      <w:r w:rsidRPr="008520AF">
        <w:rPr>
          <w:sz w:val="16"/>
        </w:rPr>
        <w:t>Lan</w:t>
      </w:r>
      <w:proofErr w:type="spellEnd"/>
      <w:r w:rsidRPr="008520AF">
        <w:rPr>
          <w:sz w:val="16"/>
        </w:rPr>
        <w:t xml:space="preserve">- </w:t>
      </w:r>
      <w:proofErr w:type="spellStart"/>
      <w:r w:rsidRPr="008520AF">
        <w:rPr>
          <w:sz w:val="16"/>
        </w:rPr>
        <w:t>guage</w:t>
      </w:r>
      <w:proofErr w:type="spellEnd"/>
      <w:r w:rsidRPr="008520AF">
        <w:rPr>
          <w:sz w:val="16"/>
        </w:rPr>
        <w:t xml:space="preserve"> about breaking apart the indivisible atom could be openly belligerent. Already in 1905 a friend told Rutherford that </w:t>
      </w:r>
      <w:proofErr w:type="spellStart"/>
      <w:r w:rsidRPr="008520AF">
        <w:rPr>
          <w:sz w:val="16"/>
        </w:rPr>
        <w:t>anoth</w:t>
      </w:r>
      <w:proofErr w:type="spellEnd"/>
      <w:r w:rsidRPr="008520AF">
        <w:rPr>
          <w:sz w:val="16"/>
        </w:rPr>
        <w:t xml:space="preserve">- </w:t>
      </w:r>
      <w:proofErr w:type="spellStart"/>
      <w:r w:rsidRPr="008520AF">
        <w:rPr>
          <w:sz w:val="16"/>
        </w:rPr>
        <w:t>er</w:t>
      </w:r>
      <w:proofErr w:type="spellEnd"/>
      <w:r w:rsidRPr="008520AF">
        <w:rPr>
          <w:sz w:val="16"/>
        </w:rPr>
        <w:t xml:space="preserve"> physicist was "so anxious to bust atoms artificially that ... he would have tried it with a cold-chisel before long." A quarter- century later Millikan wrote of the "satisfaction in smashing a resistant </w:t>
      </w:r>
      <w:proofErr w:type="spellStart"/>
      <w:r w:rsidRPr="008520AF">
        <w:rPr>
          <w:sz w:val="16"/>
        </w:rPr>
        <w:t>atom."B</w:t>
      </w:r>
      <w:proofErr w:type="spellEnd"/>
      <w:r w:rsidRPr="008520AF">
        <w:rPr>
          <w:sz w:val="16"/>
        </w:rPr>
        <w:t xml:space="preserve"> </w:t>
      </w:r>
      <w:proofErr w:type="spellStart"/>
      <w:r w:rsidRPr="008520AF">
        <w:rPr>
          <w:sz w:val="16"/>
        </w:rPr>
        <w:t>Weart</w:t>
      </w:r>
      <w:proofErr w:type="spellEnd"/>
      <w:r w:rsidRPr="008520AF">
        <w:rPr>
          <w:sz w:val="16"/>
        </w:rPr>
        <w:t xml:space="preserve"> is being somewhat coy here, for the stimulation he refers to resides not so much in the metaphor of aggression, but in images of sexual aggression-rape, mutilation, and matricide. </w:t>
      </w:r>
      <w:r w:rsidRPr="008520AF">
        <w:rPr>
          <w:rStyle w:val="StyleUnderline"/>
        </w:rPr>
        <w:t xml:space="preserve">A question arises: Wouldn't it be better just to rid the Earth of its female associations-to simply call the planet "it" and thereby dis- </w:t>
      </w:r>
      <w:proofErr w:type="spellStart"/>
      <w:r w:rsidRPr="008520AF">
        <w:rPr>
          <w:rStyle w:val="StyleUnderline"/>
        </w:rPr>
        <w:t>rupt</w:t>
      </w:r>
      <w:proofErr w:type="spellEnd"/>
      <w:r w:rsidRPr="008520AF">
        <w:rPr>
          <w:rStyle w:val="StyleUnderline"/>
        </w:rPr>
        <w:t xml:space="preserve"> this rapist, essentially incestuous</w:t>
      </w:r>
      <w:r w:rsidRPr="008520AF">
        <w:rPr>
          <w:sz w:val="16"/>
        </w:rPr>
        <w:t xml:space="preserve"> ("motherfucking") </w:t>
      </w:r>
      <w:r w:rsidRPr="008520AF">
        <w:rPr>
          <w:rStyle w:val="StyleUnderline"/>
        </w:rPr>
        <w:t>paradigm? Some postmodern thinkers prefer the pronoun it to refer to the Earth because they refuse allegiance to oppositional patriarchal categories of sex and disavow any collusion with an ideology of "essentialism"</w:t>
      </w:r>
      <w:r w:rsidRPr="008520AF">
        <w:rPr>
          <w:sz w:val="16"/>
        </w:rPr>
        <w:t xml:space="preserve"> (a belief in fixed, essential sexual natures).9 </w:t>
      </w:r>
      <w:proofErr w:type="gramStart"/>
      <w:r w:rsidRPr="008520AF">
        <w:rPr>
          <w:rStyle w:val="StyleUnderline"/>
        </w:rPr>
        <w:t>Yet</w:t>
      </w:r>
      <w:proofErr w:type="gramEnd"/>
      <w:r w:rsidRPr="008520AF">
        <w:rPr>
          <w:rStyle w:val="StyleUnderline"/>
        </w:rPr>
        <w:t xml:space="preserve"> I don't think using it will provide any solutions. Certainly, runaway women, those </w:t>
      </w:r>
      <w:proofErr w:type="spellStart"/>
      <w:r w:rsidRPr="008520AF">
        <w:rPr>
          <w:rStyle w:val="StyleUnderline"/>
        </w:rPr>
        <w:t>aban</w:t>
      </w:r>
      <w:proofErr w:type="spellEnd"/>
      <w:r w:rsidRPr="008520AF">
        <w:rPr>
          <w:rStyle w:val="StyleUnderline"/>
        </w:rPr>
        <w:t xml:space="preserve">- </w:t>
      </w:r>
      <w:proofErr w:type="spellStart"/>
      <w:r w:rsidRPr="008520AF">
        <w:rPr>
          <w:rStyle w:val="StyleUnderline"/>
        </w:rPr>
        <w:t>doning</w:t>
      </w:r>
      <w:proofErr w:type="spellEnd"/>
      <w:r w:rsidRPr="008520AF">
        <w:rPr>
          <w:rStyle w:val="StyleUnderline"/>
        </w:rPr>
        <w:t xml:space="preserve"> patriarchal world views, resist essentialist notions of a fixed female nature, since these notions have been used by patriarchs for millennia to define and construct femaleness as a state of unchanging and inescapable domestic and bodily slavery. But to counter this trap, we need not disavow the concept of essential femaleness. Rather, we must radically refuse sexist constructions of female and male natures and simultaneously expand our understanding of essences.</w:t>
      </w:r>
      <w:r w:rsidRPr="008520AF">
        <w:rPr>
          <w:sz w:val="16"/>
        </w:rPr>
        <w:t xml:space="preserve"> </w:t>
      </w:r>
      <w:r w:rsidRPr="008520AF">
        <w:rPr>
          <w:rStyle w:val="StyleUnderline"/>
        </w:rPr>
        <w:t>Essences</w:t>
      </w:r>
      <w:r w:rsidRPr="008520AF">
        <w:rPr>
          <w:sz w:val="16"/>
        </w:rPr>
        <w:t xml:space="preserve"> </w:t>
      </w:r>
      <w:r w:rsidRPr="008520AF">
        <w:rPr>
          <w:rStyle w:val="StyleUnderline"/>
        </w:rPr>
        <w:t>exist</w:t>
      </w:r>
      <w:r w:rsidRPr="008520AF">
        <w:rPr>
          <w:sz w:val="16"/>
        </w:rPr>
        <w:t xml:space="preserve">, </w:t>
      </w:r>
      <w:r w:rsidRPr="008520AF">
        <w:rPr>
          <w:rStyle w:val="StyleUnderline"/>
        </w:rPr>
        <w:t>but</w:t>
      </w:r>
      <w:r w:rsidRPr="008520AF">
        <w:rPr>
          <w:sz w:val="16"/>
        </w:rPr>
        <w:t xml:space="preserve">, contra the prevailing notions, </w:t>
      </w:r>
      <w:r w:rsidRPr="008520AF">
        <w:rPr>
          <w:rStyle w:val="StyleUnderline"/>
        </w:rPr>
        <w:t>they are not fixed but are themselves mutable. Essences,</w:t>
      </w:r>
      <w:r w:rsidRPr="008520AF">
        <w:rPr>
          <w:sz w:val="16"/>
        </w:rPr>
        <w:t xml:space="preserve"> including female and male essences, </w:t>
      </w:r>
      <w:r w:rsidRPr="008520AF">
        <w:rPr>
          <w:rStyle w:val="StyleUnderline"/>
        </w:rPr>
        <w:t>are always moving, always transmuting.</w:t>
      </w:r>
      <w:r w:rsidRPr="008520AF">
        <w:rPr>
          <w:sz w:val="16"/>
        </w:rPr>
        <w:t xml:space="preserve">10 </w:t>
      </w:r>
      <w:r w:rsidRPr="008520AF">
        <w:rPr>
          <w:rStyle w:val="StyleUnderline"/>
        </w:rPr>
        <w:t>Many feminists also are rightfully wary of nurturing, maternal metaphors in a sexist culture in which motherhood is still not only mandatory but also so pseudo-</w:t>
      </w:r>
      <w:proofErr w:type="spellStart"/>
      <w:r w:rsidRPr="008520AF">
        <w:rPr>
          <w:rStyle w:val="StyleUnderline"/>
        </w:rPr>
        <w:t>sacralized</w:t>
      </w:r>
      <w:proofErr w:type="spellEnd"/>
      <w:r w:rsidRPr="008520AF">
        <w:rPr>
          <w:rStyle w:val="StyleUnderline"/>
        </w:rPr>
        <w:t xml:space="preserve"> and so simultaneously scapegoated. </w:t>
      </w:r>
      <w:r w:rsidRPr="008520AF">
        <w:rPr>
          <w:sz w:val="16"/>
        </w:rPr>
        <w:t>Nevertheless</w:t>
      </w:r>
      <w:r w:rsidRPr="008520AF">
        <w:rPr>
          <w:rStyle w:val="StyleUnderline"/>
        </w:rPr>
        <w:t>, the solution is not to deny the planet's femaleness but to abandon such sexist notions of femininity.</w:t>
      </w:r>
      <w:r w:rsidRPr="008520AF">
        <w:rPr>
          <w:sz w:val="16"/>
        </w:rPr>
        <w:t xml:space="preserve"> Gossips redefine the terms of the argument </w:t>
      </w:r>
      <w:r w:rsidRPr="008520AF">
        <w:rPr>
          <w:rStyle w:val="StyleUnderline"/>
        </w:rPr>
        <w:t xml:space="preserve">so that to be female in no way means being passive, endlessly nurturing, willing to constantly clean up the messes of wasteful and disrespectful dependents, and </w:t>
      </w:r>
      <w:proofErr w:type="spellStart"/>
      <w:r w:rsidRPr="008520AF">
        <w:rPr>
          <w:rStyle w:val="StyleUnderline"/>
        </w:rPr>
        <w:t>perpet</w:t>
      </w:r>
      <w:proofErr w:type="spellEnd"/>
      <w:r w:rsidRPr="008520AF">
        <w:rPr>
          <w:rStyle w:val="StyleUnderline"/>
        </w:rPr>
        <w:t xml:space="preserve">- </w:t>
      </w:r>
      <w:proofErr w:type="spellStart"/>
      <w:r w:rsidRPr="008520AF">
        <w:rPr>
          <w:rStyle w:val="StyleUnderline"/>
        </w:rPr>
        <w:t>ually</w:t>
      </w:r>
      <w:proofErr w:type="spellEnd"/>
      <w:r w:rsidRPr="008520AF">
        <w:rPr>
          <w:rStyle w:val="StyleUnderline"/>
        </w:rPr>
        <w:t xml:space="preserve"> open to invasion and possession. Rather, to be female is to be "pregnant" with Powers-not only Powers of life, but also Powers of death. I also suggest that modern, technology-dependent Western </w:t>
      </w:r>
      <w:proofErr w:type="spellStart"/>
      <w:r w:rsidRPr="008520AF">
        <w:rPr>
          <w:rStyle w:val="StyleUnderline"/>
        </w:rPr>
        <w:t>peo</w:t>
      </w:r>
      <w:proofErr w:type="spellEnd"/>
      <w:r w:rsidRPr="008520AF">
        <w:rPr>
          <w:rStyle w:val="StyleUnderline"/>
        </w:rPr>
        <w:t xml:space="preserve">- </w:t>
      </w:r>
      <w:proofErr w:type="spellStart"/>
      <w:r w:rsidRPr="008520AF">
        <w:rPr>
          <w:rStyle w:val="StyleUnderline"/>
        </w:rPr>
        <w:t>pIe</w:t>
      </w:r>
      <w:proofErr w:type="spellEnd"/>
      <w:r w:rsidRPr="008520AF">
        <w:rPr>
          <w:rStyle w:val="StyleUnderline"/>
        </w:rPr>
        <w:t xml:space="preserve"> listen carefully to the many indigenous peoples who have always spoken of the Earth as female, not only symbolically female but also in the realm of physical reality.</w:t>
      </w:r>
      <w:r w:rsidRPr="008520AF">
        <w:rPr>
          <w:sz w:val="16"/>
        </w:rPr>
        <w:t xml:space="preserve"> Cherokee/Appalachian </w:t>
      </w:r>
      <w:r w:rsidRPr="008520AF">
        <w:rPr>
          <w:rStyle w:val="StyleUnderline"/>
        </w:rPr>
        <w:t>poet</w:t>
      </w:r>
      <w:r w:rsidRPr="008520AF">
        <w:rPr>
          <w:sz w:val="16"/>
        </w:rPr>
        <w:t xml:space="preserve"> </w:t>
      </w:r>
      <w:proofErr w:type="spellStart"/>
      <w:r w:rsidRPr="008520AF">
        <w:rPr>
          <w:rStyle w:val="StyleUnderline"/>
        </w:rPr>
        <w:t>Marilou</w:t>
      </w:r>
      <w:proofErr w:type="spellEnd"/>
      <w:r w:rsidRPr="008520AF">
        <w:rPr>
          <w:rStyle w:val="StyleUnderline"/>
        </w:rPr>
        <w:t xml:space="preserve"> </w:t>
      </w:r>
      <w:proofErr w:type="spellStart"/>
      <w:r w:rsidRPr="008520AF">
        <w:rPr>
          <w:rStyle w:val="StyleUnderline"/>
        </w:rPr>
        <w:t>Awiakta</w:t>
      </w:r>
      <w:proofErr w:type="spellEnd"/>
      <w:r w:rsidRPr="008520AF">
        <w:rPr>
          <w:sz w:val="16"/>
        </w:rPr>
        <w:t xml:space="preserve">, in her poem "When Earth Becomes an It," </w:t>
      </w:r>
      <w:r w:rsidRPr="008520AF">
        <w:rPr>
          <w:rStyle w:val="StyleUnderline"/>
        </w:rPr>
        <w:t xml:space="preserve">affirms that the Earth is female and a mother and cautions that we had best speak of her in that way: When the people call Earth </w:t>
      </w:r>
      <w:r w:rsidRPr="008520AF">
        <w:rPr>
          <w:rStyle w:val="StyleUnderline"/>
        </w:rPr>
        <w:lastRenderedPageBreak/>
        <w:t xml:space="preserve">"Mother," they take with love and with love give back so that all may live. When the people call Earth "it," they use her consume her strength Then the people die. Already the sun is hot out of season. Our mother's breast is going dry. She is taking all green into her heart and will not turn back until we call her by her </w:t>
      </w:r>
      <w:proofErr w:type="spellStart"/>
      <w:r w:rsidRPr="008520AF">
        <w:rPr>
          <w:rStyle w:val="StyleUnderline"/>
        </w:rPr>
        <w:t>name</w:t>
      </w:r>
      <w:r w:rsidRPr="008520AF">
        <w:rPr>
          <w:sz w:val="16"/>
        </w:rPr>
        <w:t>.ll</w:t>
      </w:r>
      <w:proofErr w:type="spellEnd"/>
      <w:r w:rsidRPr="008520AF">
        <w:rPr>
          <w:sz w:val="16"/>
        </w:rPr>
        <w:t xml:space="preserve"> </w:t>
      </w:r>
      <w:r w:rsidRPr="008520AF">
        <w:rPr>
          <w:rStyle w:val="StyleUnderline"/>
        </w:rPr>
        <w:t>Calling the planet "it," whatever our intentions</w:t>
      </w:r>
      <w:r w:rsidRPr="008520AF">
        <w:rPr>
          <w:sz w:val="16"/>
        </w:rPr>
        <w:t xml:space="preserve">, potentially </w:t>
      </w:r>
      <w:r w:rsidRPr="008520AF">
        <w:rPr>
          <w:rStyle w:val="StyleUnderline"/>
        </w:rPr>
        <w:t xml:space="preserve">col- </w:t>
      </w:r>
      <w:proofErr w:type="spellStart"/>
      <w:r w:rsidRPr="008520AF">
        <w:rPr>
          <w:rStyle w:val="StyleUnderline"/>
        </w:rPr>
        <w:t>ludes</w:t>
      </w:r>
      <w:proofErr w:type="spellEnd"/>
      <w:r w:rsidRPr="008520AF">
        <w:rPr>
          <w:rStyle w:val="StyleUnderline"/>
        </w:rPr>
        <w:t xml:space="preserve"> with porno technology's objectification and attempted rape of the planet and nature. It,</w:t>
      </w:r>
      <w:r w:rsidRPr="008520AF">
        <w:rPr>
          <w:sz w:val="16"/>
        </w:rPr>
        <w:t xml:space="preserve"> moreover, </w:t>
      </w:r>
      <w:r w:rsidRPr="008520AF">
        <w:rPr>
          <w:rStyle w:val="StyleUnderline"/>
        </w:rPr>
        <w:t xml:space="preserve">can numb us to the awareness that the planet is a sentient, </w:t>
      </w:r>
      <w:proofErr w:type="spellStart"/>
      <w:r w:rsidRPr="008520AF">
        <w:rPr>
          <w:rStyle w:val="StyleUnderline"/>
        </w:rPr>
        <w:t>ensouled</w:t>
      </w:r>
      <w:proofErr w:type="spellEnd"/>
      <w:r w:rsidRPr="008520AF">
        <w:rPr>
          <w:rStyle w:val="StyleUnderline"/>
        </w:rPr>
        <w:t xml:space="preserve"> body with means and ends all her own.</w:t>
      </w:r>
    </w:p>
    <w:p w:rsidR="009847B7" w:rsidRDefault="009847B7" w:rsidP="009847B7"/>
    <w:p w:rsidR="009847B7" w:rsidRDefault="009847B7" w:rsidP="009847B7">
      <w:pPr>
        <w:pStyle w:val="Heading4"/>
      </w:pPr>
      <w:proofErr w:type="spellStart"/>
      <w:r>
        <w:t>Prakriti</w:t>
      </w:r>
      <w:proofErr w:type="spellEnd"/>
      <w:r>
        <w:t xml:space="preserve"> is distinct from Western gendered concepts of feminine – it a transgendered, creative force.</w:t>
      </w:r>
    </w:p>
    <w:p w:rsidR="009847B7" w:rsidRPr="00464F1A" w:rsidRDefault="009847B7" w:rsidP="009847B7">
      <w:pPr>
        <w:rPr>
          <w:rStyle w:val="Style13ptBold"/>
        </w:rPr>
      </w:pPr>
      <w:proofErr w:type="spellStart"/>
      <w:r>
        <w:rPr>
          <w:rStyle w:val="Style13ptBold"/>
        </w:rPr>
        <w:t>Salleh</w:t>
      </w:r>
      <w:proofErr w:type="spellEnd"/>
      <w:r>
        <w:rPr>
          <w:rStyle w:val="Style13ptBold"/>
        </w:rPr>
        <w:t xml:space="preserve"> 1991 (</w:t>
      </w:r>
      <w:r w:rsidRPr="00464F1A">
        <w:rPr>
          <w:rStyle w:val="Style13ptBold"/>
        </w:rPr>
        <w:t xml:space="preserve">Ariel </w:t>
      </w:r>
      <w:proofErr w:type="spellStart"/>
      <w:r w:rsidRPr="00464F1A">
        <w:rPr>
          <w:rStyle w:val="Style13ptBold"/>
        </w:rPr>
        <w:t>Salleh</w:t>
      </w:r>
      <w:proofErr w:type="spellEnd"/>
      <w:r>
        <w:rPr>
          <w:rStyle w:val="Style13ptBold"/>
        </w:rPr>
        <w:t xml:space="preserve">, Australian sociologist who writes on social ecology and ecofeminism. </w:t>
      </w:r>
      <w:r w:rsidRPr="00464F1A">
        <w:rPr>
          <w:rStyle w:val="Style13ptBold"/>
        </w:rPr>
        <w:t xml:space="preserve"> 'From Center to Margin in </w:t>
      </w:r>
      <w:proofErr w:type="spellStart"/>
      <w:r w:rsidRPr="00464F1A">
        <w:rPr>
          <w:rStyle w:val="Style13ptBold"/>
        </w:rPr>
        <w:t>Ecofeminist</w:t>
      </w:r>
      <w:proofErr w:type="spellEnd"/>
      <w:r w:rsidRPr="00464F1A">
        <w:rPr>
          <w:rStyle w:val="Style13ptBold"/>
        </w:rPr>
        <w:t xml:space="preserve"> Theory', </w:t>
      </w:r>
      <w:proofErr w:type="spellStart"/>
      <w:r w:rsidRPr="00464F1A">
        <w:rPr>
          <w:rStyle w:val="Style13ptBold"/>
        </w:rPr>
        <w:t>Hypatia</w:t>
      </w:r>
      <w:proofErr w:type="spellEnd"/>
      <w:r w:rsidRPr="00464F1A">
        <w:rPr>
          <w:rStyle w:val="Style13ptBold"/>
        </w:rPr>
        <w:t xml:space="preserve">: a journal of feminist philosophy, 1991, Vol. 6, No. 1, 206-14. Review of </w:t>
      </w:r>
      <w:proofErr w:type="spellStart"/>
      <w:r w:rsidRPr="00464F1A">
        <w:rPr>
          <w:rStyle w:val="Style13ptBold"/>
        </w:rPr>
        <w:t>Vandana</w:t>
      </w:r>
      <w:proofErr w:type="spellEnd"/>
      <w:r w:rsidRPr="00464F1A">
        <w:rPr>
          <w:rStyle w:val="Style13ptBold"/>
        </w:rPr>
        <w:t xml:space="preserve"> Shiva, Staying Alive: Women, Ecology and Development. London: Zed. 1989. </w:t>
      </w:r>
      <w:hyperlink r:id="rId15" w:history="1">
        <w:r w:rsidR="00424715" w:rsidRPr="00530BC0">
          <w:rPr>
            <w:rStyle w:val="Hyperlink"/>
            <w:sz w:val="26"/>
          </w:rPr>
          <w:t>http://wenku.baidu.com/view/f411fbfbfab069dc50220185.html</w:t>
        </w:r>
      </w:hyperlink>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464F1A" w:rsidRDefault="009847B7" w:rsidP="009847B7">
      <w:pPr>
        <w:rPr>
          <w:rStyle w:val="StyleUnderline"/>
        </w:rPr>
      </w:pPr>
      <w:r w:rsidRPr="00464F1A">
        <w:rPr>
          <w:sz w:val="16"/>
        </w:rPr>
        <w:t xml:space="preserve">As Shanti George says: `The trouble is when dairy planners look at the cow, they just see her udder' (p.168). The same engineering mindset has now brought women into a world where they are being manipulated as reproductive resources. Our bodies have become an urban dust bowl. Our voices parched echoes in concrete valleys. Recovery of the feminine breath in social life -- politics and science, economics and agriculture -- is urgent at this time. But what is meant by `the feminine'? -- It was at this level of inquiry that I anticipated Shiva might get into difficulty. Trained as a physicist rather than philosopher, I expected her to be awkward in her formulation of cultural processes. Even </w:t>
      </w:r>
      <w:proofErr w:type="spellStart"/>
      <w:r w:rsidRPr="00464F1A">
        <w:rPr>
          <w:sz w:val="16"/>
        </w:rPr>
        <w:t>Rajni</w:t>
      </w:r>
      <w:proofErr w:type="spellEnd"/>
      <w:r w:rsidRPr="00464F1A">
        <w:rPr>
          <w:sz w:val="16"/>
        </w:rPr>
        <w:t xml:space="preserve"> Kothari's foreword suggested that readers might find a certain literalism in Shiva's text. But this is misleading. </w:t>
      </w:r>
      <w:r w:rsidRPr="00464F1A">
        <w:rPr>
          <w:rStyle w:val="StyleUnderline"/>
        </w:rPr>
        <w:t>The author of Staying Alive is no naive essentialist, as feminists like to call theorists who would use commonsense understandings of sexual difference</w:t>
      </w:r>
      <w:r w:rsidRPr="00464F1A">
        <w:rPr>
          <w:sz w:val="16"/>
        </w:rPr>
        <w:t xml:space="preserve">; though I think it would be fair to say that Shiva is unacquainted with the prodigious debate over essentialism in the West. Drawing on Indian mythology, </w:t>
      </w:r>
      <w:r w:rsidRPr="00464F1A">
        <w:rPr>
          <w:rStyle w:val="StyleUnderline"/>
        </w:rPr>
        <w:t>Shiva introduces the notion of `</w:t>
      </w:r>
      <w:proofErr w:type="spellStart"/>
      <w:r w:rsidRPr="00464F1A">
        <w:rPr>
          <w:rStyle w:val="StyleUnderline"/>
        </w:rPr>
        <w:t>Prakriti</w:t>
      </w:r>
      <w:proofErr w:type="spellEnd"/>
      <w:r w:rsidRPr="00464F1A">
        <w:rPr>
          <w:rStyle w:val="StyleUnderline"/>
        </w:rPr>
        <w:t xml:space="preserve">' - as feminine principle or life force. This is distinct from Western gendered concepts of `the feminine', which work in a politically oppressive way by equating the feminine with passivity, then attaching women's work roles and personas to this false objectification. </w:t>
      </w:r>
      <w:proofErr w:type="spellStart"/>
      <w:r w:rsidRPr="00464F1A">
        <w:rPr>
          <w:rStyle w:val="StyleUnderline"/>
        </w:rPr>
        <w:t>Prakriti</w:t>
      </w:r>
      <w:proofErr w:type="spellEnd"/>
      <w:r w:rsidRPr="00464F1A">
        <w:rPr>
          <w:rStyle w:val="StyleUnderline"/>
        </w:rPr>
        <w:t>,</w:t>
      </w:r>
      <w:r w:rsidRPr="00464F1A">
        <w:rPr>
          <w:sz w:val="16"/>
        </w:rPr>
        <w:t xml:space="preserve"> she claims, </w:t>
      </w:r>
      <w:r w:rsidRPr="00464F1A">
        <w:rPr>
          <w:rStyle w:val="StyleUnderline"/>
        </w:rPr>
        <w:t xml:space="preserve">is transgendered, an active creative force. Men too can live through </w:t>
      </w:r>
      <w:proofErr w:type="spellStart"/>
      <w:r w:rsidRPr="00464F1A">
        <w:rPr>
          <w:rStyle w:val="StyleUnderline"/>
        </w:rPr>
        <w:t>Prakriti</w:t>
      </w:r>
      <w:proofErr w:type="spellEnd"/>
      <w:r w:rsidRPr="00464F1A">
        <w:rPr>
          <w:rStyle w:val="StyleUnderline"/>
        </w:rPr>
        <w:t xml:space="preserve">, but when men's energy is `gendered', the principle of activity is conflated with dominating, even destructive behavior, such that creativity is again lost. </w:t>
      </w:r>
      <w:proofErr w:type="spellStart"/>
      <w:r w:rsidRPr="00464F1A">
        <w:rPr>
          <w:rStyle w:val="StyleUnderline"/>
        </w:rPr>
        <w:t>Prakriti</w:t>
      </w:r>
      <w:proofErr w:type="spellEnd"/>
      <w:r w:rsidRPr="00464F1A">
        <w:rPr>
          <w:rStyle w:val="StyleUnderline"/>
        </w:rPr>
        <w:t xml:space="preserve"> is proposed by Shiva as an alternative `universal' basis for gender liberation. It will serve as a corrective to the deformed, socially homogenizing and fragmenting `universal' principles of the Western bourgeois-liberal order.</w:t>
      </w:r>
    </w:p>
    <w:p w:rsidR="009847B7" w:rsidRPr="00BA4B1F" w:rsidRDefault="009847B7" w:rsidP="009847B7"/>
    <w:p w:rsidR="009847B7" w:rsidRDefault="009847B7" w:rsidP="009847B7">
      <w:pPr>
        <w:pStyle w:val="Heading4"/>
      </w:pPr>
      <w:r>
        <w:t>Ecofeminism is not essentialist – their authors ignore diversity in the community</w:t>
      </w:r>
    </w:p>
    <w:p w:rsidR="009847B7" w:rsidRPr="00530BAC" w:rsidRDefault="009847B7" w:rsidP="009847B7">
      <w:pPr>
        <w:rPr>
          <w:sz w:val="12"/>
        </w:rPr>
      </w:pPr>
      <w:proofErr w:type="spellStart"/>
      <w:r w:rsidRPr="00B13004">
        <w:rPr>
          <w:rStyle w:val="Style13ptBold"/>
        </w:rPr>
        <w:t>Salhus</w:t>
      </w:r>
      <w:proofErr w:type="spellEnd"/>
      <w:r w:rsidRPr="00B13004">
        <w:rPr>
          <w:rStyle w:val="Style13ptBold"/>
        </w:rPr>
        <w:t xml:space="preserve"> 01</w:t>
      </w:r>
      <w:r w:rsidRPr="00B13004">
        <w:t xml:space="preserve"> </w:t>
      </w:r>
      <w:r w:rsidRPr="00B13004">
        <w:rPr>
          <w:sz w:val="16"/>
          <w:szCs w:val="16"/>
        </w:rPr>
        <w:t xml:space="preserve">[Megan </w:t>
      </w:r>
      <w:proofErr w:type="spellStart"/>
      <w:r w:rsidRPr="00B13004">
        <w:rPr>
          <w:sz w:val="16"/>
          <w:szCs w:val="16"/>
        </w:rPr>
        <w:t>Salhus</w:t>
      </w:r>
      <w:proofErr w:type="spellEnd"/>
      <w:r w:rsidRPr="00B13004">
        <w:rPr>
          <w:sz w:val="16"/>
          <w:szCs w:val="16"/>
        </w:rPr>
        <w:t xml:space="preserve"> is a professor of geography at the University of British Columbia – Okanagan, “Social Ecology and Feminism</w:t>
      </w:r>
      <w:proofErr w:type="gramStart"/>
      <w:r w:rsidRPr="00B13004">
        <w:rPr>
          <w:sz w:val="16"/>
          <w:szCs w:val="16"/>
        </w:rPr>
        <w:t>:¶</w:t>
      </w:r>
      <w:proofErr w:type="gramEnd"/>
      <w:r w:rsidRPr="00B13004">
        <w:rPr>
          <w:sz w:val="16"/>
          <w:szCs w:val="16"/>
        </w:rPr>
        <w:t xml:space="preserve"> Can Socialist Ecofeminism be the Answer?”, pp. 35-37</w:t>
      </w:r>
      <w:r>
        <w:rPr>
          <w:sz w:val="16"/>
          <w:szCs w:val="16"/>
        </w:rPr>
        <w:t xml:space="preserve"> </w:t>
      </w:r>
      <w:proofErr w:type="spellStart"/>
      <w:r>
        <w:rPr>
          <w:sz w:val="16"/>
          <w:szCs w:val="16"/>
        </w:rPr>
        <w:t>JMak</w:t>
      </w:r>
      <w:proofErr w:type="spellEnd"/>
      <w:r w:rsidRPr="00B13004">
        <w:rPr>
          <w:sz w:val="16"/>
          <w:szCs w:val="16"/>
        </w:rPr>
        <w:t xml:space="preserve">]¶ </w:t>
      </w:r>
    </w:p>
    <w:p w:rsidR="009847B7" w:rsidRPr="00496C9C" w:rsidRDefault="009847B7" w:rsidP="009847B7"/>
    <w:p w:rsidR="009847B7" w:rsidRDefault="009847B7" w:rsidP="009847B7">
      <w:pPr>
        <w:rPr>
          <w:sz w:val="16"/>
        </w:rPr>
      </w:pPr>
      <w:r w:rsidRPr="00530BAC">
        <w:rPr>
          <w:rStyle w:val="StyleUnderline"/>
        </w:rPr>
        <w:t xml:space="preserve">The argument from anti-essentialism is often entirely blind to the nuances of </w:t>
      </w:r>
      <w:proofErr w:type="spellStart"/>
      <w:r w:rsidRPr="00530BAC">
        <w:rPr>
          <w:rStyle w:val="StyleUnderline"/>
        </w:rPr>
        <w:t>ecofeminist</w:t>
      </w:r>
      <w:proofErr w:type="spellEnd"/>
      <w:r w:rsidRPr="00530BAC">
        <w:rPr>
          <w:rStyle w:val="StyleUnderline"/>
        </w:rPr>
        <w:t xml:space="preserve"> positions</w:t>
      </w:r>
      <w:r w:rsidRPr="00530BAC">
        <w:rPr>
          <w:sz w:val="16"/>
        </w:rPr>
        <w:t xml:space="preserve">. Of the at least three separate (but I think complementary) strands of ecofeminism, some are more essentialist than others. </w:t>
      </w:r>
      <w:r w:rsidRPr="00530BAC">
        <w:rPr>
          <w:rStyle w:val="StyleUnderline"/>
        </w:rPr>
        <w:t>Social and socialist ecofeminism is quite expressly not essentialist</w:t>
      </w:r>
      <w:r w:rsidRPr="00530BAC">
        <w:rPr>
          <w:sz w:val="16"/>
        </w:rPr>
        <w:t xml:space="preserve">, even though Marxist and cultural </w:t>
      </w:r>
      <w:proofErr w:type="spellStart"/>
      <w:r w:rsidRPr="00530BAC">
        <w:rPr>
          <w:sz w:val="16"/>
        </w:rPr>
        <w:t>ecofeminisms</w:t>
      </w:r>
      <w:proofErr w:type="spellEnd"/>
      <w:r w:rsidRPr="00530BAC">
        <w:rPr>
          <w:sz w:val="16"/>
        </w:rPr>
        <w:t xml:space="preserve"> are to some extent. In terms of feminist arguments against essentialism, it is interesting to note that liberal and Marxist feminisms have large elements of essentialism in their theoretical structures as well, though these have been </w:t>
      </w:r>
      <w:proofErr w:type="spellStart"/>
      <w:r w:rsidRPr="00530BAC">
        <w:rPr>
          <w:sz w:val="16"/>
        </w:rPr>
        <w:t>recognised</w:t>
      </w:r>
      <w:proofErr w:type="spellEnd"/>
      <w:r w:rsidRPr="00530BAC">
        <w:rPr>
          <w:sz w:val="16"/>
        </w:rPr>
        <w:t xml:space="preserve"> in post-modern and post-</w:t>
      </w:r>
      <w:proofErr w:type="spellStart"/>
      <w:r w:rsidRPr="00530BAC">
        <w:rPr>
          <w:sz w:val="16"/>
        </w:rPr>
        <w:t>structuralist</w:t>
      </w:r>
      <w:proofErr w:type="spellEnd"/>
      <w:r w:rsidRPr="00530BAC">
        <w:rPr>
          <w:sz w:val="16"/>
        </w:rPr>
        <w:t xml:space="preserve"> recent writings. Again, as with spiritualism</w:t>
      </w:r>
      <w:r w:rsidRPr="00530BAC">
        <w:rPr>
          <w:rStyle w:val="StyleUnderline"/>
        </w:rPr>
        <w:t>, not all essentialism is bad</w:t>
      </w:r>
      <w:r w:rsidRPr="00530BAC">
        <w:rPr>
          <w:sz w:val="16"/>
        </w:rPr>
        <w:t>, any more than all forms of spiritualism are bad. Rather</w:t>
      </w:r>
      <w:r w:rsidRPr="00530BAC">
        <w:rPr>
          <w:rStyle w:val="StyleUnderline"/>
        </w:rPr>
        <w:t>, a certain appeal</w:t>
      </w:r>
      <w:r w:rsidRPr="00530BAC">
        <w:rPr>
          <w:sz w:val="16"/>
        </w:rPr>
        <w:t xml:space="preserve"> (though it is </w:t>
      </w:r>
      <w:r w:rsidRPr="00530BAC">
        <w:rPr>
          <w:sz w:val="16"/>
        </w:rPr>
        <w:lastRenderedPageBreak/>
        <w:t xml:space="preserve">important that it be </w:t>
      </w:r>
      <w:proofErr w:type="spellStart"/>
      <w:r w:rsidRPr="00530BAC">
        <w:rPr>
          <w:sz w:val="16"/>
        </w:rPr>
        <w:t>recognised</w:t>
      </w:r>
      <w:proofErr w:type="spellEnd"/>
      <w:r w:rsidRPr="00530BAC">
        <w:rPr>
          <w:sz w:val="16"/>
        </w:rPr>
        <w:t xml:space="preserve"> as such</w:t>
      </w:r>
      <w:r w:rsidRPr="00530BAC">
        <w:rPr>
          <w:rStyle w:val="StyleUnderline"/>
        </w:rPr>
        <w:t>) to a basic identity,</w:t>
      </w:r>
      <w:r w:rsidRPr="00530BAC">
        <w:rPr>
          <w:sz w:val="16"/>
        </w:rPr>
        <w:t xml:space="preserve"> be it woman, or race, or sexual orientation, </w:t>
      </w:r>
      <w:r w:rsidRPr="00530BAC">
        <w:rPr>
          <w:rStyle w:val="StyleUnderline"/>
        </w:rPr>
        <w:t>may be necessary to acquire the mass of people necessary to effect change</w:t>
      </w:r>
      <w:r w:rsidRPr="00530BAC">
        <w:rPr>
          <w:sz w:val="16"/>
        </w:rPr>
        <w:t xml:space="preserve">. </w:t>
      </w:r>
      <w:r w:rsidRPr="00530BAC">
        <w:rPr>
          <w:rStyle w:val="StyleUnderline"/>
        </w:rPr>
        <w:t xml:space="preserve">Differences </w:t>
      </w:r>
      <w:proofErr w:type="spellStart"/>
      <w:r w:rsidRPr="00530BAC">
        <w:rPr>
          <w:rStyle w:val="StyleUnderline"/>
        </w:rPr>
        <w:t>recognised</w:t>
      </w:r>
      <w:proofErr w:type="spellEnd"/>
      <w:r w:rsidRPr="00530BAC">
        <w:rPr>
          <w:rStyle w:val="StyleUnderline"/>
        </w:rPr>
        <w:t xml:space="preserve"> once the people have been motivated, provided that the initial use of essentialism was suitably deconstructed, can be dealt with through dialogue and communication</w:t>
      </w:r>
      <w:r w:rsidRPr="00530BAC">
        <w:rPr>
          <w:sz w:val="16"/>
        </w:rPr>
        <w:t xml:space="preserve">. Also following the socialist </w:t>
      </w:r>
      <w:proofErr w:type="spellStart"/>
      <w:r w:rsidRPr="00530BAC">
        <w:rPr>
          <w:sz w:val="16"/>
        </w:rPr>
        <w:t>ecofeminist</w:t>
      </w:r>
      <w:proofErr w:type="spellEnd"/>
      <w:r w:rsidRPr="00530BAC">
        <w:rPr>
          <w:sz w:val="16"/>
        </w:rPr>
        <w:t xml:space="preserve"> </w:t>
      </w:r>
      <w:proofErr w:type="spellStart"/>
      <w:r w:rsidRPr="00530BAC">
        <w:rPr>
          <w:sz w:val="16"/>
        </w:rPr>
        <w:t>defence</w:t>
      </w:r>
      <w:proofErr w:type="spellEnd"/>
      <w:r w:rsidRPr="00530BAC">
        <w:rPr>
          <w:sz w:val="16"/>
        </w:rPr>
        <w:t xml:space="preserve"> of spiritualism, </w:t>
      </w:r>
      <w:r w:rsidRPr="00530BAC">
        <w:rPr>
          <w:rStyle w:val="StyleUnderline"/>
        </w:rPr>
        <w:t xml:space="preserve">denying all uses of essentialism is another effective method for </w:t>
      </w:r>
      <w:proofErr w:type="spellStart"/>
      <w:r w:rsidRPr="00530BAC">
        <w:rPr>
          <w:rStyle w:val="StyleUnderline"/>
        </w:rPr>
        <w:t>sterilising</w:t>
      </w:r>
      <w:proofErr w:type="spellEnd"/>
      <w:r w:rsidRPr="00530BAC">
        <w:rPr>
          <w:rStyle w:val="StyleUnderline"/>
        </w:rPr>
        <w:t xml:space="preserve"> the </w:t>
      </w:r>
      <w:proofErr w:type="spellStart"/>
      <w:r w:rsidRPr="00530BAC">
        <w:rPr>
          <w:rStyle w:val="StyleUnderline"/>
        </w:rPr>
        <w:t>ecofeminist</w:t>
      </w:r>
      <w:proofErr w:type="spellEnd"/>
      <w:r w:rsidRPr="00530BAC">
        <w:rPr>
          <w:rStyle w:val="StyleUnderline"/>
        </w:rPr>
        <w:t xml:space="preserve"> </w:t>
      </w:r>
      <w:proofErr w:type="gramStart"/>
      <w:r w:rsidRPr="00530BAC">
        <w:rPr>
          <w:rStyle w:val="StyleUnderline"/>
        </w:rPr>
        <w:t>movement</w:t>
      </w:r>
      <w:r w:rsidRPr="00530BAC">
        <w:rPr>
          <w:sz w:val="16"/>
        </w:rPr>
        <w:t>.,</w:t>
      </w:r>
      <w:proofErr w:type="gramEnd"/>
      <w:r w:rsidRPr="00530BAC">
        <w:rPr>
          <w:sz w:val="16"/>
        </w:rPr>
        <w:t xml:space="preserve"> </w:t>
      </w:r>
      <w:r w:rsidRPr="00530BAC">
        <w:rPr>
          <w:sz w:val="12"/>
        </w:rPr>
        <w:t>¶</w:t>
      </w:r>
      <w:r w:rsidRPr="00530BAC">
        <w:rPr>
          <w:sz w:val="16"/>
        </w:rPr>
        <w:t xml:space="preserve"> It is important, however, to address the ethics of this kind of strategic essentialism</w:t>
      </w:r>
      <w:r w:rsidRPr="00530BAC">
        <w:rPr>
          <w:rStyle w:val="StyleUnderline"/>
        </w:rPr>
        <w:t>. Is it acceptable to support an essence which is not necessarily true? In terms of practicality, perhaps it is, however, practicality is not the sum total of ethical investigation</w:t>
      </w:r>
      <w:r w:rsidRPr="00530BAC">
        <w:rPr>
          <w:sz w:val="16"/>
        </w:rPr>
        <w:t xml:space="preserve">. I think that strategic essentialism can be problematic because of questions of who chooses the essence to be supported, on what grounds it is chosen, and for what purpose. Essentialist claims have been used very successfully for a number of </w:t>
      </w:r>
      <w:proofErr w:type="spellStart"/>
      <w:r w:rsidRPr="00530BAC">
        <w:rPr>
          <w:sz w:val="16"/>
        </w:rPr>
        <w:t>unsavoury</w:t>
      </w:r>
      <w:proofErr w:type="spellEnd"/>
      <w:r w:rsidRPr="00530BAC">
        <w:rPr>
          <w:sz w:val="16"/>
        </w:rPr>
        <w:t xml:space="preserve"> ends through history (slavery, for example) and there is unfortunately not a way which I can see to assure that similar uses are not perpetuated now. </w:t>
      </w:r>
      <w:proofErr w:type="spellStart"/>
      <w:r w:rsidRPr="00530BAC">
        <w:rPr>
          <w:rStyle w:val="StyleUnderline"/>
        </w:rPr>
        <w:t>Ecofeminist</w:t>
      </w:r>
      <w:proofErr w:type="spellEnd"/>
      <w:r w:rsidRPr="00530BAC">
        <w:rPr>
          <w:rStyle w:val="StyleUnderline"/>
        </w:rPr>
        <w:t xml:space="preserve"> essentialism</w:t>
      </w:r>
      <w:r w:rsidRPr="00530BAC">
        <w:rPr>
          <w:sz w:val="16"/>
        </w:rPr>
        <w:t xml:space="preserve">, however, </w:t>
      </w:r>
      <w:r w:rsidRPr="00530BAC">
        <w:rPr>
          <w:rStyle w:val="StyleUnderline"/>
        </w:rPr>
        <w:t xml:space="preserve">is more likely to be open to debate and discussion than previous essentialisms because of the structure of socialist </w:t>
      </w:r>
      <w:proofErr w:type="spellStart"/>
      <w:r w:rsidRPr="00530BAC">
        <w:rPr>
          <w:rStyle w:val="StyleUnderline"/>
        </w:rPr>
        <w:t>ecofeminist</w:t>
      </w:r>
      <w:proofErr w:type="spellEnd"/>
      <w:r w:rsidRPr="00530BAC">
        <w:rPr>
          <w:rStyle w:val="StyleUnderline"/>
        </w:rPr>
        <w:t xml:space="preserve"> politics and communities</w:t>
      </w:r>
      <w:r w:rsidRPr="00530BAC">
        <w:rPr>
          <w:sz w:val="16"/>
        </w:rPr>
        <w:t xml:space="preserve">. Therefore, I think that an appeal can be made from socialist ecofeminism to the kind of strategic essentialism advocated by Martha Nussbaum, without necessarily ending up in moral hot water. </w:t>
      </w:r>
      <w:r w:rsidRPr="00530BAC">
        <w:rPr>
          <w:rStyle w:val="StyleUnderline"/>
        </w:rPr>
        <w:t xml:space="preserve">Martha Nussbaum makes an eloquent appeal to the necessity of </w:t>
      </w:r>
      <w:proofErr w:type="spellStart"/>
      <w:r w:rsidRPr="00530BAC">
        <w:rPr>
          <w:rStyle w:val="StyleUnderline"/>
        </w:rPr>
        <w:t>recognising</w:t>
      </w:r>
      <w:proofErr w:type="spellEnd"/>
      <w:r w:rsidRPr="00530BAC">
        <w:rPr>
          <w:rStyle w:val="StyleUnderline"/>
        </w:rPr>
        <w:t xml:space="preserve"> some sort of human essence in order to formulate public policy which is sensitive to the capacity of people to have a flourishing life</w:t>
      </w:r>
      <w:r w:rsidRPr="00530BAC">
        <w:rPr>
          <w:sz w:val="16"/>
        </w:rPr>
        <w:t xml:space="preserve">. </w:t>
      </w:r>
      <w:r w:rsidRPr="00530BAC">
        <w:rPr>
          <w:rStyle w:val="StyleUnderline"/>
        </w:rPr>
        <w:t>She argues for a “thick vague theory of the good” i</w:t>
      </w:r>
      <w:r w:rsidRPr="00530BAC">
        <w:rPr>
          <w:sz w:val="16"/>
        </w:rPr>
        <w:t xml:space="preserve">n which she identifies several essential qualities for a being to be considered human. </w:t>
      </w:r>
      <w:r w:rsidRPr="00530BAC">
        <w:rPr>
          <w:rStyle w:val="StyleUnderline"/>
        </w:rPr>
        <w:t>This theory allows</w:t>
      </w:r>
      <w:r w:rsidRPr="00530BAC">
        <w:rPr>
          <w:sz w:val="16"/>
        </w:rPr>
        <w:t xml:space="preserve"> for the provision by the state of the </w:t>
      </w:r>
      <w:r w:rsidRPr="00530BAC">
        <w:rPr>
          <w:rStyle w:val="StyleUnderline"/>
        </w:rPr>
        <w:t xml:space="preserve">means for people to </w:t>
      </w:r>
      <w:proofErr w:type="spellStart"/>
      <w:r w:rsidRPr="00530BAC">
        <w:rPr>
          <w:rStyle w:val="StyleUnderline"/>
        </w:rPr>
        <w:t>realise</w:t>
      </w:r>
      <w:proofErr w:type="spellEnd"/>
      <w:r w:rsidRPr="00530BAC">
        <w:rPr>
          <w:rStyle w:val="StyleUnderline"/>
        </w:rPr>
        <w:t xml:space="preserve"> the elements of humanity – a goal which I think socialist </w:t>
      </w:r>
      <w:proofErr w:type="spellStart"/>
      <w:r w:rsidRPr="00530BAC">
        <w:rPr>
          <w:rStyle w:val="StyleUnderline"/>
        </w:rPr>
        <w:t>ecofeminist</w:t>
      </w:r>
      <w:proofErr w:type="spellEnd"/>
      <w:r w:rsidRPr="00530BAC">
        <w:rPr>
          <w:rStyle w:val="StyleUnderline"/>
        </w:rPr>
        <w:t xml:space="preserve"> society would endorse</w:t>
      </w:r>
      <w:r w:rsidRPr="00530BAC">
        <w:rPr>
          <w:sz w:val="16"/>
        </w:rPr>
        <w:t xml:space="preserve"> (provided, of course, that the state apparatus was sufficiently accountable to the people). In addition, the thick vague theory of the good is less likely to cause division in a society on the basis of particular elements of a person (race, gender, etc.) because the conception is not particular. Rather, </w:t>
      </w:r>
      <w:r w:rsidRPr="00530BAC">
        <w:rPr>
          <w:rStyle w:val="StyleUnderline"/>
        </w:rPr>
        <w:t>an appeal to elements of humanity such as mortality and human infant experience is universal</w:t>
      </w:r>
      <w:r w:rsidRPr="00530BAC">
        <w:rPr>
          <w:sz w:val="16"/>
        </w:rPr>
        <w:t xml:space="preserve">. </w:t>
      </w:r>
      <w:r w:rsidRPr="00530BAC">
        <w:rPr>
          <w:rStyle w:val="StyleUnderline"/>
        </w:rPr>
        <w:t xml:space="preserve">The use of this type of strategic essentialism in socialist </w:t>
      </w:r>
      <w:proofErr w:type="spellStart"/>
      <w:r w:rsidRPr="00530BAC">
        <w:rPr>
          <w:rStyle w:val="StyleUnderline"/>
        </w:rPr>
        <w:t>ecofeminist</w:t>
      </w:r>
      <w:proofErr w:type="spellEnd"/>
      <w:r w:rsidRPr="00530BAC">
        <w:rPr>
          <w:rStyle w:val="StyleUnderline"/>
        </w:rPr>
        <w:t xml:space="preserve"> theory is unlikely</w:t>
      </w:r>
      <w:r w:rsidRPr="00530BAC">
        <w:rPr>
          <w:sz w:val="16"/>
        </w:rPr>
        <w:t xml:space="preserve">, I think, </w:t>
      </w:r>
      <w:r w:rsidRPr="00530BAC">
        <w:rPr>
          <w:rStyle w:val="StyleUnderline"/>
        </w:rPr>
        <w:t>to be unethical,</w:t>
      </w:r>
      <w:r w:rsidRPr="00530BAC">
        <w:rPr>
          <w:sz w:val="16"/>
        </w:rPr>
        <w:t xml:space="preserve"> though of course the risk of irresponsible use remains.</w:t>
      </w:r>
    </w:p>
    <w:p w:rsidR="009847B7" w:rsidRDefault="009847B7" w:rsidP="009847B7">
      <w:pPr>
        <w:rPr>
          <w:sz w:val="16"/>
        </w:rPr>
      </w:pPr>
    </w:p>
    <w:p w:rsidR="009847B7" w:rsidRDefault="009847B7" w:rsidP="009847B7">
      <w:pPr>
        <w:pStyle w:val="Heading4"/>
      </w:pPr>
      <w:r>
        <w:t>Their critique of ecofeminism is reductionist – our advocacy is not essentialist and any essentialist elements only aid in creating an effective political movement.</w:t>
      </w:r>
    </w:p>
    <w:p w:rsidR="009847B7" w:rsidRDefault="009847B7" w:rsidP="009847B7">
      <w:r w:rsidRPr="002D2FD0">
        <w:rPr>
          <w:rStyle w:val="Style13ptBold"/>
        </w:rPr>
        <w:t>Godfrey</w:t>
      </w:r>
      <w:r>
        <w:rPr>
          <w:rStyle w:val="Style13ptBold"/>
        </w:rPr>
        <w:t xml:space="preserve"> 13</w:t>
      </w:r>
      <w:r>
        <w:t xml:space="preserve">, Phoebe. </w:t>
      </w:r>
      <w:proofErr w:type="gramStart"/>
      <w:r>
        <w:t>assistant</w:t>
      </w:r>
      <w:proofErr w:type="gramEnd"/>
      <w:r>
        <w:t xml:space="preserve"> professor-in-residence of sociology at the university of Connecticut. "Ecofeminism Revisited: Diane Wilson, Union Carbide and the Struggle for Environmental Justice." Paper presented at the annual meeting of the American Sociological Association, Marriott Hotel, Loews Philadelphia Hotel, Philadelphia, PA, Aug 12, 2005 &lt;Not Available&gt;. 2013-07-26 &lt;http://citation.allacademic.com/meta/p20545_index.html&gt;</w:t>
      </w:r>
    </w:p>
    <w:p w:rsidR="009847B7" w:rsidRPr="00AB6EF8" w:rsidRDefault="009847B7" w:rsidP="009847B7">
      <w:r>
        <w:t>9-14</w:t>
      </w:r>
      <w:r w:rsidR="00424715">
        <w:t>// MG</w:t>
      </w:r>
    </w:p>
    <w:p w:rsidR="009847B7" w:rsidRPr="00591FAD" w:rsidRDefault="009847B7" w:rsidP="009847B7">
      <w:pPr>
        <w:rPr>
          <w:sz w:val="16"/>
        </w:rPr>
      </w:pPr>
      <w:r w:rsidRPr="00591FAD">
        <w:rPr>
          <w:sz w:val="16"/>
        </w:rPr>
        <w:t xml:space="preserve">Another critique of ecofeminism and the construction of the women and nature ideology comes from the perspective of women of color and the environmental justice movement. The movement for environmental justice in opposition to environmental racism is comprises a high percentage of women of color (Bullard 1994; Davis 1998; Di </w:t>
      </w:r>
      <w:proofErr w:type="spellStart"/>
      <w:r w:rsidRPr="00591FAD">
        <w:rPr>
          <w:sz w:val="16"/>
        </w:rPr>
        <w:t>Chiro</w:t>
      </w:r>
      <w:proofErr w:type="spellEnd"/>
      <w:r w:rsidRPr="00591FAD">
        <w:rPr>
          <w:sz w:val="16"/>
        </w:rPr>
        <w:t xml:space="preserve"> 1995; Taylor 1997). However, ecofeminism is grounded in activism by (mainly) white middle-class women and white working-class women – local activism against toxic dumping seems to be the most represented form of activism. As a result, according to Taylor (1997) ecofeminism “does not adequately consider the experiences of women of color, </w:t>
      </w:r>
      <w:proofErr w:type="gramStart"/>
      <w:r w:rsidRPr="00591FAD">
        <w:rPr>
          <w:sz w:val="16"/>
        </w:rPr>
        <w:t>neither does it fully understand or accept the difference between white and</w:t>
      </w:r>
      <w:proofErr w:type="gramEnd"/>
      <w:r w:rsidRPr="00591FAD">
        <w:rPr>
          <w:sz w:val="16"/>
        </w:rPr>
        <w:t xml:space="preserve"> women of color” (p. 62). For women of color, the women-nature connection does not necessarily aid in illuminating their “lives, experiences, and activism,” (p. 62) although many of them who live in urban areas are also fighting against “lead and asbestos poisoning in substandard housing, toxic waste incineration and dumping and widespread unemployment</w:t>
      </w:r>
      <w:proofErr w:type="gramStart"/>
      <w:r w:rsidRPr="00591FAD">
        <w:rPr>
          <w:sz w:val="16"/>
        </w:rPr>
        <w:t>”(</w:t>
      </w:r>
      <w:proofErr w:type="gramEnd"/>
      <w:r w:rsidRPr="00591FAD">
        <w:rPr>
          <w:sz w:val="16"/>
        </w:rPr>
        <w:t xml:space="preserve">Di </w:t>
      </w:r>
      <w:proofErr w:type="spellStart"/>
      <w:r w:rsidRPr="00591FAD">
        <w:rPr>
          <w:sz w:val="16"/>
        </w:rPr>
        <w:t>Chiro</w:t>
      </w:r>
      <w:proofErr w:type="spellEnd"/>
      <w:r w:rsidRPr="00591FAD">
        <w:rPr>
          <w:sz w:val="16"/>
        </w:rPr>
        <w:t xml:space="preserve"> 1995: 301) but perhaps are not receiving the same media attention as white working class women’s activism. Furthermore a key part of the colonial and the slave experience has been the association between women of color and such adjectives, hence qualities as ‘primitive,” ‘natural’ which have been read as ‘negative,’ ‘dark’ and ‘uncivilized’ and thus in need of controlling, much like nature ‘herself’ (Williams 1993). This is not to say that </w:t>
      </w:r>
      <w:proofErr w:type="spellStart"/>
      <w:r w:rsidRPr="00591FAD">
        <w:rPr>
          <w:sz w:val="16"/>
        </w:rPr>
        <w:t>ecofeminists</w:t>
      </w:r>
      <w:proofErr w:type="spellEnd"/>
      <w:r w:rsidRPr="00591FAD">
        <w:rPr>
          <w:sz w:val="16"/>
        </w:rPr>
        <w:t xml:space="preserve"> have not addressed the issue of race (King 1989) or of colonialism, (</w:t>
      </w:r>
      <w:proofErr w:type="spellStart"/>
      <w:r w:rsidRPr="00591FAD">
        <w:rPr>
          <w:sz w:val="16"/>
        </w:rPr>
        <w:t>Plumwood</w:t>
      </w:r>
      <w:proofErr w:type="spellEnd"/>
      <w:r w:rsidRPr="00591FAD">
        <w:rPr>
          <w:sz w:val="16"/>
        </w:rPr>
        <w:t xml:space="preserve"> 1993; Smith 1997), and a central tenet has been to challenge the negative connotations of terms like ‘primitive’ and ‘natural’, but rather that these issues have not been central, nor have the activist and environmental justice experiences of women of color in the U.S. In contrast focus has been on women of color in developing countries (</w:t>
      </w:r>
      <w:proofErr w:type="spellStart"/>
      <w:r w:rsidRPr="00591FAD">
        <w:rPr>
          <w:sz w:val="16"/>
        </w:rPr>
        <w:t>Mies</w:t>
      </w:r>
      <w:proofErr w:type="spellEnd"/>
      <w:r w:rsidRPr="00591FAD">
        <w:rPr>
          <w:sz w:val="16"/>
        </w:rPr>
        <w:t xml:space="preserve"> &amp; Shiva 1993). However, some works on Third World women have been critiqued for their construction of an ‘essential’ Third World woman who is in need of western feminism to liberate her (</w:t>
      </w:r>
      <w:proofErr w:type="spellStart"/>
      <w:r w:rsidRPr="00591FAD">
        <w:rPr>
          <w:sz w:val="16"/>
        </w:rPr>
        <w:t>Mohanty</w:t>
      </w:r>
      <w:proofErr w:type="spellEnd"/>
      <w:r w:rsidRPr="00591FAD">
        <w:rPr>
          <w:sz w:val="16"/>
        </w:rPr>
        <w:t xml:space="preserve"> 1988). Thus, claims </w:t>
      </w:r>
      <w:r w:rsidRPr="00591FAD">
        <w:rPr>
          <w:sz w:val="16"/>
        </w:rPr>
        <w:lastRenderedPageBreak/>
        <w:t>involving “all women…” have not been found helpful in addressing the specific and contextual diversity of ‘women’s’ experiences as a result of racial, geographical, cultural, social class differences…</w:t>
      </w:r>
      <w:proofErr w:type="spellStart"/>
      <w:r w:rsidRPr="00591FAD">
        <w:rPr>
          <w:sz w:val="16"/>
        </w:rPr>
        <w:t>etc</w:t>
      </w:r>
      <w:proofErr w:type="spellEnd"/>
      <w:r w:rsidRPr="00591FAD">
        <w:rPr>
          <w:sz w:val="16"/>
        </w:rPr>
        <w:t xml:space="preserve">, even though in most cases the experience of corporate abuse, governmental neglect and community marginalization are similar. Sturgeon identifies that many feminists reject ecofeminism “because of its purported ‘essentialism’ in arguing that women and nature can be connected in positive ways” (Sturgeon 1997: 6). Equating all </w:t>
      </w:r>
      <w:proofErr w:type="spellStart"/>
      <w:r w:rsidRPr="00591FAD">
        <w:rPr>
          <w:sz w:val="16"/>
        </w:rPr>
        <w:t>ecofeminists</w:t>
      </w:r>
      <w:proofErr w:type="spellEnd"/>
      <w:r w:rsidRPr="00591FAD">
        <w:rPr>
          <w:sz w:val="16"/>
        </w:rPr>
        <w:t xml:space="preserve"> with essentialism or assuming that all of their ‘essentialist’ constructs are based on biologically determined notions of sex and reified notions of nature would be to grossly misrepresent ecofeminism, as has often been the case. Kate Rigby supports the notion that ecofeminism has been misjudged: “very few </w:t>
      </w:r>
      <w:proofErr w:type="gramStart"/>
      <w:r w:rsidRPr="00591FAD">
        <w:rPr>
          <w:sz w:val="16"/>
        </w:rPr>
        <w:t>…[</w:t>
      </w:r>
      <w:proofErr w:type="gramEnd"/>
      <w:r w:rsidRPr="00591FAD">
        <w:rPr>
          <w:sz w:val="16"/>
        </w:rPr>
        <w:t xml:space="preserve">cultural </w:t>
      </w:r>
      <w:proofErr w:type="spellStart"/>
      <w:r w:rsidRPr="00591FAD">
        <w:rPr>
          <w:sz w:val="16"/>
        </w:rPr>
        <w:t>ecofeminists</w:t>
      </w:r>
      <w:proofErr w:type="spellEnd"/>
      <w:r w:rsidRPr="00591FAD">
        <w:rPr>
          <w:sz w:val="16"/>
        </w:rPr>
        <w:t xml:space="preserve">] have ever claimed the women’s ‘closeness to nature’ is biologically determined (Rigby, 2001: 29). The </w:t>
      </w:r>
      <w:r w:rsidRPr="00591FAD">
        <w:rPr>
          <w:rStyle w:val="StyleUnderline"/>
        </w:rPr>
        <w:t>early works of</w:t>
      </w:r>
      <w:r w:rsidRPr="00591FAD">
        <w:rPr>
          <w:sz w:val="16"/>
        </w:rPr>
        <w:t xml:space="preserve">, for example, Susan Griffin (1978), </w:t>
      </w:r>
      <w:proofErr w:type="spellStart"/>
      <w:r w:rsidRPr="00591FAD">
        <w:rPr>
          <w:sz w:val="16"/>
        </w:rPr>
        <w:t>Vandana</w:t>
      </w:r>
      <w:proofErr w:type="spellEnd"/>
      <w:r w:rsidRPr="00591FAD">
        <w:rPr>
          <w:sz w:val="16"/>
        </w:rPr>
        <w:t xml:space="preserve"> </w:t>
      </w:r>
      <w:r w:rsidRPr="00591FAD">
        <w:rPr>
          <w:rStyle w:val="StyleUnderline"/>
        </w:rPr>
        <w:t>Shiva</w:t>
      </w:r>
      <w:r w:rsidRPr="00591FAD">
        <w:rPr>
          <w:sz w:val="16"/>
        </w:rPr>
        <w:t xml:space="preserve"> (1989) </w:t>
      </w:r>
      <w:proofErr w:type="spellStart"/>
      <w:r w:rsidRPr="00591FAD">
        <w:rPr>
          <w:sz w:val="16"/>
        </w:rPr>
        <w:t>Yenestra</w:t>
      </w:r>
      <w:proofErr w:type="spellEnd"/>
      <w:r w:rsidRPr="00591FAD">
        <w:rPr>
          <w:sz w:val="16"/>
        </w:rPr>
        <w:t xml:space="preserve"> King (1989) and Carolyn Merchant (1992) </w:t>
      </w:r>
      <w:r w:rsidRPr="00591FAD">
        <w:rPr>
          <w:rStyle w:val="StyleUnderline"/>
        </w:rPr>
        <w:t>incorporated what has been interpreted as essentialist elements in their analyses of the connection between women and nature</w:t>
      </w:r>
      <w:r w:rsidRPr="00591FAD">
        <w:rPr>
          <w:sz w:val="16"/>
        </w:rPr>
        <w:t xml:space="preserve"> (Sachs 1996), </w:t>
      </w:r>
      <w:r w:rsidRPr="00591FAD">
        <w:rPr>
          <w:rStyle w:val="StyleUnderline"/>
        </w:rPr>
        <w:t>but this has been greatly exaggerated.</w:t>
      </w:r>
      <w:r w:rsidRPr="00591FAD">
        <w:rPr>
          <w:sz w:val="16"/>
        </w:rPr>
        <w:t xml:space="preserve"> As Griffin states, </w:t>
      </w:r>
      <w:r w:rsidRPr="00591FAD">
        <w:rPr>
          <w:rStyle w:val="StyleUnderline"/>
        </w:rPr>
        <w:t>“To accuse early feminists of essentialism is oddly ahistorical, since the work of feminist thinkers in this century created the very ground on which gender is visible as a social construct</w:t>
      </w:r>
      <w:r w:rsidRPr="00591FAD">
        <w:rPr>
          <w:sz w:val="16"/>
        </w:rPr>
        <w:t xml:space="preserve">” (Griffin 1997). In addition, to counter the accusations of essentialism, many </w:t>
      </w:r>
      <w:proofErr w:type="spellStart"/>
      <w:r w:rsidRPr="00591FAD">
        <w:rPr>
          <w:sz w:val="16"/>
        </w:rPr>
        <w:t>ecofeminists</w:t>
      </w:r>
      <w:proofErr w:type="spellEnd"/>
      <w:r w:rsidRPr="00591FAD">
        <w:rPr>
          <w:sz w:val="16"/>
        </w:rPr>
        <w:t xml:space="preserve"> such as Merchant (Sachs 1996) and King (</w:t>
      </w:r>
      <w:proofErr w:type="spellStart"/>
      <w:r w:rsidRPr="00591FAD">
        <w:rPr>
          <w:sz w:val="16"/>
        </w:rPr>
        <w:t>Beihl</w:t>
      </w:r>
      <w:proofErr w:type="spellEnd"/>
      <w:r w:rsidRPr="00591FAD">
        <w:rPr>
          <w:sz w:val="16"/>
        </w:rPr>
        <w:t xml:space="preserve"> 1990) began to promote more directly social constructionism, as had Griffin in Women and Nature (1978), theorizing the connection between women and nature as a culturally generated ideology and metaphor rather than an outcome of any supposed biological determinism (</w:t>
      </w:r>
      <w:proofErr w:type="spellStart"/>
      <w:r w:rsidRPr="00591FAD">
        <w:rPr>
          <w:sz w:val="16"/>
        </w:rPr>
        <w:t>Beihl</w:t>
      </w:r>
      <w:proofErr w:type="spellEnd"/>
      <w:r w:rsidRPr="00591FAD">
        <w:rPr>
          <w:sz w:val="16"/>
        </w:rPr>
        <w:t xml:space="preserve">, 1990). Other </w:t>
      </w:r>
      <w:proofErr w:type="spellStart"/>
      <w:r w:rsidRPr="00591FAD">
        <w:rPr>
          <w:rStyle w:val="StyleUnderline"/>
        </w:rPr>
        <w:t>ecofeminists</w:t>
      </w:r>
      <w:proofErr w:type="spellEnd"/>
      <w:r w:rsidRPr="00591FAD">
        <w:rPr>
          <w:sz w:val="16"/>
        </w:rPr>
        <w:t xml:space="preserve"> </w:t>
      </w:r>
      <w:r w:rsidRPr="00591FAD">
        <w:rPr>
          <w:rStyle w:val="StyleUnderline"/>
        </w:rPr>
        <w:t>like</w:t>
      </w:r>
      <w:r w:rsidRPr="00591FAD">
        <w:rPr>
          <w:sz w:val="16"/>
        </w:rPr>
        <w:t xml:space="preserve"> </w:t>
      </w:r>
      <w:proofErr w:type="spellStart"/>
      <w:r w:rsidRPr="00591FAD">
        <w:rPr>
          <w:sz w:val="16"/>
        </w:rPr>
        <w:t>Vandana</w:t>
      </w:r>
      <w:proofErr w:type="spellEnd"/>
      <w:r w:rsidRPr="00591FAD">
        <w:rPr>
          <w:sz w:val="16"/>
        </w:rPr>
        <w:t xml:space="preserve"> </w:t>
      </w:r>
      <w:r w:rsidRPr="00591FAD">
        <w:rPr>
          <w:rStyle w:val="StyleUnderline"/>
        </w:rPr>
        <w:t>Shiva</w:t>
      </w:r>
      <w:r w:rsidRPr="00591FAD">
        <w:rPr>
          <w:sz w:val="16"/>
        </w:rPr>
        <w:t xml:space="preserve"> (1989) </w:t>
      </w:r>
      <w:r w:rsidRPr="00591FAD">
        <w:rPr>
          <w:rStyle w:val="StyleUnderline"/>
        </w:rPr>
        <w:t>argue that the essentialist charge is itself “based on the critic’s inability to transcend reductionist, dualistic epistemologies</w:t>
      </w:r>
      <w:r w:rsidRPr="00591FAD">
        <w:rPr>
          <w:sz w:val="16"/>
        </w:rPr>
        <w:t xml:space="preserve">” (Sachs 1996: 3). Thus </w:t>
      </w:r>
      <w:r w:rsidRPr="00591FAD">
        <w:rPr>
          <w:rStyle w:val="StyleUnderline"/>
        </w:rPr>
        <w:t>for Shiva “there is not a divide between the environment and our bodies” and as a result the recognition of this connection is not “</w:t>
      </w:r>
      <w:proofErr w:type="spellStart"/>
      <w:r w:rsidRPr="00591FAD">
        <w:rPr>
          <w:rStyle w:val="StyleUnderline"/>
        </w:rPr>
        <w:t>essentializing</w:t>
      </w:r>
      <w:proofErr w:type="spellEnd"/>
      <w:r w:rsidRPr="00591FAD">
        <w:rPr>
          <w:sz w:val="16"/>
        </w:rPr>
        <w:t xml:space="preserve">” (p.3). </w:t>
      </w:r>
      <w:r w:rsidRPr="00591FAD">
        <w:rPr>
          <w:rStyle w:val="StyleUnderline"/>
        </w:rPr>
        <w:t>Other ways in which the essentialist charge has been rebutted is by putting forth the notion that if women are seen to have a greater affinity with environmental activism or to have a deeper connection with nature than men, it is because of their social, economic, and political conditions as women</w:t>
      </w:r>
      <w:r w:rsidRPr="00591FAD">
        <w:rPr>
          <w:sz w:val="16"/>
        </w:rPr>
        <w:t xml:space="preserve"> (Sandilands 1999</w:t>
      </w:r>
      <w:r w:rsidRPr="00591FAD">
        <w:rPr>
          <w:rStyle w:val="StyleUnderline"/>
        </w:rPr>
        <w:t>). It is these conditions which influence the ways in which women’s identities have been shaped by their daily engagement with food production, child reproduction and care, household maintenance…</w:t>
      </w:r>
      <w:proofErr w:type="spellStart"/>
      <w:r w:rsidRPr="00591FAD">
        <w:rPr>
          <w:rStyle w:val="StyleUnderline"/>
        </w:rPr>
        <w:t>etc</w:t>
      </w:r>
      <w:proofErr w:type="spellEnd"/>
      <w:r w:rsidRPr="00591FAD">
        <w:rPr>
          <w:rStyle w:val="StyleUnderline"/>
        </w:rPr>
        <w:t xml:space="preserve"> and not just simply because of their biology</w:t>
      </w:r>
      <w:r w:rsidRPr="00591FAD">
        <w:rPr>
          <w:sz w:val="16"/>
        </w:rPr>
        <w:t xml:space="preserve"> (Warren 1997). In other words</w:t>
      </w:r>
      <w:r w:rsidRPr="00591FAD">
        <w:rPr>
          <w:rStyle w:val="StyleUnderline"/>
        </w:rPr>
        <w:t>, if women engage in environmental activism as mothers, or in the name of ‘motherhood’, this role is not necessarily ‘essential’ but rather it “resonate[s] with many women’s socially constructed material experiences”</w:t>
      </w:r>
      <w:r w:rsidRPr="00591FAD">
        <w:rPr>
          <w:sz w:val="16"/>
        </w:rPr>
        <w:t xml:space="preserve"> (</w:t>
      </w:r>
      <w:proofErr w:type="spellStart"/>
      <w:r w:rsidRPr="00591FAD">
        <w:rPr>
          <w:sz w:val="16"/>
        </w:rPr>
        <w:t>Roseneil</w:t>
      </w:r>
      <w:proofErr w:type="spellEnd"/>
      <w:r w:rsidRPr="00591FAD">
        <w:rPr>
          <w:sz w:val="16"/>
        </w:rPr>
        <w:t xml:space="preserve"> 1995:5). In this manner </w:t>
      </w:r>
      <w:r w:rsidRPr="00591FAD">
        <w:rPr>
          <w:rStyle w:val="StyleUnderline"/>
        </w:rPr>
        <w:t xml:space="preserve">such activism may represent a process whereby identities are produced, hence constructed as a result of material conditions, although the experiences of these identities may still be articulated in essentialist terms. </w:t>
      </w:r>
      <w:r w:rsidRPr="00591FAD">
        <w:rPr>
          <w:sz w:val="16"/>
        </w:rPr>
        <w:t>Nevertheless for some this is still problematic in that “the crucial thing …[remains] identity” as in being a ‘woman’ (Sandilands, 1999:5</w:t>
      </w:r>
      <w:r w:rsidRPr="00591FAD">
        <w:rPr>
          <w:rStyle w:val="StyleUnderline"/>
        </w:rPr>
        <w:t xml:space="preserve">) I am not denying that there are essentialist elements in the expressions of </w:t>
      </w:r>
      <w:proofErr w:type="spellStart"/>
      <w:r w:rsidRPr="00591FAD">
        <w:rPr>
          <w:rStyle w:val="StyleUnderline"/>
        </w:rPr>
        <w:t>ecofeminist</w:t>
      </w:r>
      <w:proofErr w:type="spellEnd"/>
      <w:r w:rsidRPr="00591FAD">
        <w:rPr>
          <w:rStyle w:val="StyleUnderline"/>
        </w:rPr>
        <w:t xml:space="preserve"> theory and practice, but</w:t>
      </w:r>
      <w:r w:rsidRPr="00591FAD">
        <w:rPr>
          <w:sz w:val="16"/>
        </w:rPr>
        <w:t xml:space="preserve"> as Sturgeon identifies, as in the case of </w:t>
      </w:r>
      <w:proofErr w:type="spellStart"/>
      <w:r w:rsidRPr="00591FAD">
        <w:rPr>
          <w:sz w:val="16"/>
        </w:rPr>
        <w:t>Beihl’s</w:t>
      </w:r>
      <w:proofErr w:type="spellEnd"/>
      <w:r w:rsidRPr="00591FAD">
        <w:rPr>
          <w:sz w:val="16"/>
        </w:rPr>
        <w:t xml:space="preserve"> critique, “</w:t>
      </w:r>
      <w:r w:rsidRPr="00591FAD">
        <w:rPr>
          <w:rStyle w:val="StyleUnderline"/>
        </w:rPr>
        <w:t xml:space="preserve">a reductive description of ecofeminism…a straw-woman,” is focused on by those whose critique is based on “reducing ecofeminism to its most </w:t>
      </w:r>
      <w:proofErr w:type="spellStart"/>
      <w:r w:rsidRPr="00591FAD">
        <w:rPr>
          <w:rStyle w:val="StyleUnderline"/>
        </w:rPr>
        <w:t>biologistic</w:t>
      </w:r>
      <w:proofErr w:type="spellEnd"/>
      <w:r w:rsidRPr="00591FAD">
        <w:rPr>
          <w:rStyle w:val="StyleUnderline"/>
        </w:rPr>
        <w:t>, essentialist, and apolitical manifestations</w:t>
      </w:r>
      <w:r w:rsidRPr="00591FAD">
        <w:rPr>
          <w:sz w:val="16"/>
        </w:rPr>
        <w:t>” (Sturgeon 1997:38-9). Griffin also supports Sturgeon’s assertion by stating that “</w:t>
      </w:r>
      <w:r w:rsidRPr="00591FAD">
        <w:rPr>
          <w:rStyle w:val="StyleUnderline"/>
        </w:rPr>
        <w:t>essentialism [does not] accurately describe any major trend in feminist thought. It is instead a kind of bête, a creature of dreams who contains the fearsome thoughts and feelings which belong to the accuser</w:t>
      </w:r>
      <w:r w:rsidRPr="00591FAD">
        <w:rPr>
          <w:sz w:val="16"/>
        </w:rPr>
        <w:t xml:space="preserve">” (Griffin 1997) [in Warren]. </w:t>
      </w:r>
      <w:r w:rsidRPr="00591FAD">
        <w:rPr>
          <w:rStyle w:val="StyleUnderline"/>
        </w:rPr>
        <w:t>And once this is achieved, ecofeminism is easily dismissed as being theoretically reactionary</w:t>
      </w:r>
      <w:r w:rsidRPr="00591FAD">
        <w:rPr>
          <w:sz w:val="16"/>
        </w:rPr>
        <w:t xml:space="preserve">. </w:t>
      </w:r>
      <w:r w:rsidRPr="00591FAD">
        <w:rPr>
          <w:rStyle w:val="StyleUnderline"/>
        </w:rPr>
        <w:t>As a result, ‘ecofeminism’ and ‘essentialism’ have been treated as if they were synonymous and immutable in a way that has been generally unmerited and yet highly influential</w:t>
      </w:r>
      <w:r w:rsidRPr="00591FAD">
        <w:rPr>
          <w:sz w:val="16"/>
        </w:rPr>
        <w:t xml:space="preserve"> (Sturgeon 1997). </w:t>
      </w:r>
      <w:r w:rsidRPr="00591FAD">
        <w:rPr>
          <w:rStyle w:val="StyleUnderline"/>
        </w:rPr>
        <w:t xml:space="preserve">This denunciation of ecofeminism is problematic because it fails to address the larger issue of what </w:t>
      </w:r>
      <w:proofErr w:type="spellStart"/>
      <w:r w:rsidRPr="00591FAD">
        <w:rPr>
          <w:rStyle w:val="StyleUnderline"/>
        </w:rPr>
        <w:t>ecofeminists</w:t>
      </w:r>
      <w:proofErr w:type="spellEnd"/>
      <w:r w:rsidRPr="00591FAD">
        <w:rPr>
          <w:rStyle w:val="StyleUnderline"/>
        </w:rPr>
        <w:t>, even if potentially essentialist, are trying to accomplish</w:t>
      </w:r>
      <w:r w:rsidRPr="00591FAD">
        <w:rPr>
          <w:sz w:val="16"/>
        </w:rPr>
        <w:t xml:space="preserve">. Like Sturgeon I recognize that </w:t>
      </w:r>
      <w:r w:rsidRPr="00591FAD">
        <w:rPr>
          <w:rStyle w:val="StyleUnderline"/>
        </w:rPr>
        <w:t>the rejection of “the idea that social roles and personal identities must be and are built on biologically determined, or ahistorical, or naturalized essences” is key to “dismantling ideologies of domination” but nevertheless not all essentialist ideologies are rooted in domination</w:t>
      </w:r>
      <w:r w:rsidRPr="00591FAD">
        <w:rPr>
          <w:sz w:val="16"/>
        </w:rPr>
        <w:t xml:space="preserve"> (p.9). In short, </w:t>
      </w:r>
      <w:r w:rsidRPr="00591FAD">
        <w:rPr>
          <w:rStyle w:val="StyleUnderline"/>
        </w:rPr>
        <w:t>not all essentialisms are equal as not all are used to represent and uphold “unequal power relations”</w:t>
      </w:r>
      <w:r w:rsidRPr="00591FAD">
        <w:rPr>
          <w:sz w:val="16"/>
        </w:rPr>
        <w:t xml:space="preserve"> (p. 9) </w:t>
      </w:r>
      <w:r w:rsidRPr="00591FAD">
        <w:rPr>
          <w:rStyle w:val="StyleUnderline"/>
        </w:rPr>
        <w:t xml:space="preserve">and in fact many are rooted in and / or used for the exact opposite. </w:t>
      </w:r>
      <w:r w:rsidRPr="00591FAD">
        <w:rPr>
          <w:sz w:val="16"/>
        </w:rPr>
        <w:t xml:space="preserve">Thus, Sturgeon asserts that </w:t>
      </w:r>
      <w:r w:rsidRPr="00591FAD">
        <w:rPr>
          <w:rStyle w:val="StyleUnderline"/>
        </w:rPr>
        <w:t>essentialism can “have the effect of producing an ‘oppositional consciousness’</w:t>
      </w:r>
      <w:r w:rsidRPr="00591FAD">
        <w:rPr>
          <w:sz w:val="16"/>
        </w:rPr>
        <w:t xml:space="preserve">” (p.9), </w:t>
      </w:r>
      <w:r w:rsidRPr="00591FAD">
        <w:rPr>
          <w:rStyle w:val="StyleUnderline"/>
        </w:rPr>
        <w:t xml:space="preserve">which </w:t>
      </w:r>
      <w:r w:rsidRPr="00591FAD">
        <w:rPr>
          <w:sz w:val="16"/>
        </w:rPr>
        <w:t>for me</w:t>
      </w:r>
      <w:r w:rsidRPr="00591FAD">
        <w:rPr>
          <w:rStyle w:val="StyleUnderline"/>
        </w:rPr>
        <w:t xml:space="preserve"> should be assessed by its outcomes</w:t>
      </w:r>
      <w:r w:rsidRPr="00591FAD">
        <w:rPr>
          <w:sz w:val="16"/>
        </w:rPr>
        <w:t xml:space="preserve">. </w:t>
      </w:r>
      <w:r w:rsidRPr="00591FAD">
        <w:rPr>
          <w:rStyle w:val="StyleUnderline"/>
        </w:rPr>
        <w:lastRenderedPageBreak/>
        <w:t xml:space="preserve">Essentialist positions that result in maintaining or in furthering unequal power relations should be critiqued and rejected as they stand in contrast to the ethos of feminism and hence ecofeminism, whereas those that result in greater equality and justice in opposition to the status quo may be respected as instrumental in furthering the overall feminist / </w:t>
      </w:r>
      <w:proofErr w:type="spellStart"/>
      <w:r w:rsidRPr="00591FAD">
        <w:rPr>
          <w:rStyle w:val="StyleUnderline"/>
        </w:rPr>
        <w:t>ecofeminist</w:t>
      </w:r>
      <w:proofErr w:type="spellEnd"/>
      <w:r w:rsidRPr="00591FAD">
        <w:rPr>
          <w:rStyle w:val="StyleUnderline"/>
        </w:rPr>
        <w:t xml:space="preserve"> project</w:t>
      </w:r>
      <w:r w:rsidRPr="00591FAD">
        <w:rPr>
          <w:sz w:val="16"/>
        </w:rPr>
        <w:t>. Furthermore, ‘</w:t>
      </w:r>
      <w:r w:rsidRPr="00591FAD">
        <w:rPr>
          <w:rStyle w:val="StyleUnderline"/>
        </w:rPr>
        <w:t>essentialist’ categories are not always immutable and are thus open to reinterpretation and change under analysis, capable of keeping their ‘essences’ even as they change their articulation through political action</w:t>
      </w:r>
      <w:r w:rsidRPr="00591FAD">
        <w:rPr>
          <w:sz w:val="16"/>
        </w:rPr>
        <w:t>. An example of this process, as will be discussed in relation to Diane, is when women who engage in political struggle identified as ‘mothers’ or as ‘housewives’ or as just ‘women’ undergo a political and personal “shift from ‘female’ to ‘feminist’ consciousness” (</w:t>
      </w:r>
      <w:proofErr w:type="spellStart"/>
      <w:r w:rsidRPr="00591FAD">
        <w:rPr>
          <w:sz w:val="16"/>
        </w:rPr>
        <w:t>Roseneil</w:t>
      </w:r>
      <w:proofErr w:type="spellEnd"/>
      <w:r w:rsidRPr="00591FAD">
        <w:rPr>
          <w:sz w:val="16"/>
        </w:rPr>
        <w:t xml:space="preserve"> 1995:5). </w:t>
      </w:r>
      <w:r w:rsidRPr="00591FAD">
        <w:rPr>
          <w:rStyle w:val="StyleUnderline"/>
        </w:rPr>
        <w:t>Key to this transition into feelings of personal and political empowerment is the act of giving voice to one’s life through political activism</w:t>
      </w:r>
      <w:r w:rsidRPr="00591FAD">
        <w:rPr>
          <w:sz w:val="16"/>
        </w:rPr>
        <w:t xml:space="preserve"> (</w:t>
      </w:r>
      <w:proofErr w:type="spellStart"/>
      <w:r w:rsidRPr="00591FAD">
        <w:rPr>
          <w:sz w:val="16"/>
        </w:rPr>
        <w:t>Bantjes</w:t>
      </w:r>
      <w:proofErr w:type="spellEnd"/>
      <w:r w:rsidRPr="00591FAD">
        <w:rPr>
          <w:sz w:val="16"/>
        </w:rPr>
        <w:t xml:space="preserve"> &amp; </w:t>
      </w:r>
      <w:proofErr w:type="spellStart"/>
      <w:r w:rsidRPr="00591FAD">
        <w:rPr>
          <w:sz w:val="16"/>
        </w:rPr>
        <w:t>Trussler</w:t>
      </w:r>
      <w:proofErr w:type="spellEnd"/>
      <w:r w:rsidRPr="00591FAD">
        <w:rPr>
          <w:sz w:val="16"/>
        </w:rPr>
        <w:t xml:space="preserve"> 1993), </w:t>
      </w:r>
      <w:r w:rsidRPr="00591FAD">
        <w:rPr>
          <w:rStyle w:val="StyleUnderline"/>
        </w:rPr>
        <w:t>no longer living one’s life as a “spectator sport</w:t>
      </w:r>
      <w:r w:rsidRPr="00591FAD">
        <w:rPr>
          <w:sz w:val="16"/>
        </w:rPr>
        <w:t>” (Wilson 2004).</w:t>
      </w:r>
    </w:p>
    <w:p w:rsidR="009847B7" w:rsidRDefault="009847B7" w:rsidP="009847B7"/>
    <w:p w:rsidR="009847B7" w:rsidRDefault="009847B7" w:rsidP="009847B7">
      <w:pPr>
        <w:pStyle w:val="Heading4"/>
      </w:pPr>
      <w:r>
        <w:t xml:space="preserve">Shiva’s work is not essentialist – it is important to weed out those </w:t>
      </w:r>
      <w:proofErr w:type="spellStart"/>
      <w:r>
        <w:t>ecofeminists</w:t>
      </w:r>
      <w:proofErr w:type="spellEnd"/>
      <w:r>
        <w:t xml:space="preserve"> that are but Shiva, when referring to “women” is not speaking strictly to biology and recognizes gender as socially constructed.</w:t>
      </w:r>
    </w:p>
    <w:p w:rsidR="009847B7" w:rsidRPr="002D2FD0" w:rsidRDefault="009847B7" w:rsidP="009847B7">
      <w:pPr>
        <w:rPr>
          <w:rStyle w:val="Style13ptBold"/>
        </w:rPr>
      </w:pPr>
      <w:proofErr w:type="spellStart"/>
      <w:r>
        <w:rPr>
          <w:rStyle w:val="Style13ptBold"/>
        </w:rPr>
        <w:t>Lober</w:t>
      </w:r>
      <w:proofErr w:type="spellEnd"/>
      <w:r>
        <w:rPr>
          <w:rStyle w:val="Style13ptBold"/>
        </w:rPr>
        <w:t xml:space="preserve"> 2008 (Brooke </w:t>
      </w:r>
      <w:proofErr w:type="spellStart"/>
      <w:r>
        <w:rPr>
          <w:rStyle w:val="Style13ptBold"/>
        </w:rPr>
        <w:t>Lober</w:t>
      </w:r>
      <w:proofErr w:type="spellEnd"/>
      <w:r w:rsidRPr="002D2FD0">
        <w:rPr>
          <w:rStyle w:val="Style13ptBold"/>
        </w:rPr>
        <w:t>,</w:t>
      </w:r>
      <w:r>
        <w:rPr>
          <w:rStyle w:val="Style13ptBold"/>
        </w:rPr>
        <w:t xml:space="preserve"> PhD candidate in Gender and Women’s Studies at the University of Arizona. </w:t>
      </w:r>
      <w:r w:rsidRPr="002D2FD0">
        <w:rPr>
          <w:rStyle w:val="Style13ptBold"/>
        </w:rPr>
        <w:t xml:space="preserve">“Reconciling Thought and Action: the Question of Essentialisms in </w:t>
      </w:r>
      <w:proofErr w:type="spellStart"/>
      <w:r w:rsidRPr="002D2FD0">
        <w:rPr>
          <w:rStyle w:val="Style13ptBold"/>
        </w:rPr>
        <w:t>Ecofeminisms</w:t>
      </w:r>
      <w:proofErr w:type="spellEnd"/>
      <w:r>
        <w:rPr>
          <w:rStyle w:val="Style13ptBold"/>
        </w:rPr>
        <w:t>” History/Analysis of Social Movements</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591FAD" w:rsidRDefault="009847B7" w:rsidP="009847B7">
      <w:pPr>
        <w:rPr>
          <w:sz w:val="16"/>
        </w:rPr>
      </w:pPr>
      <w:r w:rsidRPr="00591FAD">
        <w:rPr>
          <w:sz w:val="16"/>
        </w:rPr>
        <w:t xml:space="preserve">The works of Merchant and </w:t>
      </w:r>
      <w:proofErr w:type="spellStart"/>
      <w:r w:rsidRPr="00591FAD">
        <w:rPr>
          <w:sz w:val="16"/>
        </w:rPr>
        <w:t>Federici</w:t>
      </w:r>
      <w:proofErr w:type="spellEnd"/>
      <w:r w:rsidRPr="00591FAD">
        <w:rPr>
          <w:sz w:val="16"/>
        </w:rPr>
        <w:t xml:space="preserve"> inspired me to learn more about ecofeminism, which developed as a response to the web of interlocking oppressions and dominations that these writers describe.  I soon found the work of </w:t>
      </w:r>
      <w:proofErr w:type="spellStart"/>
      <w:r w:rsidRPr="00591FAD">
        <w:rPr>
          <w:sz w:val="16"/>
        </w:rPr>
        <w:t>Vandana</w:t>
      </w:r>
      <w:proofErr w:type="spellEnd"/>
      <w:r w:rsidRPr="00591FAD">
        <w:rPr>
          <w:sz w:val="16"/>
        </w:rPr>
        <w:t xml:space="preserve"> Shiva and Maria </w:t>
      </w:r>
      <w:proofErr w:type="spellStart"/>
      <w:r w:rsidRPr="00591FAD">
        <w:rPr>
          <w:sz w:val="16"/>
        </w:rPr>
        <w:t>Meis</w:t>
      </w:r>
      <w:proofErr w:type="spellEnd"/>
      <w:r w:rsidRPr="00591FAD">
        <w:rPr>
          <w:sz w:val="16"/>
        </w:rPr>
        <w:t xml:space="preserve">, who collaborated to publish their exhaustive radical book, Ecofeminism, in 1990.  Shiva and </w:t>
      </w:r>
      <w:proofErr w:type="spellStart"/>
      <w:r w:rsidRPr="00591FAD">
        <w:rPr>
          <w:sz w:val="16"/>
        </w:rPr>
        <w:t>Meis</w:t>
      </w:r>
      <w:proofErr w:type="spellEnd"/>
      <w:r w:rsidRPr="00591FAD">
        <w:rPr>
          <w:sz w:val="16"/>
        </w:rPr>
        <w:t xml:space="preserve"> build on an analysis similar to the framework of Merchant because they also use the knot of oppressions at the heart of the modern world-system as a starting point for their critique. But </w:t>
      </w:r>
      <w:r w:rsidRPr="00591FAD">
        <w:rPr>
          <w:rStyle w:val="StyleUnderline"/>
        </w:rPr>
        <w:t xml:space="preserve">Shiva and </w:t>
      </w:r>
      <w:proofErr w:type="spellStart"/>
      <w:r w:rsidRPr="00591FAD">
        <w:rPr>
          <w:rStyle w:val="StyleUnderline"/>
        </w:rPr>
        <w:t>Meis</w:t>
      </w:r>
      <w:proofErr w:type="spellEnd"/>
      <w:r w:rsidRPr="00591FAD">
        <w:rPr>
          <w:rStyle w:val="StyleUnderline"/>
        </w:rPr>
        <w:t xml:space="preserve"> deepen ecofeminism with an analysis of the West’s domination and pillage of the third world, and our current global moment of environmental crisis.</w:t>
      </w:r>
      <w:r>
        <w:rPr>
          <w:rStyle w:val="StyleUnderline"/>
        </w:rPr>
        <w:t xml:space="preserve"> </w:t>
      </w:r>
      <w:r w:rsidRPr="00591FAD">
        <w:rPr>
          <w:rStyle w:val="StyleUnderline"/>
        </w:rPr>
        <w:t>In their introduction, they write,</w:t>
      </w:r>
      <w:r>
        <w:rPr>
          <w:rStyle w:val="StyleUnderline"/>
        </w:rPr>
        <w:t xml:space="preserve"> </w:t>
      </w:r>
      <w:proofErr w:type="gramStart"/>
      <w:r w:rsidRPr="00591FAD">
        <w:rPr>
          <w:rStyle w:val="StyleUnderline"/>
        </w:rPr>
        <w:t>In</w:t>
      </w:r>
      <w:proofErr w:type="gramEnd"/>
      <w:r w:rsidRPr="00591FAD">
        <w:rPr>
          <w:rStyle w:val="StyleUnderline"/>
        </w:rPr>
        <w:t xml:space="preserve"> analyzing the causes which have led to the destructive tendencies that threaten life on earth we became aware… of what we call the capitalist patriarchal world system.</w:t>
      </w:r>
      <w:r>
        <w:rPr>
          <w:rStyle w:val="StyleUnderline"/>
        </w:rPr>
        <w:t xml:space="preserve"> </w:t>
      </w:r>
      <w:r w:rsidRPr="00591FAD">
        <w:rPr>
          <w:rStyle w:val="StyleUnderline"/>
        </w:rPr>
        <w:t>This system emerged, is built upon and maintains itself through the colonization of women, of ‘foreign’ peoples and their lands; and of nature, which it is gradually destroying.</w:t>
      </w:r>
      <w:r>
        <w:rPr>
          <w:rStyle w:val="StyleUnderline"/>
        </w:rPr>
        <w:t xml:space="preserve"> </w:t>
      </w:r>
      <w:r w:rsidRPr="00591FAD">
        <w:rPr>
          <w:rStyle w:val="StyleUnderline"/>
        </w:rPr>
        <w:t>As feminists actively seeking women’s liberation from male domination, we could not… ignore the fact that ‘modernization’ and ‘development’ processes and ‘progress’ were responsible for the degradation of the natural world.</w:t>
      </w:r>
      <w:r>
        <w:rPr>
          <w:rStyle w:val="StyleUnderline"/>
        </w:rPr>
        <w:t xml:space="preserve"> </w:t>
      </w:r>
      <w:r w:rsidRPr="00591FAD">
        <w:rPr>
          <w:rStyle w:val="StyleUnderline"/>
        </w:rPr>
        <w:t xml:space="preserve">We saw that the impact on women of ecological disasters and deterioration was harder than on men, and also, that everywhere, women were the first to protest against environmental </w:t>
      </w:r>
      <w:proofErr w:type="gramStart"/>
      <w:r w:rsidRPr="00591FAD">
        <w:rPr>
          <w:rStyle w:val="StyleUnderline"/>
        </w:rPr>
        <w:t>destruction .</w:t>
      </w:r>
      <w:proofErr w:type="gramEnd"/>
      <w:r>
        <w:rPr>
          <w:rStyle w:val="StyleUnderline"/>
        </w:rPr>
        <w:t xml:space="preserve"> </w:t>
      </w:r>
      <w:r w:rsidRPr="00591FAD">
        <w:rPr>
          <w:rStyle w:val="StyleUnderline"/>
        </w:rPr>
        <w:t xml:space="preserve">Women who are connected to the earth and their environment by virtue of their subsistence base inspire Shiva and </w:t>
      </w:r>
      <w:proofErr w:type="spellStart"/>
      <w:r w:rsidRPr="00591FAD">
        <w:rPr>
          <w:rStyle w:val="StyleUnderline"/>
        </w:rPr>
        <w:t>Meis</w:t>
      </w:r>
      <w:proofErr w:type="spellEnd"/>
      <w:r w:rsidRPr="00591FAD">
        <w:rPr>
          <w:rStyle w:val="StyleUnderline"/>
        </w:rPr>
        <w:t>’ response to the oppressive framework they describe.</w:t>
      </w:r>
      <w:r w:rsidRPr="00591FAD">
        <w:rPr>
          <w:sz w:val="16"/>
        </w:rPr>
        <w:t xml:space="preserve"> Shiva’s many years of writings, many focused on food production and the destructive impact of Western agricultural technologies, show the fallacy of the West in its employment of monocultures—</w:t>
      </w:r>
      <w:r w:rsidRPr="00591FAD">
        <w:rPr>
          <w:rStyle w:val="StyleUnderline"/>
        </w:rPr>
        <w:t>in Shiva’s view, the West depends not only on monocultures of crops, but “monocultures of the mind”</w:t>
      </w:r>
      <w:r w:rsidRPr="00591FAD">
        <w:rPr>
          <w:sz w:val="16"/>
        </w:rPr>
        <w:t xml:space="preserve"> as </w:t>
      </w:r>
      <w:proofErr w:type="gramStart"/>
      <w:r w:rsidRPr="00591FAD">
        <w:rPr>
          <w:sz w:val="16"/>
        </w:rPr>
        <w:t>well .</w:t>
      </w:r>
      <w:proofErr w:type="gramEnd"/>
      <w:r w:rsidRPr="00591FAD">
        <w:rPr>
          <w:sz w:val="16"/>
        </w:rPr>
        <w:t xml:space="preserve"> </w:t>
      </w:r>
      <w:r w:rsidRPr="00591FAD">
        <w:rPr>
          <w:rStyle w:val="StyleUnderline"/>
        </w:rPr>
        <w:t>Shiva writes that</w:t>
      </w:r>
      <w:r w:rsidRPr="00591FAD">
        <w:rPr>
          <w:sz w:val="16"/>
        </w:rPr>
        <w:t xml:space="preserve"> </w:t>
      </w:r>
      <w:r w:rsidRPr="00591FAD">
        <w:rPr>
          <w:rStyle w:val="StyleUnderline"/>
        </w:rPr>
        <w:t xml:space="preserve">traditional food production, work that is still dominated by </w:t>
      </w:r>
      <w:proofErr w:type="gramStart"/>
      <w:r w:rsidRPr="00591FAD">
        <w:rPr>
          <w:rStyle w:val="StyleUnderline"/>
        </w:rPr>
        <w:t>women ,</w:t>
      </w:r>
      <w:proofErr w:type="gramEnd"/>
      <w:r w:rsidRPr="00591FAD">
        <w:rPr>
          <w:rStyle w:val="StyleUnderline"/>
        </w:rPr>
        <w:t xml:space="preserve"> has its basis in the principle of diversity.</w:t>
      </w:r>
      <w:r>
        <w:rPr>
          <w:rStyle w:val="StyleUnderline"/>
        </w:rPr>
        <w:t xml:space="preserve"> </w:t>
      </w:r>
      <w:r w:rsidRPr="00591FAD">
        <w:rPr>
          <w:rStyle w:val="StyleUnderline"/>
        </w:rPr>
        <w:t>Diversity is the principle of women’s work and knowledge.</w:t>
      </w:r>
      <w:r>
        <w:rPr>
          <w:rStyle w:val="StyleUnderline"/>
        </w:rPr>
        <w:t xml:space="preserve"> </w:t>
      </w:r>
      <w:r w:rsidRPr="00591FAD">
        <w:rPr>
          <w:rStyle w:val="StyleUnderline"/>
        </w:rPr>
        <w:t>This is why they have been discounted in the patriarchal calculus. Yet it is</w:t>
      </w:r>
      <w:r>
        <w:rPr>
          <w:rStyle w:val="StyleUnderline"/>
        </w:rPr>
        <w:t xml:space="preserve"> </w:t>
      </w:r>
      <w:r w:rsidRPr="00591FAD">
        <w:rPr>
          <w:rStyle w:val="StyleUnderline"/>
        </w:rPr>
        <w:t>also the matrix from which an alternative calculus of ‘productivity’ and ‘skills’ can be built that respects, not destroys, diversity.</w:t>
      </w:r>
      <w:r>
        <w:rPr>
          <w:rStyle w:val="StyleUnderline"/>
        </w:rPr>
        <w:t xml:space="preserve"> </w:t>
      </w:r>
      <w:r w:rsidRPr="00591FAD">
        <w:rPr>
          <w:rStyle w:val="StyleUnderline"/>
        </w:rPr>
        <w:t>For Shiva, this connection to diversity, which forms the historical and current context of most of the world’s women, is a powerful challenge to the reductive, monolithic logic at play in practices of the West.</w:t>
      </w:r>
      <w:r>
        <w:rPr>
          <w:rStyle w:val="StyleUnderline"/>
        </w:rPr>
        <w:t xml:space="preserve"> </w:t>
      </w:r>
      <w:r w:rsidRPr="00591FAD">
        <w:rPr>
          <w:rStyle w:val="StyleUnderline"/>
        </w:rPr>
        <w:t>She writes, “[g]ender and diversity are linked in many ways.</w:t>
      </w:r>
      <w:r>
        <w:rPr>
          <w:rStyle w:val="StyleUnderline"/>
        </w:rPr>
        <w:t xml:space="preserve"> </w:t>
      </w:r>
      <w:r w:rsidRPr="00591FAD">
        <w:rPr>
          <w:rStyle w:val="StyleUnderline"/>
        </w:rPr>
        <w:t xml:space="preserve">The construction of women as the ‘second sex’ is linked to the same inability to cope with difference as is the development paradigm that leads to the displacement and extinction of diversity in </w:t>
      </w:r>
      <w:r w:rsidRPr="00591FAD">
        <w:rPr>
          <w:rStyle w:val="StyleUnderline"/>
        </w:rPr>
        <w:lastRenderedPageBreak/>
        <w:t>the biological world.”</w:t>
      </w:r>
      <w:r>
        <w:rPr>
          <w:rStyle w:val="StyleUnderline"/>
        </w:rPr>
        <w:t xml:space="preserve"> </w:t>
      </w:r>
      <w:r w:rsidRPr="00591FAD">
        <w:rPr>
          <w:sz w:val="16"/>
        </w:rPr>
        <w:t xml:space="preserve">To some academic feminists, the ideas of Shiva and </w:t>
      </w:r>
      <w:proofErr w:type="spellStart"/>
      <w:r w:rsidRPr="00591FAD">
        <w:rPr>
          <w:sz w:val="16"/>
        </w:rPr>
        <w:t>Meis</w:t>
      </w:r>
      <w:proofErr w:type="spellEnd"/>
      <w:r w:rsidRPr="00591FAD">
        <w:rPr>
          <w:sz w:val="16"/>
        </w:rPr>
        <w:t xml:space="preserve"> might come across as </w:t>
      </w:r>
      <w:proofErr w:type="gramStart"/>
      <w:r w:rsidRPr="00591FAD">
        <w:rPr>
          <w:sz w:val="16"/>
        </w:rPr>
        <w:t>universalist</w:t>
      </w:r>
      <w:proofErr w:type="gramEnd"/>
      <w:r w:rsidRPr="00591FAD">
        <w:rPr>
          <w:sz w:val="16"/>
        </w:rPr>
        <w:t>; to others who have not developed a critique of universalist or essentialist thinking, this line of thought might be appealing. But—</w:t>
      </w:r>
      <w:r w:rsidRPr="00591FAD">
        <w:rPr>
          <w:rStyle w:val="StyleUnderline"/>
        </w:rPr>
        <w:t xml:space="preserve">although their use of the word “women” can seem to universalize that gender identity—I do not feel that Shiva and </w:t>
      </w:r>
      <w:proofErr w:type="spellStart"/>
      <w:r w:rsidRPr="00591FAD">
        <w:rPr>
          <w:rStyle w:val="StyleUnderline"/>
        </w:rPr>
        <w:t>Meis</w:t>
      </w:r>
      <w:proofErr w:type="spellEnd"/>
      <w:r w:rsidRPr="00591FAD">
        <w:rPr>
          <w:rStyle w:val="StyleUnderline"/>
        </w:rPr>
        <w:t>’ work hinges on a logic of essentialism, biological determinism, or universalism.</w:t>
      </w:r>
      <w:r>
        <w:rPr>
          <w:rStyle w:val="StyleUnderline"/>
        </w:rPr>
        <w:t xml:space="preserve"> </w:t>
      </w:r>
      <w:r w:rsidRPr="00591FAD">
        <w:rPr>
          <w:rStyle w:val="StyleUnderline"/>
        </w:rPr>
        <w:t xml:space="preserve">Rather, Shiva and </w:t>
      </w:r>
      <w:proofErr w:type="spellStart"/>
      <w:r w:rsidRPr="00591FAD">
        <w:rPr>
          <w:rStyle w:val="StyleUnderline"/>
        </w:rPr>
        <w:t>Meis</w:t>
      </w:r>
      <w:proofErr w:type="spellEnd"/>
      <w:r w:rsidRPr="00591FAD">
        <w:rPr>
          <w:rStyle w:val="StyleUnderline"/>
        </w:rPr>
        <w:t xml:space="preserve"> are using the only language we have to speak about the ways of people who are life-givers; thus the word “women” may be suspect, but it is a term they are using to describe something larger than just people who are born with female genitalia—they are describing a culture of life, located in many places in the world, primarily among women.</w:t>
      </w:r>
      <w:r>
        <w:rPr>
          <w:rStyle w:val="StyleUnderline"/>
        </w:rPr>
        <w:t xml:space="preserve"> </w:t>
      </w:r>
      <w:r w:rsidRPr="00591FAD">
        <w:rPr>
          <w:rStyle w:val="StyleUnderline"/>
        </w:rPr>
        <w:t xml:space="preserve">The work of </w:t>
      </w:r>
      <w:proofErr w:type="spellStart"/>
      <w:r w:rsidRPr="00591FAD">
        <w:rPr>
          <w:rStyle w:val="StyleUnderline"/>
        </w:rPr>
        <w:t>ecofeminist</w:t>
      </w:r>
      <w:proofErr w:type="spellEnd"/>
      <w:r w:rsidRPr="00591FAD">
        <w:rPr>
          <w:rStyle w:val="StyleUnderline"/>
        </w:rPr>
        <w:t xml:space="preserve"> philosopher Karen Warren is useful for teasing out some of the details and potential pitfalls of </w:t>
      </w:r>
      <w:proofErr w:type="spellStart"/>
      <w:r w:rsidRPr="00591FAD">
        <w:rPr>
          <w:rStyle w:val="StyleUnderline"/>
        </w:rPr>
        <w:t>ecofeminist</w:t>
      </w:r>
      <w:proofErr w:type="spellEnd"/>
      <w:r w:rsidRPr="00591FAD">
        <w:rPr>
          <w:rStyle w:val="StyleUnderline"/>
        </w:rPr>
        <w:t xml:space="preserve"> frameworks.</w:t>
      </w:r>
      <w:r>
        <w:rPr>
          <w:rStyle w:val="StyleUnderline"/>
        </w:rPr>
        <w:t xml:space="preserve"> </w:t>
      </w:r>
      <w:r w:rsidRPr="00591FAD">
        <w:rPr>
          <w:rStyle w:val="StyleUnderline"/>
        </w:rPr>
        <w:t xml:space="preserve">Throughout her writing, Warren gathers a diverse group of </w:t>
      </w:r>
      <w:proofErr w:type="spellStart"/>
      <w:r w:rsidRPr="00591FAD">
        <w:rPr>
          <w:rStyle w:val="StyleUnderline"/>
        </w:rPr>
        <w:t>ecofeminists</w:t>
      </w:r>
      <w:proofErr w:type="spellEnd"/>
      <w:r w:rsidRPr="00591FAD">
        <w:rPr>
          <w:rStyle w:val="StyleUnderline"/>
        </w:rPr>
        <w:t xml:space="preserve"> under a large umbrella by stressing the “important connections” </w:t>
      </w:r>
      <w:proofErr w:type="spellStart"/>
      <w:r w:rsidRPr="00591FAD">
        <w:rPr>
          <w:rStyle w:val="StyleUnderline"/>
        </w:rPr>
        <w:t>ecofeminists</w:t>
      </w:r>
      <w:proofErr w:type="spellEnd"/>
      <w:r w:rsidRPr="00591FAD">
        <w:rPr>
          <w:rStyle w:val="StyleUnderline"/>
        </w:rPr>
        <w:t xml:space="preserve"> make when thinking about systems of domination and oppression—without pinning down the different conclusions people come to when analyzing these agreed-upon connections</w:t>
      </w:r>
      <w:r w:rsidRPr="00591FAD">
        <w:rPr>
          <w:sz w:val="16"/>
        </w:rPr>
        <w:t xml:space="preserve">. In her book </w:t>
      </w:r>
      <w:proofErr w:type="spellStart"/>
      <w:r w:rsidRPr="00591FAD">
        <w:rPr>
          <w:sz w:val="16"/>
        </w:rPr>
        <w:t>Ecofeminist</w:t>
      </w:r>
      <w:proofErr w:type="spellEnd"/>
      <w:r w:rsidRPr="00591FAD">
        <w:rPr>
          <w:sz w:val="16"/>
        </w:rPr>
        <w:t xml:space="preserve"> Philosophy: A Western Perspective On What It Is and Why It Matters, Warren does a good job of reviewing the breadth of Western </w:t>
      </w:r>
      <w:proofErr w:type="spellStart"/>
      <w:r w:rsidRPr="00591FAD">
        <w:rPr>
          <w:sz w:val="16"/>
        </w:rPr>
        <w:t>ecofeminist</w:t>
      </w:r>
      <w:proofErr w:type="spellEnd"/>
      <w:r w:rsidRPr="00591FAD">
        <w:rPr>
          <w:sz w:val="16"/>
        </w:rPr>
        <w:t xml:space="preserve"> thought; in doing so, she tracks an important rift between </w:t>
      </w:r>
      <w:proofErr w:type="spellStart"/>
      <w:r w:rsidRPr="00591FAD">
        <w:rPr>
          <w:sz w:val="16"/>
        </w:rPr>
        <w:t>ecofeminist</w:t>
      </w:r>
      <w:proofErr w:type="spellEnd"/>
      <w:r w:rsidRPr="00591FAD">
        <w:rPr>
          <w:sz w:val="16"/>
        </w:rPr>
        <w:t xml:space="preserve"> thinkers, centering around the question of essentialisms. Warren writes, </w:t>
      </w:r>
      <w:proofErr w:type="gramStart"/>
      <w:r w:rsidRPr="00591FAD">
        <w:rPr>
          <w:rStyle w:val="StyleUnderline"/>
        </w:rPr>
        <w:t>All</w:t>
      </w:r>
      <w:proofErr w:type="gramEnd"/>
      <w:r w:rsidRPr="00591FAD">
        <w:rPr>
          <w:rStyle w:val="StyleUnderline"/>
        </w:rPr>
        <w:t xml:space="preserve"> </w:t>
      </w:r>
      <w:proofErr w:type="spellStart"/>
      <w:r w:rsidRPr="00591FAD">
        <w:rPr>
          <w:rStyle w:val="StyleUnderline"/>
        </w:rPr>
        <w:t>ecofeminists</w:t>
      </w:r>
      <w:proofErr w:type="spellEnd"/>
      <w:r w:rsidRPr="00591FAD">
        <w:rPr>
          <w:rStyle w:val="StyleUnderline"/>
        </w:rPr>
        <w:t xml:space="preserve"> agree that there are important connections between the unjustified dominations of women and nature, but they disagree about both the nature of those connections and whether some of the connections are potentially liberating or grounds for reinforcing harmful stereotypes about women.</w:t>
      </w:r>
      <w:r>
        <w:rPr>
          <w:rStyle w:val="StyleUnderline"/>
        </w:rPr>
        <w:t xml:space="preserve"> </w:t>
      </w:r>
      <w:r w:rsidRPr="00591FAD">
        <w:rPr>
          <w:rStyle w:val="StyleUnderline"/>
        </w:rPr>
        <w:t xml:space="preserve">Many </w:t>
      </w:r>
      <w:proofErr w:type="spellStart"/>
      <w:r w:rsidRPr="00591FAD">
        <w:rPr>
          <w:rStyle w:val="StyleUnderline"/>
        </w:rPr>
        <w:t>ecofeminists</w:t>
      </w:r>
      <w:proofErr w:type="spellEnd"/>
      <w:r w:rsidRPr="00591FAD">
        <w:rPr>
          <w:rStyle w:val="StyleUnderline"/>
        </w:rPr>
        <w:t xml:space="preserve"> agree in their rejection of the most base kind of essentialism that could be drawn by superficially interpreting </w:t>
      </w:r>
      <w:proofErr w:type="spellStart"/>
      <w:r w:rsidRPr="00591FAD">
        <w:rPr>
          <w:rStyle w:val="StyleUnderline"/>
        </w:rPr>
        <w:t>ecofeminist</w:t>
      </w:r>
      <w:proofErr w:type="spellEnd"/>
      <w:r w:rsidRPr="00591FAD">
        <w:rPr>
          <w:rStyle w:val="StyleUnderline"/>
        </w:rPr>
        <w:t xml:space="preserve"> thought; this kind of thinking quickly arrives at the hegemonic (and false) notions of woman as marginalized Other, not central to the workings of the world, earth-bound—and in the end, inferior.</w:t>
      </w:r>
      <w:r>
        <w:rPr>
          <w:rStyle w:val="StyleUnderline"/>
        </w:rPr>
        <w:t xml:space="preserve"> </w:t>
      </w:r>
      <w:r w:rsidRPr="00591FAD">
        <w:rPr>
          <w:rStyle w:val="StyleUnderline"/>
        </w:rPr>
        <w:t>An essentialist notion that requires women to fulfill this traditional role also could be seen to deny the subjectivity of women who do not identify primarily with their connection to the earth or the feminine “essence.”</w:t>
      </w:r>
      <w:r w:rsidRPr="00591FAD">
        <w:rPr>
          <w:sz w:val="16"/>
        </w:rPr>
        <w:t xml:space="preserve"> Here, Warren elaborates on the pitfall of this tendency towards essentialism. All </w:t>
      </w:r>
      <w:proofErr w:type="spellStart"/>
      <w:r w:rsidRPr="00591FAD">
        <w:rPr>
          <w:sz w:val="16"/>
        </w:rPr>
        <w:t>ecofeminist</w:t>
      </w:r>
      <w:proofErr w:type="spellEnd"/>
      <w:r w:rsidRPr="00591FAD">
        <w:rPr>
          <w:sz w:val="16"/>
        </w:rPr>
        <w:t xml:space="preserve"> philosophers to date agree that women have been falsely conceptualized as inferior to men. This historical conceptualization… has been based on any of three faulty assumptions: biological determinism, conceptual essentialism, and universalism. Biological determinism… incorrectly locates women as biologically ‘closer to nature than men’… or assumes a biological essence to women. Conceptual essentialism incorrectly assumes that the concept of women is a univocal, meaningful concept that captures some cross-culturally valid or essential… conditions of women, womanhood, or femaleness. </w:t>
      </w:r>
      <w:r w:rsidRPr="00591FAD">
        <w:rPr>
          <w:rStyle w:val="StyleUnderline"/>
        </w:rPr>
        <w:t>Universalism incorrectly assumes that, as women, all women share a set of experiences in virtue of the fact that we are women.</w:t>
      </w:r>
      <w:r>
        <w:rPr>
          <w:rStyle w:val="StyleUnderline"/>
        </w:rPr>
        <w:t xml:space="preserve"> </w:t>
      </w:r>
      <w:r w:rsidRPr="00591FAD">
        <w:rPr>
          <w:sz w:val="16"/>
        </w:rPr>
        <w:t xml:space="preserve">Warren goes on to describe the work of feminist and </w:t>
      </w:r>
      <w:proofErr w:type="spellStart"/>
      <w:r w:rsidRPr="00591FAD">
        <w:rPr>
          <w:sz w:val="16"/>
        </w:rPr>
        <w:t>ecofeminist</w:t>
      </w:r>
      <w:proofErr w:type="spellEnd"/>
      <w:r w:rsidRPr="00591FAD">
        <w:rPr>
          <w:sz w:val="16"/>
        </w:rPr>
        <w:t xml:space="preserve"> critics Victoria Davion, Chris Cuomo, and Val </w:t>
      </w:r>
      <w:proofErr w:type="spellStart"/>
      <w:r w:rsidRPr="00591FAD">
        <w:rPr>
          <w:sz w:val="16"/>
        </w:rPr>
        <w:t>Plumwood</w:t>
      </w:r>
      <w:proofErr w:type="spellEnd"/>
      <w:r w:rsidRPr="00591FAD">
        <w:rPr>
          <w:sz w:val="16"/>
        </w:rPr>
        <w:t xml:space="preserve">, who reject out-of-hand these limited frameworks within </w:t>
      </w:r>
      <w:proofErr w:type="spellStart"/>
      <w:r w:rsidRPr="00591FAD">
        <w:rPr>
          <w:sz w:val="16"/>
        </w:rPr>
        <w:t>ecofeminist</w:t>
      </w:r>
      <w:proofErr w:type="spellEnd"/>
      <w:r w:rsidRPr="00591FAD">
        <w:rPr>
          <w:sz w:val="16"/>
        </w:rPr>
        <w:t xml:space="preserve"> realms of thought, writing, “</w:t>
      </w:r>
      <w:r w:rsidRPr="00591FAD">
        <w:rPr>
          <w:rStyle w:val="StyleUnderline"/>
        </w:rPr>
        <w:t xml:space="preserve">it is an important project of </w:t>
      </w:r>
      <w:proofErr w:type="spellStart"/>
      <w:r w:rsidRPr="00591FAD">
        <w:rPr>
          <w:rStyle w:val="StyleUnderline"/>
        </w:rPr>
        <w:t>ecofeminist</w:t>
      </w:r>
      <w:proofErr w:type="spellEnd"/>
      <w:r w:rsidRPr="00591FAD">
        <w:rPr>
          <w:rStyle w:val="StyleUnderline"/>
        </w:rPr>
        <w:t xml:space="preserve"> philosophy to determine which </w:t>
      </w:r>
      <w:proofErr w:type="spellStart"/>
      <w:r w:rsidRPr="00591FAD">
        <w:rPr>
          <w:rStyle w:val="StyleUnderline"/>
        </w:rPr>
        <w:t>ecofeminist</w:t>
      </w:r>
      <w:proofErr w:type="spellEnd"/>
      <w:r w:rsidRPr="00591FAD">
        <w:rPr>
          <w:rStyle w:val="StyleUnderline"/>
        </w:rPr>
        <w:t xml:space="preserve"> positions presuppose biological determinism, conceptual essentialism, or universalism, and which do not. ” It is important to me, as it is to Karen Warren, to isolate these limited notions, in order to refocus our attention on the broader implications an </w:t>
      </w:r>
      <w:proofErr w:type="spellStart"/>
      <w:r w:rsidRPr="00591FAD">
        <w:rPr>
          <w:rStyle w:val="StyleUnderline"/>
        </w:rPr>
        <w:t>ecofeminist</w:t>
      </w:r>
      <w:proofErr w:type="spellEnd"/>
      <w:r w:rsidRPr="00591FAD">
        <w:rPr>
          <w:rStyle w:val="StyleUnderline"/>
        </w:rPr>
        <w:t xml:space="preserve"> analysis can provide.</w:t>
      </w:r>
      <w:r>
        <w:rPr>
          <w:rStyle w:val="StyleUnderline"/>
        </w:rPr>
        <w:t xml:space="preserve"> </w:t>
      </w:r>
      <w:r w:rsidRPr="00591FAD">
        <w:rPr>
          <w:rStyle w:val="StyleUnderline"/>
        </w:rPr>
        <w:t>However, like Warren, I am interested in retaining ecofeminism in a non-essentialist frame.</w:t>
      </w:r>
      <w:r>
        <w:rPr>
          <w:rStyle w:val="StyleUnderline"/>
        </w:rPr>
        <w:t xml:space="preserve"> </w:t>
      </w:r>
      <w:r w:rsidRPr="00591FAD">
        <w:rPr>
          <w:sz w:val="16"/>
        </w:rPr>
        <w:t xml:space="preserve">While Merchant’s Death of Nature was published in 1980, and </w:t>
      </w:r>
      <w:proofErr w:type="spellStart"/>
      <w:r w:rsidRPr="00591FAD">
        <w:rPr>
          <w:sz w:val="16"/>
        </w:rPr>
        <w:t>Federici’s</w:t>
      </w:r>
      <w:proofErr w:type="spellEnd"/>
      <w:r w:rsidRPr="00591FAD">
        <w:rPr>
          <w:sz w:val="16"/>
        </w:rPr>
        <w:t xml:space="preserve"> Caliban and the Witch was written more than twenty-five years later, neither of these women employs essentialism, biological determinism, or universalism in their complex synthesis of </w:t>
      </w:r>
      <w:proofErr w:type="spellStart"/>
      <w:r w:rsidRPr="00591FAD">
        <w:rPr>
          <w:sz w:val="16"/>
        </w:rPr>
        <w:t>ecofeminist</w:t>
      </w:r>
      <w:proofErr w:type="spellEnd"/>
      <w:r w:rsidRPr="00591FAD">
        <w:rPr>
          <w:sz w:val="16"/>
        </w:rPr>
        <w:t xml:space="preserve"> thought.  In her introduction, Merchant writes, </w:t>
      </w:r>
      <w:r w:rsidRPr="00591FAD">
        <w:rPr>
          <w:rStyle w:val="StyleUnderline"/>
        </w:rPr>
        <w:t xml:space="preserve">“It is not the purpose of this analysis to reinstate nature as the mother of humankind nor to advocate that women resume the role of nurturer dictated by that historical identity.  Both need to be liberated from the anthropomorphic and stereotypic labels that degrade the serious underlying </w:t>
      </w:r>
      <w:proofErr w:type="gramStart"/>
      <w:r w:rsidRPr="00591FAD">
        <w:rPr>
          <w:rStyle w:val="StyleUnderline"/>
        </w:rPr>
        <w:t>issues .”</w:t>
      </w:r>
      <w:proofErr w:type="gramEnd"/>
      <w:r w:rsidRPr="00591FAD">
        <w:rPr>
          <w:rStyle w:val="StyleUnderline"/>
        </w:rPr>
        <w:t xml:space="preserve"> </w:t>
      </w:r>
      <w:r w:rsidRPr="00591FAD">
        <w:rPr>
          <w:sz w:val="16"/>
        </w:rPr>
        <w:t xml:space="preserve"> </w:t>
      </w:r>
      <w:proofErr w:type="spellStart"/>
      <w:r w:rsidRPr="00591FAD">
        <w:rPr>
          <w:sz w:val="16"/>
        </w:rPr>
        <w:t>Federici’s</w:t>
      </w:r>
      <w:proofErr w:type="spellEnd"/>
      <w:r w:rsidRPr="00591FAD">
        <w:rPr>
          <w:sz w:val="16"/>
        </w:rPr>
        <w:t xml:space="preserve"> historical materialism is also a non-essentialist frame, which expands the singular notion of “womanhood” by showing its relation to notions of the working class and colonized peoples, or slaves.</w:t>
      </w:r>
    </w:p>
    <w:p w:rsidR="009847B7" w:rsidRDefault="009847B7" w:rsidP="009847B7"/>
    <w:p w:rsidR="009847B7" w:rsidRDefault="009847B7" w:rsidP="009847B7"/>
    <w:p w:rsidR="009847B7" w:rsidRDefault="009847B7" w:rsidP="009847B7"/>
    <w:p w:rsidR="009847B7" w:rsidRDefault="009847B7" w:rsidP="009847B7"/>
    <w:p w:rsidR="009847B7" w:rsidRDefault="009847B7" w:rsidP="009847B7"/>
    <w:p w:rsidR="009847B7" w:rsidRDefault="009847B7" w:rsidP="009847B7">
      <w:pPr>
        <w:pStyle w:val="Heading4"/>
      </w:pPr>
      <w:r>
        <w:t>The connection drawn between women and nature is materialist rather than essentialist, born out of real experiences of oppression – our universalism, likewise, is distinct from that of Eurocentric patriarchy –</w:t>
      </w:r>
      <w:r w:rsidRPr="00FE1969">
        <w:rPr>
          <w:rStyle w:val="StyleUnderline"/>
        </w:rPr>
        <w:t xml:space="preserve"> dealing not with abstract “rights” but rather in common human needs sustained through life-sustaining environmental networks.</w:t>
      </w:r>
    </w:p>
    <w:p w:rsidR="009847B7" w:rsidRPr="002D2FD0" w:rsidRDefault="009847B7" w:rsidP="009847B7">
      <w:pPr>
        <w:rPr>
          <w:rStyle w:val="Style13ptBold"/>
        </w:rPr>
      </w:pPr>
      <w:proofErr w:type="spellStart"/>
      <w:r>
        <w:rPr>
          <w:rStyle w:val="Style13ptBold"/>
        </w:rPr>
        <w:t>Lober</w:t>
      </w:r>
      <w:proofErr w:type="spellEnd"/>
      <w:r>
        <w:rPr>
          <w:rStyle w:val="Style13ptBold"/>
        </w:rPr>
        <w:t xml:space="preserve"> 2008 (Brooke </w:t>
      </w:r>
      <w:proofErr w:type="spellStart"/>
      <w:r>
        <w:rPr>
          <w:rStyle w:val="Style13ptBold"/>
        </w:rPr>
        <w:t>Lober</w:t>
      </w:r>
      <w:proofErr w:type="spellEnd"/>
      <w:r w:rsidRPr="002D2FD0">
        <w:rPr>
          <w:rStyle w:val="Style13ptBold"/>
        </w:rPr>
        <w:t xml:space="preserve">, </w:t>
      </w:r>
      <w:r>
        <w:rPr>
          <w:rStyle w:val="Style13ptBold"/>
        </w:rPr>
        <w:t xml:space="preserve">PhD candidate in Gender and Women’s Studies at the University of Arizona. </w:t>
      </w:r>
      <w:r w:rsidRPr="002D2FD0">
        <w:rPr>
          <w:rStyle w:val="Style13ptBold"/>
        </w:rPr>
        <w:t xml:space="preserve">“Reconciling Thought and Action: the Question of Essentialisms in </w:t>
      </w:r>
      <w:proofErr w:type="spellStart"/>
      <w:r w:rsidRPr="002D2FD0">
        <w:rPr>
          <w:rStyle w:val="Style13ptBold"/>
        </w:rPr>
        <w:t>Ecofeminisms</w:t>
      </w:r>
      <w:proofErr w:type="spellEnd"/>
      <w:r>
        <w:rPr>
          <w:rStyle w:val="Style13ptBold"/>
        </w:rPr>
        <w:t>” History/Analysis of Social Movements</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591FAD" w:rsidRDefault="009847B7" w:rsidP="009847B7">
      <w:pPr>
        <w:rPr>
          <w:rStyle w:val="StyleUnderline"/>
        </w:rPr>
      </w:pPr>
      <w:r w:rsidRPr="00591FAD">
        <w:rPr>
          <w:rStyle w:val="StyleUnderline"/>
        </w:rPr>
        <w:t>While</w:t>
      </w:r>
      <w:r w:rsidRPr="00591FAD">
        <w:rPr>
          <w:sz w:val="16"/>
        </w:rPr>
        <w:t xml:space="preserve"> the </w:t>
      </w:r>
      <w:proofErr w:type="spellStart"/>
      <w:r w:rsidRPr="00591FAD">
        <w:rPr>
          <w:rStyle w:val="StyleUnderline"/>
        </w:rPr>
        <w:t>ecofeminist</w:t>
      </w:r>
      <w:proofErr w:type="spellEnd"/>
      <w:r w:rsidRPr="00591FAD">
        <w:rPr>
          <w:sz w:val="16"/>
        </w:rPr>
        <w:t xml:space="preserve"> </w:t>
      </w:r>
      <w:r w:rsidRPr="00591FAD">
        <w:rPr>
          <w:rStyle w:val="StyleUnderline"/>
        </w:rPr>
        <w:t>theorists</w:t>
      </w:r>
      <w:r w:rsidRPr="00591FAD">
        <w:rPr>
          <w:sz w:val="16"/>
        </w:rPr>
        <w:t xml:space="preserve"> cited above would </w:t>
      </w:r>
      <w:r w:rsidRPr="00591FAD">
        <w:rPr>
          <w:rStyle w:val="StyleUnderline"/>
        </w:rPr>
        <w:t>agree that there is no essential connection between women and the earth, for instance, any more than there is an essential connection between men and the earth—all would agree that there are “important connections”—historically, philosophically, and materially— between women and non-human nature.</w:t>
      </w:r>
      <w:r>
        <w:rPr>
          <w:rStyle w:val="StyleUnderline"/>
        </w:rPr>
        <w:t xml:space="preserve"> </w:t>
      </w:r>
      <w:r w:rsidRPr="00591FAD">
        <w:rPr>
          <w:rStyle w:val="StyleUnderline"/>
        </w:rPr>
        <w:t xml:space="preserve">A perspective inspired by historical materialism—like Shiva’s work—can come across as </w:t>
      </w:r>
      <w:proofErr w:type="gramStart"/>
      <w:r w:rsidRPr="00591FAD">
        <w:rPr>
          <w:rStyle w:val="StyleUnderline"/>
        </w:rPr>
        <w:t>universalist</w:t>
      </w:r>
      <w:proofErr w:type="gramEnd"/>
      <w:r w:rsidRPr="00591FAD">
        <w:rPr>
          <w:rStyle w:val="StyleUnderline"/>
        </w:rPr>
        <w:t>.</w:t>
      </w:r>
      <w:r>
        <w:rPr>
          <w:rStyle w:val="StyleUnderline"/>
        </w:rPr>
        <w:t xml:space="preserve"> </w:t>
      </w:r>
      <w:r w:rsidRPr="00591FAD">
        <w:rPr>
          <w:rStyle w:val="StyleUnderline"/>
        </w:rPr>
        <w:t xml:space="preserve">This is a reality for many people who are feminists and </w:t>
      </w:r>
      <w:proofErr w:type="spellStart"/>
      <w:r w:rsidRPr="00591FAD">
        <w:rPr>
          <w:rStyle w:val="StyleUnderline"/>
        </w:rPr>
        <w:t>ecofeminists</w:t>
      </w:r>
      <w:proofErr w:type="spellEnd"/>
      <w:r w:rsidRPr="00591FAD">
        <w:rPr>
          <w:rStyle w:val="StyleUnderline"/>
        </w:rPr>
        <w:t>, but who haven’t necessarily spent time in feminist classrooms or read contemporary feminist theory.</w:t>
      </w:r>
      <w:r>
        <w:rPr>
          <w:rStyle w:val="StyleUnderline"/>
        </w:rPr>
        <w:t xml:space="preserve"> </w:t>
      </w:r>
      <w:r w:rsidRPr="00591FAD">
        <w:rPr>
          <w:rStyle w:val="StyleUnderline"/>
        </w:rPr>
        <w:t>It is common for many who reclaim the power of women and respect for the earth and all its peoples, to create frameworks that might seem to reflect the dominant paradigm</w:t>
      </w:r>
      <w:r w:rsidRPr="00591FAD">
        <w:rPr>
          <w:sz w:val="16"/>
        </w:rPr>
        <w:t xml:space="preserve"> (the essentialist or biologically deterministic view), </w:t>
      </w:r>
      <w:r w:rsidRPr="00591FAD">
        <w:rPr>
          <w:rStyle w:val="StyleUnderline"/>
        </w:rPr>
        <w:t>merely flipping the values placed upon these elements.</w:t>
      </w:r>
      <w:r>
        <w:rPr>
          <w:rStyle w:val="StyleUnderline"/>
        </w:rPr>
        <w:t xml:space="preserve"> </w:t>
      </w:r>
      <w:r w:rsidRPr="00591FAD">
        <w:rPr>
          <w:sz w:val="10"/>
        </w:rPr>
        <w:t xml:space="preserve">That is, a belief that women are “closer to the earth” or “more naturally compassionate” might be commonplace; instead of de-valuing these “feminine” aspects as our dominant culture does, many feminists and </w:t>
      </w:r>
      <w:proofErr w:type="spellStart"/>
      <w:r w:rsidRPr="00591FAD">
        <w:rPr>
          <w:sz w:val="10"/>
        </w:rPr>
        <w:t>ecofeminists</w:t>
      </w:r>
      <w:proofErr w:type="spellEnd"/>
      <w:r w:rsidRPr="00591FAD">
        <w:rPr>
          <w:sz w:val="10"/>
        </w:rPr>
        <w:t xml:space="preserve"> reverse the trend by valuing, re-claiming as it were, those naturalized connections. During my interview with Raven Lang, a midwife and doctor of acupuncture who focuses on women’s health, I was able to hear the expression of an </w:t>
      </w:r>
      <w:proofErr w:type="spellStart"/>
      <w:r w:rsidRPr="00591FAD">
        <w:rPr>
          <w:sz w:val="10"/>
        </w:rPr>
        <w:t>ecofeminist</w:t>
      </w:r>
      <w:proofErr w:type="spellEnd"/>
      <w:r w:rsidRPr="00591FAD">
        <w:rPr>
          <w:sz w:val="10"/>
        </w:rPr>
        <w:t xml:space="preserve"> assertion from a woman who I consider to be an </w:t>
      </w:r>
      <w:proofErr w:type="spellStart"/>
      <w:r w:rsidRPr="00591FAD">
        <w:rPr>
          <w:sz w:val="10"/>
        </w:rPr>
        <w:t>ecofeminist</w:t>
      </w:r>
      <w:proofErr w:type="spellEnd"/>
      <w:r w:rsidRPr="00591FAD">
        <w:rPr>
          <w:sz w:val="10"/>
        </w:rPr>
        <w:t xml:space="preserve"> activist, but who has not studied feminism or ecofeminism formally. Asked about why birth is such a central aspect of feminism, Raven replied: “I think that birth has always been at the heart of women’s health, because there is nothing more feminine than birth and lactation, nothing. And it involves sexuality, and it involves the forbidden word: the vulva. It involves that—that is the hub of life. Without that, there is no life.” Taken out of context, isolated in this way, this statement might lead us to biological determinism. But within the context of a real life, I think there is an important distinction to be made, namely that Raven asserts this analysis as the reclamation of life in the face of oppression. Her assertion that the vulva is the “hub of life” is made against a culture of violence and death with very real effects. While three-quarters of women are sexually violated in their lifetime and even the UN has admitted that rape and sexual violence are tactics of modern warfare, the threat of annihilation of women’s bodies and sexualities, as well as our life-giving potential, is imminent. Raven said, </w:t>
      </w:r>
      <w:proofErr w:type="gramStart"/>
      <w:r w:rsidRPr="00591FAD">
        <w:rPr>
          <w:sz w:val="10"/>
        </w:rPr>
        <w:t>Since</w:t>
      </w:r>
      <w:proofErr w:type="gramEnd"/>
      <w:r w:rsidRPr="00591FAD">
        <w:rPr>
          <w:sz w:val="10"/>
        </w:rPr>
        <w:t xml:space="preserve"> the rise of patriarchy, which is pre-Christ, that [life-producing] aspect of women has tended to be taken over, suppressed, controlled…. If you look at all the patriarchal cultures that exist, being a woman, and birthing a child, is like, “yuck.” Okay? Well it isn’t yuck. What it is, is the biggest, best, most powerful thing in the world. So if they can change your mind about that, in every single aspect put it down, belittle it, mock it, control it, scare the </w:t>
      </w:r>
      <w:proofErr w:type="spellStart"/>
      <w:r w:rsidRPr="00591FAD">
        <w:rPr>
          <w:sz w:val="10"/>
        </w:rPr>
        <w:t>bejeezus</w:t>
      </w:r>
      <w:proofErr w:type="spellEnd"/>
      <w:r w:rsidRPr="00591FAD">
        <w:rPr>
          <w:sz w:val="10"/>
        </w:rPr>
        <w:t xml:space="preserve"> out of you about it— then in fact, they can eventually take it over</w:t>
      </w:r>
      <w:r w:rsidRPr="00591FAD">
        <w:rPr>
          <w:sz w:val="16"/>
        </w:rPr>
        <w:t xml:space="preserve">. </w:t>
      </w:r>
      <w:r w:rsidRPr="00591FAD">
        <w:rPr>
          <w:rStyle w:val="StyleUnderline"/>
        </w:rPr>
        <w:t>A strong sense of the oppression of the “biggest, best, most powerful thing in the world”—our own connection to our life-force—compels many oppressed peoples to identify their resistance with the reclamation of those repressed elements.</w:t>
      </w:r>
      <w:r>
        <w:rPr>
          <w:rStyle w:val="StyleUnderline"/>
        </w:rPr>
        <w:t xml:space="preserve"> </w:t>
      </w:r>
      <w:r w:rsidRPr="00591FAD">
        <w:rPr>
          <w:rStyle w:val="StyleUnderline"/>
        </w:rPr>
        <w:t>Rather than an essentialist connection, this is a material connection, born of the real experience of oppression.</w:t>
      </w:r>
      <w:r>
        <w:rPr>
          <w:rStyle w:val="StyleUnderline"/>
        </w:rPr>
        <w:t xml:space="preserve"> </w:t>
      </w:r>
      <w:r w:rsidRPr="00591FAD">
        <w:rPr>
          <w:rStyle w:val="StyleUnderline"/>
        </w:rPr>
        <w:t xml:space="preserve">Shiva and </w:t>
      </w:r>
      <w:proofErr w:type="spellStart"/>
      <w:r w:rsidRPr="00591FAD">
        <w:rPr>
          <w:rStyle w:val="StyleUnderline"/>
        </w:rPr>
        <w:t>Meis</w:t>
      </w:r>
      <w:proofErr w:type="spellEnd"/>
      <w:r w:rsidRPr="00591FAD">
        <w:rPr>
          <w:rStyle w:val="StyleUnderline"/>
        </w:rPr>
        <w:t xml:space="preserve"> confront this problematic head-on when they write,</w:t>
      </w:r>
      <w:r>
        <w:rPr>
          <w:rStyle w:val="StyleUnderline"/>
        </w:rPr>
        <w:t xml:space="preserve"> </w:t>
      </w:r>
      <w:proofErr w:type="gramStart"/>
      <w:r w:rsidRPr="00591FAD">
        <w:rPr>
          <w:rStyle w:val="StyleUnderline"/>
        </w:rPr>
        <w:t>In</w:t>
      </w:r>
      <w:proofErr w:type="gramEnd"/>
      <w:r w:rsidRPr="00591FAD">
        <w:rPr>
          <w:rStyle w:val="StyleUnderline"/>
        </w:rPr>
        <w:t xml:space="preserve"> dialogues with grassroots women activists… women spell out clearly what unites women worldwide, and what unites men and women with the multiplicity of life forms in nature.</w:t>
      </w:r>
      <w:r>
        <w:rPr>
          <w:rStyle w:val="StyleUnderline"/>
        </w:rPr>
        <w:t xml:space="preserve"> </w:t>
      </w:r>
      <w:r w:rsidRPr="00591FAD">
        <w:rPr>
          <w:rStyle w:val="StyleUnderline"/>
        </w:rPr>
        <w:t>The universalism that stems from their efforts to preserve their subsistence—their life base—is different from the Eurocentric universalism developed via the Enlightenment and the rise of capitalist patriarchy.</w:t>
      </w:r>
      <w:r>
        <w:rPr>
          <w:rStyle w:val="StyleUnderline"/>
        </w:rPr>
        <w:t xml:space="preserve"> </w:t>
      </w:r>
      <w:r w:rsidRPr="00591FAD">
        <w:rPr>
          <w:rStyle w:val="StyleUnderline"/>
        </w:rPr>
        <w:t xml:space="preserve">This universalism does not deal in abstract universal human ‘rights’ but rather in common human needs which can be satisfied only if the life-sustaining networks and processes are kept intact and alive. </w:t>
      </w:r>
    </w:p>
    <w:p w:rsidR="009847B7" w:rsidRDefault="009847B7" w:rsidP="009847B7"/>
    <w:p w:rsidR="009847B7" w:rsidRPr="00530BAC" w:rsidRDefault="009847B7" w:rsidP="009847B7">
      <w:pPr>
        <w:rPr>
          <w:sz w:val="16"/>
        </w:rPr>
      </w:pPr>
    </w:p>
    <w:p w:rsidR="009847B7" w:rsidRDefault="009847B7" w:rsidP="009847B7">
      <w:pPr>
        <w:pStyle w:val="Heading4"/>
      </w:pPr>
      <w:r>
        <w:lastRenderedPageBreak/>
        <w:t xml:space="preserve">Shiva is not asking women to be mothers in the biological sense, but rather using “mother” as a metaphor -  and her focus is not limited to women either – rather, she asks all humans to be mothers in that all people must be stewards of the </w:t>
      </w:r>
      <w:proofErr w:type="spellStart"/>
      <w:r>
        <w:t>erath’s</w:t>
      </w:r>
      <w:proofErr w:type="spellEnd"/>
      <w:r>
        <w:t xml:space="preserve"> biodiversity and life-processes</w:t>
      </w:r>
    </w:p>
    <w:p w:rsidR="009847B7" w:rsidRPr="002D2FD0" w:rsidRDefault="009847B7" w:rsidP="009847B7">
      <w:pPr>
        <w:rPr>
          <w:rStyle w:val="Style13ptBold"/>
        </w:rPr>
      </w:pPr>
      <w:proofErr w:type="spellStart"/>
      <w:r>
        <w:rPr>
          <w:rStyle w:val="Style13ptBold"/>
        </w:rPr>
        <w:t>Lober</w:t>
      </w:r>
      <w:proofErr w:type="spellEnd"/>
      <w:r>
        <w:rPr>
          <w:rStyle w:val="Style13ptBold"/>
        </w:rPr>
        <w:t xml:space="preserve"> 2008 (Brooke </w:t>
      </w:r>
      <w:proofErr w:type="spellStart"/>
      <w:r>
        <w:rPr>
          <w:rStyle w:val="Style13ptBold"/>
        </w:rPr>
        <w:t>Lober</w:t>
      </w:r>
      <w:proofErr w:type="spellEnd"/>
      <w:r w:rsidRPr="002D2FD0">
        <w:rPr>
          <w:rStyle w:val="Style13ptBold"/>
        </w:rPr>
        <w:t xml:space="preserve">, </w:t>
      </w:r>
      <w:r>
        <w:rPr>
          <w:rStyle w:val="Style13ptBold"/>
        </w:rPr>
        <w:t xml:space="preserve">PhD candidate in Gender and Women’s Studies at the University of Arizona. </w:t>
      </w:r>
      <w:r w:rsidRPr="002D2FD0">
        <w:rPr>
          <w:rStyle w:val="Style13ptBold"/>
        </w:rPr>
        <w:t xml:space="preserve">“Reconciling Thought and Action: the Question of Essentialisms in </w:t>
      </w:r>
      <w:proofErr w:type="spellStart"/>
      <w:r w:rsidRPr="002D2FD0">
        <w:rPr>
          <w:rStyle w:val="Style13ptBold"/>
        </w:rPr>
        <w:t>Ecofeminisms</w:t>
      </w:r>
      <w:proofErr w:type="spellEnd"/>
      <w:r>
        <w:rPr>
          <w:rStyle w:val="Style13ptBold"/>
        </w:rPr>
        <w:t>” History/Analysis of Social Movements</w:t>
      </w:r>
      <w:r w:rsidR="00424715">
        <w:rPr>
          <w:rStyle w:val="Style13ptBold"/>
        </w:rPr>
        <w:t xml:space="preserve"> </w:t>
      </w:r>
      <w:r w:rsidR="004917EB">
        <w:rPr>
          <w:rStyle w:val="Style13ptBold"/>
        </w:rPr>
        <w:t>//</w:t>
      </w:r>
      <w:r w:rsidR="00424715">
        <w:rPr>
          <w:rStyle w:val="Style13ptBold"/>
        </w:rPr>
        <w:t>MG</w:t>
      </w:r>
      <w:r>
        <w:rPr>
          <w:rStyle w:val="Style13ptBold"/>
        </w:rPr>
        <w:t>)</w:t>
      </w:r>
    </w:p>
    <w:p w:rsidR="009847B7" w:rsidRPr="00591FAD" w:rsidRDefault="009847B7" w:rsidP="009847B7">
      <w:pPr>
        <w:rPr>
          <w:rStyle w:val="StyleUnderline"/>
        </w:rPr>
      </w:pPr>
      <w:r w:rsidRPr="00591FAD">
        <w:rPr>
          <w:sz w:val="16"/>
        </w:rPr>
        <w:t xml:space="preserve">In a recent lecture, </w:t>
      </w:r>
      <w:proofErr w:type="spellStart"/>
      <w:r w:rsidRPr="00591FAD">
        <w:rPr>
          <w:sz w:val="16"/>
        </w:rPr>
        <w:t>Vandana</w:t>
      </w:r>
      <w:proofErr w:type="spellEnd"/>
      <w:r w:rsidRPr="00591FAD">
        <w:rPr>
          <w:sz w:val="16"/>
        </w:rPr>
        <w:t xml:space="preserve"> </w:t>
      </w:r>
      <w:r w:rsidRPr="00591FAD">
        <w:rPr>
          <w:rStyle w:val="StyleUnderline"/>
        </w:rPr>
        <w:t>Shiva talks about women as the producers of life—but she talks about women who are land-based, small farmers, the keepers of biodiversity; rather than urging women to be mothers, she asks all humans to be mothers.</w:t>
      </w:r>
      <w:r w:rsidRPr="00591FAD">
        <w:rPr>
          <w:sz w:val="16"/>
        </w:rPr>
        <w:t xml:space="preserve"> That is, </w:t>
      </w:r>
      <w:r w:rsidRPr="00591FAD">
        <w:rPr>
          <w:rStyle w:val="StyleUnderline"/>
        </w:rPr>
        <w:t xml:space="preserve">Shiva asks us to be the stewards of the earth’s biodiversity and its very life-processes, </w:t>
      </w:r>
      <w:r w:rsidRPr="00FE1969">
        <w:rPr>
          <w:rStyle w:val="StyleUnderline"/>
          <w:sz w:val="16"/>
          <w:szCs w:val="16"/>
        </w:rPr>
        <w:t>which she considers to be linked to women’s</w:t>
      </w:r>
      <w:r w:rsidRPr="00FE1969">
        <w:rPr>
          <w:sz w:val="16"/>
          <w:szCs w:val="16"/>
        </w:rPr>
        <w:t xml:space="preserve"> (</w:t>
      </w:r>
      <w:proofErr w:type="spellStart"/>
      <w:r w:rsidRPr="00FE1969">
        <w:rPr>
          <w:rStyle w:val="StyleUnderline"/>
          <w:sz w:val="16"/>
          <w:szCs w:val="16"/>
        </w:rPr>
        <w:t>hegemonically</w:t>
      </w:r>
      <w:proofErr w:type="spellEnd"/>
      <w:r w:rsidRPr="00FE1969">
        <w:rPr>
          <w:rStyle w:val="StyleUnderline"/>
          <w:sz w:val="16"/>
          <w:szCs w:val="16"/>
        </w:rPr>
        <w:t xml:space="preserve"> degraded</w:t>
      </w:r>
      <w:r w:rsidRPr="00FE1969">
        <w:rPr>
          <w:sz w:val="16"/>
          <w:szCs w:val="16"/>
        </w:rPr>
        <w:t xml:space="preserve">) </w:t>
      </w:r>
      <w:r w:rsidRPr="00FE1969">
        <w:rPr>
          <w:rStyle w:val="StyleUnderline"/>
          <w:sz w:val="16"/>
          <w:szCs w:val="16"/>
        </w:rPr>
        <w:t>quality as life-givers and sustainers of life</w:t>
      </w:r>
      <w:r w:rsidRPr="00FE1969">
        <w:rPr>
          <w:sz w:val="16"/>
          <w:szCs w:val="16"/>
        </w:rPr>
        <w:t>.</w:t>
      </w:r>
      <w:r w:rsidRPr="00591FAD">
        <w:rPr>
          <w:sz w:val="16"/>
        </w:rPr>
        <w:t xml:space="preserve"> Shiva says, </w:t>
      </w:r>
      <w:proofErr w:type="gramStart"/>
      <w:r w:rsidRPr="00591FAD">
        <w:rPr>
          <w:rStyle w:val="StyleUnderline"/>
        </w:rPr>
        <w:t>There</w:t>
      </w:r>
      <w:proofErr w:type="gramEnd"/>
      <w:r w:rsidRPr="00591FAD">
        <w:rPr>
          <w:rStyle w:val="StyleUnderline"/>
        </w:rPr>
        <w:t xml:space="preserve"> is no part of the world where agriculture, not industrialized, and not controlled by capital, did not have women as seed-keepers.</w:t>
      </w:r>
      <w:r>
        <w:rPr>
          <w:rStyle w:val="StyleUnderline"/>
        </w:rPr>
        <w:t xml:space="preserve"> </w:t>
      </w:r>
      <w:r w:rsidRPr="00591FAD">
        <w:rPr>
          <w:rStyle w:val="StyleUnderline"/>
        </w:rPr>
        <w:t>Women have been the seed experts, the seed breeders, the seed selectors, the biodiversity conservers of the world.</w:t>
      </w:r>
      <w:r>
        <w:rPr>
          <w:rStyle w:val="StyleUnderline"/>
        </w:rPr>
        <w:t xml:space="preserve"> </w:t>
      </w:r>
      <w:r w:rsidRPr="00591FAD">
        <w:rPr>
          <w:rStyle w:val="StyleUnderline"/>
        </w:rPr>
        <w:t>And if today we have seeds we can save, if today we have communities who can tell us the unique properties of different crops and different seeds, it’s because we’ve had generations of women</w:t>
      </w:r>
      <w:r w:rsidRPr="00591FAD">
        <w:rPr>
          <w:sz w:val="16"/>
        </w:rPr>
        <w:t xml:space="preserve">—not recognized as agronomists, not recognized as breeders, not recognized in any way as having knowledge—but the </w:t>
      </w:r>
      <w:r w:rsidRPr="00591FAD">
        <w:rPr>
          <w:rStyle w:val="StyleUnderline"/>
        </w:rPr>
        <w:t>ten thousand years of human expertise in feeding us is a women’s expertise.</w:t>
      </w:r>
      <w:r>
        <w:rPr>
          <w:rStyle w:val="StyleUnderline"/>
        </w:rPr>
        <w:t xml:space="preserve"> </w:t>
      </w:r>
      <w:r w:rsidRPr="00591FAD">
        <w:rPr>
          <w:sz w:val="16"/>
        </w:rPr>
        <w:t xml:space="preserve">And again, </w:t>
      </w:r>
      <w:r w:rsidRPr="00591FAD">
        <w:rPr>
          <w:rStyle w:val="StyleUnderline"/>
        </w:rPr>
        <w:t>let’s say thank you, to all our ancestors.</w:t>
      </w:r>
      <w:r>
        <w:rPr>
          <w:rStyle w:val="StyleUnderline"/>
        </w:rPr>
        <w:t xml:space="preserve"> </w:t>
      </w:r>
      <w:r w:rsidRPr="00591FAD">
        <w:rPr>
          <w:rStyle w:val="StyleUnderline"/>
        </w:rPr>
        <w:t>The reason we need to recognize our debt to them so deeply, is because the work that was done over millennia by hundreds and thousands of unknown grandmothers around the world—that work, as happens so often, is now being claimed as the invention of a handful of corporations.</w:t>
      </w:r>
      <w:r>
        <w:rPr>
          <w:rStyle w:val="StyleUnderline"/>
        </w:rPr>
        <w:t xml:space="preserve"> </w:t>
      </w:r>
      <w:r w:rsidRPr="00591FAD">
        <w:rPr>
          <w:rStyle w:val="StyleUnderline"/>
        </w:rPr>
        <w:t xml:space="preserve">Shiva eloquently lectures us on how we must all be “mothers,” and how we can begin by thanking all the many women </w:t>
      </w:r>
      <w:r w:rsidRPr="00591FAD">
        <w:rPr>
          <w:sz w:val="16"/>
        </w:rPr>
        <w:t xml:space="preserve">(and I would add, </w:t>
      </w:r>
      <w:r w:rsidRPr="00591FAD">
        <w:rPr>
          <w:rStyle w:val="StyleUnderline"/>
        </w:rPr>
        <w:t xml:space="preserve">men and children) who have been “mothers” of life, keepers of seed, and sustainers of community that can provide life not just today, but for the future—providing that mothering can come out of the shadow of its executioners, and that the “mothers” of the world can finally be seen and valued—not for the fact that they are born with a vagina that can create a child, but because, in all the ways we mother, we give life, the most resistant practice we can employ. </w:t>
      </w:r>
    </w:p>
    <w:p w:rsidR="009847B7" w:rsidRDefault="009847B7" w:rsidP="009847B7"/>
    <w:p w:rsidR="009847B7" w:rsidRPr="0034702E" w:rsidRDefault="009847B7" w:rsidP="009847B7">
      <w:pPr>
        <w:pStyle w:val="Heading4"/>
        <w:rPr>
          <w:rStyle w:val="Style13ptBold"/>
          <w:b/>
        </w:rPr>
      </w:pPr>
      <w:r>
        <w:rPr>
          <w:rStyle w:val="Style13ptBold"/>
        </w:rPr>
        <w:t xml:space="preserve">If our claims seem </w:t>
      </w:r>
      <w:proofErr w:type="gramStart"/>
      <w:r>
        <w:rPr>
          <w:rStyle w:val="Style13ptBold"/>
        </w:rPr>
        <w:t>universalist</w:t>
      </w:r>
      <w:proofErr w:type="gramEnd"/>
      <w:r>
        <w:rPr>
          <w:rStyle w:val="Style13ptBold"/>
        </w:rPr>
        <w:t xml:space="preserve">, it’s because of the understandings of gender that arose out of enlightenment era Europe that have </w:t>
      </w:r>
      <w:proofErr w:type="spellStart"/>
      <w:r>
        <w:rPr>
          <w:rStyle w:val="Style13ptBold"/>
        </w:rPr>
        <w:t>essentialized</w:t>
      </w:r>
      <w:proofErr w:type="spellEnd"/>
      <w:r>
        <w:rPr>
          <w:rStyle w:val="Style13ptBold"/>
        </w:rPr>
        <w:t xml:space="preserve"> and condemned women – this is exactly the type of gender construction we challenge.</w:t>
      </w:r>
    </w:p>
    <w:p w:rsidR="009847B7" w:rsidRPr="0034702E" w:rsidRDefault="009847B7" w:rsidP="009847B7">
      <w:pPr>
        <w:rPr>
          <w:rStyle w:val="Style13ptBold"/>
        </w:rPr>
      </w:pPr>
      <w:r w:rsidRPr="0034702E">
        <w:rPr>
          <w:rStyle w:val="Style13ptBold"/>
        </w:rPr>
        <w:t xml:space="preserve">Mellor 2000 (Mary Mellor, Social Science Professor at </w:t>
      </w:r>
      <w:proofErr w:type="spellStart"/>
      <w:r w:rsidRPr="0034702E">
        <w:rPr>
          <w:rStyle w:val="Style13ptBold"/>
        </w:rPr>
        <w:t>Northumbria</w:t>
      </w:r>
      <w:proofErr w:type="spellEnd"/>
      <w:r w:rsidRPr="0034702E">
        <w:rPr>
          <w:rStyle w:val="Style13ptBold"/>
        </w:rPr>
        <w:t xml:space="preserve"> University, Newcastle upon Tyne UK and Chair of its Sustainable Cities Research Institute. “Feminism and Environmental Ethics: A Materialist Perspective” Ethics and the Environment</w:t>
      </w:r>
      <w:r w:rsidR="00424715">
        <w:rPr>
          <w:rStyle w:val="Style13ptBold"/>
        </w:rPr>
        <w:t xml:space="preserve"> </w:t>
      </w:r>
      <w:r w:rsidR="004917EB">
        <w:rPr>
          <w:rStyle w:val="Style13ptBold"/>
        </w:rPr>
        <w:t>//</w:t>
      </w:r>
      <w:r w:rsidR="00424715">
        <w:rPr>
          <w:rStyle w:val="Style13ptBold"/>
        </w:rPr>
        <w:t>MG</w:t>
      </w:r>
      <w:r w:rsidRPr="0034702E">
        <w:rPr>
          <w:rStyle w:val="Style13ptBold"/>
        </w:rPr>
        <w:t>)</w:t>
      </w:r>
    </w:p>
    <w:p w:rsidR="009847B7" w:rsidRDefault="009847B7" w:rsidP="009847B7">
      <w:pPr>
        <w:rPr>
          <w:rStyle w:val="StyleUnderline"/>
        </w:rPr>
      </w:pPr>
      <w:r w:rsidRPr="00754E9B">
        <w:rPr>
          <w:rStyle w:val="StyleUnderline"/>
        </w:rPr>
        <w:t xml:space="preserve">Although </w:t>
      </w:r>
      <w:proofErr w:type="spellStart"/>
      <w:r w:rsidRPr="00754E9B">
        <w:rPr>
          <w:rStyle w:val="StyleUnderline"/>
        </w:rPr>
        <w:t>ecofeminists</w:t>
      </w:r>
      <w:proofErr w:type="spellEnd"/>
      <w:r w:rsidRPr="00754E9B">
        <w:rPr>
          <w:rStyle w:val="StyleUnderline"/>
        </w:rPr>
        <w:t xml:space="preserve"> often make generalized statements that seem to refer to all men and all women, their specific focus is the pattern of dominance that arose in </w:t>
      </w:r>
      <w:proofErr w:type="spellStart"/>
      <w:r w:rsidRPr="00754E9B">
        <w:rPr>
          <w:rStyle w:val="StyleUnderline"/>
        </w:rPr>
        <w:t>Eu</w:t>
      </w:r>
      <w:proofErr w:type="spellEnd"/>
      <w:r w:rsidRPr="00754E9B">
        <w:rPr>
          <w:rStyle w:val="StyleUnderline"/>
        </w:rPr>
        <w:t xml:space="preserve">- </w:t>
      </w:r>
      <w:proofErr w:type="spellStart"/>
      <w:r w:rsidRPr="00754E9B">
        <w:rPr>
          <w:rStyle w:val="StyleUnderline"/>
        </w:rPr>
        <w:t>ropean</w:t>
      </w:r>
      <w:proofErr w:type="spellEnd"/>
      <w:r w:rsidRPr="00754E9B">
        <w:rPr>
          <w:rStyle w:val="StyleUnderline"/>
        </w:rPr>
        <w:t xml:space="preserve"> society associated with the historical development of science, technology, in- </w:t>
      </w:r>
      <w:proofErr w:type="spellStart"/>
      <w:r w:rsidRPr="00754E9B">
        <w:rPr>
          <w:rStyle w:val="StyleUnderline"/>
        </w:rPr>
        <w:t>dustrialism</w:t>
      </w:r>
      <w:proofErr w:type="spellEnd"/>
      <w:r w:rsidRPr="00754E9B">
        <w:rPr>
          <w:rStyle w:val="StyleUnderline"/>
        </w:rPr>
        <w:t>, and capitalism. This is not to ignore the fact that earlier societies have been ecologically destructive</w:t>
      </w:r>
      <w:r w:rsidRPr="00754E9B">
        <w:rPr>
          <w:sz w:val="16"/>
        </w:rPr>
        <w:t xml:space="preserve"> (</w:t>
      </w:r>
      <w:proofErr w:type="spellStart"/>
      <w:r w:rsidRPr="00754E9B">
        <w:rPr>
          <w:sz w:val="16"/>
        </w:rPr>
        <w:t>Ponting</w:t>
      </w:r>
      <w:proofErr w:type="spellEnd"/>
      <w:r w:rsidRPr="00754E9B">
        <w:rPr>
          <w:sz w:val="16"/>
        </w:rPr>
        <w:t xml:space="preserve"> 1991) </w:t>
      </w:r>
      <w:r w:rsidRPr="00754E9B">
        <w:rPr>
          <w:rStyle w:val="StyleUnderline"/>
        </w:rPr>
        <w:t xml:space="preserve">or that ecologically benign societies can be patriarchal. It could be argued that male domination and women's oppression have </w:t>
      </w:r>
      <w:r w:rsidRPr="00754E9B">
        <w:rPr>
          <w:rStyle w:val="StyleUnderline"/>
        </w:rPr>
        <w:lastRenderedPageBreak/>
        <w:t>been more ubiquitous in history than ecological destruction</w:t>
      </w:r>
      <w:r w:rsidRPr="00754E9B">
        <w:rPr>
          <w:sz w:val="16"/>
        </w:rPr>
        <w:t xml:space="preserve">. </w:t>
      </w:r>
      <w:r w:rsidRPr="00754E9B">
        <w:rPr>
          <w:rStyle w:val="StyleUnderline"/>
        </w:rPr>
        <w:t xml:space="preserve">The interesting question for </w:t>
      </w:r>
      <w:proofErr w:type="spellStart"/>
      <w:r w:rsidRPr="00754E9B">
        <w:rPr>
          <w:rStyle w:val="StyleUnderline"/>
        </w:rPr>
        <w:t>ecofeminists</w:t>
      </w:r>
      <w:proofErr w:type="spellEnd"/>
      <w:r w:rsidRPr="00754E9B">
        <w:rPr>
          <w:rStyle w:val="StyleUnderline"/>
        </w:rPr>
        <w:t xml:space="preserve"> is the way in which the two have come together in the present era. </w:t>
      </w:r>
      <w:proofErr w:type="spellStart"/>
      <w:r w:rsidRPr="00754E9B">
        <w:rPr>
          <w:rStyle w:val="StyleUnderline"/>
        </w:rPr>
        <w:t>Ecofeminists</w:t>
      </w:r>
      <w:proofErr w:type="spellEnd"/>
      <w:r w:rsidRPr="00754E9B">
        <w:rPr>
          <w:rStyle w:val="StyleUnderline"/>
        </w:rPr>
        <w:t xml:space="preserve"> see the origins of the present ecological crisis as lying in the specific material and cultural developments of the North/West</w:t>
      </w:r>
      <w:r w:rsidRPr="00754E9B">
        <w:rPr>
          <w:sz w:val="16"/>
        </w:rPr>
        <w:t xml:space="preserve"> as reflected in its </w:t>
      </w:r>
      <w:proofErr w:type="spellStart"/>
      <w:r w:rsidRPr="00754E9B">
        <w:rPr>
          <w:sz w:val="16"/>
        </w:rPr>
        <w:t>socioeco</w:t>
      </w:r>
      <w:proofErr w:type="spellEnd"/>
      <w:r w:rsidRPr="00754E9B">
        <w:rPr>
          <w:sz w:val="16"/>
        </w:rPr>
        <w:t xml:space="preserve">- </w:t>
      </w:r>
      <w:proofErr w:type="spellStart"/>
      <w:r w:rsidRPr="00754E9B">
        <w:rPr>
          <w:sz w:val="16"/>
        </w:rPr>
        <w:t>nomic</w:t>
      </w:r>
      <w:proofErr w:type="spellEnd"/>
      <w:r w:rsidRPr="00754E9B">
        <w:rPr>
          <w:sz w:val="16"/>
        </w:rPr>
        <w:t xml:space="preserve"> structures, science and technology, philosophy and religion. For many </w:t>
      </w:r>
      <w:proofErr w:type="spellStart"/>
      <w:r w:rsidRPr="00754E9B">
        <w:rPr>
          <w:sz w:val="16"/>
        </w:rPr>
        <w:t>ecofem</w:t>
      </w:r>
      <w:proofErr w:type="spellEnd"/>
      <w:r w:rsidRPr="00754E9B">
        <w:rPr>
          <w:sz w:val="16"/>
        </w:rPr>
        <w:t xml:space="preserve">- </w:t>
      </w:r>
      <w:proofErr w:type="spellStart"/>
      <w:r w:rsidRPr="00754E9B">
        <w:rPr>
          <w:sz w:val="16"/>
        </w:rPr>
        <w:t>inists</w:t>
      </w:r>
      <w:proofErr w:type="spellEnd"/>
      <w:r w:rsidRPr="00754E9B">
        <w:rPr>
          <w:sz w:val="16"/>
        </w:rPr>
        <w:t xml:space="preserve">, particularly those with a theological or a philosophical background, </w:t>
      </w:r>
      <w:r w:rsidRPr="00754E9B">
        <w:rPr>
          <w:rStyle w:val="StyleUnderline"/>
        </w:rPr>
        <w:t xml:space="preserve">this de- </w:t>
      </w:r>
      <w:proofErr w:type="spellStart"/>
      <w:r w:rsidRPr="00754E9B">
        <w:rPr>
          <w:rStyle w:val="StyleUnderline"/>
        </w:rPr>
        <w:t>structiveness</w:t>
      </w:r>
      <w:proofErr w:type="spellEnd"/>
      <w:r w:rsidRPr="00754E9B">
        <w:rPr>
          <w:rStyle w:val="StyleUnderline"/>
        </w:rPr>
        <w:t xml:space="preserve"> results from the forms of knowledge and belief that justify and sustain western patriarchy. </w:t>
      </w:r>
      <w:r w:rsidRPr="00754E9B">
        <w:rPr>
          <w:sz w:val="16"/>
        </w:rPr>
        <w:t>In particular</w:t>
      </w:r>
      <w:r w:rsidRPr="00754E9B">
        <w:rPr>
          <w:rStyle w:val="StyleUnderline"/>
        </w:rPr>
        <w:t>, the Christian and rationalist rejection of the body and the prioritization of mind or soul</w:t>
      </w:r>
      <w:r w:rsidRPr="00754E9B">
        <w:rPr>
          <w:sz w:val="16"/>
        </w:rPr>
        <w:t xml:space="preserve"> (</w:t>
      </w:r>
      <w:proofErr w:type="spellStart"/>
      <w:r w:rsidRPr="00754E9B">
        <w:rPr>
          <w:sz w:val="16"/>
        </w:rPr>
        <w:t>Ruether</w:t>
      </w:r>
      <w:proofErr w:type="spellEnd"/>
      <w:r w:rsidRPr="00754E9B">
        <w:rPr>
          <w:sz w:val="16"/>
        </w:rPr>
        <w:t xml:space="preserve"> 1975, </w:t>
      </w:r>
      <w:proofErr w:type="spellStart"/>
      <w:r w:rsidRPr="00754E9B">
        <w:rPr>
          <w:sz w:val="16"/>
        </w:rPr>
        <w:t>Plumwood</w:t>
      </w:r>
      <w:proofErr w:type="spellEnd"/>
      <w:r w:rsidRPr="00754E9B">
        <w:rPr>
          <w:sz w:val="16"/>
        </w:rPr>
        <w:t xml:space="preserve"> 1993). </w:t>
      </w:r>
      <w:r w:rsidRPr="00754E9B">
        <w:rPr>
          <w:rStyle w:val="StyleUnderline"/>
        </w:rPr>
        <w:t xml:space="preserve">Women are </w:t>
      </w:r>
      <w:proofErr w:type="spellStart"/>
      <w:r w:rsidRPr="00754E9B">
        <w:rPr>
          <w:rStyle w:val="StyleUnderline"/>
        </w:rPr>
        <w:t>essentialized</w:t>
      </w:r>
      <w:proofErr w:type="spellEnd"/>
      <w:r w:rsidRPr="00754E9B">
        <w:rPr>
          <w:rStyle w:val="StyleUnderline"/>
        </w:rPr>
        <w:t xml:space="preserve">, naturalized, and condemned by their association with the body. This as- </w:t>
      </w:r>
      <w:proofErr w:type="spellStart"/>
      <w:r w:rsidRPr="00754E9B">
        <w:rPr>
          <w:rStyle w:val="StyleUnderline"/>
        </w:rPr>
        <w:t>sociation</w:t>
      </w:r>
      <w:proofErr w:type="spellEnd"/>
      <w:r w:rsidRPr="00754E9B">
        <w:rPr>
          <w:rStyle w:val="StyleUnderline"/>
        </w:rPr>
        <w:t xml:space="preserve"> I would argue is the basis of the materialist analysis that can be derived from ecofeminism.</w:t>
      </w:r>
    </w:p>
    <w:p w:rsidR="009847B7" w:rsidRPr="00496C9C" w:rsidRDefault="009847B7" w:rsidP="009847B7"/>
    <w:p w:rsidR="009847B7" w:rsidRDefault="009847B7" w:rsidP="009847B7">
      <w:pPr>
        <w:pStyle w:val="Heading3"/>
      </w:pPr>
      <w:r>
        <w:lastRenderedPageBreak/>
        <w:t>AT “you’re deep ecology”</w:t>
      </w:r>
    </w:p>
    <w:p w:rsidR="009847B7" w:rsidRDefault="009847B7" w:rsidP="009847B7">
      <w:pPr>
        <w:pStyle w:val="Heading4"/>
      </w:pPr>
      <w:r>
        <w:t>Deep ecology and ecofeminism have distinctly different starting points – while deep ecology begins with a gender-neutral Self, ecofeminism recognizes human-human relationships as a starting point for changing our views of nature.</w:t>
      </w:r>
    </w:p>
    <w:p w:rsidR="009847B7" w:rsidRPr="0034702E" w:rsidRDefault="009847B7" w:rsidP="009847B7">
      <w:pPr>
        <w:rPr>
          <w:rStyle w:val="Style13ptBold"/>
        </w:rPr>
      </w:pPr>
      <w:proofErr w:type="spellStart"/>
      <w:r w:rsidRPr="0034702E">
        <w:rPr>
          <w:rStyle w:val="Style13ptBold"/>
        </w:rPr>
        <w:t>Kheel</w:t>
      </w:r>
      <w:proofErr w:type="spellEnd"/>
      <w:r w:rsidRPr="0034702E">
        <w:rPr>
          <w:rStyle w:val="Style13ptBold"/>
        </w:rPr>
        <w:t xml:space="preserve"> 1991 (Marti </w:t>
      </w:r>
      <w:proofErr w:type="spellStart"/>
      <w:r w:rsidRPr="0034702E">
        <w:rPr>
          <w:rStyle w:val="Style13ptBold"/>
        </w:rPr>
        <w:t>Kheel</w:t>
      </w:r>
      <w:proofErr w:type="spellEnd"/>
      <w:r>
        <w:rPr>
          <w:rStyle w:val="Style13ptBold"/>
        </w:rPr>
        <w:t xml:space="preserve">, </w:t>
      </w:r>
      <w:proofErr w:type="spellStart"/>
      <w:r>
        <w:rPr>
          <w:rStyle w:val="Style13ptBold"/>
        </w:rPr>
        <w:t>ecofeminist</w:t>
      </w:r>
      <w:proofErr w:type="spellEnd"/>
      <w:r>
        <w:rPr>
          <w:rStyle w:val="Style13ptBold"/>
        </w:rPr>
        <w:t xml:space="preserve"> activist scholar credited with founding Feminists for Animal </w:t>
      </w:r>
      <w:proofErr w:type="gramStart"/>
      <w:r>
        <w:rPr>
          <w:rStyle w:val="Style13ptBold"/>
        </w:rPr>
        <w:t xml:space="preserve">Rights </w:t>
      </w:r>
      <w:r w:rsidRPr="0034702E">
        <w:rPr>
          <w:rStyle w:val="Style13ptBold"/>
        </w:rPr>
        <w:t xml:space="preserve"> “</w:t>
      </w:r>
      <w:proofErr w:type="gramEnd"/>
      <w:r w:rsidRPr="0034702E">
        <w:rPr>
          <w:rStyle w:val="Style13ptBold"/>
        </w:rPr>
        <w:t xml:space="preserve">Ecofeminism and Deep Ecology: Reflections on Identity and Difference” The Trumpeter: Journal of </w:t>
      </w:r>
      <w:proofErr w:type="spellStart"/>
      <w:r w:rsidRPr="0034702E">
        <w:rPr>
          <w:rStyle w:val="Style13ptBold"/>
        </w:rPr>
        <w:t>Ecosophy</w:t>
      </w:r>
      <w:proofErr w:type="spellEnd"/>
      <w:r w:rsidRPr="0034702E">
        <w:rPr>
          <w:rStyle w:val="Style13ptBold"/>
        </w:rPr>
        <w:t xml:space="preserve"> Volume 8 Number 2</w:t>
      </w:r>
      <w:r w:rsidR="00424715">
        <w:rPr>
          <w:rStyle w:val="Style13ptBold"/>
        </w:rPr>
        <w:t xml:space="preserve"> </w:t>
      </w:r>
      <w:r w:rsidR="004917EB">
        <w:rPr>
          <w:rStyle w:val="Style13ptBold"/>
        </w:rPr>
        <w:t>//</w:t>
      </w:r>
      <w:r w:rsidR="00424715">
        <w:rPr>
          <w:rStyle w:val="Style13ptBold"/>
        </w:rPr>
        <w:t>MG</w:t>
      </w:r>
      <w:r w:rsidRPr="0034702E">
        <w:rPr>
          <w:rStyle w:val="Style13ptBold"/>
        </w:rPr>
        <w:t>)</w:t>
      </w:r>
    </w:p>
    <w:p w:rsidR="009847B7" w:rsidRPr="0034702E" w:rsidRDefault="009847B7" w:rsidP="009847B7">
      <w:pPr>
        <w:rPr>
          <w:rStyle w:val="StyleUnderline"/>
        </w:rPr>
      </w:pPr>
      <w:r w:rsidRPr="0034702E">
        <w:rPr>
          <w:sz w:val="16"/>
        </w:rPr>
        <w:t xml:space="preserve">Perhaps </w:t>
      </w:r>
      <w:r w:rsidRPr="0034702E">
        <w:rPr>
          <w:rStyle w:val="StyleUnderline"/>
        </w:rPr>
        <w:t xml:space="preserve">the most significant distinction between ecofeminism and followers of deep ecology resides in their respective understandings of the root cause of our environmental malaise. For deep ecologist, the anthropocentric worldview is foremost to blame. The two norms of deep ecology are thus designed to redress this human centered worldview. </w:t>
      </w:r>
      <w:proofErr w:type="spellStart"/>
      <w:r w:rsidRPr="0034702E">
        <w:rPr>
          <w:rStyle w:val="StyleUnderline"/>
        </w:rPr>
        <w:t>Ecofeminists</w:t>
      </w:r>
      <w:proofErr w:type="spellEnd"/>
      <w:r w:rsidRPr="0034702E">
        <w:rPr>
          <w:rStyle w:val="StyleUnderline"/>
        </w:rPr>
        <w:t xml:space="preserve">, </w:t>
      </w:r>
      <w:r w:rsidRPr="0034702E">
        <w:rPr>
          <w:sz w:val="16"/>
        </w:rPr>
        <w:t xml:space="preserve">on the other hand, </w:t>
      </w:r>
      <w:r w:rsidRPr="0034702E">
        <w:rPr>
          <w:rStyle w:val="StyleUnderline"/>
        </w:rPr>
        <w:t xml:space="preserve">argue that it is the androcentric worldview that deserves primary blame. For </w:t>
      </w:r>
      <w:proofErr w:type="spellStart"/>
      <w:r w:rsidRPr="0034702E">
        <w:rPr>
          <w:rStyle w:val="StyleUnderline"/>
        </w:rPr>
        <w:t>ecofeminists</w:t>
      </w:r>
      <w:proofErr w:type="spellEnd"/>
      <w:r w:rsidRPr="0034702E">
        <w:rPr>
          <w:rStyle w:val="StyleUnderline"/>
        </w:rPr>
        <w:t xml:space="preserve">, it is not just “humans” but men and the </w:t>
      </w:r>
      <w:proofErr w:type="spellStart"/>
      <w:r w:rsidRPr="0034702E">
        <w:rPr>
          <w:rStyle w:val="StyleUnderline"/>
        </w:rPr>
        <w:t>masculinist</w:t>
      </w:r>
      <w:proofErr w:type="spellEnd"/>
      <w:r w:rsidRPr="0034702E">
        <w:rPr>
          <w:rStyle w:val="StyleUnderline"/>
        </w:rPr>
        <w:t xml:space="preserve"> world view that must be dislodged from their dominant place. The key to understanding the differences between the two philosophies thus lies in the differing conceptions of self that they both presuppose. When deep ecologists write of anthropocentrism and the notion of an “expanded Self,” they ostensibly refer to a gender-neutral concept of the self</w:t>
      </w:r>
      <w:r w:rsidRPr="0034702E">
        <w:rPr>
          <w:sz w:val="16"/>
        </w:rPr>
        <w:t xml:space="preserve">. Implicit in the feminist analysis of the androcentric worldview, however, is the understanding that men and women experience the world, and hence their conceptions of </w:t>
      </w:r>
      <w:proofErr w:type="spellStart"/>
      <w:r w:rsidRPr="0034702E">
        <w:rPr>
          <w:sz w:val="16"/>
        </w:rPr>
        <w:t>welf</w:t>
      </w:r>
      <w:proofErr w:type="spellEnd"/>
      <w:r w:rsidRPr="0034702E">
        <w:rPr>
          <w:sz w:val="16"/>
        </w:rPr>
        <w:t xml:space="preserve">, in wildly divergent ways. Whereas the anthropocentric worldview perceives humans as at the center or apex of the natural world, the androcentric analysis suggests this worldview is unique to men. Feminists have argued that, unlike men, </w:t>
      </w:r>
      <w:r w:rsidRPr="0034702E">
        <w:rPr>
          <w:rStyle w:val="StyleUnderline"/>
        </w:rPr>
        <w:t>women’s identities have not been established through their elevation over the natural world. On the contrary, women have been identified with the devalued natural world, an identification that they have often adopted themselves as well.</w:t>
      </w:r>
    </w:p>
    <w:p w:rsidR="009847B7" w:rsidRPr="009C206D" w:rsidRDefault="009847B7" w:rsidP="009847B7"/>
    <w:p w:rsidR="009847B7" w:rsidRDefault="009847B7" w:rsidP="009847B7">
      <w:pPr>
        <w:pStyle w:val="Heading3"/>
      </w:pPr>
      <w:r>
        <w:lastRenderedPageBreak/>
        <w:t>AT CAP</w:t>
      </w:r>
    </w:p>
    <w:p w:rsidR="009847B7" w:rsidRDefault="009847B7" w:rsidP="009847B7">
      <w:pPr>
        <w:pStyle w:val="Heading4"/>
      </w:pPr>
      <w:r>
        <w:t>A rejection of patriarchy is critical for any socialist who wishes to free the world from the scars of capitalism, otherwise “biological” explanations for inequality between men and women will persist.</w:t>
      </w:r>
    </w:p>
    <w:p w:rsidR="009847B7" w:rsidRPr="0034702E" w:rsidRDefault="009847B7" w:rsidP="009847B7">
      <w:pPr>
        <w:rPr>
          <w:rStyle w:val="Style13ptBold"/>
        </w:rPr>
      </w:pPr>
      <w:r w:rsidRPr="0034702E">
        <w:rPr>
          <w:rStyle w:val="Style13ptBold"/>
        </w:rPr>
        <w:t>Medeiros</w:t>
      </w:r>
      <w:r>
        <w:rPr>
          <w:rStyle w:val="Style13ptBold"/>
        </w:rPr>
        <w:t xml:space="preserve"> 13</w:t>
      </w:r>
      <w:r w:rsidRPr="0034702E">
        <w:rPr>
          <w:rStyle w:val="Style13ptBold"/>
        </w:rPr>
        <w:t xml:space="preserve"> (</w:t>
      </w:r>
      <w:proofErr w:type="spellStart"/>
      <w:r w:rsidRPr="0034702E">
        <w:rPr>
          <w:rStyle w:val="Style13ptBold"/>
        </w:rPr>
        <w:t>Tárzia</w:t>
      </w:r>
      <w:proofErr w:type="spellEnd"/>
      <w:r w:rsidRPr="0034702E">
        <w:rPr>
          <w:rStyle w:val="Style13ptBold"/>
        </w:rPr>
        <w:t xml:space="preserve"> Medeiros is active in the World March of Women and member of National Directorate of the Party of Socialist and Liberty (PSOL) in Brazil. “Feminism and </w:t>
      </w:r>
      <w:proofErr w:type="spellStart"/>
      <w:r w:rsidRPr="0034702E">
        <w:rPr>
          <w:rStyle w:val="Style13ptBold"/>
        </w:rPr>
        <w:t>ecosocialism</w:t>
      </w:r>
      <w:proofErr w:type="spellEnd"/>
      <w:r w:rsidRPr="0034702E">
        <w:rPr>
          <w:rStyle w:val="Style13ptBold"/>
        </w:rPr>
        <w:t xml:space="preserve">: a necessary alliance” International viewpoint. </w:t>
      </w:r>
      <w:r>
        <w:rPr>
          <w:rStyle w:val="Style13ptBold"/>
        </w:rPr>
        <w:t xml:space="preserve">6/27/13 </w:t>
      </w:r>
      <w:hyperlink r:id="rId16" w:history="1">
        <w:r w:rsidR="00424715" w:rsidRPr="00530BC0">
          <w:rPr>
            <w:rStyle w:val="Hyperlink"/>
            <w:sz w:val="26"/>
          </w:rPr>
          <w:t>http://www.internationalviewpoint.org/spip.php?article3020</w:t>
        </w:r>
      </w:hyperlink>
      <w:r w:rsidR="00424715">
        <w:rPr>
          <w:rStyle w:val="Style13ptBold"/>
        </w:rPr>
        <w:t xml:space="preserve"> </w:t>
      </w:r>
      <w:r w:rsidR="004917EB">
        <w:rPr>
          <w:rStyle w:val="Style13ptBold"/>
        </w:rPr>
        <w:t>//</w:t>
      </w:r>
      <w:r w:rsidR="00424715">
        <w:rPr>
          <w:rStyle w:val="Style13ptBold"/>
        </w:rPr>
        <w:t>MG</w:t>
      </w:r>
      <w:r w:rsidRPr="0034702E">
        <w:rPr>
          <w:rStyle w:val="Style13ptBold"/>
        </w:rPr>
        <w:t>)</w:t>
      </w:r>
    </w:p>
    <w:p w:rsidR="009847B7" w:rsidRPr="0034702E" w:rsidRDefault="009847B7" w:rsidP="009847B7">
      <w:pPr>
        <w:rPr>
          <w:rStyle w:val="StyleUnderline"/>
        </w:rPr>
      </w:pPr>
      <w:r w:rsidRPr="0034702E">
        <w:rPr>
          <w:rStyle w:val="StyleUnderline"/>
        </w:rPr>
        <w:t xml:space="preserve">For as long as capitalism and patriarchy have existed as systems linked to each other, they have made an alliance to establish a relationship of domination over nature and of appropriation and exploitation of everything that, on this basis, they stereotyped as beings of an “inferior nature”, which includes women and their bodies. At the same time, the condition of blacks, mestizos and the indigenous, and their ethnic and cultural subordination, became something natural. Everything that comes from nature and does not match the standard of masculine and bourgeois social evolution and that does not fit the paradigm of white and Western, exists only as something of an “inferior nature” The naturalization of motherhood as women’s function and destiny, as well as the naturalization of their bodies as territory to be conquered and controlled, should be rejected by all socialists who demand an </w:t>
      </w:r>
      <w:proofErr w:type="spellStart"/>
      <w:r w:rsidRPr="0034702E">
        <w:rPr>
          <w:rStyle w:val="StyleUnderline"/>
        </w:rPr>
        <w:t>ecosocialist</w:t>
      </w:r>
      <w:proofErr w:type="spellEnd"/>
      <w:r w:rsidRPr="0034702E">
        <w:rPr>
          <w:rStyle w:val="StyleUnderline"/>
        </w:rPr>
        <w:t xml:space="preserve">, feminist world, free from the scars of capitalism. We cannot permit that a “biological” explanation of the inequality between men and women be used to keep the latter in </w:t>
      </w:r>
      <w:proofErr w:type="gramStart"/>
      <w:r w:rsidRPr="0034702E">
        <w:rPr>
          <w:rStyle w:val="StyleUnderline"/>
        </w:rPr>
        <w:t>a an</w:t>
      </w:r>
      <w:proofErr w:type="gramEnd"/>
      <w:r w:rsidRPr="0034702E">
        <w:rPr>
          <w:rStyle w:val="StyleUnderline"/>
        </w:rPr>
        <w:t xml:space="preserve"> inferior social, political and economic position to that of men. The effects of the environmental crisis ravaging whole regions of the planet, fall most harshly on the peripheral countries, on the poorest people, and especially on women and children</w:t>
      </w:r>
      <w:r w:rsidRPr="0034702E">
        <w:rPr>
          <w:sz w:val="16"/>
        </w:rPr>
        <w:t xml:space="preserve">. Desertification, the loss of water resources, environmental disasters caused by climate change (tsunamis, earthquakes, prolonged periods of drought, floods and landslides) have a huge impact on their everyday lives. </w:t>
      </w:r>
      <w:r w:rsidRPr="0034702E">
        <w:rPr>
          <w:rStyle w:val="StyleUnderline"/>
        </w:rPr>
        <w:t>When people are forced to leave the places where they live, most refugees and homeless are again women and children. Climate change is exacerbating poverty and accentuating inequalities, making women often resort to prostitution just to get food. The increase in diseases, with the reappearance of some that were already extinct or controlled</w:t>
      </w:r>
      <w:r w:rsidRPr="0034702E">
        <w:rPr>
          <w:sz w:val="16"/>
        </w:rPr>
        <w:t xml:space="preserve"> (such as cholera and tuberculosis, etc.), </w:t>
      </w:r>
      <w:r w:rsidRPr="0034702E">
        <w:rPr>
          <w:rStyle w:val="StyleUnderline"/>
        </w:rPr>
        <w:t>also puts a burden on women, because the care of the sick still falls to them. The neo-Malthusian response to the climate crisis points to overpopulation in the world as the central cause of the climate crisis, and seeks therefore to restrict women’s right to control their bodies. This is a racist approach, because population growth is higher in the South. But it also diverts attention from the huge gulf that separates the wasteful consumption of the super-rich from the absolute poverty of the poorest sectors, and the vastly different impacts each have on Nature. Those of us who have fought for the expansion of women’s rights to control their bodies and their fertility, reject and denounce this pseudo-solution, because it puts in question women’s right to decide and makes the mistake of ignoring the structural causes of the crisis, where capitalism is the central factor.</w:t>
      </w:r>
      <w:r w:rsidRPr="0034702E">
        <w:rPr>
          <w:sz w:val="16"/>
        </w:rPr>
        <w:t xml:space="preserve"> In the South, women are also responsible for producing 80% of food, including the gathering and preservation of native fruits and seeds. This central role in ensuring food sovereignty and the preservation of biodiversity as the heritage of humanity gives women a key role in agriculture and the supply of food. The growing impact of large, capitalist development projects in Brazil, which are supported by the state through the CAP and the BNDES, has led to a loss of territory and autonomy for small producers, most of whom are women, indigenous communities or Afro-Brazilian maroon communities. The main expression of such projects are agribusiness, the re-routing of the São Francisco River and the irrigated areas that adjoin it, large dams to supply new hydroelectric plants (Belo Monte, </w:t>
      </w:r>
      <w:proofErr w:type="spellStart"/>
      <w:r w:rsidRPr="0034702E">
        <w:rPr>
          <w:sz w:val="16"/>
        </w:rPr>
        <w:t>Jirau</w:t>
      </w:r>
      <w:proofErr w:type="spellEnd"/>
      <w:r w:rsidRPr="0034702E">
        <w:rPr>
          <w:sz w:val="16"/>
        </w:rPr>
        <w:t xml:space="preserve">, etc.), the IIRSA, mining, the intensive use of pesticides and the production of biofuels. </w:t>
      </w:r>
      <w:r w:rsidRPr="0034702E">
        <w:rPr>
          <w:rStyle w:val="StyleUnderline"/>
        </w:rPr>
        <w:t>Women play a central role in protecting ecosystems and biomass against governments</w:t>
      </w:r>
      <w:r w:rsidRPr="0034702E">
        <w:rPr>
          <w:sz w:val="16"/>
        </w:rPr>
        <w:t xml:space="preserve"> (Federal, State and Municipal) </w:t>
      </w:r>
      <w:r w:rsidRPr="0034702E">
        <w:rPr>
          <w:rStyle w:val="StyleUnderline"/>
        </w:rPr>
        <w:t xml:space="preserve">who want to sell them off to multinationals. The actions of the women of Via </w:t>
      </w:r>
      <w:proofErr w:type="spellStart"/>
      <w:r w:rsidRPr="0034702E">
        <w:rPr>
          <w:rStyle w:val="StyleUnderline"/>
        </w:rPr>
        <w:t>Campesina</w:t>
      </w:r>
      <w:proofErr w:type="spellEnd"/>
      <w:r w:rsidRPr="0034702E">
        <w:rPr>
          <w:rStyle w:val="StyleUnderline"/>
        </w:rPr>
        <w:t xml:space="preserve">, who destroyed the eucalyptus plantations of </w:t>
      </w:r>
      <w:proofErr w:type="spellStart"/>
      <w:r w:rsidRPr="0034702E">
        <w:rPr>
          <w:rStyle w:val="StyleUnderline"/>
        </w:rPr>
        <w:t>Aracruz</w:t>
      </w:r>
      <w:proofErr w:type="spellEnd"/>
      <w:r w:rsidRPr="0034702E">
        <w:rPr>
          <w:rStyle w:val="StyleUnderline"/>
        </w:rPr>
        <w:t xml:space="preserve"> Cellulose, like the role of indigenous </w:t>
      </w:r>
      <w:r w:rsidRPr="0034702E">
        <w:rPr>
          <w:rStyle w:val="StyleUnderline"/>
        </w:rPr>
        <w:lastRenderedPageBreak/>
        <w:t xml:space="preserve">and maroon communities in defending their ancestral lands, are examples of the victorious </w:t>
      </w:r>
      <w:proofErr w:type="spellStart"/>
      <w:r w:rsidRPr="0034702E">
        <w:rPr>
          <w:rStyle w:val="StyleUnderline"/>
        </w:rPr>
        <w:t>defence</w:t>
      </w:r>
      <w:proofErr w:type="spellEnd"/>
      <w:r w:rsidRPr="0034702E">
        <w:rPr>
          <w:rStyle w:val="StyleUnderline"/>
        </w:rPr>
        <w:t xml:space="preserve"> of the environment, based on their particular realities. It is vital to strengthen the alliance between women in the countryside and women in the city. A feminism that incorporates the </w:t>
      </w:r>
      <w:proofErr w:type="spellStart"/>
      <w:r w:rsidRPr="0034702E">
        <w:rPr>
          <w:rStyle w:val="StyleUnderline"/>
        </w:rPr>
        <w:t>ecosocialist</w:t>
      </w:r>
      <w:proofErr w:type="spellEnd"/>
      <w:r w:rsidRPr="0034702E">
        <w:rPr>
          <w:rStyle w:val="StyleUnderline"/>
        </w:rPr>
        <w:t xml:space="preserve"> struggle will be closer to those struggles that are today at the forefront of the </w:t>
      </w:r>
      <w:proofErr w:type="spellStart"/>
      <w:r w:rsidRPr="0034702E">
        <w:rPr>
          <w:rStyle w:val="StyleUnderline"/>
        </w:rPr>
        <w:t>defence</w:t>
      </w:r>
      <w:proofErr w:type="spellEnd"/>
      <w:r w:rsidRPr="0034702E">
        <w:rPr>
          <w:rStyle w:val="StyleUnderline"/>
        </w:rPr>
        <w:t xml:space="preserve"> of common goods in our country and our continent. </w:t>
      </w:r>
      <w:proofErr w:type="spellStart"/>
      <w:r w:rsidRPr="0034702E">
        <w:rPr>
          <w:rStyle w:val="StyleUnderline"/>
        </w:rPr>
        <w:t>Ecosocialist</w:t>
      </w:r>
      <w:proofErr w:type="spellEnd"/>
      <w:r w:rsidRPr="0034702E">
        <w:rPr>
          <w:rStyle w:val="StyleUnderline"/>
        </w:rPr>
        <w:t xml:space="preserve"> and feminist struggles overlap and stand as the great reference for our work, because they fall, more than ever, within the framework of the struggle against capitalism and form part of our strategic vision.</w:t>
      </w:r>
    </w:p>
    <w:p w:rsidR="009847B7" w:rsidRPr="000A5A7C" w:rsidRDefault="009847B7" w:rsidP="009847B7"/>
    <w:p w:rsidR="009847B7" w:rsidRPr="00496C9C" w:rsidRDefault="009847B7" w:rsidP="009847B7">
      <w:pPr>
        <w:pStyle w:val="Heading3"/>
      </w:pPr>
      <w:r>
        <w:lastRenderedPageBreak/>
        <w:t>AT Spiritualism</w:t>
      </w:r>
    </w:p>
    <w:p w:rsidR="009847B7" w:rsidRDefault="009847B7" w:rsidP="009847B7">
      <w:pPr>
        <w:pStyle w:val="Heading4"/>
      </w:pPr>
      <w:r w:rsidRPr="001A5DAE">
        <w:t xml:space="preserve">No link it’s not talking about the </w:t>
      </w:r>
      <w:proofErr w:type="spellStart"/>
      <w:r w:rsidRPr="001A5DAE">
        <w:t>aff</w:t>
      </w:r>
      <w:proofErr w:type="spellEnd"/>
      <w:r w:rsidRPr="001A5DAE">
        <w:t xml:space="preserve"> &lt;insert reasons why we’re not nature worship&gt;</w:t>
      </w:r>
    </w:p>
    <w:p w:rsidR="009847B7" w:rsidRDefault="009847B7" w:rsidP="009847B7">
      <w:pPr>
        <w:pStyle w:val="Heading4"/>
      </w:pPr>
      <w:r>
        <w:t xml:space="preserve">Spirituality is necessary to the </w:t>
      </w:r>
      <w:proofErr w:type="spellStart"/>
      <w:r>
        <w:t>ecofeminist</w:t>
      </w:r>
      <w:proofErr w:type="spellEnd"/>
      <w:r>
        <w:t xml:space="preserve"> movement – 3 reasons.</w:t>
      </w:r>
    </w:p>
    <w:p w:rsidR="009847B7" w:rsidRDefault="009847B7" w:rsidP="009847B7">
      <w:pPr>
        <w:rPr>
          <w:sz w:val="12"/>
        </w:rPr>
      </w:pPr>
      <w:proofErr w:type="spellStart"/>
      <w:r w:rsidRPr="00B13004">
        <w:rPr>
          <w:rStyle w:val="Style13ptBold"/>
        </w:rPr>
        <w:t>Salhus</w:t>
      </w:r>
      <w:proofErr w:type="spellEnd"/>
      <w:r w:rsidRPr="00B13004">
        <w:rPr>
          <w:rStyle w:val="Style13ptBold"/>
        </w:rPr>
        <w:t xml:space="preserve"> 01</w:t>
      </w:r>
      <w:r w:rsidRPr="00B13004">
        <w:t xml:space="preserve"> </w:t>
      </w:r>
      <w:r w:rsidRPr="00B13004">
        <w:rPr>
          <w:sz w:val="16"/>
          <w:szCs w:val="16"/>
        </w:rPr>
        <w:t xml:space="preserve">[Megan </w:t>
      </w:r>
      <w:proofErr w:type="spellStart"/>
      <w:r w:rsidRPr="00B13004">
        <w:rPr>
          <w:sz w:val="16"/>
          <w:szCs w:val="16"/>
        </w:rPr>
        <w:t>Salhus</w:t>
      </w:r>
      <w:proofErr w:type="spellEnd"/>
      <w:r w:rsidRPr="00B13004">
        <w:rPr>
          <w:sz w:val="16"/>
          <w:szCs w:val="16"/>
        </w:rPr>
        <w:t xml:space="preserve"> is a professor of geography at the University of British Columbia – Okanagan, “Social Ecology and Feminism</w:t>
      </w:r>
      <w:proofErr w:type="gramStart"/>
      <w:r w:rsidRPr="00B13004">
        <w:rPr>
          <w:sz w:val="16"/>
          <w:szCs w:val="16"/>
        </w:rPr>
        <w:t>:¶</w:t>
      </w:r>
      <w:proofErr w:type="gramEnd"/>
      <w:r w:rsidRPr="00B13004">
        <w:rPr>
          <w:sz w:val="16"/>
          <w:szCs w:val="16"/>
        </w:rPr>
        <w:t xml:space="preserve"> Can Socialist Ecofem</w:t>
      </w:r>
      <w:r>
        <w:rPr>
          <w:sz w:val="16"/>
          <w:szCs w:val="16"/>
        </w:rPr>
        <w:t xml:space="preserve">inism be the Answer?”, pg. 35 </w:t>
      </w:r>
      <w:proofErr w:type="spellStart"/>
      <w:r>
        <w:rPr>
          <w:sz w:val="16"/>
          <w:szCs w:val="16"/>
        </w:rPr>
        <w:t>JMak</w:t>
      </w:r>
      <w:proofErr w:type="spellEnd"/>
      <w:r w:rsidRPr="00B13004">
        <w:rPr>
          <w:sz w:val="16"/>
          <w:szCs w:val="16"/>
        </w:rPr>
        <w:t xml:space="preserve">]¶ </w:t>
      </w:r>
    </w:p>
    <w:p w:rsidR="009847B7" w:rsidRPr="00B13004" w:rsidRDefault="009847B7" w:rsidP="009847B7">
      <w:pPr>
        <w:rPr>
          <w:rStyle w:val="StyleUnderline"/>
        </w:rPr>
      </w:pPr>
    </w:p>
    <w:p w:rsidR="009847B7" w:rsidRPr="00496C9C" w:rsidRDefault="009847B7" w:rsidP="009847B7">
      <w:pPr>
        <w:rPr>
          <w:sz w:val="16"/>
        </w:rPr>
      </w:pPr>
      <w:r w:rsidRPr="00B13004">
        <w:rPr>
          <w:rStyle w:val="StyleUnderline"/>
        </w:rPr>
        <w:t>To respond to the criticism of the inclusion of spirituality in ecofeminism, there are several possibilities.</w:t>
      </w:r>
      <w:r w:rsidRPr="00496C9C">
        <w:rPr>
          <w:sz w:val="16"/>
        </w:rPr>
        <w:t xml:space="preserve"> The </w:t>
      </w:r>
      <w:r w:rsidRPr="00B13004">
        <w:rPr>
          <w:rStyle w:val="StyleUnderline"/>
        </w:rPr>
        <w:t>first</w:t>
      </w:r>
      <w:r w:rsidRPr="00496C9C">
        <w:rPr>
          <w:sz w:val="16"/>
        </w:rPr>
        <w:t xml:space="preserve"> is a pragmatic point about revolution. </w:t>
      </w:r>
      <w:r w:rsidRPr="00B13004">
        <w:rPr>
          <w:rStyle w:val="StyleUnderline"/>
        </w:rPr>
        <w:t>In order for there to be a feminist revolution</w:t>
      </w:r>
      <w:r w:rsidRPr="00496C9C">
        <w:rPr>
          <w:sz w:val="16"/>
        </w:rPr>
        <w:t xml:space="preserve">, </w:t>
      </w:r>
      <w:r w:rsidRPr="00B13004">
        <w:rPr>
          <w:rStyle w:val="StyleUnderline"/>
        </w:rPr>
        <w:t>a social ecology revolution</w:t>
      </w:r>
      <w:r w:rsidRPr="00496C9C">
        <w:rPr>
          <w:sz w:val="16"/>
        </w:rPr>
        <w:t xml:space="preserve">, or preferably both together, </w:t>
      </w:r>
      <w:r w:rsidRPr="00B13004">
        <w:rPr>
          <w:rStyle w:val="StyleUnderline"/>
        </w:rPr>
        <w:t xml:space="preserve">a critical mass of people is required. </w:t>
      </w:r>
      <w:r w:rsidRPr="00496C9C">
        <w:rPr>
          <w:sz w:val="16"/>
        </w:rPr>
        <w:t xml:space="preserve">As I have outlined above, </w:t>
      </w:r>
      <w:r w:rsidRPr="00B13004">
        <w:rPr>
          <w:rStyle w:val="StyleUnderline"/>
        </w:rPr>
        <w:t>spiritual approaches can appeal to people in a way that more rigorous argumentation cannot</w:t>
      </w:r>
      <w:r w:rsidRPr="00496C9C">
        <w:rPr>
          <w:sz w:val="16"/>
        </w:rPr>
        <w:t xml:space="preserve">. Thus, </w:t>
      </w:r>
      <w:r w:rsidRPr="00B13004">
        <w:rPr>
          <w:rStyle w:val="StyleUnderline"/>
        </w:rPr>
        <w:t>without the acceptance of some elements of spirituality, or at very least without denying spirituality a place</w:t>
      </w:r>
      <w:r w:rsidRPr="00496C9C">
        <w:rPr>
          <w:sz w:val="16"/>
        </w:rPr>
        <w:t xml:space="preserve">, even if not at the </w:t>
      </w:r>
      <w:proofErr w:type="spellStart"/>
      <w:r w:rsidRPr="00496C9C">
        <w:rPr>
          <w:sz w:val="16"/>
        </w:rPr>
        <w:t>centre</w:t>
      </w:r>
      <w:proofErr w:type="spellEnd"/>
      <w:r w:rsidRPr="00496C9C">
        <w:rPr>
          <w:sz w:val="16"/>
        </w:rPr>
        <w:t xml:space="preserve">, </w:t>
      </w:r>
      <w:r w:rsidRPr="00B13004">
        <w:rPr>
          <w:rStyle w:val="StyleUnderline"/>
        </w:rPr>
        <w:t>socialist ecofeminism runs the risk of becoming a sterile academic discourse without a popular base</w:t>
      </w:r>
      <w:r w:rsidRPr="00496C9C">
        <w:rPr>
          <w:sz w:val="16"/>
        </w:rPr>
        <w:t xml:space="preserve">. This is not to say that socialist ecofeminism cannot continue to </w:t>
      </w:r>
      <w:proofErr w:type="spellStart"/>
      <w:r w:rsidRPr="00496C9C">
        <w:rPr>
          <w:sz w:val="16"/>
        </w:rPr>
        <w:t>theorise</w:t>
      </w:r>
      <w:proofErr w:type="spellEnd"/>
      <w:r w:rsidRPr="00496C9C">
        <w:rPr>
          <w:sz w:val="16"/>
        </w:rPr>
        <w:t xml:space="preserve"> and refine its deconstruction of the basis for spirituality -- this is very important work – but simply to say that </w:t>
      </w:r>
      <w:r w:rsidRPr="00496C9C">
        <w:rPr>
          <w:rStyle w:val="StyleUnderline"/>
        </w:rPr>
        <w:t xml:space="preserve">socialist ecofeminism does not have to exclude spirituality in order to remain a valid theoretical proposal. </w:t>
      </w:r>
      <w:r w:rsidRPr="00496C9C">
        <w:rPr>
          <w:sz w:val="12"/>
        </w:rPr>
        <w:t>¶</w:t>
      </w:r>
      <w:r w:rsidRPr="00496C9C">
        <w:rPr>
          <w:sz w:val="16"/>
        </w:rPr>
        <w:t xml:space="preserve"> 1</w:t>
      </w:r>
      <w:r w:rsidRPr="00496C9C">
        <w:rPr>
          <w:rStyle w:val="StyleUnderline"/>
        </w:rPr>
        <w:t>Secondly, people are spiritual beings in general</w:t>
      </w:r>
      <w:r w:rsidRPr="00496C9C">
        <w:rPr>
          <w:sz w:val="16"/>
        </w:rPr>
        <w:t xml:space="preserve">. People in all cultures have a need for ritual, which is satisfied in very diverse ways around the world. </w:t>
      </w:r>
      <w:r w:rsidRPr="00496C9C">
        <w:rPr>
          <w:rStyle w:val="StyleUnderline"/>
        </w:rPr>
        <w:t>The very proliferation of spiritual ways indicates that there may be a deep human need for connection with “something” bigger than the individual.</w:t>
      </w:r>
      <w:r w:rsidRPr="00496C9C">
        <w:rPr>
          <w:sz w:val="16"/>
        </w:rPr>
        <w:t xml:space="preserve"> As such, </w:t>
      </w:r>
      <w:r w:rsidRPr="00496C9C">
        <w:rPr>
          <w:rStyle w:val="StyleUnderline"/>
        </w:rPr>
        <w:t>by allowing a place for spiritual expression</w:t>
      </w:r>
      <w:r w:rsidRPr="00496C9C">
        <w:rPr>
          <w:sz w:val="16"/>
        </w:rPr>
        <w:t xml:space="preserve">, </w:t>
      </w:r>
      <w:r w:rsidRPr="00496C9C">
        <w:rPr>
          <w:rStyle w:val="StyleUnderline"/>
        </w:rPr>
        <w:t>socialist ecofeminism actually undermines the western patriarchal split between mind and emotion</w:t>
      </w:r>
      <w:r w:rsidRPr="00496C9C">
        <w:rPr>
          <w:sz w:val="16"/>
        </w:rPr>
        <w:t xml:space="preserve">, </w:t>
      </w:r>
      <w:r w:rsidRPr="00496C9C">
        <w:rPr>
          <w:rStyle w:val="StyleUnderline"/>
        </w:rPr>
        <w:t xml:space="preserve">political and personal, </w:t>
      </w:r>
      <w:r w:rsidRPr="00496C9C">
        <w:rPr>
          <w:sz w:val="16"/>
        </w:rPr>
        <w:t xml:space="preserve">possibly to the advantage of society at large. There will obviously be risks in accepting an element of uncontrollability, but </w:t>
      </w:r>
      <w:r w:rsidRPr="00496C9C">
        <w:rPr>
          <w:rStyle w:val="StyleUnderline"/>
        </w:rPr>
        <w:t>if socialist ecofeminism is really dedicated to the creation of a society beyond class and race and sexual stereotyping and oppression, then it may do well to encourage diversity</w:t>
      </w:r>
      <w:r w:rsidRPr="00496C9C">
        <w:rPr>
          <w:sz w:val="16"/>
        </w:rPr>
        <w:t xml:space="preserve"> rather than infighting about whose approach is better. </w:t>
      </w:r>
      <w:r w:rsidRPr="00496C9C">
        <w:rPr>
          <w:rStyle w:val="StyleUnderline"/>
        </w:rPr>
        <w:t xml:space="preserve">Thirdly, in response to the feminist position that </w:t>
      </w:r>
      <w:proofErr w:type="spellStart"/>
      <w:r w:rsidRPr="00496C9C">
        <w:rPr>
          <w:rStyle w:val="StyleUnderline"/>
        </w:rPr>
        <w:t>ecofeminist</w:t>
      </w:r>
      <w:proofErr w:type="spellEnd"/>
      <w:r w:rsidRPr="00496C9C">
        <w:rPr>
          <w:rStyle w:val="StyleUnderline"/>
        </w:rPr>
        <w:t xml:space="preserve"> spirituality merely perpetuates patriarchal stereotype</w:t>
      </w:r>
      <w:r w:rsidRPr="00496C9C">
        <w:rPr>
          <w:sz w:val="16"/>
        </w:rPr>
        <w:t xml:space="preserve">s, </w:t>
      </w:r>
      <w:r w:rsidRPr="00496C9C">
        <w:rPr>
          <w:rStyle w:val="StyleUnderline"/>
        </w:rPr>
        <w:t>socialist ecofeminism need only maintain that this is not necessarily so</w:t>
      </w:r>
      <w:r w:rsidRPr="00496C9C">
        <w:rPr>
          <w:sz w:val="16"/>
        </w:rPr>
        <w:t xml:space="preserve">. Continued attention to deconstructing and examination of </w:t>
      </w:r>
      <w:proofErr w:type="spellStart"/>
      <w:r w:rsidRPr="00496C9C">
        <w:rPr>
          <w:sz w:val="16"/>
        </w:rPr>
        <w:t>spiritualities</w:t>
      </w:r>
      <w:proofErr w:type="spellEnd"/>
      <w:r w:rsidRPr="00496C9C">
        <w:rPr>
          <w:sz w:val="16"/>
        </w:rPr>
        <w:t xml:space="preserve"> allow the bases to be understood and then manipulated to the advantage of humanity, rather than to the advantage of one gender to the disadvantage of another (as is arguably the case in many mainstream religions). </w:t>
      </w:r>
      <w:r w:rsidRPr="00496C9C">
        <w:rPr>
          <w:rStyle w:val="StyleUnderline"/>
        </w:rPr>
        <w:t xml:space="preserve">Spirituality does not have to entail blind acceptance, but can rather embody a </w:t>
      </w:r>
      <w:proofErr w:type="spellStart"/>
      <w:r w:rsidRPr="00496C9C">
        <w:rPr>
          <w:rStyle w:val="StyleUnderline"/>
        </w:rPr>
        <w:t>Bookchinite</w:t>
      </w:r>
      <w:proofErr w:type="spellEnd"/>
      <w:r w:rsidRPr="00496C9C">
        <w:rPr>
          <w:rStyle w:val="StyleUnderline"/>
        </w:rPr>
        <w:t xml:space="preserve"> “</w:t>
      </w:r>
      <w:proofErr w:type="spellStart"/>
      <w:r w:rsidRPr="00496C9C">
        <w:rPr>
          <w:rStyle w:val="StyleUnderline"/>
        </w:rPr>
        <w:t>respiritisation</w:t>
      </w:r>
      <w:proofErr w:type="spellEnd"/>
      <w:r w:rsidRPr="00496C9C">
        <w:rPr>
          <w:rStyle w:val="StyleUnderline"/>
        </w:rPr>
        <w:t xml:space="preserve"> of nature”, which is arguably exactly what many forms of </w:t>
      </w:r>
      <w:proofErr w:type="spellStart"/>
      <w:r w:rsidRPr="00496C9C">
        <w:rPr>
          <w:rStyle w:val="StyleUnderline"/>
        </w:rPr>
        <w:t>ecofeminist</w:t>
      </w:r>
      <w:proofErr w:type="spellEnd"/>
      <w:r w:rsidRPr="00496C9C">
        <w:rPr>
          <w:rStyle w:val="StyleUnderline"/>
        </w:rPr>
        <w:t xml:space="preserve"> spirituality do.</w:t>
      </w:r>
      <w:r w:rsidRPr="00496C9C">
        <w:rPr>
          <w:sz w:val="16"/>
        </w:rPr>
        <w:t xml:space="preserve"> In so doing, </w:t>
      </w:r>
      <w:r w:rsidRPr="00496C9C">
        <w:rPr>
          <w:rStyle w:val="StyleUnderline"/>
        </w:rPr>
        <w:t>this may provide exactly the critical mass of energy that is required to actually make a change.</w:t>
      </w:r>
    </w:p>
    <w:p w:rsidR="009847B7" w:rsidRPr="00B52B46" w:rsidRDefault="009847B7" w:rsidP="009847B7"/>
    <w:p w:rsidR="009847B7" w:rsidRDefault="009847B7" w:rsidP="001F1DC3">
      <w:pPr>
        <w:pStyle w:val="Heading1"/>
      </w:pPr>
    </w:p>
    <w:p w:rsidR="001F1DC3" w:rsidRDefault="001F1DC3" w:rsidP="001F1DC3">
      <w:pPr>
        <w:pStyle w:val="Heading1"/>
      </w:pPr>
      <w:r>
        <w:lastRenderedPageBreak/>
        <w:t>CUOMO CARDS</w:t>
      </w:r>
    </w:p>
    <w:p w:rsidR="001F1DC3" w:rsidRDefault="001F1DC3" w:rsidP="001F1DC3"/>
    <w:p w:rsidR="001F1DC3" w:rsidRDefault="001F1DC3" w:rsidP="001F1DC3">
      <w:pPr>
        <w:pStyle w:val="Heading1"/>
      </w:pPr>
      <w:proofErr w:type="gramStart"/>
      <w:r>
        <w:lastRenderedPageBreak/>
        <w:t>essentialism</w:t>
      </w:r>
      <w:proofErr w:type="gramEnd"/>
    </w:p>
    <w:p w:rsidR="001F1DC3" w:rsidRDefault="001F1DC3" w:rsidP="001F1DC3">
      <w:pPr>
        <w:pStyle w:val="Heading4"/>
      </w:pPr>
      <w:r>
        <w:t xml:space="preserve">The problem isn’t the use of categories like women and nature, but rather false universalization. Our approach sees these categories as complex and even contradictory. These concepts should be analyzed, but not rejected as the use of these concepts is useful in recognizing them as discursively constructed ideas with material consequences. </w:t>
      </w:r>
    </w:p>
    <w:p w:rsidR="001F1DC3" w:rsidRPr="00F2395B" w:rsidRDefault="001F1DC3" w:rsidP="001F1DC3">
      <w:pPr>
        <w:rPr>
          <w:rStyle w:val="Style13ptBold"/>
        </w:rPr>
      </w:pPr>
      <w:r w:rsidRPr="00F2395B">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5-7 //MG)</w:t>
      </w:r>
    </w:p>
    <w:p w:rsidR="001F1DC3" w:rsidRPr="00E00B6D" w:rsidRDefault="001F1DC3" w:rsidP="001F1DC3">
      <w:pPr>
        <w:rPr>
          <w:rStyle w:val="StyleUnderline"/>
        </w:rPr>
      </w:pPr>
      <w:r w:rsidRPr="00E00B6D">
        <w:rPr>
          <w:sz w:val="16"/>
        </w:rPr>
        <w:t xml:space="preserve">Although I’ve been attracted to thinking at the intersections of feminism and environmentalism for years, I hesitate to call myself an </w:t>
      </w:r>
      <w:proofErr w:type="spellStart"/>
      <w:r w:rsidRPr="00E00B6D">
        <w:rPr>
          <w:sz w:val="16"/>
        </w:rPr>
        <w:t>ecofeminist</w:t>
      </w:r>
      <w:proofErr w:type="spellEnd"/>
      <w:r w:rsidRPr="00E00B6D">
        <w:rPr>
          <w:sz w:val="16"/>
        </w:rPr>
        <w:t xml:space="preserve">. Indeed, I prefer to think of my work as ecological feminism, in an effort to keep the emphasis on feminism, and also to distance my approach somewhat from other work done by self-titled </w:t>
      </w:r>
      <w:proofErr w:type="spellStart"/>
      <w:r w:rsidRPr="00E00B6D">
        <w:rPr>
          <w:sz w:val="16"/>
        </w:rPr>
        <w:t>ecofeminists</w:t>
      </w:r>
      <w:proofErr w:type="spellEnd"/>
      <w:r w:rsidRPr="00E00B6D">
        <w:rPr>
          <w:sz w:val="16"/>
        </w:rPr>
        <w:t xml:space="preserve">. Though I share motivations with the authors of such work, I am sufficiently critical to be uncomfortable with the label. Accordingly, in these pages, ‘ecofeminism’ is an umbrella term referring to forthright attempts to link some versions of feminism and environmentalism, and ‘ecological feminism’ refers to the particular subset of </w:t>
      </w:r>
      <w:proofErr w:type="spellStart"/>
      <w:r w:rsidRPr="00E00B6D">
        <w:rPr>
          <w:sz w:val="16"/>
        </w:rPr>
        <w:t>ecofeminist</w:t>
      </w:r>
      <w:proofErr w:type="spellEnd"/>
      <w:r w:rsidRPr="00E00B6D">
        <w:rPr>
          <w:sz w:val="16"/>
        </w:rPr>
        <w:t xml:space="preserve"> approaches I wish to articulate and endorse here. On the whole, I find that </w:t>
      </w:r>
      <w:r w:rsidRPr="00E00B6D">
        <w:rPr>
          <w:rStyle w:val="StyleUnderline"/>
        </w:rPr>
        <w:t xml:space="preserve">a large amount of </w:t>
      </w:r>
      <w:proofErr w:type="spellStart"/>
      <w:r w:rsidRPr="00E00B6D">
        <w:rPr>
          <w:rStyle w:val="StyleUnderline"/>
        </w:rPr>
        <w:t>ecofeminist</w:t>
      </w:r>
      <w:proofErr w:type="spellEnd"/>
      <w:r w:rsidRPr="00E00B6D">
        <w:rPr>
          <w:rStyle w:val="StyleUnderline"/>
        </w:rPr>
        <w:t xml:space="preserve"> work has focused too exclusively on the objects of oppression</w:t>
      </w:r>
      <w:r w:rsidRPr="00E00B6D">
        <w:rPr>
          <w:sz w:val="16"/>
        </w:rPr>
        <w:t xml:space="preserve"> (such as women and nature), </w:t>
      </w:r>
      <w:r w:rsidRPr="00E00B6D">
        <w:rPr>
          <w:rStyle w:val="StyleUnderline"/>
        </w:rPr>
        <w:t>and has not adequately explored the connections among the various forms and functions of oppressive systems</w:t>
      </w:r>
      <w:r w:rsidRPr="00E00B6D">
        <w:rPr>
          <w:sz w:val="16"/>
        </w:rPr>
        <w:t xml:space="preserve">. Throughout this book I distinguish between two different approaches to thinking about connections between feminism and environmental ethics. Some </w:t>
      </w:r>
      <w:proofErr w:type="spellStart"/>
      <w:r w:rsidRPr="00E00B6D">
        <w:rPr>
          <w:sz w:val="16"/>
        </w:rPr>
        <w:t>ecofeminists</w:t>
      </w:r>
      <w:proofErr w:type="spellEnd"/>
      <w:r w:rsidRPr="00E00B6D">
        <w:rPr>
          <w:sz w:val="16"/>
        </w:rPr>
        <w:t xml:space="preserve">, including many spiritual writers and activists, look primarily at the connections and similarities among the objects of oppressive and exploitative thought and action. This approach might be thought of as object-attentive, because of the way </w:t>
      </w:r>
      <w:r w:rsidRPr="00E00B6D">
        <w:rPr>
          <w:rStyle w:val="StyleUnderline"/>
        </w:rPr>
        <w:t>it zooms in on women</w:t>
      </w:r>
      <w:r w:rsidRPr="00E00B6D">
        <w:rPr>
          <w:sz w:val="16"/>
        </w:rPr>
        <w:t>. Unfortunately</w:t>
      </w:r>
      <w:r w:rsidRPr="00E00B6D">
        <w:rPr>
          <w:rStyle w:val="StyleUnderline"/>
        </w:rPr>
        <w:t xml:space="preserve">, this </w:t>
      </w:r>
      <w:r w:rsidRPr="002C7859">
        <w:rPr>
          <w:rStyle w:val="StyleUnderline"/>
          <w:highlight w:val="cyan"/>
        </w:rPr>
        <w:t>tight focus</w:t>
      </w:r>
      <w:r w:rsidRPr="00E00B6D">
        <w:rPr>
          <w:rStyle w:val="StyleUnderline"/>
        </w:rPr>
        <w:t xml:space="preserve"> too often </w:t>
      </w:r>
      <w:r w:rsidRPr="002C7859">
        <w:rPr>
          <w:rStyle w:val="StyleUnderline"/>
          <w:highlight w:val="cyan"/>
        </w:rPr>
        <w:t xml:space="preserve">results in false </w:t>
      </w:r>
      <w:proofErr w:type="spellStart"/>
      <w:r w:rsidRPr="002C7859">
        <w:rPr>
          <w:rStyle w:val="StyleUnderline"/>
          <w:highlight w:val="cyan"/>
        </w:rPr>
        <w:t>universalizations</w:t>
      </w:r>
      <w:proofErr w:type="spellEnd"/>
      <w:r w:rsidRPr="00E00B6D">
        <w:rPr>
          <w:rStyle w:val="StyleUnderline"/>
        </w:rPr>
        <w:t xml:space="preserve"> about women, </w:t>
      </w:r>
      <w:r w:rsidRPr="002C7859">
        <w:rPr>
          <w:rStyle w:val="StyleUnderline"/>
          <w:highlight w:val="cyan"/>
        </w:rPr>
        <w:t>based on</w:t>
      </w:r>
      <w:r w:rsidRPr="00E00B6D">
        <w:rPr>
          <w:rStyle w:val="StyleUnderline"/>
        </w:rPr>
        <w:t xml:space="preserve"> the experiences and interests of </w:t>
      </w:r>
      <w:r w:rsidRPr="002C7859">
        <w:rPr>
          <w:rStyle w:val="StyleUnderline"/>
          <w:highlight w:val="cyan"/>
        </w:rPr>
        <w:t>women with privilege</w:t>
      </w:r>
      <w:r w:rsidRPr="00E00B6D">
        <w:rPr>
          <w:rStyle w:val="StyleUnderline"/>
        </w:rPr>
        <w:t xml:space="preserve"> and power</w:t>
      </w:r>
      <w:r w:rsidRPr="00E00B6D">
        <w:rPr>
          <w:sz w:val="16"/>
        </w:rPr>
        <w:t xml:space="preserve">. Of course, </w:t>
      </w:r>
      <w:r w:rsidRPr="002C7859">
        <w:rPr>
          <w:rStyle w:val="StyleUnderline"/>
          <w:highlight w:val="cyan"/>
        </w:rPr>
        <w:t>it is possible for a more critical object-attentive approach to take the category ‘woman’ as</w:t>
      </w:r>
      <w:r w:rsidRPr="00E00B6D">
        <w:rPr>
          <w:rStyle w:val="StyleUnderline"/>
        </w:rPr>
        <w:t xml:space="preserve"> referring to a </w:t>
      </w:r>
      <w:r w:rsidRPr="002C7859">
        <w:rPr>
          <w:rStyle w:val="StyleUnderline"/>
          <w:highlight w:val="cyan"/>
        </w:rPr>
        <w:t>diverse</w:t>
      </w:r>
      <w:r w:rsidRPr="00E00B6D">
        <w:rPr>
          <w:rStyle w:val="StyleUnderline"/>
        </w:rPr>
        <w:t xml:space="preserve">, multifarious group of </w:t>
      </w:r>
      <w:r w:rsidRPr="002C7859">
        <w:rPr>
          <w:rStyle w:val="StyleUnderline"/>
          <w:highlight w:val="cyan"/>
        </w:rPr>
        <w:t>differing</w:t>
      </w:r>
      <w:r w:rsidRPr="00E00B6D">
        <w:rPr>
          <w:rStyle w:val="StyleUnderline"/>
        </w:rPr>
        <w:t xml:space="preserve"> </w:t>
      </w:r>
      <w:r w:rsidRPr="002C7859">
        <w:rPr>
          <w:rStyle w:val="StyleUnderline"/>
          <w:highlight w:val="cyan"/>
        </w:rPr>
        <w:t>and</w:t>
      </w:r>
      <w:r w:rsidRPr="00E00B6D">
        <w:rPr>
          <w:rStyle w:val="StyleUnderline"/>
        </w:rPr>
        <w:t xml:space="preserve"> </w:t>
      </w:r>
      <w:r w:rsidRPr="002C7859">
        <w:rPr>
          <w:rStyle w:val="StyleUnderline"/>
          <w:highlight w:val="cyan"/>
        </w:rPr>
        <w:t>complex</w:t>
      </w:r>
      <w:r w:rsidRPr="00E00B6D">
        <w:rPr>
          <w:rStyle w:val="StyleUnderline"/>
        </w:rPr>
        <w:t xml:space="preserve"> individuals. </w:t>
      </w:r>
      <w:r w:rsidRPr="002C7859">
        <w:rPr>
          <w:rStyle w:val="StyleUnderline"/>
          <w:highlight w:val="cyan"/>
        </w:rPr>
        <w:t xml:space="preserve">The </w:t>
      </w:r>
      <w:r w:rsidRPr="002C7859">
        <w:rPr>
          <w:rStyle w:val="StyleUnderline"/>
        </w:rPr>
        <w:t xml:space="preserve">clear and present commonalities, </w:t>
      </w:r>
      <w:r w:rsidRPr="002C7859">
        <w:rPr>
          <w:rStyle w:val="StyleUnderline"/>
          <w:highlight w:val="cyan"/>
        </w:rPr>
        <w:t xml:space="preserve">patterns and connections among women’s gendered </w:t>
      </w:r>
      <w:r w:rsidRPr="002C7859">
        <w:rPr>
          <w:rStyle w:val="StyleUnderline"/>
        </w:rPr>
        <w:t xml:space="preserve">positions and </w:t>
      </w:r>
      <w:r w:rsidRPr="002C7859">
        <w:rPr>
          <w:rStyle w:val="StyleUnderline"/>
          <w:highlight w:val="cyan"/>
        </w:rPr>
        <w:t xml:space="preserve">experiences necessitate a feminism that focuses on </w:t>
      </w:r>
      <w:r w:rsidRPr="002C7859">
        <w:rPr>
          <w:rStyle w:val="StyleUnderline"/>
        </w:rPr>
        <w:t xml:space="preserve">those of us who fall under the category </w:t>
      </w:r>
      <w:r w:rsidRPr="002C7859">
        <w:rPr>
          <w:rStyle w:val="StyleUnderline"/>
          <w:highlight w:val="cyan"/>
        </w:rPr>
        <w:t>‘woman</w:t>
      </w:r>
      <w:r w:rsidRPr="00E00B6D">
        <w:rPr>
          <w:rStyle w:val="StyleUnderline"/>
        </w:rPr>
        <w:t>.’</w:t>
      </w:r>
      <w:r w:rsidRPr="00E00B6D">
        <w:rPr>
          <w:sz w:val="16"/>
        </w:rPr>
        <w:t xml:space="preserve"> None the less</w:t>
      </w:r>
      <w:r w:rsidRPr="002C7859">
        <w:rPr>
          <w:rStyle w:val="StyleUnderline"/>
          <w:highlight w:val="cyan"/>
        </w:rPr>
        <w:t xml:space="preserve">, it conceives of the category as </w:t>
      </w:r>
      <w:proofErr w:type="spellStart"/>
      <w:r w:rsidRPr="002C7859">
        <w:rPr>
          <w:rStyle w:val="StyleUnderline"/>
          <w:highlight w:val="cyan"/>
        </w:rPr>
        <w:t>multiplicitous</w:t>
      </w:r>
      <w:proofErr w:type="spellEnd"/>
      <w:r w:rsidRPr="002C7859">
        <w:rPr>
          <w:rStyle w:val="StyleUnderline"/>
          <w:highlight w:val="cyan"/>
        </w:rPr>
        <w:t>, complex, and even contradictory</w:t>
      </w:r>
      <w:r w:rsidRPr="00E00B6D">
        <w:rPr>
          <w:rStyle w:val="StyleUnderline"/>
        </w:rPr>
        <w:t>, and realizes that improving the lives of women therefore necessarily entails working against all oppressions experienced by anyone in the category ‘woman.’</w:t>
      </w:r>
      <w:r w:rsidRPr="00E00B6D">
        <w:rPr>
          <w:sz w:val="16"/>
        </w:rPr>
        <w:t xml:space="preserve"> As Elizabeth Spelman points out, </w:t>
      </w:r>
      <w:r w:rsidRPr="00E00B6D">
        <w:rPr>
          <w:rStyle w:val="StyleUnderline"/>
        </w:rPr>
        <w:t xml:space="preserve">gender oppression cannot be sliced out from women’s experiences or identities. </w:t>
      </w:r>
      <w:r w:rsidRPr="002C7859">
        <w:rPr>
          <w:rStyle w:val="StyleUnderline"/>
          <w:highlight w:val="cyan"/>
        </w:rPr>
        <w:t>There is no pure gender,</w:t>
      </w:r>
      <w:r w:rsidRPr="00E00B6D">
        <w:rPr>
          <w:rStyle w:val="StyleUnderline"/>
        </w:rPr>
        <w:t xml:space="preserve"> or instance of sexism, </w:t>
      </w:r>
      <w:r w:rsidRPr="002C7859">
        <w:rPr>
          <w:rStyle w:val="StyleUnderline"/>
          <w:highlight w:val="cyan"/>
        </w:rPr>
        <w:t>not coexistent with race, class, and sexuality, and accompanying oppressions and privileges.</w:t>
      </w:r>
      <w:r w:rsidRPr="00E00B6D">
        <w:rPr>
          <w:sz w:val="16"/>
        </w:rPr>
        <w:t xml:space="preserve"> Feminists stand contrary to women’s oppression, and ‘</w:t>
      </w:r>
      <w:r w:rsidRPr="00E00B6D">
        <w:rPr>
          <w:rStyle w:val="StyleUnderline"/>
        </w:rPr>
        <w:t>woman’ is always formed within social relations other than gender</w:t>
      </w:r>
      <w:r w:rsidRPr="00E00B6D">
        <w:rPr>
          <w:sz w:val="16"/>
        </w:rPr>
        <w:t xml:space="preserve">. </w:t>
      </w:r>
      <w:r w:rsidRPr="00E00B6D">
        <w:rPr>
          <w:rStyle w:val="StyleUnderline"/>
        </w:rPr>
        <w:t>Any feminism that aims to deconstruct ‘women’s oppression,’ conceptually or materially, must recognize that even where aspects of oppression can be identified as being ‘about gender,’ they are commonly, intimately, linked with other oppressions</w:t>
      </w:r>
      <w:r w:rsidRPr="00E00B6D">
        <w:rPr>
          <w:sz w:val="16"/>
        </w:rPr>
        <w:t xml:space="preserve">. Feminism cannot therefore merely involve promoting anything that can be characterized as simply ‘in women’s interests.’ </w:t>
      </w:r>
      <w:r w:rsidRPr="00E00B6D">
        <w:rPr>
          <w:rStyle w:val="StyleUnderline"/>
        </w:rPr>
        <w:t>Because other social categories, such as race, class, and sexuality, fundamentally shape gendered relations and identities</w:t>
      </w:r>
      <w:r w:rsidRPr="00E00B6D">
        <w:rPr>
          <w:sz w:val="16"/>
        </w:rPr>
        <w:t xml:space="preserve"> (and vice versa), </w:t>
      </w:r>
      <w:r w:rsidRPr="00E00B6D">
        <w:rPr>
          <w:rStyle w:val="StyleUnderline"/>
        </w:rPr>
        <w:t xml:space="preserve">it is incoherent to promote a feminism that does not address oppressions based on these categories as well. </w:t>
      </w:r>
      <w:r w:rsidRPr="00E00B6D">
        <w:rPr>
          <w:sz w:val="16"/>
        </w:rPr>
        <w:t xml:space="preserve">On this view, </w:t>
      </w:r>
      <w:r w:rsidRPr="002C7859">
        <w:rPr>
          <w:rStyle w:val="StyleUnderline"/>
          <w:highlight w:val="cyan"/>
        </w:rPr>
        <w:t>connections between ‘woman’ and ‘nature’ exist because women are part of ‘nature,’ as are all humans, and the suppression and hatred of nature is played out in specific ways on women</w:t>
      </w:r>
      <w:r w:rsidRPr="002C7859">
        <w:rPr>
          <w:rStyle w:val="StyleUnderline"/>
        </w:rPr>
        <w:t>’s bodies,</w:t>
      </w:r>
      <w:r w:rsidRPr="00E00B6D">
        <w:rPr>
          <w:rStyle w:val="StyleUnderline"/>
        </w:rPr>
        <w:t xml:space="preserve"> activities, and conceptual frameworks</w:t>
      </w:r>
      <w:r w:rsidRPr="00E00B6D">
        <w:rPr>
          <w:sz w:val="16"/>
        </w:rPr>
        <w:t xml:space="preserve">. </w:t>
      </w:r>
      <w:r w:rsidRPr="002C7859">
        <w:rPr>
          <w:rStyle w:val="StyleUnderline"/>
          <w:highlight w:val="cyan"/>
        </w:rPr>
        <w:t xml:space="preserve">These connections are relevant because both women and nature are categorically devalued, </w:t>
      </w:r>
      <w:r w:rsidRPr="002C7859">
        <w:rPr>
          <w:rStyle w:val="StyleUnderline"/>
        </w:rPr>
        <w:t>with their distinct and similar qualities</w:t>
      </w:r>
      <w:r w:rsidRPr="00E00B6D">
        <w:rPr>
          <w:sz w:val="16"/>
        </w:rPr>
        <w:t xml:space="preserve">. Another way of noting the interconnections among </w:t>
      </w:r>
      <w:r w:rsidRPr="00E00B6D">
        <w:rPr>
          <w:sz w:val="16"/>
        </w:rPr>
        <w:lastRenderedPageBreak/>
        <w:t xml:space="preserve">oppressions is based on an analysis of the ways oppressions function. Accordingly, </w:t>
      </w:r>
      <w:r w:rsidRPr="00E00B6D">
        <w:rPr>
          <w:rStyle w:val="StyleUnderline"/>
        </w:rPr>
        <w:t xml:space="preserve">ecological feminism focuses on the links and patterns among the treatment of oppressed, exploited, or undervalued beings and entities – that is, among forms and instances of oppression and degradation, and common ethical and ontological bases for maltreatment. </w:t>
      </w:r>
      <w:r w:rsidRPr="002C7859">
        <w:rPr>
          <w:rStyle w:val="StyleUnderline"/>
          <w:highlight w:val="cyan"/>
        </w:rPr>
        <w:t>This approach is not inconsistent with the insights</w:t>
      </w:r>
      <w:r w:rsidRPr="00E00B6D">
        <w:rPr>
          <w:rStyle w:val="StyleUnderline"/>
        </w:rPr>
        <w:t xml:space="preserve"> of the first approach, </w:t>
      </w:r>
      <w:r w:rsidRPr="002C7859">
        <w:rPr>
          <w:rStyle w:val="StyleUnderline"/>
          <w:highlight w:val="cyan"/>
        </w:rPr>
        <w:t>which complicate</w:t>
      </w:r>
      <w:r w:rsidRPr="00E00B6D">
        <w:rPr>
          <w:rStyle w:val="StyleUnderline"/>
        </w:rPr>
        <w:t xml:space="preserve">s </w:t>
      </w:r>
      <w:r w:rsidRPr="002C7859">
        <w:rPr>
          <w:rStyle w:val="StyleUnderline"/>
          <w:highlight w:val="cyan"/>
        </w:rPr>
        <w:t>understandings of moral objects, subjects, and agents. But a focus on oppression employs the notion that different forms and systems of oppression are interwoven</w:t>
      </w:r>
      <w:r w:rsidRPr="00E00B6D">
        <w:rPr>
          <w:rStyle w:val="StyleUnderline"/>
        </w:rPr>
        <w:t>, and they therefore strengthen and fuel each other. These approaches emphasize the logical similarity and interdependence of various forms of oppression, the recurrent themes and tools used to harm people and limit their lives, and the ways that members of oppressed groups are actively discouraged from noticing these connections and acting in solidarity to fight common enemies.</w:t>
      </w:r>
      <w:r w:rsidRPr="00E00B6D">
        <w:rPr>
          <w:sz w:val="16"/>
        </w:rPr>
        <w:t xml:space="preserve"> This approach to interconnection is evident in the work of Karen Warren and Val </w:t>
      </w:r>
      <w:proofErr w:type="spellStart"/>
      <w:r w:rsidRPr="00E00B6D">
        <w:rPr>
          <w:sz w:val="16"/>
        </w:rPr>
        <w:t>Plumwood</w:t>
      </w:r>
      <w:proofErr w:type="spellEnd"/>
      <w:r w:rsidRPr="00E00B6D">
        <w:rPr>
          <w:sz w:val="16"/>
        </w:rPr>
        <w:t xml:space="preserve">, who emphasize conceptual and practical connections in defining ecological feminism. Though the work of many earlier </w:t>
      </w:r>
      <w:proofErr w:type="spellStart"/>
      <w:r w:rsidRPr="00E00B6D">
        <w:rPr>
          <w:sz w:val="16"/>
        </w:rPr>
        <w:t>ecofeminist</w:t>
      </w:r>
      <w:proofErr w:type="spellEnd"/>
      <w:r w:rsidRPr="00E00B6D">
        <w:rPr>
          <w:sz w:val="16"/>
        </w:rPr>
        <w:t xml:space="preserve"> thinkers, as well as a good deal of </w:t>
      </w:r>
      <w:proofErr w:type="spellStart"/>
      <w:r w:rsidRPr="00E00B6D">
        <w:rPr>
          <w:sz w:val="16"/>
        </w:rPr>
        <w:t>ecofeminist</w:t>
      </w:r>
      <w:proofErr w:type="spellEnd"/>
      <w:r w:rsidRPr="00E00B6D">
        <w:rPr>
          <w:sz w:val="16"/>
        </w:rPr>
        <w:t xml:space="preserve"> activist rhetoric, could be described as strictly </w:t>
      </w:r>
      <w:proofErr w:type="spellStart"/>
      <w:r w:rsidRPr="00E00B6D">
        <w:rPr>
          <w:sz w:val="16"/>
        </w:rPr>
        <w:t>objectattentive</w:t>
      </w:r>
      <w:proofErr w:type="spellEnd"/>
      <w:r w:rsidRPr="00E00B6D">
        <w:rPr>
          <w:sz w:val="16"/>
        </w:rPr>
        <w:t xml:space="preserve">, more recent </w:t>
      </w:r>
      <w:proofErr w:type="spellStart"/>
      <w:r w:rsidRPr="00E00B6D">
        <w:rPr>
          <w:sz w:val="16"/>
        </w:rPr>
        <w:t>ecofeminist</w:t>
      </w:r>
      <w:proofErr w:type="spellEnd"/>
      <w:r w:rsidRPr="00E00B6D">
        <w:rPr>
          <w:sz w:val="16"/>
        </w:rPr>
        <w:t xml:space="preserve"> theoretical work departs from attempts to articulate similarities between those mythical entities ‘women and nature.’ </w:t>
      </w:r>
      <w:r w:rsidRPr="00E00B6D">
        <w:rPr>
          <w:rStyle w:val="StyleUnderline"/>
        </w:rPr>
        <w:t xml:space="preserve">I count my perspective among those voices critical of </w:t>
      </w:r>
      <w:proofErr w:type="spellStart"/>
      <w:r w:rsidRPr="00E00B6D">
        <w:rPr>
          <w:rStyle w:val="StyleUnderline"/>
        </w:rPr>
        <w:t>ecofeminist</w:t>
      </w:r>
      <w:proofErr w:type="spellEnd"/>
      <w:r w:rsidRPr="00E00B6D">
        <w:rPr>
          <w:rStyle w:val="StyleUnderline"/>
        </w:rPr>
        <w:t xml:space="preserve"> appeals to femininity or women’s corporeality as naturally and essentially more closely linked to the nonhuman world, of characterizations of nature as feminine, or radically separate from culture, and of claims that women are particularly responsible for saving the earth</w:t>
      </w:r>
      <w:r w:rsidRPr="00E00B6D">
        <w:rPr>
          <w:sz w:val="16"/>
        </w:rPr>
        <w:t xml:space="preserve">. Rather, the perspective I present here begins with a recognition of the connections among various types and aspects of oppression and exploitation. But </w:t>
      </w:r>
      <w:r w:rsidRPr="002C7859">
        <w:rPr>
          <w:rStyle w:val="StyleUnderline"/>
          <w:highlight w:val="cyan"/>
        </w:rPr>
        <w:t>instead of rejecting all ecofeminism out of hand</w:t>
      </w:r>
      <w:r w:rsidRPr="00F2395B">
        <w:rPr>
          <w:rStyle w:val="StyleUnderline"/>
        </w:rPr>
        <w:t>, I argue that</w:t>
      </w:r>
      <w:r w:rsidRPr="002C7859">
        <w:rPr>
          <w:rStyle w:val="StyleUnderline"/>
          <w:highlight w:val="cyan"/>
        </w:rPr>
        <w:t xml:space="preserve"> it is important to recognize that because entities like ‘women’ and ‘nature’ are socially, discursively, </w:t>
      </w:r>
      <w:proofErr w:type="gramStart"/>
      <w:r w:rsidRPr="002C7859">
        <w:rPr>
          <w:rStyle w:val="StyleUnderline"/>
          <w:highlight w:val="cyan"/>
        </w:rPr>
        <w:t>historically</w:t>
      </w:r>
      <w:proofErr w:type="gramEnd"/>
      <w:r w:rsidRPr="002C7859">
        <w:rPr>
          <w:rStyle w:val="StyleUnderline"/>
          <w:highlight w:val="cyan"/>
        </w:rPr>
        <w:t xml:space="preserve"> constructed,</w:t>
      </w:r>
      <w:r w:rsidRPr="00E00B6D">
        <w:rPr>
          <w:rStyle w:val="StyleUnderline"/>
        </w:rPr>
        <w:t xml:space="preserve"> </w:t>
      </w:r>
      <w:r w:rsidRPr="002C7859">
        <w:rPr>
          <w:rStyle w:val="StyleUnderline"/>
          <w:highlight w:val="cyan"/>
        </w:rPr>
        <w:t>attention to the</w:t>
      </w:r>
      <w:r w:rsidRPr="00E00B6D">
        <w:rPr>
          <w:rStyle w:val="StyleUnderline"/>
        </w:rPr>
        <w:t xml:space="preserve"> particularities and mechanisms of those </w:t>
      </w:r>
      <w:r w:rsidRPr="002C7859">
        <w:rPr>
          <w:rStyle w:val="StyleUnderline"/>
          <w:highlight w:val="cyan"/>
        </w:rPr>
        <w:t>constructions</w:t>
      </w:r>
      <w:r w:rsidRPr="00E00B6D">
        <w:rPr>
          <w:sz w:val="16"/>
        </w:rPr>
        <w:t xml:space="preserve"> (seen partially in their ‘treatment’) </w:t>
      </w:r>
      <w:r w:rsidRPr="002C7859">
        <w:rPr>
          <w:rStyle w:val="StyleUnderline"/>
          <w:highlight w:val="cyan"/>
        </w:rPr>
        <w:t xml:space="preserve">will </w:t>
      </w:r>
      <w:r w:rsidRPr="002C7859">
        <w:rPr>
          <w:rStyle w:val="StyleUnderline"/>
        </w:rPr>
        <w:t xml:space="preserve">inevitably </w:t>
      </w:r>
      <w:r w:rsidRPr="002C7859">
        <w:rPr>
          <w:rStyle w:val="StyleUnderline"/>
          <w:highlight w:val="cyan"/>
        </w:rPr>
        <w:t>result in conclusions about what they are</w:t>
      </w:r>
      <w:r w:rsidRPr="00E00B6D">
        <w:rPr>
          <w:rStyle w:val="StyleUnderline"/>
        </w:rPr>
        <w:t xml:space="preserve">. Conversely, </w:t>
      </w:r>
      <w:r w:rsidRPr="002C7859">
        <w:rPr>
          <w:rStyle w:val="StyleUnderline"/>
          <w:highlight w:val="cyan"/>
        </w:rPr>
        <w:t xml:space="preserve">discussion of what some </w:t>
      </w:r>
      <w:proofErr w:type="spellStart"/>
      <w:r w:rsidRPr="002C7859">
        <w:rPr>
          <w:rStyle w:val="StyleUnderline"/>
          <w:highlight w:val="cyan"/>
        </w:rPr>
        <w:t>ecofeminists</w:t>
      </w:r>
      <w:proofErr w:type="spellEnd"/>
      <w:r w:rsidRPr="002C7859">
        <w:rPr>
          <w:rStyle w:val="StyleUnderline"/>
          <w:highlight w:val="cyan"/>
        </w:rPr>
        <w:t xml:space="preserve"> refer to as bonds or connections between women and nature are not necessarily rooted in essentialist understandings of what they ‘are,’ but can be based on observations of the meanings, functions, and dispositions of women and natural entities within a given discursive universe.</w:t>
      </w:r>
    </w:p>
    <w:p w:rsidR="001F1DC3" w:rsidRDefault="001F1DC3" w:rsidP="001F1DC3"/>
    <w:p w:rsidR="001F1DC3" w:rsidRDefault="001F1DC3" w:rsidP="001F1DC3"/>
    <w:p w:rsidR="001F1DC3" w:rsidRDefault="001F1DC3" w:rsidP="001F1DC3"/>
    <w:p w:rsidR="001F1DC3" w:rsidRDefault="001F1DC3" w:rsidP="001F1DC3"/>
    <w:p w:rsidR="001F1DC3" w:rsidRDefault="001F1DC3" w:rsidP="001F1DC3">
      <w:pPr>
        <w:pStyle w:val="Heading4"/>
      </w:pPr>
      <w:r>
        <w:t>Their evidence is based on an ecofeminism that fails to question what “feminine” means in the first place – ecological feminism reclaims femininity as positive, but not without blindly.</w:t>
      </w:r>
    </w:p>
    <w:p w:rsidR="001F1DC3" w:rsidRPr="00F2395B" w:rsidRDefault="001F1DC3" w:rsidP="001F1DC3">
      <w:pPr>
        <w:rPr>
          <w:rStyle w:val="Style13ptBold"/>
        </w:rPr>
      </w:pPr>
      <w:r w:rsidRPr="00F2395B">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22-23 //MG)</w:t>
      </w:r>
    </w:p>
    <w:p w:rsidR="001F1DC3" w:rsidRPr="00FF7BA9" w:rsidRDefault="001F1DC3" w:rsidP="001F1DC3">
      <w:pPr>
        <w:rPr>
          <w:sz w:val="16"/>
        </w:rPr>
      </w:pPr>
      <w:r w:rsidRPr="00FF7BA9">
        <w:rPr>
          <w:sz w:val="16"/>
        </w:rPr>
        <w:t xml:space="preserve">In following chapters, I will be most interested in ecological feminism, a cluster of perspectives that constitutes a subcategory of the </w:t>
      </w:r>
      <w:proofErr w:type="spellStart"/>
      <w:r w:rsidRPr="00FF7BA9">
        <w:rPr>
          <w:sz w:val="16"/>
        </w:rPr>
        <w:t>ecofeminist</w:t>
      </w:r>
      <w:proofErr w:type="spellEnd"/>
      <w:r w:rsidRPr="00FF7BA9">
        <w:rPr>
          <w:sz w:val="16"/>
        </w:rPr>
        <w:t xml:space="preserve"> project, and which is noteworthy in its emphasis on the similarities and relationships between and among various forms of oppression, exploitation, and domination. </w:t>
      </w:r>
      <w:r w:rsidRPr="002C7859">
        <w:rPr>
          <w:rStyle w:val="StyleUnderline"/>
          <w:highlight w:val="cyan"/>
        </w:rPr>
        <w:t xml:space="preserve">Where some </w:t>
      </w:r>
      <w:proofErr w:type="spellStart"/>
      <w:r w:rsidRPr="002C7859">
        <w:rPr>
          <w:rStyle w:val="StyleUnderline"/>
          <w:highlight w:val="cyan"/>
        </w:rPr>
        <w:t>ecofeminist</w:t>
      </w:r>
      <w:proofErr w:type="spellEnd"/>
      <w:r w:rsidRPr="002C7859">
        <w:rPr>
          <w:rStyle w:val="StyleUnderline"/>
          <w:highlight w:val="cyan"/>
        </w:rPr>
        <w:t xml:space="preserve"> projects focus on similarities between the objects of oppression, say ‘women’ and ‘nature</w:t>
      </w:r>
      <w:r w:rsidRPr="00FF7BA9">
        <w:rPr>
          <w:rStyle w:val="StyleUnderline"/>
        </w:rPr>
        <w:t xml:space="preserve">,’ ecological feminists maintain that </w:t>
      </w:r>
      <w:r w:rsidRPr="002C7859">
        <w:rPr>
          <w:rStyle w:val="StyleUnderline"/>
          <w:highlight w:val="cyan"/>
        </w:rPr>
        <w:t>these similarities are</w:t>
      </w:r>
      <w:r w:rsidRPr="00FF7BA9">
        <w:rPr>
          <w:rStyle w:val="StyleUnderline"/>
        </w:rPr>
        <w:t xml:space="preserve"> philosophically and practically </w:t>
      </w:r>
      <w:r w:rsidRPr="002C7859">
        <w:rPr>
          <w:rStyle w:val="StyleUnderline"/>
          <w:highlight w:val="cyan"/>
        </w:rPr>
        <w:t>significant in so far as they evidence patterns of domination</w:t>
      </w:r>
      <w:r w:rsidRPr="00FF7BA9">
        <w:rPr>
          <w:sz w:val="16"/>
        </w:rPr>
        <w:t xml:space="preserve">. For example, </w:t>
      </w:r>
      <w:r w:rsidRPr="00FF7BA9">
        <w:rPr>
          <w:rStyle w:val="StyleUnderline"/>
        </w:rPr>
        <w:lastRenderedPageBreak/>
        <w:t xml:space="preserve">some object-attentive </w:t>
      </w:r>
      <w:proofErr w:type="spellStart"/>
      <w:r w:rsidRPr="00FF7BA9">
        <w:rPr>
          <w:rStyle w:val="StyleUnderline"/>
        </w:rPr>
        <w:t>ecofeminists</w:t>
      </w:r>
      <w:proofErr w:type="spellEnd"/>
      <w:r w:rsidRPr="00FF7BA9">
        <w:rPr>
          <w:rStyle w:val="StyleUnderline"/>
        </w:rPr>
        <w:t xml:space="preserve"> see both women and nature as inherently feminine and therefore oppressed by masculine or </w:t>
      </w:r>
      <w:proofErr w:type="spellStart"/>
      <w:r w:rsidRPr="00FF7BA9">
        <w:rPr>
          <w:rStyle w:val="StyleUnderline"/>
        </w:rPr>
        <w:t>phallocratic</w:t>
      </w:r>
      <w:proofErr w:type="spellEnd"/>
      <w:r w:rsidRPr="00FF7BA9">
        <w:rPr>
          <w:rStyle w:val="StyleUnderline"/>
        </w:rPr>
        <w:t xml:space="preserve"> regimes of meaning and power. These </w:t>
      </w:r>
      <w:proofErr w:type="spellStart"/>
      <w:r w:rsidRPr="00FF7BA9">
        <w:rPr>
          <w:rStyle w:val="StyleUnderline"/>
        </w:rPr>
        <w:t>ecofeminists</w:t>
      </w:r>
      <w:proofErr w:type="spellEnd"/>
      <w:r w:rsidRPr="00FF7BA9">
        <w:rPr>
          <w:rStyle w:val="StyleUnderline"/>
        </w:rPr>
        <w:t xml:space="preserve"> tend to respond to cults of masculinity by upholding femininity as the superior mode of being</w:t>
      </w:r>
      <w:r w:rsidRPr="00FF7BA9">
        <w:rPr>
          <w:sz w:val="16"/>
        </w:rPr>
        <w:t xml:space="preserve">. In contrast, </w:t>
      </w:r>
      <w:r w:rsidRPr="00FF7BA9">
        <w:rPr>
          <w:rStyle w:val="StyleUnderline"/>
        </w:rPr>
        <w:t>ecological feminists argue that both women and nature are considered and constructed as feminine, that the inextricability of masculinity and femininity as concepts and as cultural products make it impossible to reclaim one without assuming the other, and that ‘femininity’ is a potent tool for domination and control in general</w:t>
      </w:r>
      <w:r w:rsidRPr="00FF7BA9">
        <w:rPr>
          <w:sz w:val="16"/>
        </w:rPr>
        <w:t xml:space="preserve">. Ecological feminists point out that </w:t>
      </w:r>
      <w:r w:rsidRPr="000E3845">
        <w:rPr>
          <w:rStyle w:val="StyleUnderline"/>
          <w:highlight w:val="cyan"/>
        </w:rPr>
        <w:t xml:space="preserve">there is a logical inconsistency in some versions of ecofeminism, because </w:t>
      </w:r>
      <w:proofErr w:type="spellStart"/>
      <w:r w:rsidRPr="000E3845">
        <w:rPr>
          <w:rStyle w:val="StyleUnderline"/>
          <w:highlight w:val="cyan"/>
        </w:rPr>
        <w:t>ecofeminists</w:t>
      </w:r>
      <w:proofErr w:type="spellEnd"/>
      <w:r w:rsidRPr="000E3845">
        <w:rPr>
          <w:rStyle w:val="StyleUnderline"/>
          <w:highlight w:val="cyan"/>
        </w:rPr>
        <w:t xml:space="preserve"> who cling to femininity fail to question</w:t>
      </w:r>
      <w:r w:rsidRPr="00FF7BA9">
        <w:rPr>
          <w:sz w:val="16"/>
        </w:rPr>
        <w:t xml:space="preserve"> the </w:t>
      </w:r>
      <w:r w:rsidRPr="000E3845">
        <w:rPr>
          <w:rStyle w:val="StyleUnderline"/>
          <w:highlight w:val="cyan"/>
        </w:rPr>
        <w:t>dualisms</w:t>
      </w:r>
      <w:r w:rsidRPr="00FF7BA9">
        <w:rPr>
          <w:sz w:val="16"/>
        </w:rPr>
        <w:t xml:space="preserve"> which, I will illustrate below, the </w:t>
      </w:r>
      <w:proofErr w:type="spellStart"/>
      <w:r w:rsidRPr="00FF7BA9">
        <w:rPr>
          <w:sz w:val="16"/>
        </w:rPr>
        <w:t>ecofeminist</w:t>
      </w:r>
      <w:proofErr w:type="spellEnd"/>
      <w:r w:rsidRPr="00FF7BA9">
        <w:rPr>
          <w:sz w:val="16"/>
        </w:rPr>
        <w:t xml:space="preserve"> project so vehemently rejects. </w:t>
      </w:r>
      <w:r w:rsidRPr="00FF7BA9">
        <w:rPr>
          <w:rStyle w:val="StyleUnderline"/>
        </w:rPr>
        <w:t>So ‘</w:t>
      </w:r>
      <w:r w:rsidRPr="000E3845">
        <w:rPr>
          <w:rStyle w:val="StyleUnderline"/>
          <w:highlight w:val="cyan"/>
        </w:rPr>
        <w:t>femininity</w:t>
      </w:r>
      <w:r w:rsidRPr="00FF7BA9">
        <w:rPr>
          <w:rStyle w:val="StyleUnderline"/>
        </w:rPr>
        <w:t>,’ and other features</w:t>
      </w:r>
      <w:r w:rsidRPr="00FF7BA9">
        <w:rPr>
          <w:sz w:val="16"/>
        </w:rPr>
        <w:t xml:space="preserve"> (embodiment, mystery, resistance to reason) </w:t>
      </w:r>
      <w:r w:rsidRPr="00FF7BA9">
        <w:rPr>
          <w:rStyle w:val="StyleUnderline"/>
        </w:rPr>
        <w:t xml:space="preserve">supposedly shared by subjugated beings and classes, </w:t>
      </w:r>
      <w:r w:rsidRPr="000E3845">
        <w:rPr>
          <w:rStyle w:val="StyleUnderline"/>
          <w:highlight w:val="cyan"/>
        </w:rPr>
        <w:t>are problems to be scrutinized, not qualities to be uncritically celebrated</w:t>
      </w:r>
      <w:r w:rsidRPr="00FF7BA9">
        <w:rPr>
          <w:rStyle w:val="StyleUnderline"/>
        </w:rPr>
        <w:t>.</w:t>
      </w:r>
      <w:r w:rsidRPr="00FF7BA9">
        <w:rPr>
          <w:sz w:val="16"/>
        </w:rPr>
        <w:t xml:space="preserve"> </w:t>
      </w:r>
      <w:r w:rsidRPr="00FF7BA9">
        <w:rPr>
          <w:rStyle w:val="StyleUnderline"/>
        </w:rPr>
        <w:t xml:space="preserve">While </w:t>
      </w:r>
      <w:r w:rsidRPr="000E3845">
        <w:rPr>
          <w:rStyle w:val="StyleUnderline"/>
          <w:highlight w:val="cyan"/>
        </w:rPr>
        <w:t>ecological feminists may end up valuing some of those features, they do so because the features are valuable or useful, not merely because of their associations with the oppressed</w:t>
      </w:r>
      <w:r w:rsidRPr="00FF7BA9">
        <w:rPr>
          <w:rStyle w:val="StyleUnderline"/>
        </w:rPr>
        <w:t xml:space="preserve">. </w:t>
      </w:r>
      <w:r w:rsidRPr="00FF7BA9">
        <w:rPr>
          <w:sz w:val="16"/>
        </w:rPr>
        <w:t xml:space="preserve">In addition, ecological feminists believe that emphasizing the similarities between women and natural states or entities maintains a lack of attention to the ways in which men are natural beings, and women are also dominators and oppressors. </w:t>
      </w:r>
    </w:p>
    <w:p w:rsidR="001F1DC3" w:rsidRDefault="001F1DC3" w:rsidP="001F1DC3"/>
    <w:p w:rsidR="001F1DC3" w:rsidRDefault="001F1DC3" w:rsidP="001F1DC3"/>
    <w:p w:rsidR="001F1DC3" w:rsidRDefault="001F1DC3" w:rsidP="001F1DC3"/>
    <w:p w:rsidR="001F1DC3" w:rsidRDefault="001F1DC3" w:rsidP="001F1DC3"/>
    <w:p w:rsidR="001F1DC3" w:rsidRDefault="001F1DC3" w:rsidP="001F1DC3">
      <w:pPr>
        <w:pStyle w:val="Heading4"/>
      </w:pPr>
      <w:r>
        <w:t>Anti-essentialist arguments, even if true, don’t justify a wholesale rejection of ecofeminism – concepts like “woman” and “nature” are necessary and their definitions can be loosened.</w:t>
      </w:r>
    </w:p>
    <w:p w:rsidR="001F1DC3" w:rsidRPr="00CD67DA" w:rsidRDefault="001F1DC3" w:rsidP="001F1DC3">
      <w:pPr>
        <w:rPr>
          <w:rStyle w:val="Style13ptBold"/>
        </w:rPr>
      </w:pPr>
      <w:r>
        <w:rPr>
          <w:rStyle w:val="Style13ptBold"/>
        </w:rPr>
        <w:t xml:space="preserve">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w:t>
      </w:r>
      <w:r w:rsidRPr="00CD67DA">
        <w:rPr>
          <w:rStyle w:val="Style13ptBold"/>
        </w:rPr>
        <w:t>115</w:t>
      </w:r>
      <w:r>
        <w:rPr>
          <w:rStyle w:val="Style13ptBold"/>
        </w:rPr>
        <w:t xml:space="preserve"> //MG)</w:t>
      </w:r>
    </w:p>
    <w:p w:rsidR="001F1DC3" w:rsidRPr="009547BF" w:rsidRDefault="001F1DC3" w:rsidP="001F1DC3">
      <w:pPr>
        <w:rPr>
          <w:sz w:val="16"/>
        </w:rPr>
      </w:pPr>
      <w:r w:rsidRPr="000E3845">
        <w:rPr>
          <w:rStyle w:val="StyleUnderline"/>
          <w:highlight w:val="cyan"/>
        </w:rPr>
        <w:t>Even when anti-essentialist arguments</w:t>
      </w:r>
      <w:r w:rsidRPr="006D71C4">
        <w:rPr>
          <w:rStyle w:val="StyleUnderline"/>
        </w:rPr>
        <w:t xml:space="preserve"> against particular examples of ecofeminism </w:t>
      </w:r>
      <w:r w:rsidRPr="000E3845">
        <w:rPr>
          <w:rStyle w:val="StyleUnderline"/>
          <w:highlight w:val="cyan"/>
        </w:rPr>
        <w:t>are well-founded, wholesale rejection</w:t>
      </w:r>
      <w:r w:rsidRPr="006D71C4">
        <w:rPr>
          <w:rStyle w:val="StyleUnderline"/>
        </w:rPr>
        <w:t xml:space="preserve"> of the </w:t>
      </w:r>
      <w:proofErr w:type="spellStart"/>
      <w:r w:rsidRPr="006D71C4">
        <w:rPr>
          <w:rStyle w:val="StyleUnderline"/>
        </w:rPr>
        <w:t>ecofeminist</w:t>
      </w:r>
      <w:proofErr w:type="spellEnd"/>
      <w:r w:rsidRPr="006D71C4">
        <w:rPr>
          <w:rStyle w:val="StyleUnderline"/>
        </w:rPr>
        <w:t xml:space="preserve"> project </w:t>
      </w:r>
      <w:r w:rsidRPr="000E3845">
        <w:rPr>
          <w:rStyle w:val="StyleUnderline"/>
          <w:highlight w:val="cyan"/>
        </w:rPr>
        <w:t>is an overly dramatic response</w:t>
      </w:r>
      <w:r w:rsidRPr="009547BF">
        <w:rPr>
          <w:sz w:val="16"/>
        </w:rPr>
        <w:t xml:space="preserve">, especially given the material truths within the conceptual connections and practical relationships articulated by </w:t>
      </w:r>
      <w:proofErr w:type="spellStart"/>
      <w:r w:rsidRPr="009547BF">
        <w:rPr>
          <w:sz w:val="16"/>
        </w:rPr>
        <w:t>ecofeminists</w:t>
      </w:r>
      <w:proofErr w:type="spellEnd"/>
      <w:r w:rsidRPr="009547BF">
        <w:rPr>
          <w:sz w:val="16"/>
        </w:rPr>
        <w:t xml:space="preserve"> and other ecologically-concerned feminists. </w:t>
      </w:r>
      <w:r w:rsidRPr="006D71C4">
        <w:rPr>
          <w:rStyle w:val="StyleUnderline"/>
        </w:rPr>
        <w:t xml:space="preserve">The fact that </w:t>
      </w:r>
      <w:r w:rsidRPr="000E3845">
        <w:rPr>
          <w:rStyle w:val="StyleUnderline"/>
          <w:highlight w:val="cyan"/>
        </w:rPr>
        <w:t>these connections are not immutable or necessary</w:t>
      </w:r>
      <w:r w:rsidRPr="009547BF">
        <w:rPr>
          <w:sz w:val="16"/>
        </w:rPr>
        <w:t xml:space="preserve">, and are not dependent on the existence of entities with essential features and natures, </w:t>
      </w:r>
      <w:r w:rsidRPr="006D71C4">
        <w:rPr>
          <w:rStyle w:val="StyleUnderline"/>
        </w:rPr>
        <w:t>is a crucial point, and one which has inspired numbers of feminists to attempt carefully to map the social, contingent, contextually-embedded specificities of the relationships among different forms of oppression,</w:t>
      </w:r>
      <w:r w:rsidRPr="009547BF">
        <w:rPr>
          <w:sz w:val="16"/>
        </w:rPr>
        <w:t xml:space="preserve"> different conceptual entities, and different material beings. </w:t>
      </w:r>
      <w:r w:rsidRPr="000E3845">
        <w:rPr>
          <w:rStyle w:val="StyleUnderline"/>
          <w:highlight w:val="cyan"/>
        </w:rPr>
        <w:t>But the relationships themselves</w:t>
      </w:r>
      <w:r w:rsidRPr="009547BF">
        <w:rPr>
          <w:sz w:val="16"/>
        </w:rPr>
        <w:t xml:space="preserve"> – and the practices, institutions, and philosophical commitments that affect and preserve them – </w:t>
      </w:r>
      <w:r w:rsidRPr="000E3845">
        <w:rPr>
          <w:rStyle w:val="StyleUnderline"/>
          <w:highlight w:val="cyan"/>
        </w:rPr>
        <w:t>remain compelling</w:t>
      </w:r>
      <w:r w:rsidRPr="009547BF">
        <w:rPr>
          <w:sz w:val="16"/>
        </w:rPr>
        <w:t xml:space="preserve">. In fact, </w:t>
      </w:r>
      <w:r w:rsidRPr="006D71C4">
        <w:rPr>
          <w:rStyle w:val="StyleUnderline"/>
        </w:rPr>
        <w:t xml:space="preserve">these relationships are most compelling </w:t>
      </w:r>
      <w:r w:rsidRPr="000E3845">
        <w:rPr>
          <w:rStyle w:val="StyleUnderline"/>
          <w:highlight w:val="cyan"/>
        </w:rPr>
        <w:t xml:space="preserve">when they are understood as providing clues about the ways concepts like ‘woman,’ </w:t>
      </w:r>
      <w:r w:rsidRPr="000E3845">
        <w:rPr>
          <w:rStyle w:val="StyleUnderline"/>
        </w:rPr>
        <w:t xml:space="preserve">‘nature,’ ‘primitive,’ and ‘body’ </w:t>
      </w:r>
      <w:r w:rsidRPr="000E3845">
        <w:rPr>
          <w:rStyle w:val="StyleUnderline"/>
          <w:highlight w:val="cyan"/>
        </w:rPr>
        <w:t xml:space="preserve">get </w:t>
      </w:r>
      <w:r w:rsidRPr="000E3845">
        <w:rPr>
          <w:rStyle w:val="StyleUnderline"/>
        </w:rPr>
        <w:t xml:space="preserve">written and </w:t>
      </w:r>
      <w:r w:rsidRPr="000E3845">
        <w:rPr>
          <w:rStyle w:val="StyleUnderline"/>
          <w:highlight w:val="cyan"/>
        </w:rPr>
        <w:t xml:space="preserve">interwoven, and the ways cultural </w:t>
      </w:r>
      <w:r w:rsidRPr="000E3845">
        <w:rPr>
          <w:rStyle w:val="StyleUnderline"/>
        </w:rPr>
        <w:t>constructions</w:t>
      </w:r>
      <w:r w:rsidRPr="000E3845">
        <w:rPr>
          <w:rStyle w:val="StyleUnderline"/>
          <w:highlight w:val="cyan"/>
        </w:rPr>
        <w:t xml:space="preserve">, practices, and biological matter are formed </w:t>
      </w:r>
      <w:r w:rsidRPr="000E3845">
        <w:rPr>
          <w:rStyle w:val="StyleUnderline"/>
        </w:rPr>
        <w:t>and reformed</w:t>
      </w:r>
      <w:r w:rsidRPr="000E3845">
        <w:rPr>
          <w:sz w:val="16"/>
        </w:rPr>
        <w:t>.</w:t>
      </w:r>
      <w:r w:rsidRPr="009547BF">
        <w:rPr>
          <w:sz w:val="16"/>
        </w:rPr>
        <w:t xml:space="preserve"> As scores of feminist theorists are currently working to maintain the feminist subject in the face of the demise of universal Woman, </w:t>
      </w:r>
      <w:r w:rsidRPr="000E3845">
        <w:rPr>
          <w:rStyle w:val="StyleUnderline"/>
          <w:highlight w:val="cyan"/>
        </w:rPr>
        <w:t xml:space="preserve">ecological feminists want to claim a space </w:t>
      </w:r>
      <w:r w:rsidRPr="000E3845">
        <w:rPr>
          <w:rStyle w:val="StyleUnderline"/>
        </w:rPr>
        <w:t xml:space="preserve">in which </w:t>
      </w:r>
      <w:r w:rsidRPr="000E3845">
        <w:rPr>
          <w:rStyle w:val="StyleUnderline"/>
          <w:highlight w:val="cyan"/>
        </w:rPr>
        <w:t xml:space="preserve">to discuss the connections among whatever gets labelled ‘natural’ and </w:t>
      </w:r>
      <w:r w:rsidRPr="000E3845">
        <w:rPr>
          <w:rStyle w:val="StyleUnderline"/>
        </w:rPr>
        <w:t xml:space="preserve">the </w:t>
      </w:r>
      <w:r w:rsidRPr="000E3845">
        <w:rPr>
          <w:rStyle w:val="StyleUnderline"/>
          <w:highlight w:val="cyan"/>
        </w:rPr>
        <w:t>humans</w:t>
      </w:r>
      <w:r w:rsidRPr="009547BF">
        <w:rPr>
          <w:sz w:val="16"/>
        </w:rPr>
        <w:t xml:space="preserve"> (women, people of color, the poor) </w:t>
      </w:r>
      <w:r w:rsidRPr="000E3845">
        <w:rPr>
          <w:rStyle w:val="StyleUnderline"/>
          <w:highlight w:val="cyan"/>
        </w:rPr>
        <w:t xml:space="preserve">who tend to be </w:t>
      </w:r>
      <w:r w:rsidRPr="000E3845">
        <w:rPr>
          <w:rStyle w:val="StyleUnderline"/>
        </w:rPr>
        <w:t xml:space="preserve">discursively, practically, and conceptually </w:t>
      </w:r>
      <w:r w:rsidRPr="000E3845">
        <w:rPr>
          <w:rStyle w:val="StyleUnderline"/>
          <w:highlight w:val="cyan"/>
        </w:rPr>
        <w:t xml:space="preserve">associated </w:t>
      </w:r>
      <w:r w:rsidRPr="000E3845">
        <w:rPr>
          <w:rStyle w:val="StyleUnderline"/>
          <w:highlight w:val="cyan"/>
        </w:rPr>
        <w:lastRenderedPageBreak/>
        <w:t xml:space="preserve">with the natural, and whose association </w:t>
      </w:r>
      <w:r w:rsidRPr="000E3845">
        <w:rPr>
          <w:rStyle w:val="StyleUnderline"/>
        </w:rPr>
        <w:t xml:space="preserve">with nature </w:t>
      </w:r>
      <w:r w:rsidRPr="000E3845">
        <w:rPr>
          <w:rStyle w:val="StyleUnderline"/>
          <w:highlight w:val="cyan"/>
        </w:rPr>
        <w:t xml:space="preserve">is detrimental </w:t>
      </w:r>
      <w:r w:rsidRPr="000E3845">
        <w:rPr>
          <w:rStyle w:val="StyleUnderline"/>
        </w:rPr>
        <w:t>to them</w:t>
      </w:r>
      <w:r w:rsidRPr="009547BF">
        <w:rPr>
          <w:sz w:val="16"/>
        </w:rPr>
        <w:t xml:space="preserve">. Like Aristotle, </w:t>
      </w:r>
      <w:r w:rsidRPr="006D71C4">
        <w:rPr>
          <w:rStyle w:val="StyleUnderline"/>
        </w:rPr>
        <w:t>they want to ‘save the appearances’ and take seriously the evidence and manifestations of these associations, while creating and recreating feminism and environmentalism</w:t>
      </w:r>
      <w:r w:rsidRPr="009547BF">
        <w:rPr>
          <w:sz w:val="16"/>
        </w:rPr>
        <w:t xml:space="preserve">. </w:t>
      </w:r>
      <w:r w:rsidRPr="000E3845">
        <w:rPr>
          <w:rStyle w:val="StyleUnderline"/>
          <w:highlight w:val="cyan"/>
        </w:rPr>
        <w:t>It is impossible to do this without discussing women and nature, without using the concepts that refer to the beings and matter at hand. We are well-advised to note the extent to which defining gestures endanger plurality, but in the end it is concepts which make talk, and hence theory, possible</w:t>
      </w:r>
      <w:r w:rsidRPr="000E3845">
        <w:rPr>
          <w:sz w:val="16"/>
          <w:highlight w:val="cyan"/>
        </w:rPr>
        <w:t>.</w:t>
      </w:r>
      <w:r w:rsidRPr="009547BF">
        <w:rPr>
          <w:sz w:val="16"/>
        </w:rPr>
        <w:t xml:space="preserve"> In the spirit of creating and fostering multiple, </w:t>
      </w:r>
      <w:proofErr w:type="spellStart"/>
      <w:r w:rsidRPr="009547BF">
        <w:rPr>
          <w:sz w:val="16"/>
        </w:rPr>
        <w:t>multiplicitous</w:t>
      </w:r>
      <w:proofErr w:type="spellEnd"/>
      <w:r w:rsidRPr="009547BF">
        <w:rPr>
          <w:sz w:val="16"/>
        </w:rPr>
        <w:t xml:space="preserve"> discourses, </w:t>
      </w:r>
      <w:r w:rsidRPr="000E3845">
        <w:rPr>
          <w:rStyle w:val="StyleUnderline"/>
          <w:highlight w:val="cyan"/>
        </w:rPr>
        <w:t xml:space="preserve">we can expand and loosen the concepts </w:t>
      </w:r>
      <w:r w:rsidRPr="000E3845">
        <w:rPr>
          <w:rStyle w:val="StyleUnderline"/>
        </w:rPr>
        <w:t>that were supposedly handed to us as self- evident, unified, and fixed, by Modernity.</w:t>
      </w:r>
    </w:p>
    <w:p w:rsidR="001F1DC3" w:rsidRDefault="001F1DC3" w:rsidP="001F1DC3">
      <w:pPr>
        <w:pStyle w:val="Heading4"/>
      </w:pPr>
      <w:r>
        <w:t>Even if concepts like “woman” and “mother” are ultimately rejected, understanding them is central to feminism. Generalities made about women or femininity are correctible and do not warrant rejection of the theory.</w:t>
      </w:r>
    </w:p>
    <w:p w:rsidR="001F1DC3" w:rsidRPr="00CD67DA" w:rsidRDefault="001F1DC3" w:rsidP="001F1DC3">
      <w:pPr>
        <w:rPr>
          <w:rStyle w:val="Style13ptBold"/>
        </w:rPr>
      </w:pPr>
      <w:r w:rsidRPr="00CD67DA">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117-118</w:t>
      </w:r>
      <w:r>
        <w:rPr>
          <w:rStyle w:val="Style13ptBold"/>
        </w:rPr>
        <w:t xml:space="preserve"> //MG</w:t>
      </w:r>
      <w:r w:rsidRPr="00CD67DA">
        <w:rPr>
          <w:rStyle w:val="Style13ptBold"/>
        </w:rPr>
        <w:t>)</w:t>
      </w:r>
    </w:p>
    <w:p w:rsidR="001F1DC3" w:rsidRPr="006D71C4" w:rsidRDefault="001F1DC3" w:rsidP="001F1DC3">
      <w:pPr>
        <w:rPr>
          <w:sz w:val="16"/>
        </w:rPr>
      </w:pPr>
      <w:r w:rsidRPr="006D71C4">
        <w:rPr>
          <w:sz w:val="16"/>
        </w:rPr>
        <w:t xml:space="preserve">Though these possibilities rely on tenuous notions of the connections between gender and practice, </w:t>
      </w:r>
      <w:r w:rsidRPr="00C02F3C">
        <w:rPr>
          <w:rStyle w:val="StyleUnderline"/>
          <w:highlight w:val="cyan"/>
        </w:rPr>
        <w:t>drawing attention to the</w:t>
      </w:r>
      <w:r w:rsidRPr="006D71C4">
        <w:rPr>
          <w:rStyle w:val="StyleUnderline"/>
        </w:rPr>
        <w:t xml:space="preserve"> conceptual and practical </w:t>
      </w:r>
      <w:r w:rsidRPr="00C02F3C">
        <w:rPr>
          <w:rStyle w:val="StyleUnderline"/>
          <w:highlight w:val="cyan"/>
        </w:rPr>
        <w:t>connections between ‘woman’ and ‘mother’ is important</w:t>
      </w:r>
      <w:r w:rsidRPr="006D71C4">
        <w:rPr>
          <w:rStyle w:val="StyleUnderline"/>
        </w:rPr>
        <w:t xml:space="preserve"> philosophical work </w:t>
      </w:r>
      <w:r w:rsidRPr="00C02F3C">
        <w:rPr>
          <w:rStyle w:val="StyleUnderline"/>
          <w:highlight w:val="cyan"/>
        </w:rPr>
        <w:t>because of the</w:t>
      </w:r>
      <w:r w:rsidRPr="006D71C4">
        <w:rPr>
          <w:rStyle w:val="StyleUnderline"/>
        </w:rPr>
        <w:t xml:space="preserve"> discursive and physical </w:t>
      </w:r>
      <w:r w:rsidRPr="00C02F3C">
        <w:rPr>
          <w:rStyle w:val="StyleUnderline"/>
          <w:highlight w:val="cyan"/>
        </w:rPr>
        <w:t>power of their</w:t>
      </w:r>
      <w:r w:rsidRPr="006D71C4">
        <w:rPr>
          <w:rStyle w:val="StyleUnderline"/>
        </w:rPr>
        <w:t xml:space="preserve"> amazingly prevalent </w:t>
      </w:r>
      <w:r w:rsidRPr="00C02F3C">
        <w:rPr>
          <w:rStyle w:val="StyleUnderline"/>
          <w:highlight w:val="cyan"/>
        </w:rPr>
        <w:t>association</w:t>
      </w:r>
      <w:r w:rsidRPr="006D71C4">
        <w:rPr>
          <w:rStyle w:val="StyleUnderline"/>
        </w:rPr>
        <w:t>.</w:t>
      </w:r>
      <w:r w:rsidRPr="006D71C4">
        <w:rPr>
          <w:sz w:val="16"/>
        </w:rPr>
        <w:t xml:space="preserve"> </w:t>
      </w:r>
      <w:r w:rsidRPr="006D71C4">
        <w:rPr>
          <w:rStyle w:val="StyleUnderline"/>
        </w:rPr>
        <w:t xml:space="preserve">These associations </w:t>
      </w:r>
      <w:r w:rsidRPr="00C02F3C">
        <w:rPr>
          <w:rStyle w:val="StyleUnderline"/>
          <w:highlight w:val="cyan"/>
        </w:rPr>
        <w:t>shape</w:t>
      </w:r>
      <w:r w:rsidRPr="006D71C4">
        <w:rPr>
          <w:rStyle w:val="StyleUnderline"/>
        </w:rPr>
        <w:t xml:space="preserve"> the economic, reproductive, and political dimensions of lived </w:t>
      </w:r>
      <w:r w:rsidRPr="00C02F3C">
        <w:rPr>
          <w:rStyle w:val="StyleUnderline"/>
          <w:highlight w:val="cyan"/>
        </w:rPr>
        <w:t>reality</w:t>
      </w:r>
      <w:r w:rsidRPr="006D71C4">
        <w:rPr>
          <w:rStyle w:val="StyleUnderline"/>
        </w:rPr>
        <w:t xml:space="preserve">, so </w:t>
      </w:r>
      <w:r w:rsidRPr="00C02F3C">
        <w:rPr>
          <w:rStyle w:val="StyleUnderline"/>
          <w:highlight w:val="cyan"/>
        </w:rPr>
        <w:t>even if they are</w:t>
      </w:r>
      <w:r w:rsidRPr="006D71C4">
        <w:rPr>
          <w:rStyle w:val="StyleUnderline"/>
        </w:rPr>
        <w:t xml:space="preserve"> ultimately </w:t>
      </w:r>
      <w:r w:rsidRPr="00C02F3C">
        <w:rPr>
          <w:rStyle w:val="StyleUnderline"/>
          <w:highlight w:val="cyan"/>
        </w:rPr>
        <w:t>rejected</w:t>
      </w:r>
      <w:r w:rsidRPr="006D71C4">
        <w:rPr>
          <w:rStyle w:val="StyleUnderline"/>
        </w:rPr>
        <w:t xml:space="preserve">, </w:t>
      </w:r>
      <w:r w:rsidRPr="00C02F3C">
        <w:rPr>
          <w:rStyle w:val="StyleUnderline"/>
          <w:highlight w:val="cyan"/>
        </w:rPr>
        <w:t>understanding them is central to feminism</w:t>
      </w:r>
      <w:r w:rsidRPr="006D71C4">
        <w:rPr>
          <w:sz w:val="16"/>
        </w:rPr>
        <w:t xml:space="preserve">. </w:t>
      </w:r>
      <w:r w:rsidRPr="00C02F3C">
        <w:rPr>
          <w:rStyle w:val="StyleUnderline"/>
        </w:rPr>
        <w:t>Instead of categorically discounting any discussion of woman/ mother or woman/nature connections</w:t>
      </w:r>
      <w:r w:rsidRPr="006D71C4">
        <w:rPr>
          <w:rStyle w:val="StyleUnderline"/>
        </w:rPr>
        <w:t xml:space="preserve"> as unimportant because they are constructed, or assuming the validity of those associations because they appear natural or entrenched, </w:t>
      </w:r>
      <w:r w:rsidRPr="00C02F3C">
        <w:rPr>
          <w:rStyle w:val="StyleUnderline"/>
        </w:rPr>
        <w:t>feminist theorists need to continue to interrogate them with care</w:t>
      </w:r>
      <w:r w:rsidRPr="00C02F3C">
        <w:rPr>
          <w:sz w:val="16"/>
        </w:rPr>
        <w:t>.</w:t>
      </w:r>
      <w:r w:rsidRPr="006D71C4">
        <w:rPr>
          <w:sz w:val="16"/>
        </w:rPr>
        <w:t xml:space="preserve"> As some feminists have tried to make clear through their rejections of essentialist notions of ‘woman,’ </w:t>
      </w:r>
      <w:r w:rsidRPr="00C02F3C">
        <w:rPr>
          <w:rStyle w:val="StyleUnderline"/>
          <w:highlight w:val="cyan"/>
        </w:rPr>
        <w:t>ecological feminists need not be committed to the view that there exists some metaphysical or ontological truths about ‘woman’ and ‘nature’</w:t>
      </w:r>
      <w:r w:rsidRPr="006D71C4">
        <w:rPr>
          <w:rStyle w:val="StyleUnderline"/>
        </w:rPr>
        <w:t xml:space="preserve"> –</w:t>
      </w:r>
      <w:r w:rsidRPr="006D71C4">
        <w:rPr>
          <w:sz w:val="16"/>
        </w:rPr>
        <w:t xml:space="preserve"> that there is stuff out there that necessarily fits into the categories, or that the categories are anything other than fictions that fuel our contingent, historically-bound conceptions of reality. </w:t>
      </w:r>
      <w:r w:rsidRPr="006D71C4">
        <w:rPr>
          <w:rStyle w:val="StyleUnderline"/>
        </w:rPr>
        <w:t xml:space="preserve">Ecological feminists are committed to the view that people, beings, and stuff are defined and made meaningful within discourses which name them as, among other things, ‘woman,’ and ‘nature.’ </w:t>
      </w:r>
      <w:r w:rsidRPr="00D26082">
        <w:rPr>
          <w:rStyle w:val="StyleUnderline"/>
          <w:highlight w:val="cyan"/>
        </w:rPr>
        <w:t>These are powerful discursive and practical categories and constructions that we cannot ignore, because the value and treatment of things and beings depends in part on the ways in which they become associated with them</w:t>
      </w:r>
      <w:r w:rsidRPr="006D71C4">
        <w:rPr>
          <w:rStyle w:val="StyleUnderline"/>
        </w:rPr>
        <w:t>.</w:t>
      </w:r>
      <w:r w:rsidRPr="006D71C4">
        <w:rPr>
          <w:sz w:val="16"/>
        </w:rPr>
        <w:t xml:space="preserve"> Still, our theoretical attentions should not amount to appropriating concepts and categorizations that have been historically damaging to exactly what we aim to protect. Nor should efforts to deconstruct influential relationships amount to merely ignoring them theoretically, or leaving them practically untouched. Anti-essentialist critique is probably the most common argument brought against ecofeminism. But </w:t>
      </w:r>
      <w:r w:rsidRPr="006D71C4">
        <w:rPr>
          <w:rStyle w:val="StyleUnderline"/>
        </w:rPr>
        <w:t xml:space="preserve">the </w:t>
      </w:r>
      <w:r w:rsidRPr="00D26082">
        <w:rPr>
          <w:rStyle w:val="StyleUnderline"/>
          <w:highlight w:val="cyan"/>
        </w:rPr>
        <w:t>so-called</w:t>
      </w:r>
      <w:r w:rsidRPr="006D71C4">
        <w:rPr>
          <w:rStyle w:val="StyleUnderline"/>
        </w:rPr>
        <w:t xml:space="preserve"> ‘problem of </w:t>
      </w:r>
      <w:r w:rsidRPr="00D26082">
        <w:rPr>
          <w:rStyle w:val="StyleUnderline"/>
          <w:highlight w:val="cyan"/>
        </w:rPr>
        <w:t>essentialism</w:t>
      </w:r>
      <w:r w:rsidRPr="006D71C4">
        <w:rPr>
          <w:rStyle w:val="StyleUnderline"/>
        </w:rPr>
        <w:t xml:space="preserve">,’ in ecofeminism and elsewhere, </w:t>
      </w:r>
      <w:r w:rsidRPr="00D26082">
        <w:rPr>
          <w:rStyle w:val="StyleUnderline"/>
          <w:highlight w:val="cyan"/>
        </w:rPr>
        <w:t>is</w:t>
      </w:r>
      <w:r w:rsidRPr="006D71C4">
        <w:rPr>
          <w:rStyle w:val="StyleUnderline"/>
        </w:rPr>
        <w:t xml:space="preserve"> more often actually </w:t>
      </w:r>
      <w:r w:rsidRPr="00D26082">
        <w:rPr>
          <w:rStyle w:val="StyleUnderline"/>
          <w:highlight w:val="cyan"/>
        </w:rPr>
        <w:t>a matter of false universalization of</w:t>
      </w:r>
      <w:r w:rsidRPr="006D71C4">
        <w:rPr>
          <w:rStyle w:val="StyleUnderline"/>
        </w:rPr>
        <w:t xml:space="preserve"> certain conceptions of ‘</w:t>
      </w:r>
      <w:r w:rsidRPr="00D26082">
        <w:rPr>
          <w:rStyle w:val="StyleUnderline"/>
          <w:highlight w:val="cyan"/>
        </w:rPr>
        <w:t>woman</w:t>
      </w:r>
      <w:r w:rsidRPr="006D71C4">
        <w:rPr>
          <w:rStyle w:val="StyleUnderline"/>
        </w:rPr>
        <w:t xml:space="preserve">,’ and a lack of attention to the diversity of women’s experiences and of conceptions of womanhood that results from feminist theorists’ racism, solipsism, </w:t>
      </w:r>
      <w:r w:rsidRPr="00D26082">
        <w:rPr>
          <w:rStyle w:val="StyleUnderline"/>
          <w:highlight w:val="cyan"/>
        </w:rPr>
        <w:t>and tendency to aspire to the</w:t>
      </w:r>
      <w:r w:rsidRPr="006D71C4">
        <w:rPr>
          <w:sz w:val="16"/>
        </w:rPr>
        <w:t xml:space="preserve"> (fallacious) </w:t>
      </w:r>
      <w:r w:rsidRPr="006D71C4">
        <w:rPr>
          <w:rStyle w:val="StyleUnderline"/>
        </w:rPr>
        <w:t xml:space="preserve">objective </w:t>
      </w:r>
      <w:r w:rsidRPr="00D26082">
        <w:rPr>
          <w:rStyle w:val="StyleUnderline"/>
          <w:highlight w:val="cyan"/>
        </w:rPr>
        <w:t>view from nowhere</w:t>
      </w:r>
      <w:r w:rsidRPr="006D71C4">
        <w:rPr>
          <w:rStyle w:val="StyleUnderline"/>
        </w:rPr>
        <w:t xml:space="preserve"> modeled throughout much of the history of Western philosophy.</w:t>
      </w:r>
      <w:r w:rsidRPr="006D71C4">
        <w:rPr>
          <w:sz w:val="16"/>
        </w:rPr>
        <w:t xml:space="preserve"> In fact, any object-attentive theoretical approach is likely to run the risk of over- generalizing, or attributing false universals to the given object category, or of stating its case in ways that are easily interpreted as doing so. As Marilyn Frye acknowledges, ‘</w:t>
      </w:r>
      <w:r w:rsidRPr="00D26082">
        <w:rPr>
          <w:rStyle w:val="StyleUnderline"/>
          <w:highlight w:val="cyan"/>
        </w:rPr>
        <w:t>mistaken</w:t>
      </w:r>
      <w:r w:rsidRPr="006D71C4">
        <w:rPr>
          <w:rStyle w:val="StyleUnderline"/>
        </w:rPr>
        <w:t xml:space="preserve"> </w:t>
      </w:r>
      <w:r w:rsidRPr="00D26082">
        <w:rPr>
          <w:rStyle w:val="StyleUnderline"/>
          <w:highlight w:val="cyan"/>
        </w:rPr>
        <w:t>generalities</w:t>
      </w:r>
      <w:r w:rsidRPr="006D71C4">
        <w:rPr>
          <w:rStyle w:val="StyleUnderline"/>
        </w:rPr>
        <w:t xml:space="preserve"> are to be found in feminist theorizing, and </w:t>
      </w:r>
      <w:r w:rsidRPr="00D26082">
        <w:rPr>
          <w:rStyle w:val="StyleUnderline"/>
          <w:highlight w:val="cyan"/>
        </w:rPr>
        <w:t>need to be corrected. But they are mundane, discoverable, correctable; they</w:t>
      </w:r>
      <w:r w:rsidRPr="006D71C4">
        <w:rPr>
          <w:rStyle w:val="StyleUnderline"/>
        </w:rPr>
        <w:t xml:space="preserve"> are not profound and usually </w:t>
      </w:r>
      <w:r w:rsidRPr="00D26082">
        <w:rPr>
          <w:rStyle w:val="StyleUnderline"/>
          <w:highlight w:val="cyan"/>
        </w:rPr>
        <w:t>do not merit passionate or paranoid denunciation’</w:t>
      </w:r>
      <w:r w:rsidRPr="006D71C4">
        <w:rPr>
          <w:sz w:val="16"/>
        </w:rPr>
        <w:t xml:space="preserve"> (unpublished: 6). Problematic generalizations are sometimes the result of a theorist situating </w:t>
      </w:r>
      <w:proofErr w:type="spellStart"/>
      <w:r w:rsidRPr="006D71C4">
        <w:rPr>
          <w:sz w:val="16"/>
        </w:rPr>
        <w:t>her self</w:t>
      </w:r>
      <w:proofErr w:type="spellEnd"/>
      <w:r w:rsidRPr="006D71C4">
        <w:rPr>
          <w:sz w:val="16"/>
        </w:rPr>
        <w:t xml:space="preserve">, family, or culture as a paradigm case which structures paradigm-case categorical thinking, à la </w:t>
      </w:r>
      <w:r w:rsidRPr="006D71C4">
        <w:rPr>
          <w:sz w:val="16"/>
        </w:rPr>
        <w:lastRenderedPageBreak/>
        <w:t xml:space="preserve">ethnocentrism, though such thinking does not necessarily entail a commitment to any essence. </w:t>
      </w:r>
      <w:r w:rsidRPr="006D71C4">
        <w:rPr>
          <w:rStyle w:val="StyleUnderline"/>
        </w:rPr>
        <w:t xml:space="preserve">There is an element of self-as-paradigm cognition in early feminist theories, but </w:t>
      </w:r>
      <w:r w:rsidRPr="006D71C4">
        <w:rPr>
          <w:sz w:val="16"/>
        </w:rPr>
        <w:t>Frye asserts that, ‘</w:t>
      </w:r>
      <w:r w:rsidRPr="00D26082">
        <w:rPr>
          <w:rStyle w:val="StyleUnderline"/>
          <w:highlight w:val="cyan"/>
        </w:rPr>
        <w:t>condemning</w:t>
      </w:r>
      <w:r w:rsidRPr="006D71C4">
        <w:rPr>
          <w:rStyle w:val="StyleUnderline"/>
        </w:rPr>
        <w:t xml:space="preserve"> these </w:t>
      </w:r>
      <w:r w:rsidRPr="00D26082">
        <w:rPr>
          <w:rStyle w:val="StyleUnderline"/>
          <w:highlight w:val="cyan"/>
        </w:rPr>
        <w:t>theories as essentialist</w:t>
      </w:r>
      <w:r w:rsidRPr="006D71C4">
        <w:rPr>
          <w:rStyle w:val="StyleUnderline"/>
        </w:rPr>
        <w:t xml:space="preserve"> </w:t>
      </w:r>
      <w:r w:rsidRPr="00D26082">
        <w:rPr>
          <w:rStyle w:val="StyleUnderline"/>
          <w:highlight w:val="cyan"/>
        </w:rPr>
        <w:t>seems</w:t>
      </w:r>
      <w:r w:rsidRPr="006D71C4">
        <w:rPr>
          <w:rStyle w:val="StyleUnderline"/>
        </w:rPr>
        <w:t xml:space="preserve"> to me </w:t>
      </w:r>
      <w:r w:rsidRPr="00D26082">
        <w:rPr>
          <w:rStyle w:val="StyleUnderline"/>
          <w:highlight w:val="cyan"/>
        </w:rPr>
        <w:t>to misdirect our attention and</w:t>
      </w:r>
      <w:r w:rsidRPr="006D71C4">
        <w:rPr>
          <w:rStyle w:val="StyleUnderline"/>
        </w:rPr>
        <w:t xml:space="preserve"> to </w:t>
      </w:r>
      <w:r w:rsidRPr="00D26082">
        <w:rPr>
          <w:rStyle w:val="StyleUnderline"/>
          <w:highlight w:val="cyan"/>
        </w:rPr>
        <w:t xml:space="preserve">obscure rather than illuminate, </w:t>
      </w:r>
      <w:r w:rsidRPr="00D26082">
        <w:rPr>
          <w:rStyle w:val="StyleUnderline"/>
        </w:rPr>
        <w:t>and</w:t>
      </w:r>
      <w:r w:rsidRPr="006D71C4">
        <w:rPr>
          <w:rStyle w:val="StyleUnderline"/>
        </w:rPr>
        <w:t xml:space="preserve"> to leave unanalyzed the active constructive ethnocentrism implicit in such theories</w:t>
      </w:r>
      <w:r w:rsidRPr="006D71C4">
        <w:rPr>
          <w:sz w:val="16"/>
        </w:rPr>
        <w:t xml:space="preserve">’ (unpublished: 10). </w:t>
      </w:r>
    </w:p>
    <w:p w:rsidR="001F1DC3" w:rsidRDefault="001F1DC3" w:rsidP="001F1DC3">
      <w:pPr>
        <w:pStyle w:val="Heading4"/>
      </w:pPr>
      <w:r>
        <w:t>We do not conceive of women or nature as entities with essences, but the being subsumed in these categories are concepts that are necessary for theorizing.</w:t>
      </w:r>
    </w:p>
    <w:p w:rsidR="001F1DC3" w:rsidRPr="002A532C" w:rsidRDefault="001F1DC3" w:rsidP="001F1DC3">
      <w:pPr>
        <w:rPr>
          <w:rStyle w:val="Style13ptBold"/>
        </w:rPr>
      </w:pPr>
      <w:r w:rsidRPr="002A532C">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122-123</w:t>
      </w:r>
      <w:r>
        <w:rPr>
          <w:rStyle w:val="Style13ptBold"/>
        </w:rPr>
        <w:t xml:space="preserve"> //MG</w:t>
      </w:r>
      <w:r w:rsidRPr="002A532C">
        <w:rPr>
          <w:rStyle w:val="Style13ptBold"/>
        </w:rPr>
        <w:t>)</w:t>
      </w:r>
    </w:p>
    <w:p w:rsidR="001F1DC3" w:rsidRPr="009547BF" w:rsidRDefault="001F1DC3" w:rsidP="001F1DC3">
      <w:pPr>
        <w:rPr>
          <w:rStyle w:val="StyleUnderline"/>
        </w:rPr>
      </w:pPr>
      <w:r w:rsidRPr="009547BF">
        <w:rPr>
          <w:sz w:val="16"/>
        </w:rPr>
        <w:t xml:space="preserve">To sum up, </w:t>
      </w:r>
      <w:r w:rsidRPr="00D26082">
        <w:rPr>
          <w:rStyle w:val="StyleUnderline"/>
          <w:highlight w:val="cyan"/>
        </w:rPr>
        <w:t>ecological feminist theorists who discuss women and nature need not conceive of them as Entities with Essences,</w:t>
      </w:r>
      <w:r w:rsidRPr="009547BF">
        <w:rPr>
          <w:rStyle w:val="StyleUnderline"/>
        </w:rPr>
        <w:t xml:space="preserve"> </w:t>
      </w:r>
      <w:r w:rsidRPr="00D26082">
        <w:rPr>
          <w:rStyle w:val="StyleUnderline"/>
          <w:highlight w:val="cyan"/>
        </w:rPr>
        <w:t>and</w:t>
      </w:r>
      <w:r w:rsidRPr="009547BF">
        <w:rPr>
          <w:rStyle w:val="StyleUnderline"/>
        </w:rPr>
        <w:t xml:space="preserve"> even </w:t>
      </w:r>
      <w:r w:rsidRPr="00D26082">
        <w:rPr>
          <w:rStyle w:val="StyleUnderline"/>
          <w:highlight w:val="cyan"/>
        </w:rPr>
        <w:t>those who do may</w:t>
      </w:r>
      <w:r w:rsidRPr="009547BF">
        <w:rPr>
          <w:rStyle w:val="StyleUnderline"/>
        </w:rPr>
        <w:t xml:space="preserve"> still </w:t>
      </w:r>
      <w:r w:rsidRPr="00D26082">
        <w:rPr>
          <w:rStyle w:val="StyleUnderline"/>
          <w:highlight w:val="cyan"/>
        </w:rPr>
        <w:t>have</w:t>
      </w:r>
      <w:r w:rsidRPr="009547BF">
        <w:rPr>
          <w:rStyle w:val="StyleUnderline"/>
        </w:rPr>
        <w:t xml:space="preserve"> a few </w:t>
      </w:r>
      <w:r w:rsidRPr="00D26082">
        <w:rPr>
          <w:rStyle w:val="StyleUnderline"/>
          <w:highlight w:val="cyan"/>
        </w:rPr>
        <w:t>valuable things to say</w:t>
      </w:r>
      <w:r w:rsidRPr="009547BF">
        <w:rPr>
          <w:rStyle w:val="StyleUnderline"/>
        </w:rPr>
        <w:t xml:space="preserve">. When we consider ‘women’ and ‘nature,’ we </w:t>
      </w:r>
      <w:r w:rsidRPr="00D26082">
        <w:rPr>
          <w:rStyle w:val="StyleUnderline"/>
          <w:highlight w:val="cyan"/>
        </w:rPr>
        <w:t>can assume that no real universals apply, though patterns may be overwhelmingly apparent and determining</w:t>
      </w:r>
      <w:r w:rsidRPr="009547BF">
        <w:rPr>
          <w:rStyle w:val="StyleUnderline"/>
        </w:rPr>
        <w:t xml:space="preserve">, that the meanings of the terms are historically bound, and that many features of the meanings we utilize promote mischaracterizations and mistreatment of whatever falls within the space mapped by the terms. Yet we also know that </w:t>
      </w:r>
      <w:r w:rsidRPr="00D26082">
        <w:rPr>
          <w:rStyle w:val="StyleUnderline"/>
          <w:highlight w:val="cyan"/>
        </w:rPr>
        <w:t xml:space="preserve">there are real social and ecological beings subsumed under the categories, </w:t>
      </w:r>
      <w:r w:rsidRPr="00D26082">
        <w:rPr>
          <w:rStyle w:val="StyleUnderline"/>
        </w:rPr>
        <w:t xml:space="preserve">that </w:t>
      </w:r>
      <w:r w:rsidRPr="00D26082">
        <w:rPr>
          <w:rStyle w:val="StyleUnderline"/>
          <w:highlight w:val="cyan"/>
        </w:rPr>
        <w:t>the</w:t>
      </w:r>
      <w:r w:rsidRPr="00D26082">
        <w:rPr>
          <w:rStyle w:val="StyleUnderline"/>
        </w:rPr>
        <w:t xml:space="preserve"> </w:t>
      </w:r>
      <w:r w:rsidRPr="00D26082">
        <w:rPr>
          <w:rStyle w:val="StyleUnderline"/>
          <w:highlight w:val="cyan"/>
        </w:rPr>
        <w:t xml:space="preserve">con </w:t>
      </w:r>
      <w:proofErr w:type="spellStart"/>
      <w:r w:rsidRPr="00D26082">
        <w:rPr>
          <w:rStyle w:val="StyleUnderline"/>
          <w:highlight w:val="cyan"/>
        </w:rPr>
        <w:t>cepts</w:t>
      </w:r>
      <w:proofErr w:type="spellEnd"/>
      <w:r w:rsidRPr="00D26082">
        <w:rPr>
          <w:rStyle w:val="StyleUnderline"/>
          <w:highlight w:val="cyan"/>
        </w:rPr>
        <w:t xml:space="preserve"> help us negotiate reality</w:t>
      </w:r>
      <w:r w:rsidRPr="009547BF">
        <w:rPr>
          <w:rStyle w:val="StyleUnderline"/>
        </w:rPr>
        <w:t xml:space="preserve">, and that </w:t>
      </w:r>
      <w:r w:rsidRPr="00D26082">
        <w:rPr>
          <w:rStyle w:val="StyleUnderline"/>
          <w:highlight w:val="cyan"/>
        </w:rPr>
        <w:t>they can be most helpful and representative if conceived broadly and pluralistically</w:t>
      </w:r>
      <w:r w:rsidRPr="009547BF">
        <w:rPr>
          <w:sz w:val="16"/>
        </w:rPr>
        <w:t xml:space="preserve">. We cannot ignore the relationships between ‘woman’ and women, and ‘nature’ and the stuff that is considered natural. Likewise, </w:t>
      </w:r>
      <w:r w:rsidRPr="00CD3CDD">
        <w:rPr>
          <w:rStyle w:val="StyleUnderline"/>
          <w:highlight w:val="cyan"/>
        </w:rPr>
        <w:t>we cannot ignore the ways in which these</w:t>
      </w:r>
      <w:r w:rsidRPr="009547BF">
        <w:rPr>
          <w:rStyle w:val="StyleUnderline"/>
        </w:rPr>
        <w:t xml:space="preserve"> and other subjugating </w:t>
      </w:r>
      <w:r w:rsidRPr="00CD3CDD">
        <w:rPr>
          <w:rStyle w:val="StyleUnderline"/>
          <w:highlight w:val="cyan"/>
        </w:rPr>
        <w:t>concepts</w:t>
      </w:r>
      <w:r w:rsidRPr="009547BF">
        <w:rPr>
          <w:rStyle w:val="StyleUnderline"/>
        </w:rPr>
        <w:t xml:space="preserve"> and categories are </w:t>
      </w:r>
      <w:r w:rsidRPr="00CD3CDD">
        <w:rPr>
          <w:rStyle w:val="StyleUnderline"/>
          <w:highlight w:val="cyan"/>
        </w:rPr>
        <w:t>parasitic and symbiotic upon each other</w:t>
      </w:r>
      <w:r w:rsidRPr="009547BF">
        <w:rPr>
          <w:rStyle w:val="StyleUnderline"/>
        </w:rPr>
        <w:t xml:space="preserve">, make sense because of each other, are enacted upon each other, </w:t>
      </w:r>
      <w:r w:rsidRPr="00CD3CDD">
        <w:rPr>
          <w:rStyle w:val="StyleUnderline"/>
          <w:highlight w:val="cyan"/>
        </w:rPr>
        <w:t>and become reified through practices</w:t>
      </w:r>
      <w:r w:rsidRPr="009547BF">
        <w:rPr>
          <w:rStyle w:val="StyleUnderline"/>
        </w:rPr>
        <w:t xml:space="preserve">, and the ways they </w:t>
      </w:r>
      <w:proofErr w:type="spellStart"/>
      <w:r w:rsidRPr="009547BF">
        <w:rPr>
          <w:rStyle w:val="StyleUnderline"/>
        </w:rPr>
        <w:t>criss-cross</w:t>
      </w:r>
      <w:proofErr w:type="spellEnd"/>
      <w:r w:rsidRPr="009547BF">
        <w:rPr>
          <w:rStyle w:val="StyleUnderline"/>
        </w:rPr>
        <w:t xml:space="preserve"> in and through people’s lives, conceptual schemas, and political situations.</w:t>
      </w:r>
    </w:p>
    <w:p w:rsidR="001F1DC3" w:rsidRDefault="001F1DC3" w:rsidP="001F1DC3"/>
    <w:p w:rsidR="001F1DC3" w:rsidRDefault="001F1DC3" w:rsidP="001F1DC3"/>
    <w:p w:rsidR="001F1DC3" w:rsidRDefault="001F1DC3" w:rsidP="001F1DC3"/>
    <w:p w:rsidR="001F1DC3" w:rsidRDefault="001F1DC3" w:rsidP="001F1DC3"/>
    <w:p w:rsidR="001F1DC3" w:rsidRDefault="001F1DC3" w:rsidP="001F1DC3">
      <w:pPr>
        <w:pStyle w:val="Heading4"/>
      </w:pPr>
      <w:r>
        <w:t>Anti-essentialists arguments obfuscate real issues, are homophobic, and totalizing.</w:t>
      </w:r>
    </w:p>
    <w:p w:rsidR="001F1DC3" w:rsidRPr="002A532C" w:rsidRDefault="001F1DC3" w:rsidP="001F1DC3">
      <w:pPr>
        <w:rPr>
          <w:rStyle w:val="Style13ptBold"/>
        </w:rPr>
      </w:pPr>
      <w:r w:rsidRPr="002A532C">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123</w:t>
      </w:r>
      <w:r>
        <w:rPr>
          <w:rStyle w:val="Style13ptBold"/>
        </w:rPr>
        <w:t xml:space="preserve"> //MG</w:t>
      </w:r>
      <w:r w:rsidRPr="002A532C">
        <w:rPr>
          <w:rStyle w:val="Style13ptBold"/>
        </w:rPr>
        <w:t>)</w:t>
      </w:r>
    </w:p>
    <w:p w:rsidR="001F1DC3" w:rsidRPr="009547BF" w:rsidRDefault="001F1DC3" w:rsidP="001F1DC3">
      <w:pPr>
        <w:rPr>
          <w:sz w:val="16"/>
        </w:rPr>
      </w:pPr>
      <w:r w:rsidRPr="009547BF">
        <w:rPr>
          <w:sz w:val="16"/>
        </w:rPr>
        <w:t xml:space="preserve">Teresa De </w:t>
      </w:r>
      <w:proofErr w:type="spellStart"/>
      <w:r w:rsidRPr="009547BF">
        <w:rPr>
          <w:sz w:val="16"/>
        </w:rPr>
        <w:t>Lauretis</w:t>
      </w:r>
      <w:proofErr w:type="spellEnd"/>
      <w:r w:rsidRPr="009547BF">
        <w:rPr>
          <w:sz w:val="16"/>
        </w:rPr>
        <w:t xml:space="preserve">’ ‘Upping the </w:t>
      </w:r>
      <w:proofErr w:type="spellStart"/>
      <w:r w:rsidRPr="009547BF">
        <w:rPr>
          <w:sz w:val="16"/>
        </w:rPr>
        <w:t>Anti</w:t>
      </w:r>
      <w:proofErr w:type="spellEnd"/>
      <w:r w:rsidRPr="009547BF">
        <w:rPr>
          <w:sz w:val="16"/>
        </w:rPr>
        <w:t xml:space="preserve"> (sic) in Feminist Theory,’ lays out ways in which </w:t>
      </w:r>
      <w:r w:rsidRPr="00631242">
        <w:rPr>
          <w:rStyle w:val="StyleUnderline"/>
          <w:highlight w:val="cyan"/>
        </w:rPr>
        <w:t>anti- essentialist arguments</w:t>
      </w:r>
      <w:r w:rsidRPr="009547BF">
        <w:rPr>
          <w:rStyle w:val="StyleUnderline"/>
        </w:rPr>
        <w:t xml:space="preserve">, and the feminist essentialist/anti-essentialist debates themselves, </w:t>
      </w:r>
      <w:r w:rsidRPr="00631242">
        <w:rPr>
          <w:rStyle w:val="StyleUnderline"/>
          <w:highlight w:val="cyan"/>
        </w:rPr>
        <w:t>obfuscate the real issues within feminism</w:t>
      </w:r>
      <w:r w:rsidRPr="009547BF">
        <w:rPr>
          <w:rStyle w:val="StyleUnderline"/>
        </w:rPr>
        <w:t xml:space="preserve">, and the challenges feminism presents to </w:t>
      </w:r>
      <w:proofErr w:type="spellStart"/>
      <w:r w:rsidRPr="009547BF">
        <w:rPr>
          <w:rStyle w:val="StyleUnderline"/>
        </w:rPr>
        <w:t>nonfeminist</w:t>
      </w:r>
      <w:proofErr w:type="spellEnd"/>
      <w:r w:rsidRPr="009547BF">
        <w:rPr>
          <w:rStyle w:val="StyleUnderline"/>
        </w:rPr>
        <w:t xml:space="preserve"> positions and practices </w:t>
      </w:r>
      <w:r w:rsidRPr="009547BF">
        <w:rPr>
          <w:sz w:val="16"/>
        </w:rPr>
        <w:t xml:space="preserve">(De </w:t>
      </w:r>
      <w:proofErr w:type="spellStart"/>
      <w:r w:rsidRPr="009547BF">
        <w:rPr>
          <w:sz w:val="16"/>
        </w:rPr>
        <w:t>Lauretis</w:t>
      </w:r>
      <w:proofErr w:type="spellEnd"/>
      <w:r w:rsidRPr="009547BF">
        <w:rPr>
          <w:sz w:val="16"/>
        </w:rPr>
        <w:t xml:space="preserve"> 1990). </w:t>
      </w:r>
      <w:r w:rsidRPr="00631242">
        <w:rPr>
          <w:rStyle w:val="StyleUnderline"/>
          <w:highlight w:val="cyan"/>
        </w:rPr>
        <w:t>In addition</w:t>
      </w:r>
      <w:r w:rsidRPr="009547BF">
        <w:rPr>
          <w:rStyle w:val="StyleUnderline"/>
        </w:rPr>
        <w:t xml:space="preserve"> to</w:t>
      </w:r>
      <w:r w:rsidRPr="009547BF">
        <w:rPr>
          <w:sz w:val="16"/>
        </w:rPr>
        <w:t xml:space="preserve"> concurring with her characterization of </w:t>
      </w:r>
      <w:r w:rsidRPr="009547BF">
        <w:rPr>
          <w:rStyle w:val="StyleUnderline"/>
        </w:rPr>
        <w:t>anti-essentialism’s function as a political smokescreen</w:t>
      </w:r>
      <w:r w:rsidRPr="009547BF">
        <w:rPr>
          <w:sz w:val="16"/>
        </w:rPr>
        <w:t xml:space="preserve">, </w:t>
      </w:r>
      <w:r w:rsidRPr="00631242">
        <w:rPr>
          <w:rStyle w:val="StyleUnderline"/>
          <w:highlight w:val="cyan"/>
        </w:rPr>
        <w:t>I agree with</w:t>
      </w:r>
      <w:r w:rsidRPr="009547BF">
        <w:rPr>
          <w:rStyle w:val="StyleUnderline"/>
        </w:rPr>
        <w:t xml:space="preserve"> her </w:t>
      </w:r>
      <w:r w:rsidRPr="00631242">
        <w:rPr>
          <w:rStyle w:val="StyleUnderline"/>
          <w:highlight w:val="cyan"/>
        </w:rPr>
        <w:t>analysis of the</w:t>
      </w:r>
      <w:r w:rsidRPr="00631242">
        <w:rPr>
          <w:sz w:val="16"/>
          <w:highlight w:val="cyan"/>
        </w:rPr>
        <w:t xml:space="preserve"> </w:t>
      </w:r>
      <w:r w:rsidRPr="00631242">
        <w:rPr>
          <w:rStyle w:val="StyleUnderline"/>
          <w:highlight w:val="cyan"/>
        </w:rPr>
        <w:t>feminist fear of essentialism as homophobic,</w:t>
      </w:r>
      <w:r w:rsidRPr="009547BF">
        <w:rPr>
          <w:sz w:val="16"/>
        </w:rPr>
        <w:t xml:space="preserve"> and particularly anti-lesbian. </w:t>
      </w:r>
      <w:r w:rsidRPr="00631242">
        <w:rPr>
          <w:rStyle w:val="StyleUnderline"/>
          <w:highlight w:val="cyan"/>
        </w:rPr>
        <w:t xml:space="preserve">Feminist and </w:t>
      </w:r>
      <w:proofErr w:type="spellStart"/>
      <w:r w:rsidRPr="00631242">
        <w:rPr>
          <w:rStyle w:val="StyleUnderline"/>
          <w:highlight w:val="cyan"/>
        </w:rPr>
        <w:t>ecofeminist</w:t>
      </w:r>
      <w:proofErr w:type="spellEnd"/>
      <w:r w:rsidRPr="00631242">
        <w:rPr>
          <w:rStyle w:val="StyleUnderline"/>
          <w:highlight w:val="cyan"/>
        </w:rPr>
        <w:t xml:space="preserve"> discourses that typically become labelled essentialist tend to be lesbian, focused on women</w:t>
      </w:r>
      <w:r w:rsidRPr="009547BF">
        <w:rPr>
          <w:sz w:val="16"/>
        </w:rPr>
        <w:t xml:space="preserve"> </w:t>
      </w:r>
      <w:r w:rsidRPr="009547BF">
        <w:rPr>
          <w:sz w:val="16"/>
        </w:rPr>
        <w:lastRenderedPageBreak/>
        <w:t xml:space="preserve">(especially women’s bodies), </w:t>
      </w:r>
      <w:r w:rsidRPr="00631242">
        <w:rPr>
          <w:rStyle w:val="StyleUnderline"/>
          <w:highlight w:val="cyan"/>
        </w:rPr>
        <w:t>normative, and optimistic about potentials for change while pessimistic about so much current and historical cultural product</w:t>
      </w:r>
      <w:r w:rsidRPr="00631242">
        <w:rPr>
          <w:sz w:val="16"/>
          <w:highlight w:val="cyan"/>
        </w:rPr>
        <w:t>.</w:t>
      </w:r>
      <w:r w:rsidRPr="009547BF">
        <w:rPr>
          <w:sz w:val="16"/>
        </w:rPr>
        <w:t xml:space="preserve"> </w:t>
      </w:r>
      <w:r w:rsidRPr="009547BF">
        <w:rPr>
          <w:rStyle w:val="StyleUnderline"/>
        </w:rPr>
        <w:t>The extent to which</w:t>
      </w:r>
      <w:r w:rsidRPr="009547BF">
        <w:rPr>
          <w:sz w:val="16"/>
        </w:rPr>
        <w:t xml:space="preserve"> </w:t>
      </w:r>
      <w:r w:rsidRPr="009547BF">
        <w:rPr>
          <w:rStyle w:val="StyleUnderline"/>
        </w:rPr>
        <w:t>thorough anti-essentialist purges</w:t>
      </w:r>
      <w:r w:rsidRPr="009547BF">
        <w:rPr>
          <w:sz w:val="16"/>
        </w:rPr>
        <w:t xml:space="preserve"> </w:t>
      </w:r>
      <w:r w:rsidRPr="009547BF">
        <w:rPr>
          <w:rStyle w:val="StyleUnderline"/>
        </w:rPr>
        <w:t>are carried out on</w:t>
      </w:r>
      <w:r w:rsidRPr="009547BF">
        <w:rPr>
          <w:sz w:val="16"/>
        </w:rPr>
        <w:t xml:space="preserve"> forthrightly </w:t>
      </w:r>
      <w:r w:rsidRPr="009547BF">
        <w:rPr>
          <w:rStyle w:val="StyleUnderline"/>
        </w:rPr>
        <w:t xml:space="preserve">lesbian theory, and on attempts to articulate conceptual, epistemic, and physical possibilities that endeavor to fashion themselves as separately as possible from </w:t>
      </w:r>
      <w:proofErr w:type="spellStart"/>
      <w:r w:rsidRPr="009547BF">
        <w:rPr>
          <w:rStyle w:val="StyleUnderline"/>
        </w:rPr>
        <w:t>heterorelational</w:t>
      </w:r>
      <w:proofErr w:type="spellEnd"/>
      <w:r w:rsidRPr="009547BF">
        <w:rPr>
          <w:rStyle w:val="StyleUnderline"/>
        </w:rPr>
        <w:t xml:space="preserve"> or </w:t>
      </w:r>
      <w:proofErr w:type="spellStart"/>
      <w:r w:rsidRPr="009547BF">
        <w:rPr>
          <w:rStyle w:val="StyleUnderline"/>
        </w:rPr>
        <w:t>phallocratic</w:t>
      </w:r>
      <w:proofErr w:type="spellEnd"/>
      <w:r w:rsidRPr="009547BF">
        <w:rPr>
          <w:rStyle w:val="StyleUnderline"/>
        </w:rPr>
        <w:t xml:space="preserve"> discourses and practices</w:t>
      </w:r>
      <w:r w:rsidRPr="009547BF">
        <w:rPr>
          <w:sz w:val="16"/>
        </w:rPr>
        <w:t xml:space="preserve">, </w:t>
      </w:r>
      <w:r w:rsidRPr="009547BF">
        <w:rPr>
          <w:rStyle w:val="StyleUnderline"/>
        </w:rPr>
        <w:t>is incredible</w:t>
      </w:r>
      <w:r w:rsidRPr="009547BF">
        <w:rPr>
          <w:sz w:val="16"/>
        </w:rPr>
        <w:t xml:space="preserve">. </w:t>
      </w:r>
      <w:r w:rsidRPr="00631242">
        <w:rPr>
          <w:rStyle w:val="StyleUnderline"/>
          <w:highlight w:val="cyan"/>
        </w:rPr>
        <w:t>More disturbing is how totalizing anti-essentialist arguments can be,</w:t>
      </w:r>
      <w:r w:rsidRPr="009547BF">
        <w:rPr>
          <w:sz w:val="16"/>
        </w:rPr>
        <w:t xml:space="preserve"> especially at a historical moment seemingly ruled by the enemies of political innovation, creative knowledge-seeking, and unbounded sensual curiosity. </w:t>
      </w:r>
      <w:r w:rsidRPr="009547BF">
        <w:rPr>
          <w:rStyle w:val="StyleUnderline"/>
        </w:rPr>
        <w:t>Even a staunch secularist can see the discourse-rattling potential of goddess-talk in the heat of a reactionary right wing Christian power surge</w:t>
      </w:r>
      <w:r w:rsidRPr="009547BF">
        <w:rPr>
          <w:sz w:val="16"/>
        </w:rPr>
        <w:t xml:space="preserve">. Citing </w:t>
      </w:r>
      <w:proofErr w:type="spellStart"/>
      <w:r w:rsidRPr="009547BF">
        <w:rPr>
          <w:sz w:val="16"/>
        </w:rPr>
        <w:t>María</w:t>
      </w:r>
      <w:proofErr w:type="spellEnd"/>
      <w:r w:rsidRPr="009547BF">
        <w:rPr>
          <w:sz w:val="16"/>
        </w:rPr>
        <w:t xml:space="preserve"> Lugones’ ‘The Logic of Pluralist Feminism,’ Frye argues that </w:t>
      </w:r>
      <w:r w:rsidRPr="00631242">
        <w:rPr>
          <w:rStyle w:val="StyleUnderline"/>
          <w:highlight w:val="cyan"/>
        </w:rPr>
        <w:t>simplistic anti-essentialist critiques make it easy to substitute a ‘theoretical anxiety about essence for a political concern about domination and injury’</w:t>
      </w:r>
      <w:r w:rsidRPr="009547BF">
        <w:rPr>
          <w:rStyle w:val="StyleUnderline"/>
        </w:rPr>
        <w:t xml:space="preserve"> </w:t>
      </w:r>
      <w:r w:rsidRPr="009547BF">
        <w:rPr>
          <w:sz w:val="16"/>
        </w:rPr>
        <w:t xml:space="preserve">(unpublished: 1). </w:t>
      </w:r>
      <w:r w:rsidRPr="00631242">
        <w:rPr>
          <w:rStyle w:val="StyleUnderline"/>
          <w:highlight w:val="cyan"/>
        </w:rPr>
        <w:t>The lack of political concern</w:t>
      </w:r>
      <w:r w:rsidRPr="009547BF">
        <w:rPr>
          <w:rStyle w:val="StyleUnderline"/>
        </w:rPr>
        <w:t xml:space="preserve"> in so much simplistically anti-essentialist work </w:t>
      </w:r>
      <w:r w:rsidRPr="00631242">
        <w:rPr>
          <w:rStyle w:val="StyleUnderline"/>
          <w:highlight w:val="cyan"/>
        </w:rPr>
        <w:t>is striking and notorious</w:t>
      </w:r>
      <w:r w:rsidRPr="009547BF">
        <w:rPr>
          <w:sz w:val="16"/>
        </w:rPr>
        <w:t>. For example ‘</w:t>
      </w:r>
      <w:r w:rsidRPr="009547BF">
        <w:rPr>
          <w:rStyle w:val="StyleUnderline"/>
        </w:rPr>
        <w:t xml:space="preserve">in </w:t>
      </w:r>
      <w:r w:rsidRPr="00631242">
        <w:rPr>
          <w:rStyle w:val="StyleUnderline"/>
          <w:highlight w:val="cyan"/>
        </w:rPr>
        <w:t xml:space="preserve">writings denouncing essentialism what is most likely to be problematized is lesbian ‘naturalism’ – </w:t>
      </w:r>
      <w:proofErr w:type="spellStart"/>
      <w:r w:rsidRPr="00631242">
        <w:rPr>
          <w:rStyle w:val="StyleUnderline"/>
          <w:highlight w:val="cyan"/>
        </w:rPr>
        <w:t>heterosexualism</w:t>
      </w:r>
      <w:proofErr w:type="spellEnd"/>
      <w:r w:rsidRPr="00631242">
        <w:rPr>
          <w:rStyle w:val="StyleUnderline"/>
          <w:highlight w:val="cyan"/>
        </w:rPr>
        <w:t xml:space="preserve"> is rarely noted’</w:t>
      </w:r>
      <w:r w:rsidRPr="009547BF">
        <w:rPr>
          <w:sz w:val="16"/>
        </w:rPr>
        <w:t xml:space="preserve"> (unpublished: 18n). </w:t>
      </w:r>
    </w:p>
    <w:p w:rsidR="001F1DC3" w:rsidRDefault="001F1DC3" w:rsidP="001F1DC3"/>
    <w:p w:rsidR="001F1DC3" w:rsidRDefault="001F1DC3" w:rsidP="001F1DC3"/>
    <w:p w:rsidR="001F1DC3" w:rsidRDefault="001F1DC3" w:rsidP="001F1DC3"/>
    <w:p w:rsidR="001F1DC3" w:rsidRDefault="001F1DC3" w:rsidP="001F1DC3">
      <w:pPr>
        <w:pStyle w:val="Heading4"/>
      </w:pPr>
      <w:r>
        <w:t>Supposed “essentialism” can be productive and rejecting essentialist theories outright only prevents an effective theory from developing.</w:t>
      </w:r>
    </w:p>
    <w:p w:rsidR="001F1DC3" w:rsidRPr="002A532C" w:rsidRDefault="001F1DC3" w:rsidP="001F1DC3">
      <w:pPr>
        <w:rPr>
          <w:rStyle w:val="Style13ptBold"/>
        </w:rPr>
      </w:pPr>
      <w:r w:rsidRPr="002A532C">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125</w:t>
      </w:r>
      <w:r>
        <w:rPr>
          <w:rStyle w:val="Style13ptBold"/>
        </w:rPr>
        <w:t xml:space="preserve"> //MG</w:t>
      </w:r>
      <w:r w:rsidRPr="002A532C">
        <w:rPr>
          <w:rStyle w:val="Style13ptBold"/>
        </w:rPr>
        <w:t>)</w:t>
      </w:r>
    </w:p>
    <w:p w:rsidR="001F1DC3" w:rsidRPr="00B850DF" w:rsidRDefault="001F1DC3" w:rsidP="001F1DC3">
      <w:pPr>
        <w:rPr>
          <w:rStyle w:val="StyleUnderline"/>
        </w:rPr>
      </w:pPr>
      <w:r w:rsidRPr="00E00B6D">
        <w:rPr>
          <w:sz w:val="16"/>
        </w:rPr>
        <w:t xml:space="preserve">Ecological feminists desire relationships with nature, and with </w:t>
      </w:r>
      <w:proofErr w:type="gramStart"/>
      <w:r w:rsidRPr="00E00B6D">
        <w:rPr>
          <w:sz w:val="16"/>
        </w:rPr>
        <w:t>embodiment, that</w:t>
      </w:r>
      <w:proofErr w:type="gramEnd"/>
      <w:r w:rsidRPr="00E00B6D">
        <w:rPr>
          <w:sz w:val="16"/>
        </w:rPr>
        <w:t xml:space="preserve"> help shift understandings of what nature is. To open up the conceptual space to value a devalued entity, the thing must be seen as something other than what it is supposed to be. Of course it is possible to frame this in essentialist terms: we have been told lies about what this body is, what nature is, when in fact there is some other immutable truth about what it really is, in fact what it was all along. There are many examples of lesbian and </w:t>
      </w:r>
      <w:proofErr w:type="spellStart"/>
      <w:r w:rsidRPr="00E00B6D">
        <w:rPr>
          <w:sz w:val="16"/>
        </w:rPr>
        <w:t>ecofeminist</w:t>
      </w:r>
      <w:proofErr w:type="spellEnd"/>
      <w:r w:rsidRPr="00E00B6D">
        <w:rPr>
          <w:sz w:val="16"/>
        </w:rPr>
        <w:t xml:space="preserve"> thought that point in this direction, that include attempts to carve out fixed, universal definitions. But, I’d like to suggest that </w:t>
      </w:r>
      <w:r w:rsidRPr="007631E8">
        <w:rPr>
          <w:rStyle w:val="StyleUnderline"/>
          <w:highlight w:val="cyan"/>
        </w:rPr>
        <w:t>the</w:t>
      </w:r>
      <w:r w:rsidRPr="00E00B6D">
        <w:rPr>
          <w:sz w:val="16"/>
        </w:rPr>
        <w:t xml:space="preserve"> very </w:t>
      </w:r>
      <w:r w:rsidRPr="007631E8">
        <w:rPr>
          <w:rStyle w:val="StyleUnderline"/>
          <w:highlight w:val="cyan"/>
        </w:rPr>
        <w:t>act of claiming the power to define entails a deconstructive move.</w:t>
      </w:r>
      <w:r w:rsidRPr="007631E8">
        <w:rPr>
          <w:sz w:val="16"/>
          <w:highlight w:val="cyan"/>
        </w:rPr>
        <w:t xml:space="preserve"> </w:t>
      </w:r>
      <w:r w:rsidRPr="007631E8">
        <w:rPr>
          <w:rStyle w:val="StyleUnderline"/>
          <w:highlight w:val="cyan"/>
        </w:rPr>
        <w:t xml:space="preserve">Attempts to represent lesbian sexuality, and </w:t>
      </w:r>
      <w:proofErr w:type="spellStart"/>
      <w:r w:rsidRPr="007631E8">
        <w:rPr>
          <w:rStyle w:val="StyleUnderline"/>
          <w:highlight w:val="cyan"/>
        </w:rPr>
        <w:t>ecofeminist</w:t>
      </w:r>
      <w:proofErr w:type="spellEnd"/>
      <w:r w:rsidRPr="007631E8">
        <w:rPr>
          <w:rStyle w:val="StyleUnderline"/>
          <w:highlight w:val="cyan"/>
        </w:rPr>
        <w:t xml:space="preserve"> efforts at </w:t>
      </w:r>
      <w:proofErr w:type="spellStart"/>
      <w:r w:rsidRPr="007631E8">
        <w:rPr>
          <w:rStyle w:val="StyleUnderline"/>
          <w:highlight w:val="cyan"/>
        </w:rPr>
        <w:t>recharacterizing</w:t>
      </w:r>
      <w:proofErr w:type="spellEnd"/>
      <w:r w:rsidRPr="007631E8">
        <w:rPr>
          <w:rStyle w:val="StyleUnderline"/>
          <w:highlight w:val="cyan"/>
        </w:rPr>
        <w:t xml:space="preserve"> nature, are</w:t>
      </w:r>
      <w:r w:rsidRPr="00B850DF">
        <w:rPr>
          <w:rStyle w:val="StyleUnderline"/>
        </w:rPr>
        <w:t xml:space="preserve"> </w:t>
      </w:r>
      <w:r w:rsidRPr="00E00B6D">
        <w:rPr>
          <w:sz w:val="16"/>
        </w:rPr>
        <w:t xml:space="preserve">often </w:t>
      </w:r>
      <w:r w:rsidRPr="007631E8">
        <w:rPr>
          <w:rStyle w:val="StyleUnderline"/>
          <w:highlight w:val="cyan"/>
        </w:rPr>
        <w:t>less fixed and fixing than they may seem</w:t>
      </w:r>
      <w:r w:rsidRPr="00E00B6D">
        <w:rPr>
          <w:sz w:val="16"/>
        </w:rPr>
        <w:t xml:space="preserve"> at first glance.</w:t>
      </w:r>
      <w:r w:rsidRPr="00B850DF">
        <w:rPr>
          <w:rStyle w:val="StyleUnderline"/>
        </w:rPr>
        <w:t xml:space="preserve"> If we look closely at articulations of these desires we see that </w:t>
      </w:r>
      <w:r w:rsidRPr="007631E8">
        <w:rPr>
          <w:rStyle w:val="StyleUnderline"/>
          <w:highlight w:val="cyan"/>
        </w:rPr>
        <w:t>they are</w:t>
      </w:r>
      <w:r w:rsidRPr="00B850DF">
        <w:rPr>
          <w:rStyle w:val="StyleUnderline"/>
        </w:rPr>
        <w:t xml:space="preserve"> not </w:t>
      </w:r>
      <w:r w:rsidRPr="007631E8">
        <w:rPr>
          <w:rStyle w:val="StyleUnderline"/>
          <w:highlight w:val="cyan"/>
        </w:rPr>
        <w:t>motivated</w:t>
      </w:r>
      <w:r w:rsidRPr="00B850DF">
        <w:rPr>
          <w:rStyle w:val="StyleUnderline"/>
        </w:rPr>
        <w:t xml:space="preserve"> so much by essentialist ontologies as </w:t>
      </w:r>
      <w:r w:rsidRPr="007631E8">
        <w:rPr>
          <w:rStyle w:val="StyleUnderline"/>
          <w:highlight w:val="cyan"/>
        </w:rPr>
        <w:t>by the desire to articulate the power of the somatic and connections among what is supposed to be forever separate</w:t>
      </w:r>
      <w:r w:rsidRPr="00B850DF">
        <w:rPr>
          <w:rStyle w:val="StyleUnderline"/>
        </w:rPr>
        <w:t xml:space="preserve">. </w:t>
      </w:r>
      <w:r w:rsidRPr="00E00B6D">
        <w:rPr>
          <w:sz w:val="16"/>
        </w:rPr>
        <w:t xml:space="preserve">We might think of such attempts, even those we ultimately reject, as conversational moves, responses to </w:t>
      </w:r>
      <w:proofErr w:type="spellStart"/>
      <w:r w:rsidRPr="00E00B6D">
        <w:rPr>
          <w:sz w:val="16"/>
        </w:rPr>
        <w:t>phallocratic</w:t>
      </w:r>
      <w:proofErr w:type="spellEnd"/>
      <w:r w:rsidRPr="00E00B6D">
        <w:rPr>
          <w:sz w:val="16"/>
        </w:rPr>
        <w:t xml:space="preserve"> mischaracterizations and lies, demands for alternatives, and for the consideration of our own observations, </w:t>
      </w:r>
      <w:proofErr w:type="spellStart"/>
      <w:r w:rsidRPr="00E00B6D">
        <w:rPr>
          <w:sz w:val="16"/>
        </w:rPr>
        <w:t>namings</w:t>
      </w:r>
      <w:proofErr w:type="spellEnd"/>
      <w:r w:rsidRPr="00E00B6D">
        <w:rPr>
          <w:sz w:val="16"/>
        </w:rPr>
        <w:t xml:space="preserve">, and evaluations, and the data of experience. Interestingly, </w:t>
      </w:r>
      <w:r w:rsidRPr="00B850DF">
        <w:rPr>
          <w:rStyle w:val="StyleUnderline"/>
        </w:rPr>
        <w:t xml:space="preserve">whether one intends it or not, </w:t>
      </w:r>
      <w:r w:rsidRPr="00237995">
        <w:rPr>
          <w:rStyle w:val="StyleUnderline"/>
          <w:highlight w:val="cyan"/>
        </w:rPr>
        <w:t xml:space="preserve">calling </w:t>
      </w:r>
      <w:r w:rsidRPr="007631E8">
        <w:rPr>
          <w:rStyle w:val="StyleUnderline"/>
          <w:highlight w:val="cyan"/>
        </w:rPr>
        <w:t>for attention to one’s own voice opens up the possibility of its fallibility, and acts as an invitation to other voices, definitions, conceptual possibilities. When concepts, meanings, definitions are continually exploded, the real dangers of essentialism become minute.</w:t>
      </w:r>
      <w:r w:rsidRPr="00E00B6D">
        <w:rPr>
          <w:sz w:val="16"/>
        </w:rPr>
        <w:t xml:space="preserve"> Though there is a growing impatience with simplistic anti-essentialist arguments, as yet </w:t>
      </w:r>
      <w:r w:rsidRPr="007631E8">
        <w:rPr>
          <w:rStyle w:val="StyleUnderline"/>
          <w:highlight w:val="cyan"/>
        </w:rPr>
        <w:t>there is insufficient attention to feminist work that has been castigated as ‘essentialist,’ or effort to reframe that work historically, in light of developments within feminist theory and communities,</w:t>
      </w:r>
      <w:r w:rsidRPr="00B850DF">
        <w:rPr>
          <w:rStyle w:val="StyleUnderline"/>
        </w:rPr>
        <w:t xml:space="preserve"> as well as post-</w:t>
      </w:r>
      <w:proofErr w:type="spellStart"/>
      <w:r w:rsidRPr="00B850DF">
        <w:rPr>
          <w:rStyle w:val="StyleUnderline"/>
        </w:rPr>
        <w:t>structuralist</w:t>
      </w:r>
      <w:proofErr w:type="spellEnd"/>
      <w:r w:rsidRPr="00B850DF">
        <w:rPr>
          <w:rStyle w:val="StyleUnderline"/>
        </w:rPr>
        <w:t xml:space="preserve"> insights</w:t>
      </w:r>
      <w:r w:rsidRPr="00E00B6D">
        <w:rPr>
          <w:sz w:val="16"/>
        </w:rPr>
        <w:t xml:space="preserve">. Such a move must be more than a fervent reclamation of ersatz essentialist feminist work and insight, and must begin by critically and cautiously assessing the merit, usefulness, and historical significance of such work. </w:t>
      </w:r>
      <w:r w:rsidRPr="007631E8">
        <w:rPr>
          <w:rStyle w:val="StyleUnderline"/>
          <w:highlight w:val="cyan"/>
        </w:rPr>
        <w:t xml:space="preserve">Ecological feminist theory will not sufficiently develop until we are willing to transgress the hesitancy of feminist theorists </w:t>
      </w:r>
      <w:r w:rsidRPr="007631E8">
        <w:rPr>
          <w:rStyle w:val="StyleUnderline"/>
          <w:highlight w:val="cyan"/>
        </w:rPr>
        <w:lastRenderedPageBreak/>
        <w:t>to take seriously work that has been rejected as essentialist</w:t>
      </w:r>
      <w:r w:rsidRPr="00B850DF">
        <w:rPr>
          <w:rStyle w:val="StyleUnderline"/>
        </w:rPr>
        <w:t xml:space="preserve"> – an ironic statement given the seriousness with which many nonacademic thinkers take the intersections of environmentalism, feminism, and other work for social justice.</w:t>
      </w:r>
    </w:p>
    <w:p w:rsidR="001F1DC3" w:rsidRDefault="001F1DC3" w:rsidP="001F1DC3">
      <w:pPr>
        <w:pStyle w:val="Heading4"/>
      </w:pPr>
      <w:r>
        <w:t>The use of political rhetoric that includes concepts of women and mothers can effectively mobilize those who identify with these concepts and these movements can become sources of questioning assumptions about women.</w:t>
      </w:r>
    </w:p>
    <w:p w:rsidR="001F1DC3" w:rsidRPr="002A532C" w:rsidRDefault="001F1DC3" w:rsidP="001F1DC3">
      <w:pPr>
        <w:rPr>
          <w:rStyle w:val="Style13ptBold"/>
        </w:rPr>
      </w:pPr>
      <w:r w:rsidRPr="002A532C">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124</w:t>
      </w:r>
      <w:r>
        <w:rPr>
          <w:rStyle w:val="Style13ptBold"/>
        </w:rPr>
        <w:t xml:space="preserve"> //MG</w:t>
      </w:r>
      <w:r w:rsidRPr="002A532C">
        <w:rPr>
          <w:rStyle w:val="Style13ptBold"/>
        </w:rPr>
        <w:t>)</w:t>
      </w:r>
    </w:p>
    <w:p w:rsidR="001F1DC3" w:rsidRPr="00E00B6D" w:rsidRDefault="001F1DC3" w:rsidP="001F1DC3">
      <w:pPr>
        <w:rPr>
          <w:sz w:val="16"/>
        </w:rPr>
      </w:pPr>
      <w:r w:rsidRPr="00B850DF">
        <w:rPr>
          <w:rStyle w:val="StyleUnderline"/>
        </w:rPr>
        <w:t>Several authors have discussed the merits of ‘</w:t>
      </w:r>
      <w:r w:rsidRPr="007631E8">
        <w:rPr>
          <w:rStyle w:val="StyleUnderline"/>
          <w:highlight w:val="cyan"/>
        </w:rPr>
        <w:t>strategic essentialism’</w:t>
      </w:r>
      <w:r w:rsidRPr="00B850DF">
        <w:rPr>
          <w:rStyle w:val="StyleUnderline"/>
        </w:rPr>
        <w:t xml:space="preserve"> as</w:t>
      </w:r>
      <w:r w:rsidRPr="00E00B6D">
        <w:rPr>
          <w:sz w:val="16"/>
        </w:rPr>
        <w:t xml:space="preserve"> </w:t>
      </w:r>
      <w:r w:rsidRPr="007631E8">
        <w:rPr>
          <w:rStyle w:val="StyleUnderline"/>
          <w:highlight w:val="cyan"/>
        </w:rPr>
        <w:t>serving important political functions,</w:t>
      </w:r>
      <w:r w:rsidRPr="00B850DF">
        <w:rPr>
          <w:rStyle w:val="StyleUnderline"/>
        </w:rPr>
        <w:t xml:space="preserve"> </w:t>
      </w:r>
      <w:r w:rsidRPr="00E00B6D">
        <w:rPr>
          <w:sz w:val="16"/>
        </w:rPr>
        <w:t xml:space="preserve">such as </w:t>
      </w:r>
      <w:r w:rsidRPr="007631E8">
        <w:rPr>
          <w:rStyle w:val="StyleUnderline"/>
          <w:highlight w:val="cyan"/>
        </w:rPr>
        <w:t>motivating</w:t>
      </w:r>
      <w:r w:rsidRPr="00B850DF">
        <w:rPr>
          <w:rStyle w:val="StyleUnderline"/>
        </w:rPr>
        <w:t xml:space="preserve">, identifying, and simplifying </w:t>
      </w:r>
      <w:r w:rsidRPr="007631E8">
        <w:rPr>
          <w:rStyle w:val="StyleUnderline"/>
          <w:highlight w:val="cyan"/>
        </w:rPr>
        <w:t>social movements, despite</w:t>
      </w:r>
      <w:r w:rsidRPr="00B850DF">
        <w:rPr>
          <w:rStyle w:val="StyleUnderline"/>
        </w:rPr>
        <w:t xml:space="preserve"> its </w:t>
      </w:r>
      <w:r w:rsidRPr="007631E8">
        <w:rPr>
          <w:rStyle w:val="StyleUnderline"/>
          <w:highlight w:val="cyan"/>
        </w:rPr>
        <w:t>theoretical limitations.</w:t>
      </w:r>
      <w:r w:rsidRPr="00E00B6D">
        <w:rPr>
          <w:sz w:val="16"/>
        </w:rPr>
        <w:t xml:space="preserve"> For example, </w:t>
      </w:r>
      <w:r w:rsidRPr="007631E8">
        <w:rPr>
          <w:rStyle w:val="StyleUnderline"/>
          <w:highlight w:val="cyan"/>
        </w:rPr>
        <w:t>although universal ‘woman’ and ‘mother’ are myths, political rhetoric that addresses women and mothers by those names can</w:t>
      </w:r>
      <w:r w:rsidRPr="00B850DF">
        <w:rPr>
          <w:rStyle w:val="StyleUnderline"/>
        </w:rPr>
        <w:t xml:space="preserve"> effectively </w:t>
      </w:r>
      <w:r w:rsidRPr="007631E8">
        <w:rPr>
          <w:rStyle w:val="StyleUnderline"/>
          <w:highlight w:val="cyan"/>
        </w:rPr>
        <w:t>mobilize women who see themselves as having</w:t>
      </w:r>
      <w:r w:rsidRPr="00B850DF">
        <w:rPr>
          <w:rStyle w:val="StyleUnderline"/>
        </w:rPr>
        <w:t xml:space="preserve"> certain </w:t>
      </w:r>
      <w:r w:rsidRPr="007631E8">
        <w:rPr>
          <w:rStyle w:val="StyleUnderline"/>
          <w:highlight w:val="cyan"/>
        </w:rPr>
        <w:t>interests</w:t>
      </w:r>
      <w:r w:rsidRPr="00B850DF">
        <w:rPr>
          <w:rStyle w:val="StyleUnderline"/>
        </w:rPr>
        <w:t xml:space="preserve"> or </w:t>
      </w:r>
      <w:r w:rsidRPr="007631E8">
        <w:rPr>
          <w:rStyle w:val="StyleUnderline"/>
        </w:rPr>
        <w:t xml:space="preserve">qualities </w:t>
      </w:r>
      <w:r w:rsidRPr="007631E8">
        <w:rPr>
          <w:rStyle w:val="StyleUnderline"/>
          <w:highlight w:val="cyan"/>
        </w:rPr>
        <w:t>in common</w:t>
      </w:r>
      <w:r w:rsidRPr="00B850DF">
        <w:rPr>
          <w:rStyle w:val="StyleUnderline"/>
        </w:rPr>
        <w:t xml:space="preserve"> to gather together and create ways to fight for those interests and foster those qualities</w:t>
      </w:r>
      <w:r w:rsidRPr="00E00B6D">
        <w:rPr>
          <w:sz w:val="16"/>
        </w:rPr>
        <w:t xml:space="preserve">. A number of such movements which Ann </w:t>
      </w:r>
      <w:proofErr w:type="spellStart"/>
      <w:r w:rsidRPr="00E00B6D">
        <w:rPr>
          <w:sz w:val="16"/>
        </w:rPr>
        <w:t>Snitow</w:t>
      </w:r>
      <w:proofErr w:type="spellEnd"/>
      <w:r w:rsidRPr="00E00B6D">
        <w:rPr>
          <w:sz w:val="16"/>
        </w:rPr>
        <w:t xml:space="preserve"> describes as ‘</w:t>
      </w:r>
      <w:proofErr w:type="spellStart"/>
      <w:r w:rsidRPr="00E00B6D">
        <w:rPr>
          <w:sz w:val="16"/>
        </w:rPr>
        <w:t>motherist</w:t>
      </w:r>
      <w:proofErr w:type="spellEnd"/>
      <w:r w:rsidRPr="00E00B6D">
        <w:rPr>
          <w:sz w:val="16"/>
        </w:rPr>
        <w:t xml:space="preserve">,’ have been the focus of a good deal of ecological feminist thought, and </w:t>
      </w:r>
      <w:proofErr w:type="spellStart"/>
      <w:r w:rsidRPr="00E00B6D">
        <w:rPr>
          <w:sz w:val="16"/>
        </w:rPr>
        <w:t>ecofeminist</w:t>
      </w:r>
      <w:proofErr w:type="spellEnd"/>
      <w:r w:rsidRPr="00E00B6D">
        <w:rPr>
          <w:sz w:val="16"/>
        </w:rPr>
        <w:t xml:space="preserve"> reclamation of certain movements as ‘</w:t>
      </w:r>
      <w:proofErr w:type="spellStart"/>
      <w:r w:rsidRPr="00E00B6D">
        <w:rPr>
          <w:sz w:val="16"/>
        </w:rPr>
        <w:t>ecofeminist</w:t>
      </w:r>
      <w:proofErr w:type="spellEnd"/>
      <w:r w:rsidRPr="00E00B6D">
        <w:rPr>
          <w:sz w:val="16"/>
        </w:rPr>
        <w:t>’ (</w:t>
      </w:r>
      <w:proofErr w:type="spellStart"/>
      <w:r w:rsidRPr="00E00B6D">
        <w:rPr>
          <w:sz w:val="16"/>
        </w:rPr>
        <w:t>Snitow</w:t>
      </w:r>
      <w:proofErr w:type="spellEnd"/>
      <w:r w:rsidRPr="00E00B6D">
        <w:rPr>
          <w:sz w:val="16"/>
        </w:rPr>
        <w:t xml:space="preserve"> 1990). Often these movements are not described as ‘feminist’ or ‘environmentalist’ by participants </w:t>
      </w:r>
      <w:r w:rsidRPr="00B850DF">
        <w:rPr>
          <w:rStyle w:val="StyleUnderline"/>
        </w:rPr>
        <w:t>– they are described as efforts to create a means of survival by women struggling to feed their families and caught in the middle of eco- destructive practices that destroy their traditional sources of subsistence and livelihood</w:t>
      </w:r>
      <w:r w:rsidRPr="00E00B6D">
        <w:rPr>
          <w:sz w:val="16"/>
        </w:rPr>
        <w:t xml:space="preserve">. </w:t>
      </w:r>
      <w:r w:rsidRPr="007631E8">
        <w:rPr>
          <w:rStyle w:val="StyleUnderline"/>
          <w:highlight w:val="cyan"/>
        </w:rPr>
        <w:t>These movements</w:t>
      </w:r>
      <w:r w:rsidRPr="00E00B6D">
        <w:rPr>
          <w:sz w:val="16"/>
        </w:rPr>
        <w:t xml:space="preserve">, </w:t>
      </w:r>
      <w:r w:rsidRPr="00B850DF">
        <w:rPr>
          <w:rStyle w:val="StyleUnderline"/>
        </w:rPr>
        <w:t>even when women coalesce as political actors under the umbrella of uncritical ‘</w:t>
      </w:r>
      <w:proofErr w:type="spellStart"/>
      <w:r w:rsidRPr="00B850DF">
        <w:rPr>
          <w:rStyle w:val="StyleUnderline"/>
        </w:rPr>
        <w:t>motherist</w:t>
      </w:r>
      <w:proofErr w:type="spellEnd"/>
      <w:r w:rsidRPr="00B850DF">
        <w:rPr>
          <w:rStyle w:val="StyleUnderline"/>
        </w:rPr>
        <w:t xml:space="preserve">’ rhetoric, </w:t>
      </w:r>
      <w:r w:rsidRPr="007631E8">
        <w:rPr>
          <w:rStyle w:val="StyleUnderline"/>
          <w:highlight w:val="cyan"/>
        </w:rPr>
        <w:t>can</w:t>
      </w:r>
      <w:r w:rsidRPr="00B850DF">
        <w:rPr>
          <w:rStyle w:val="StyleUnderline"/>
        </w:rPr>
        <w:t xml:space="preserve"> in turn </w:t>
      </w:r>
      <w:r w:rsidRPr="007631E8">
        <w:rPr>
          <w:rStyle w:val="StyleUnderline"/>
          <w:highlight w:val="cyan"/>
        </w:rPr>
        <w:t xml:space="preserve">become the sources of questioning presuppositions concerning women’s roles and identities. Essentialist discourses do not necessarily </w:t>
      </w:r>
      <w:proofErr w:type="spellStart"/>
      <w:r w:rsidRPr="007631E8">
        <w:rPr>
          <w:rStyle w:val="StyleUnderline"/>
          <w:highlight w:val="cyan"/>
        </w:rPr>
        <w:t>essentialize</w:t>
      </w:r>
      <w:proofErr w:type="spellEnd"/>
      <w:r w:rsidRPr="007631E8">
        <w:rPr>
          <w:rStyle w:val="StyleUnderline"/>
          <w:highlight w:val="cyan"/>
        </w:rPr>
        <w:t xml:space="preserve"> their subjects</w:t>
      </w:r>
      <w:r w:rsidRPr="007631E8">
        <w:rPr>
          <w:sz w:val="16"/>
          <w:highlight w:val="cyan"/>
        </w:rPr>
        <w:t>.</w:t>
      </w:r>
      <w:r w:rsidRPr="00E00B6D">
        <w:rPr>
          <w:sz w:val="16"/>
        </w:rPr>
        <w:t xml:space="preserve"> In fact, </w:t>
      </w:r>
      <w:proofErr w:type="spellStart"/>
      <w:r w:rsidRPr="00E00B6D">
        <w:rPr>
          <w:sz w:val="16"/>
        </w:rPr>
        <w:t>Snitow</w:t>
      </w:r>
      <w:proofErr w:type="spellEnd"/>
      <w:r w:rsidRPr="00E00B6D">
        <w:rPr>
          <w:sz w:val="16"/>
        </w:rPr>
        <w:t xml:space="preserve"> argues that, instead of rejecting </w:t>
      </w:r>
      <w:proofErr w:type="spellStart"/>
      <w:r w:rsidRPr="00E00B6D">
        <w:rPr>
          <w:sz w:val="16"/>
        </w:rPr>
        <w:t>motherist</w:t>
      </w:r>
      <w:proofErr w:type="spellEnd"/>
      <w:r w:rsidRPr="00E00B6D">
        <w:rPr>
          <w:sz w:val="16"/>
        </w:rPr>
        <w:t xml:space="preserve"> discourses as anti-feminist, taking ‘the long view . . . can help feminists include women to whom a rapid political or theoretical movement forward has usually seemed beside the point – poor women, peasant women, and women who for any number of reasons identify themselves not as feminists but as militant mothers’ (1990: 20). </w:t>
      </w:r>
    </w:p>
    <w:p w:rsidR="001F1DC3" w:rsidRDefault="001F1DC3" w:rsidP="001F1DC3"/>
    <w:p w:rsidR="001F1DC3" w:rsidRDefault="001F1DC3" w:rsidP="001F1DC3"/>
    <w:p w:rsidR="001F1DC3" w:rsidRDefault="001F1DC3" w:rsidP="001F1DC3"/>
    <w:p w:rsidR="001F1DC3" w:rsidRDefault="001F1DC3" w:rsidP="001F1DC3"/>
    <w:p w:rsidR="001F1DC3" w:rsidRDefault="001F1DC3" w:rsidP="001F1DC3"/>
    <w:p w:rsidR="001F1DC3" w:rsidRDefault="001F1DC3" w:rsidP="001F1DC3"/>
    <w:p w:rsidR="001F1DC3" w:rsidRDefault="001F1DC3" w:rsidP="001F1DC3"/>
    <w:p w:rsidR="001F1DC3" w:rsidRDefault="001F1DC3" w:rsidP="001F1DC3"/>
    <w:p w:rsidR="001F1DC3" w:rsidRDefault="001F1DC3" w:rsidP="001F1DC3">
      <w:pPr>
        <w:pStyle w:val="Heading4"/>
      </w:pPr>
      <w:r>
        <w:lastRenderedPageBreak/>
        <w:t>Movements promoting sexual freedom and respect are not inconsistent with ecological feminism – and issues of sexuality are deeply embedded in the Western concepts of nature that we challenge.</w:t>
      </w:r>
    </w:p>
    <w:p w:rsidR="001F1DC3" w:rsidRPr="00F2395B" w:rsidRDefault="001F1DC3" w:rsidP="001F1DC3">
      <w:pPr>
        <w:rPr>
          <w:rStyle w:val="Style13ptBold"/>
        </w:rPr>
      </w:pPr>
      <w:r w:rsidRPr="00F2395B">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150-151 //MG)</w:t>
      </w:r>
    </w:p>
    <w:p w:rsidR="001F1DC3" w:rsidRPr="00FF7BA9" w:rsidRDefault="001F1DC3" w:rsidP="001F1DC3">
      <w:pPr>
        <w:rPr>
          <w:sz w:val="16"/>
        </w:rPr>
      </w:pPr>
      <w:r w:rsidRPr="00FF7BA9">
        <w:rPr>
          <w:sz w:val="16"/>
        </w:rPr>
        <w:t xml:space="preserve">In discussing provocative examples of multidimensional activisms, I give prominence to lesbian and gay activism for several reasons. Probably most significant is the fact that this is the sphere of activism in which I have most thoroughly invested my own personal and political energies in the last several years. Also, the complex nexus of creativity, urgency, celebration and righteousness evident in lesbian, gay, and queer activism in the US and elsewhere might be inspiring and instructive to ecological feminist activists, regardless of their sexualities. Finally, </w:t>
      </w:r>
      <w:r w:rsidRPr="007631E8">
        <w:rPr>
          <w:rStyle w:val="StyleUnderline"/>
          <w:highlight w:val="cyan"/>
        </w:rPr>
        <w:t>it is worth making connections between movements for sexual freedom and respect, and movements promoting the flourishing of women and nonhuman life, because both sorts of movements</w:t>
      </w:r>
      <w:r w:rsidRPr="00FF7BA9">
        <w:rPr>
          <w:rStyle w:val="StyleUnderline"/>
        </w:rPr>
        <w:t xml:space="preserve"> </w:t>
      </w:r>
      <w:r w:rsidRPr="00FF7BA9">
        <w:rPr>
          <w:sz w:val="16"/>
        </w:rPr>
        <w:t xml:space="preserve">(despite the incredible variety within each) </w:t>
      </w:r>
      <w:r w:rsidRPr="007631E8">
        <w:rPr>
          <w:rStyle w:val="StyleUnderline"/>
          <w:highlight w:val="cyan"/>
        </w:rPr>
        <w:t>raise</w:t>
      </w:r>
      <w:r w:rsidRPr="00FF7BA9">
        <w:rPr>
          <w:rStyle w:val="StyleUnderline"/>
        </w:rPr>
        <w:t xml:space="preserve"> deep </w:t>
      </w:r>
      <w:r w:rsidRPr="007631E8">
        <w:rPr>
          <w:rStyle w:val="StyleUnderline"/>
          <w:highlight w:val="cyan"/>
        </w:rPr>
        <w:t>questions about who we are</w:t>
      </w:r>
      <w:r w:rsidRPr="00FF7BA9">
        <w:rPr>
          <w:rStyle w:val="StyleUnderline"/>
        </w:rPr>
        <w:t>, as humans, as communities, as dependent, and as complex, embodied selves</w:t>
      </w:r>
      <w:r w:rsidRPr="00FF7BA9">
        <w:rPr>
          <w:sz w:val="16"/>
        </w:rPr>
        <w:t xml:space="preserve">. </w:t>
      </w:r>
      <w:r w:rsidRPr="007631E8">
        <w:rPr>
          <w:rStyle w:val="StyleUnderline"/>
          <w:highlight w:val="cyan"/>
        </w:rPr>
        <w:t>Within any human activity are embedded assumptions about nature and about what it means to be human,</w:t>
      </w:r>
      <w:r w:rsidRPr="00FF7BA9">
        <w:rPr>
          <w:rStyle w:val="StyleUnderline"/>
        </w:rPr>
        <w:t xml:space="preserve"> social, </w:t>
      </w:r>
      <w:proofErr w:type="spellStart"/>
      <w:r w:rsidRPr="00FF7BA9">
        <w:rPr>
          <w:rStyle w:val="StyleUnderline"/>
        </w:rPr>
        <w:t>encultured</w:t>
      </w:r>
      <w:proofErr w:type="spellEnd"/>
      <w:r w:rsidRPr="00FF7BA9">
        <w:rPr>
          <w:rStyle w:val="StyleUnderline"/>
        </w:rPr>
        <w:t xml:space="preserve">, embodied, contingent, </w:t>
      </w:r>
      <w:proofErr w:type="gramStart"/>
      <w:r w:rsidRPr="00FF7BA9">
        <w:rPr>
          <w:rStyle w:val="StyleUnderline"/>
        </w:rPr>
        <w:t>matter</w:t>
      </w:r>
      <w:proofErr w:type="gramEnd"/>
      <w:r w:rsidRPr="00FF7BA9">
        <w:rPr>
          <w:rStyle w:val="StyleUnderline"/>
        </w:rPr>
        <w:t xml:space="preserve">. As </w:t>
      </w:r>
      <w:r w:rsidRPr="007631E8">
        <w:rPr>
          <w:rStyle w:val="StyleUnderline"/>
          <w:highlight w:val="cyan"/>
        </w:rPr>
        <w:t>Western conceptions</w:t>
      </w:r>
      <w:r w:rsidRPr="00FF7BA9">
        <w:rPr>
          <w:rStyle w:val="StyleUnderline"/>
        </w:rPr>
        <w:t xml:space="preserve"> of humans and of cultural life are </w:t>
      </w:r>
      <w:r w:rsidRPr="007631E8">
        <w:rPr>
          <w:rStyle w:val="StyleUnderline"/>
          <w:highlight w:val="cyan"/>
        </w:rPr>
        <w:t>founded on beliefs that</w:t>
      </w:r>
      <w:r w:rsidRPr="00FF7BA9">
        <w:rPr>
          <w:rStyle w:val="StyleUnderline"/>
        </w:rPr>
        <w:t xml:space="preserve"> the </w:t>
      </w:r>
      <w:r w:rsidRPr="007631E8">
        <w:rPr>
          <w:rStyle w:val="StyleUnderline"/>
          <w:highlight w:val="cyan"/>
        </w:rPr>
        <w:t>human is</w:t>
      </w:r>
      <w:r w:rsidRPr="00FF7BA9">
        <w:rPr>
          <w:rStyle w:val="StyleUnderline"/>
        </w:rPr>
        <w:t xml:space="preserve"> somehow </w:t>
      </w:r>
      <w:r w:rsidRPr="007631E8">
        <w:rPr>
          <w:rStyle w:val="StyleUnderline"/>
          <w:highlight w:val="cyan"/>
        </w:rPr>
        <w:t>separate from</w:t>
      </w:r>
      <w:r w:rsidRPr="00FF7BA9">
        <w:rPr>
          <w:rStyle w:val="StyleUnderline"/>
        </w:rPr>
        <w:t xml:space="preserve"> and superior to </w:t>
      </w:r>
      <w:r w:rsidRPr="007631E8">
        <w:rPr>
          <w:rStyle w:val="StyleUnderline"/>
          <w:highlight w:val="cyan"/>
        </w:rPr>
        <w:t>nature, we can trace ways that the devaluation of the nonhuman realm is enacted in human social practices and institutions.</w:t>
      </w:r>
      <w:r w:rsidRPr="00FF7BA9">
        <w:rPr>
          <w:rStyle w:val="StyleUnderline"/>
        </w:rPr>
        <w:t xml:space="preserve"> We can also notice the complexity of responses to the complicated reversals and contradictions that keep the shifting nature/ culture divide in place. </w:t>
      </w:r>
      <w:r w:rsidRPr="007631E8">
        <w:rPr>
          <w:rStyle w:val="StyleUnderline"/>
          <w:highlight w:val="cyan"/>
        </w:rPr>
        <w:t>Sexuality is</w:t>
      </w:r>
      <w:r w:rsidRPr="00FF7BA9">
        <w:rPr>
          <w:sz w:val="16"/>
        </w:rPr>
        <w:t xml:space="preserve"> particularly interesting in this regard, as it is </w:t>
      </w:r>
      <w:r w:rsidRPr="007631E8">
        <w:rPr>
          <w:rStyle w:val="StyleUnderline"/>
          <w:highlight w:val="cyan"/>
        </w:rPr>
        <w:t>a realm of interaction that is unavoidably bodily, and the body is so strongly associated with nature</w:t>
      </w:r>
      <w:r w:rsidRPr="007631E8">
        <w:rPr>
          <w:sz w:val="16"/>
          <w:highlight w:val="cyan"/>
        </w:rPr>
        <w:t>.</w:t>
      </w:r>
      <w:r w:rsidRPr="00FF7BA9">
        <w:rPr>
          <w:sz w:val="16"/>
        </w:rPr>
        <w:t xml:space="preserve"> Like nature, </w:t>
      </w:r>
      <w:r w:rsidRPr="00FF7BA9">
        <w:rPr>
          <w:rStyle w:val="StyleUnderline"/>
        </w:rPr>
        <w:t>sex is characterized as dirty, instinctual, random, uncontrolled, and mysterious.</w:t>
      </w:r>
      <w:r w:rsidRPr="00FF7BA9">
        <w:rPr>
          <w:sz w:val="16"/>
        </w:rPr>
        <w:t xml:space="preserve"> At the same time, </w:t>
      </w:r>
      <w:r w:rsidRPr="007631E8">
        <w:rPr>
          <w:rStyle w:val="StyleUnderline"/>
          <w:highlight w:val="cyan"/>
        </w:rPr>
        <w:t>sexuality is unmistakably cultural</w:t>
      </w:r>
      <w:r w:rsidRPr="00FF7BA9">
        <w:rPr>
          <w:rStyle w:val="StyleUnderline"/>
        </w:rPr>
        <w:t>. It is the space in which gender is reified, where parts or notions of human bodies interweave with their cultural and political significations, where uniquely human or human-defined characteristics and emotions, like romantic love,</w:t>
      </w:r>
      <w:r>
        <w:rPr>
          <w:rStyle w:val="StyleUnderline"/>
        </w:rPr>
        <w:t xml:space="preserve"> </w:t>
      </w:r>
      <w:r w:rsidRPr="00FF7BA9">
        <w:rPr>
          <w:rStyle w:val="StyleUnderline"/>
        </w:rPr>
        <w:t xml:space="preserve">are enacted. Sexuality is an incredibly stylized, highly culturally-defined realm of human activity. </w:t>
      </w:r>
      <w:r w:rsidRPr="007631E8">
        <w:rPr>
          <w:rStyle w:val="StyleUnderline"/>
          <w:highlight w:val="cyan"/>
        </w:rPr>
        <w:t xml:space="preserve">So sexuality is considered both very natural, and very unnatural, a ‘particular instance of </w:t>
      </w:r>
      <w:proofErr w:type="spellStart"/>
      <w:r w:rsidRPr="007631E8">
        <w:rPr>
          <w:rStyle w:val="StyleUnderline"/>
          <w:highlight w:val="cyan"/>
        </w:rPr>
        <w:t>semiosis</w:t>
      </w:r>
      <w:proofErr w:type="spellEnd"/>
      <w:r w:rsidRPr="00FF7BA9">
        <w:rPr>
          <w:rStyle w:val="StyleUnderline"/>
        </w:rPr>
        <w:t xml:space="preserve"> – the more general process joining subjectivity to social signification and material reality,’ and defining its placement in, and over, nature</w:t>
      </w:r>
      <w:r w:rsidRPr="00FF7BA9">
        <w:rPr>
          <w:sz w:val="16"/>
        </w:rPr>
        <w:t xml:space="preserve"> (De </w:t>
      </w:r>
      <w:proofErr w:type="spellStart"/>
      <w:r w:rsidRPr="00FF7BA9">
        <w:rPr>
          <w:sz w:val="16"/>
        </w:rPr>
        <w:t>Lauretis</w:t>
      </w:r>
      <w:proofErr w:type="spellEnd"/>
      <w:r w:rsidRPr="00FF7BA9">
        <w:rPr>
          <w:sz w:val="16"/>
        </w:rPr>
        <w:t xml:space="preserve"> 1994: xix). Hence, </w:t>
      </w:r>
      <w:r w:rsidRPr="007631E8">
        <w:rPr>
          <w:rStyle w:val="StyleUnderline"/>
          <w:highlight w:val="cyan"/>
        </w:rPr>
        <w:t>an analysis of sexuality is likely to provide a fruitful story about instances of and responses to constructions of nature and culture and their discursive associates.</w:t>
      </w:r>
      <w:r w:rsidRPr="00FF7BA9">
        <w:rPr>
          <w:sz w:val="16"/>
        </w:rPr>
        <w:t xml:space="preserve"> It is surprising that environmental philosophers have paid so little attention to this rich, dangerous terrain.</w:t>
      </w:r>
    </w:p>
    <w:p w:rsidR="001F1DC3" w:rsidRDefault="001F1DC3" w:rsidP="001F1DC3"/>
    <w:p w:rsidR="001F1DC3" w:rsidRDefault="001F1DC3" w:rsidP="001F1DC3"/>
    <w:p w:rsidR="001F1DC3" w:rsidRDefault="001F1DC3" w:rsidP="001F1DC3"/>
    <w:p w:rsidR="001F1DC3" w:rsidRDefault="001F1DC3" w:rsidP="001F1DC3"/>
    <w:p w:rsidR="001F1DC3" w:rsidRDefault="001F1DC3" w:rsidP="001F1DC3"/>
    <w:p w:rsidR="001F1DC3" w:rsidRDefault="001F1DC3" w:rsidP="001F1DC3"/>
    <w:p w:rsidR="001F1DC3" w:rsidRDefault="001F1DC3" w:rsidP="001F1DC3"/>
    <w:p w:rsidR="001F1DC3" w:rsidRDefault="001F1DC3" w:rsidP="001F1DC3"/>
    <w:p w:rsidR="001F1DC3" w:rsidRDefault="001F1DC3" w:rsidP="001F1DC3">
      <w:pPr>
        <w:pStyle w:val="Heading1"/>
      </w:pPr>
      <w:proofErr w:type="spellStart"/>
      <w:r>
        <w:lastRenderedPageBreak/>
        <w:t>Util</w:t>
      </w:r>
      <w:proofErr w:type="spellEnd"/>
      <w:r>
        <w:t>/</w:t>
      </w:r>
      <w:proofErr w:type="spellStart"/>
      <w:r>
        <w:t>weighng</w:t>
      </w:r>
      <w:proofErr w:type="spellEnd"/>
    </w:p>
    <w:p w:rsidR="001F1DC3" w:rsidRDefault="001F1DC3" w:rsidP="001F1DC3">
      <w:pPr>
        <w:pStyle w:val="Heading4"/>
      </w:pPr>
      <w:r>
        <w:t>Utilitarian calculus glosses over oppression – their perspective leads to a world of happy slaves.</w:t>
      </w:r>
    </w:p>
    <w:p w:rsidR="001F1DC3" w:rsidRPr="00F2395B" w:rsidRDefault="001F1DC3" w:rsidP="001F1DC3">
      <w:pPr>
        <w:rPr>
          <w:rStyle w:val="Style13ptBold"/>
        </w:rPr>
      </w:pPr>
      <w:r w:rsidRPr="00F2395B">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32 //MG)</w:t>
      </w:r>
    </w:p>
    <w:p w:rsidR="001F1DC3" w:rsidRPr="00B850DF" w:rsidRDefault="001F1DC3" w:rsidP="001F1DC3">
      <w:pPr>
        <w:rPr>
          <w:rStyle w:val="StyleUnderline"/>
        </w:rPr>
      </w:pPr>
      <w:r w:rsidRPr="005E54A6">
        <w:rPr>
          <w:rStyle w:val="StyleUnderline"/>
          <w:highlight w:val="cyan"/>
        </w:rPr>
        <w:t>Oppression</w:t>
      </w:r>
      <w:r w:rsidRPr="00B850DF">
        <w:rPr>
          <w:rStyle w:val="StyleUnderline"/>
        </w:rPr>
        <w:t xml:space="preserve"> is more than harm,</w:t>
      </w:r>
      <w:r w:rsidRPr="005E54A6">
        <w:rPr>
          <w:sz w:val="16"/>
        </w:rPr>
        <w:t xml:space="preserve"> and though oppression is often painful</w:t>
      </w:r>
      <w:r w:rsidRPr="00B850DF">
        <w:rPr>
          <w:rStyle w:val="StyleUnderline"/>
        </w:rPr>
        <w:t xml:space="preserve">, it </w:t>
      </w:r>
      <w:r w:rsidRPr="005E54A6">
        <w:rPr>
          <w:rStyle w:val="StyleUnderline"/>
          <w:highlight w:val="cyan"/>
        </w:rPr>
        <w:t>is morally problematic for reasons not accommodated by a utilitarian perspective</w:t>
      </w:r>
      <w:r w:rsidRPr="00B850DF">
        <w:rPr>
          <w:rStyle w:val="StyleUnderline"/>
        </w:rPr>
        <w:t xml:space="preserve"> </w:t>
      </w:r>
      <w:r w:rsidRPr="005E54A6">
        <w:rPr>
          <w:sz w:val="16"/>
        </w:rPr>
        <w:t xml:space="preserve">that is concerned only with pleasure and suffering, or perceived utility. In other words, </w:t>
      </w:r>
      <w:r w:rsidRPr="005E54A6">
        <w:rPr>
          <w:rStyle w:val="StyleUnderline"/>
          <w:highlight w:val="cyan"/>
        </w:rPr>
        <w:t>oppression is unethical even when it does not cause pain and even when it could be said to cause some pleasure. A system that creates happy slaves is unacceptable</w:t>
      </w:r>
      <w:r w:rsidRPr="00B850DF">
        <w:rPr>
          <w:rStyle w:val="StyleUnderline"/>
        </w:rPr>
        <w:t xml:space="preserve"> from an anti-oppressive perspective.</w:t>
      </w:r>
      <w:r w:rsidRPr="005E54A6">
        <w:rPr>
          <w:sz w:val="16"/>
        </w:rPr>
        <w:t xml:space="preserve"> So what is oppression if it is not merely a form of pain, or obvious harm? </w:t>
      </w:r>
      <w:r w:rsidRPr="005E54A6">
        <w:rPr>
          <w:rStyle w:val="StyleUnderline"/>
          <w:highlight w:val="cyan"/>
        </w:rPr>
        <w:t>One dictionary defines the verb to oppress as to keep down by the cruel or unjust use of power</w:t>
      </w:r>
      <w:r w:rsidRPr="00B850DF">
        <w:rPr>
          <w:rStyle w:val="StyleUnderline"/>
        </w:rPr>
        <w:t xml:space="preserve"> or authority; to crush; to trample down; to overpower</w:t>
      </w:r>
      <w:r w:rsidRPr="005E54A6">
        <w:rPr>
          <w:sz w:val="16"/>
        </w:rPr>
        <w:t xml:space="preserve"> (Webster’s New World 1994). </w:t>
      </w:r>
      <w:r w:rsidRPr="005E54A6">
        <w:rPr>
          <w:rStyle w:val="StyleUnderline"/>
          <w:highlight w:val="cyan"/>
        </w:rPr>
        <w:t>The concept of ‘keeping something down,’ is more subtle, more deep and comprehensive than pain and suffering</w:t>
      </w:r>
      <w:r w:rsidRPr="005E54A6">
        <w:rPr>
          <w:sz w:val="16"/>
        </w:rPr>
        <w:t xml:space="preserve">. Iris </w:t>
      </w:r>
      <w:r w:rsidRPr="00B850DF">
        <w:rPr>
          <w:rStyle w:val="StyleUnderline"/>
        </w:rPr>
        <w:t xml:space="preserve">Young defines oppression as consisting in: Systematic institutional processes which prevent </w:t>
      </w:r>
      <w:r w:rsidRPr="005E54A6">
        <w:rPr>
          <w:sz w:val="16"/>
        </w:rPr>
        <w:t xml:space="preserve">some </w:t>
      </w:r>
      <w:r w:rsidRPr="00B850DF">
        <w:rPr>
          <w:rStyle w:val="StyleUnderline"/>
        </w:rPr>
        <w:t>people from learning and using</w:t>
      </w:r>
      <w:r w:rsidRPr="005E54A6">
        <w:rPr>
          <w:sz w:val="16"/>
        </w:rPr>
        <w:t xml:space="preserve"> satisfying and expansive </w:t>
      </w:r>
      <w:r w:rsidRPr="00B850DF">
        <w:rPr>
          <w:rStyle w:val="StyleUnderline"/>
        </w:rPr>
        <w:t xml:space="preserve">skills in socially recognized settings, or institutionalized social processes which inhibit people’s ability to play and communicate with others or to express their feelings and perspectives on social life in contexts where others can listen. </w:t>
      </w:r>
      <w:r w:rsidRPr="005E54A6">
        <w:rPr>
          <w:rStyle w:val="StyleUnderline"/>
          <w:highlight w:val="cyan"/>
        </w:rPr>
        <w:t xml:space="preserve">While the social conditions of oppression often include material deprivation and </w:t>
      </w:r>
      <w:proofErr w:type="spellStart"/>
      <w:r w:rsidRPr="005E54A6">
        <w:rPr>
          <w:rStyle w:val="StyleUnderline"/>
          <w:highlight w:val="cyan"/>
        </w:rPr>
        <w:t>maldistribution</w:t>
      </w:r>
      <w:proofErr w:type="spellEnd"/>
      <w:r w:rsidRPr="005E54A6">
        <w:rPr>
          <w:rStyle w:val="StyleUnderline"/>
          <w:highlight w:val="cyan"/>
        </w:rPr>
        <w:t>, they also involve issues beyond distribution.</w:t>
      </w:r>
    </w:p>
    <w:p w:rsidR="001F1DC3" w:rsidRDefault="001F1DC3" w:rsidP="001F1DC3">
      <w:pPr>
        <w:pStyle w:val="Heading1"/>
      </w:pPr>
      <w:r>
        <w:lastRenderedPageBreak/>
        <w:t>Ethics of care</w:t>
      </w:r>
    </w:p>
    <w:p w:rsidR="001F1DC3" w:rsidRDefault="001F1DC3" w:rsidP="001F1DC3">
      <w:pPr>
        <w:pStyle w:val="Heading4"/>
      </w:pPr>
      <w:r>
        <w:t xml:space="preserve">We don’t advocate a feminist ethics of care – that’s </w:t>
      </w:r>
      <w:proofErr w:type="spellStart"/>
      <w:r>
        <w:t>Noddings</w:t>
      </w:r>
      <w:proofErr w:type="spellEnd"/>
      <w:r>
        <w:t xml:space="preserve"> and Gilligan</w:t>
      </w:r>
      <w:bookmarkStart w:id="0" w:name="_GoBack"/>
      <w:bookmarkEnd w:id="0"/>
    </w:p>
    <w:p w:rsidR="001F1DC3" w:rsidRPr="00F2395B" w:rsidRDefault="001F1DC3" w:rsidP="001F1DC3">
      <w:pPr>
        <w:rPr>
          <w:rStyle w:val="Style13ptBold"/>
        </w:rPr>
      </w:pPr>
      <w:r w:rsidRPr="00F2395B">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128-131 //MG)</w:t>
      </w:r>
    </w:p>
    <w:p w:rsidR="001F1DC3" w:rsidRPr="00FF7BA9" w:rsidRDefault="001F1DC3" w:rsidP="001F1DC3">
      <w:pPr>
        <w:rPr>
          <w:rStyle w:val="StyleUnderline"/>
        </w:rPr>
      </w:pPr>
      <w:r w:rsidRPr="00FF7BA9">
        <w:rPr>
          <w:rStyle w:val="StyleUnderline"/>
        </w:rPr>
        <w:t xml:space="preserve">The idea that women should reclaim aspects of their experiences and perspectives that have been devalued by patriarchal ethics is certainly worth pursuing as we construct feminist ethics. </w:t>
      </w:r>
      <w:r w:rsidRPr="009B59A3">
        <w:rPr>
          <w:rStyle w:val="StyleUnderline"/>
          <w:highlight w:val="cyan"/>
        </w:rPr>
        <w:t>Reclamation of</w:t>
      </w:r>
      <w:r w:rsidRPr="009B59A3">
        <w:rPr>
          <w:sz w:val="16"/>
          <w:highlight w:val="cyan"/>
        </w:rPr>
        <w:t xml:space="preserve"> </w:t>
      </w:r>
      <w:r w:rsidRPr="009B59A3">
        <w:rPr>
          <w:rStyle w:val="StyleUnderline"/>
          <w:highlight w:val="cyan"/>
        </w:rPr>
        <w:t>historically devalued ways of being might serve as the basis for an ethic that at once subverts oppressive values and presents alternative paradigms.</w:t>
      </w:r>
      <w:r w:rsidRPr="00FF7BA9">
        <w:rPr>
          <w:sz w:val="16"/>
        </w:rPr>
        <w:t xml:space="preserve"> For example, although female friendships are ignored or devalued by most traditional ethics, important insights into the value of bonds of affection, virtues of friends, and political potential of filial relationships are gained through the analysis and experience of women’s friendships and intimate relations. </w:t>
      </w:r>
      <w:r w:rsidRPr="00FF7BA9">
        <w:rPr>
          <w:rStyle w:val="StyleUnderline"/>
        </w:rPr>
        <w:t xml:space="preserve">But despite the potential for reclamation, </w:t>
      </w:r>
      <w:r w:rsidRPr="009B59A3">
        <w:rPr>
          <w:rStyle w:val="StyleUnderline"/>
          <w:highlight w:val="cyan"/>
        </w:rPr>
        <w:t>theorists must remain mindful of the fact that these</w:t>
      </w:r>
      <w:r w:rsidRPr="00FF7BA9">
        <w:rPr>
          <w:rStyle w:val="StyleUnderline"/>
        </w:rPr>
        <w:t xml:space="preserve"> potentially fruitful ‘aspects of our socialization’ </w:t>
      </w:r>
      <w:r w:rsidRPr="009B59A3">
        <w:rPr>
          <w:rStyle w:val="StyleUnderline"/>
          <w:highlight w:val="cyan"/>
        </w:rPr>
        <w:t>are products of the same oppressive systems that in many sectors promote the devaluation of compassion and caring</w:t>
      </w:r>
      <w:r w:rsidRPr="00FF7BA9">
        <w:rPr>
          <w:sz w:val="16"/>
        </w:rPr>
        <w:t xml:space="preserve">. If we assume that there is some logic to oppressive thinking, then it follows that </w:t>
      </w:r>
      <w:r w:rsidRPr="00FF7BA9">
        <w:rPr>
          <w:rStyle w:val="StyleUnderline"/>
        </w:rPr>
        <w:t>there are reasons why women are socialized in certain ways</w:t>
      </w:r>
      <w:r w:rsidRPr="00FF7BA9">
        <w:rPr>
          <w:sz w:val="16"/>
        </w:rPr>
        <w:t xml:space="preserve"> (however impossible it may be to determine things like ‘reasons’ and ‘intentions’ behind processes like ‘socialization’). That is, </w:t>
      </w:r>
      <w:r w:rsidRPr="00FF7BA9">
        <w:rPr>
          <w:rStyle w:val="StyleUnderline"/>
        </w:rPr>
        <w:t>there are reasons that contribute to the social construction of ‘woman’ and promote the domination of women</w:t>
      </w:r>
      <w:r w:rsidRPr="00FF7BA9">
        <w:rPr>
          <w:sz w:val="16"/>
        </w:rPr>
        <w:t xml:space="preserve">. </w:t>
      </w:r>
      <w:r w:rsidRPr="009B59A3">
        <w:rPr>
          <w:rStyle w:val="StyleUnderline"/>
          <w:highlight w:val="cyan"/>
        </w:rPr>
        <w:t xml:space="preserve">If it is true that female behavior is part of what maintains oppressive systems, then it is also true that aspects of that behavior and the values and presuppositions grounding it must be examined or </w:t>
      </w:r>
      <w:proofErr w:type="spellStart"/>
      <w:r w:rsidRPr="009B59A3">
        <w:rPr>
          <w:rStyle w:val="StyleUnderline"/>
          <w:highlight w:val="cyan"/>
        </w:rPr>
        <w:t>recontextualized</w:t>
      </w:r>
      <w:proofErr w:type="spellEnd"/>
      <w:r w:rsidRPr="009B59A3">
        <w:rPr>
          <w:rStyle w:val="StyleUnderline"/>
          <w:highlight w:val="cyan"/>
        </w:rPr>
        <w:t xml:space="preserve"> before they can be reclaimed or considered useful</w:t>
      </w:r>
      <w:r w:rsidRPr="00FF7BA9">
        <w:rPr>
          <w:rStyle w:val="StyleUnderline"/>
        </w:rPr>
        <w:t>.</w:t>
      </w:r>
      <w:r w:rsidRPr="00FF7BA9">
        <w:rPr>
          <w:sz w:val="16"/>
        </w:rPr>
        <w:t xml:space="preserve"> </w:t>
      </w:r>
      <w:r w:rsidRPr="00FF7BA9">
        <w:rPr>
          <w:rStyle w:val="StyleUnderline"/>
        </w:rPr>
        <w:t>The benefits of caring for other beings are obvious: caring is necessary for the health, livelihood, and stability of individuals and communities, and participating in caring relationships is part of what many people feel makes life worth living</w:t>
      </w:r>
      <w:r w:rsidRPr="00FF7BA9">
        <w:rPr>
          <w:sz w:val="16"/>
        </w:rPr>
        <w:t>. As Hume wrote, ‘Whatever other passions we may be actuated by, pride, ambition, avarice, revenge, or lust; the soul or animating principle of them all is sympathy’ (1978: 363). At face value it does seem as though caring for others as humans care is an attitude as basic as anything else we might want to label ‘morally important,’ and an activity at which women tend to be particularly experienced. On closer inspection, it becomes clear that ‘</w:t>
      </w:r>
      <w:r w:rsidRPr="00FF7BA9">
        <w:rPr>
          <w:rStyle w:val="StyleUnderline"/>
        </w:rPr>
        <w:t xml:space="preserve">caring’ cannot be fully described without discussing its agent, its object, and the context in which it occurs. </w:t>
      </w:r>
      <w:r w:rsidRPr="009B59A3">
        <w:rPr>
          <w:rStyle w:val="StyleUnderline"/>
          <w:highlight w:val="cyan"/>
        </w:rPr>
        <w:t>Caring</w:t>
      </w:r>
      <w:r w:rsidRPr="00FF7BA9">
        <w:rPr>
          <w:sz w:val="16"/>
        </w:rPr>
        <w:t xml:space="preserve">, then, </w:t>
      </w:r>
      <w:r w:rsidRPr="009B59A3">
        <w:rPr>
          <w:rStyle w:val="StyleUnderline"/>
          <w:highlight w:val="cyan"/>
        </w:rPr>
        <w:t>is most meaningfully evaluated in situ</w:t>
      </w:r>
      <w:r w:rsidRPr="009B59A3">
        <w:rPr>
          <w:sz w:val="16"/>
          <w:highlight w:val="cyan"/>
        </w:rPr>
        <w:t xml:space="preserve">. </w:t>
      </w:r>
      <w:r w:rsidRPr="009B59A3">
        <w:rPr>
          <w:rStyle w:val="StyleUnderline"/>
          <w:highlight w:val="cyan"/>
        </w:rPr>
        <w:t>Talk of caring and compassion</w:t>
      </w:r>
      <w:r w:rsidRPr="00FF7BA9">
        <w:rPr>
          <w:sz w:val="16"/>
        </w:rPr>
        <w:t xml:space="preserve"> in the abstract, </w:t>
      </w:r>
      <w:r w:rsidRPr="009B59A3">
        <w:rPr>
          <w:rStyle w:val="StyleUnderline"/>
          <w:highlight w:val="cyan"/>
        </w:rPr>
        <w:t>devoid of attention to the object of caring and the context in which the caring occurs, is ethically uninformative</w:t>
      </w:r>
      <w:r w:rsidRPr="00FF7BA9">
        <w:rPr>
          <w:sz w:val="16"/>
        </w:rPr>
        <w:t xml:space="preserve">. In constructing an ethic, </w:t>
      </w:r>
      <w:r w:rsidRPr="009B59A3">
        <w:rPr>
          <w:rStyle w:val="StyleUnderline"/>
          <w:highlight w:val="cyan"/>
        </w:rPr>
        <w:t>ecological feminists must ask if caring for other particular beings or objects is a good activity to engage in when one is trying to move from subordinate social positions</w:t>
      </w:r>
      <w:r w:rsidRPr="00FF7BA9">
        <w:rPr>
          <w:sz w:val="16"/>
        </w:rPr>
        <w:t>. But ‘</w:t>
      </w:r>
      <w:r w:rsidRPr="009B59A3">
        <w:rPr>
          <w:rStyle w:val="StyleUnderline"/>
          <w:highlight w:val="cyan"/>
        </w:rPr>
        <w:t>caring’ cannot be evaluated unless the objects and purposes of care are made clear.</w:t>
      </w:r>
      <w:r w:rsidRPr="00FF7BA9">
        <w:rPr>
          <w:rStyle w:val="StyleUnderline"/>
        </w:rPr>
        <w:t xml:space="preserve"> It is no secret that complex norms of female caring and compassion for men and children are cornerstones of patriarchal systems. Women have forgiven harm, stayed with abusers, and sacrificed their own desires because of their great ability to care for others, a supposedly feminine quality that is glorified and encouraged in nearly every corner of the globe. </w:t>
      </w:r>
      <w:r w:rsidRPr="00FF7BA9">
        <w:rPr>
          <w:sz w:val="16"/>
        </w:rPr>
        <w:t xml:space="preserve">Claudia Card has argued that in the context of oppression the care ethic actually causes moral damage and can therefore be an unhealthy moral choice (Card 1996). </w:t>
      </w:r>
      <w:r w:rsidRPr="00FF7BA9">
        <w:rPr>
          <w:rStyle w:val="StyleUnderline"/>
        </w:rPr>
        <w:t xml:space="preserve">Put simply, </w:t>
      </w:r>
      <w:r w:rsidRPr="009B59A3">
        <w:rPr>
          <w:rStyle w:val="StyleUnderline"/>
          <w:highlight w:val="cyan"/>
        </w:rPr>
        <w:t xml:space="preserve">caring can be damaging to the </w:t>
      </w:r>
      <w:proofErr w:type="spellStart"/>
      <w:r w:rsidRPr="009B59A3">
        <w:rPr>
          <w:rStyle w:val="StyleUnderline"/>
          <w:highlight w:val="cyan"/>
        </w:rPr>
        <w:t>carer</w:t>
      </w:r>
      <w:proofErr w:type="spellEnd"/>
      <w:r w:rsidRPr="009B59A3">
        <w:rPr>
          <w:rStyle w:val="StyleUnderline"/>
          <w:highlight w:val="cyan"/>
        </w:rPr>
        <w:t xml:space="preserve"> if she neglects other responsibilities, including those she has to herself, by caring for another</w:t>
      </w:r>
      <w:r w:rsidRPr="00FF7BA9">
        <w:rPr>
          <w:rStyle w:val="StyleUnderline"/>
        </w:rPr>
        <w:t>.</w:t>
      </w:r>
      <w:r w:rsidRPr="00FF7BA9">
        <w:rPr>
          <w:sz w:val="16"/>
        </w:rPr>
        <w:t xml:space="preserve"> In addition to questions about the effects of caring on caretakers, questions must be asked about the effects of caring on the object of care, whom </w:t>
      </w:r>
      <w:proofErr w:type="spellStart"/>
      <w:r w:rsidRPr="00FF7BA9">
        <w:rPr>
          <w:sz w:val="16"/>
        </w:rPr>
        <w:t>Nel</w:t>
      </w:r>
      <w:proofErr w:type="spellEnd"/>
      <w:r w:rsidRPr="00FF7BA9">
        <w:rPr>
          <w:sz w:val="16"/>
        </w:rPr>
        <w:t xml:space="preserve"> </w:t>
      </w:r>
      <w:proofErr w:type="spellStart"/>
      <w:r w:rsidRPr="00FF7BA9">
        <w:rPr>
          <w:sz w:val="16"/>
        </w:rPr>
        <w:t>Noddings</w:t>
      </w:r>
      <w:proofErr w:type="spellEnd"/>
      <w:r w:rsidRPr="00FF7BA9">
        <w:rPr>
          <w:sz w:val="16"/>
        </w:rPr>
        <w:t xml:space="preserve"> refers to as the ‘one- cared-for’ (</w:t>
      </w:r>
      <w:proofErr w:type="spellStart"/>
      <w:r w:rsidRPr="00FF7BA9">
        <w:rPr>
          <w:sz w:val="16"/>
        </w:rPr>
        <w:t>Noddings</w:t>
      </w:r>
      <w:proofErr w:type="spellEnd"/>
      <w:r w:rsidRPr="00FF7BA9">
        <w:rPr>
          <w:sz w:val="16"/>
        </w:rPr>
        <w:t xml:space="preserve"> 1984). </w:t>
      </w:r>
      <w:r w:rsidRPr="00FF7BA9">
        <w:rPr>
          <w:rStyle w:val="StyleUnderline"/>
        </w:rPr>
        <w:t xml:space="preserve">Caring for someone can be damaging to the object of care, who might be better off, or a better person, if she cares for herself. The line between empowerment and paternalism is as difficult to identify as the boundary between guidance and domination, although these relations might all be labeled ‘caring,’ </w:t>
      </w:r>
      <w:r w:rsidRPr="00FF7BA9">
        <w:rPr>
          <w:rStyle w:val="StyleUnderline"/>
        </w:rPr>
        <w:lastRenderedPageBreak/>
        <w:t>under certain circumstances.</w:t>
      </w:r>
      <w:r w:rsidRPr="00FF7BA9">
        <w:rPr>
          <w:sz w:val="16"/>
        </w:rPr>
        <w:t xml:space="preserve"> </w:t>
      </w:r>
      <w:r w:rsidRPr="009B59A3">
        <w:rPr>
          <w:rStyle w:val="StyleUnderline"/>
          <w:highlight w:val="cyan"/>
        </w:rPr>
        <w:t>Regarding interactions with the land and nonhuman species, caring attitudes and actions cannot be assessed without inquiries to determine if caretaking is in the best interest of those objects of care</w:t>
      </w:r>
      <w:r w:rsidRPr="009B59A3">
        <w:rPr>
          <w:sz w:val="16"/>
          <w:highlight w:val="cyan"/>
        </w:rPr>
        <w:t>.</w:t>
      </w:r>
      <w:r w:rsidRPr="00FF7BA9">
        <w:rPr>
          <w:sz w:val="16"/>
        </w:rPr>
        <w:t xml:space="preserve"> Indeed, humans need the care of other humans in ways in which nonhumans, especially </w:t>
      </w:r>
      <w:proofErr w:type="spellStart"/>
      <w:r w:rsidRPr="00FF7BA9">
        <w:rPr>
          <w:sz w:val="16"/>
        </w:rPr>
        <w:t>nondomesticated</w:t>
      </w:r>
      <w:proofErr w:type="spellEnd"/>
      <w:r w:rsidRPr="00FF7BA9">
        <w:rPr>
          <w:sz w:val="16"/>
        </w:rPr>
        <w:t xml:space="preserve"> nonhumans, do not. Like advocates of ethics based on care, proponents of stewardship of the land as an appropriate model of ecological </w:t>
      </w:r>
      <w:proofErr w:type="gramStart"/>
      <w:r w:rsidRPr="00FF7BA9">
        <w:rPr>
          <w:sz w:val="16"/>
        </w:rPr>
        <w:t>interaction</w:t>
      </w:r>
      <w:proofErr w:type="gramEnd"/>
      <w:r w:rsidRPr="00FF7BA9">
        <w:rPr>
          <w:sz w:val="16"/>
        </w:rPr>
        <w:t xml:space="preserve"> often fail to consider nonhuman ‘self’-directedness as a moral goal. </w:t>
      </w:r>
      <w:r w:rsidRPr="00FF7BA9">
        <w:rPr>
          <w:rStyle w:val="StyleUnderline"/>
        </w:rPr>
        <w:t xml:space="preserve">Some </w:t>
      </w:r>
      <w:proofErr w:type="spellStart"/>
      <w:r w:rsidRPr="00FF7BA9">
        <w:rPr>
          <w:rStyle w:val="StyleUnderline"/>
        </w:rPr>
        <w:t>ecofeminist</w:t>
      </w:r>
      <w:proofErr w:type="spellEnd"/>
      <w:r w:rsidRPr="00FF7BA9">
        <w:rPr>
          <w:rStyle w:val="StyleUnderline"/>
        </w:rPr>
        <w:t xml:space="preserve"> proponents of a care ethic recommend empathy and ego denial as the point of departure for reframing moral relationships</w:t>
      </w:r>
      <w:r w:rsidRPr="00FF7BA9">
        <w:rPr>
          <w:sz w:val="16"/>
        </w:rPr>
        <w:t xml:space="preserve">. Judith Plant claims that ‘feeling the life of the other’ should be the starting point for </w:t>
      </w:r>
      <w:proofErr w:type="spellStart"/>
      <w:r w:rsidRPr="00FF7BA9">
        <w:rPr>
          <w:sz w:val="16"/>
        </w:rPr>
        <w:t>ecofeminist</w:t>
      </w:r>
      <w:proofErr w:type="spellEnd"/>
      <w:r w:rsidRPr="00FF7BA9">
        <w:rPr>
          <w:sz w:val="16"/>
        </w:rPr>
        <w:t xml:space="preserve"> decision-making (1989: 1). Deena Metzger, in ‘Invoking the Grove,’ writes of the importance of giving up the ego as a necessary prerequisite to living out a compassionate commitment to the equality of all things, a move similar to </w:t>
      </w:r>
      <w:proofErr w:type="spellStart"/>
      <w:r w:rsidRPr="00FF7BA9">
        <w:rPr>
          <w:sz w:val="16"/>
        </w:rPr>
        <w:t>Naess</w:t>
      </w:r>
      <w:proofErr w:type="spellEnd"/>
      <w:r w:rsidRPr="00FF7BA9">
        <w:rPr>
          <w:sz w:val="16"/>
        </w:rPr>
        <w:t>’ calls for the demotion of the individual self (1989: 122</w:t>
      </w:r>
      <w:r w:rsidRPr="00FF7BA9">
        <w:rPr>
          <w:rStyle w:val="StyleUnderline"/>
        </w:rPr>
        <w:t>). But what does Metzger mean when she recommends that women give up their egos?</w:t>
      </w:r>
      <w:r w:rsidRPr="00FF7BA9">
        <w:rPr>
          <w:sz w:val="16"/>
        </w:rPr>
        <w:t xml:space="preserve"> </w:t>
      </w:r>
      <w:r w:rsidRPr="009B59A3">
        <w:rPr>
          <w:rStyle w:val="StyleUnderline"/>
          <w:highlight w:val="cyan"/>
        </w:rPr>
        <w:t>Some of us spend much of our lives responding to exhortations to ignore and deny our ‘egos’</w:t>
      </w:r>
      <w:r w:rsidRPr="00FF7BA9">
        <w:rPr>
          <w:rStyle w:val="StyleUnderline"/>
        </w:rPr>
        <w:t xml:space="preserve"> – our desires, impulses, self-interests. </w:t>
      </w:r>
      <w:r w:rsidRPr="009B59A3">
        <w:rPr>
          <w:rStyle w:val="StyleUnderline"/>
          <w:highlight w:val="cyan"/>
        </w:rPr>
        <w:t>Female self-denial has allowed many to live out compassionate commitments to others at great expense to our relationships with ourselves,</w:t>
      </w:r>
      <w:r w:rsidRPr="00FF7BA9">
        <w:rPr>
          <w:rStyle w:val="StyleUnderline"/>
        </w:rPr>
        <w:t xml:space="preserve"> our relationships with </w:t>
      </w:r>
      <w:r w:rsidRPr="009B59A3">
        <w:rPr>
          <w:rStyle w:val="StyleUnderline"/>
          <w:highlight w:val="cyan"/>
        </w:rPr>
        <w:t>other women, and</w:t>
      </w:r>
      <w:r w:rsidRPr="00FF7BA9">
        <w:rPr>
          <w:rStyle w:val="StyleUnderline"/>
        </w:rPr>
        <w:t xml:space="preserve"> our relationships with our </w:t>
      </w:r>
      <w:r w:rsidRPr="009B59A3">
        <w:rPr>
          <w:rStyle w:val="StyleUnderline"/>
          <w:highlight w:val="cyan"/>
        </w:rPr>
        <w:t>environments</w:t>
      </w:r>
      <w:r w:rsidRPr="00FF7BA9">
        <w:rPr>
          <w:rStyle w:val="StyleUnderline"/>
        </w:rPr>
        <w:t>, and various forms of feminism have been instrumental in questioning the sources and manifestations of women’s self-denial</w:t>
      </w:r>
      <w:r w:rsidRPr="00FF7BA9">
        <w:rPr>
          <w:sz w:val="16"/>
        </w:rPr>
        <w:t xml:space="preserve">. Treading on controversial psychoanalytic ground, even the work of theorists like Nancy </w:t>
      </w:r>
      <w:proofErr w:type="spellStart"/>
      <w:r w:rsidRPr="00FF7BA9">
        <w:rPr>
          <w:sz w:val="16"/>
        </w:rPr>
        <w:t>Chodorow</w:t>
      </w:r>
      <w:proofErr w:type="spellEnd"/>
      <w:r w:rsidRPr="00FF7BA9">
        <w:rPr>
          <w:sz w:val="16"/>
        </w:rPr>
        <w:t xml:space="preserve"> implies that stronger ego boundaries may enable women to reject or revise oppressive, damaging roles like motherhood, or as consumers within the beauty industry, an institution historically destructive both to women and to animals tortured in cosmetic testing (</w:t>
      </w:r>
      <w:proofErr w:type="spellStart"/>
      <w:r w:rsidRPr="00FF7BA9">
        <w:rPr>
          <w:sz w:val="16"/>
        </w:rPr>
        <w:t>Chodorow</w:t>
      </w:r>
      <w:proofErr w:type="spellEnd"/>
      <w:r w:rsidRPr="00FF7BA9">
        <w:rPr>
          <w:sz w:val="16"/>
        </w:rPr>
        <w:t xml:space="preserve"> 1978).</w:t>
      </w:r>
      <w:r w:rsidRPr="00FF7BA9">
        <w:rPr>
          <w:rStyle w:val="StyleUnderline"/>
        </w:rPr>
        <w:t xml:space="preserve"> Given the constraints of gender, race, class, and women’s material conditions, </w:t>
      </w:r>
      <w:r w:rsidRPr="009B59A3">
        <w:rPr>
          <w:rStyle w:val="StyleUnderline"/>
          <w:highlight w:val="cyan"/>
        </w:rPr>
        <w:t>the importance of feeling oneself and identifying one’s own interests in ecological contexts cannot be overlooked</w:t>
      </w:r>
      <w:r w:rsidRPr="00FF7BA9">
        <w:rPr>
          <w:rStyle w:val="StyleUnderline"/>
        </w:rPr>
        <w:t>. These experiences might be the most promising point of departure for ethical decision-making and theory-building</w:t>
      </w:r>
      <w:r w:rsidRPr="00FF7BA9">
        <w:rPr>
          <w:sz w:val="16"/>
        </w:rPr>
        <w:t>. In fact, identifying one’s own complicated, conflicting feelings and interests may be a necessary prerequisite to empathizing with another. If so, then ‘</w:t>
      </w:r>
      <w:r w:rsidRPr="009B59A3">
        <w:rPr>
          <w:rStyle w:val="StyleUnderline"/>
          <w:highlight w:val="cyan"/>
        </w:rPr>
        <w:t>ego denial’ is contrary to the kind of empathy that allows one to appreciate the oppression or circumstance of another living being.</w:t>
      </w:r>
      <w:r w:rsidRPr="009B59A3">
        <w:rPr>
          <w:sz w:val="16"/>
          <w:highlight w:val="cyan"/>
        </w:rPr>
        <w:t xml:space="preserve"> </w:t>
      </w:r>
      <w:r w:rsidRPr="009B59A3">
        <w:rPr>
          <w:rStyle w:val="StyleUnderline"/>
          <w:highlight w:val="cyan"/>
        </w:rPr>
        <w:t>Proponents of an unmodified reclamation of ethics based on care and compassion may be drawing from a conception of female being rooted not in the actual material and social conditions of women living anywhere today, but from mythical ideals of femininity and historical woman.</w:t>
      </w:r>
      <w:r w:rsidRPr="00FF7BA9">
        <w:rPr>
          <w:rStyle w:val="StyleUnderline"/>
        </w:rPr>
        <w:t xml:space="preserve"> </w:t>
      </w:r>
      <w:proofErr w:type="spellStart"/>
      <w:r w:rsidRPr="00FF7BA9">
        <w:rPr>
          <w:rStyle w:val="StyleUnderline"/>
        </w:rPr>
        <w:t>R</w:t>
      </w:r>
      <w:r w:rsidRPr="00FF7BA9">
        <w:rPr>
          <w:sz w:val="16"/>
        </w:rPr>
        <w:t>iane</w:t>
      </w:r>
      <w:proofErr w:type="spellEnd"/>
      <w:r w:rsidRPr="00FF7BA9">
        <w:rPr>
          <w:sz w:val="16"/>
        </w:rPr>
        <w:t xml:space="preserve"> </w:t>
      </w:r>
      <w:proofErr w:type="spellStart"/>
      <w:r w:rsidRPr="00FF7BA9">
        <w:rPr>
          <w:sz w:val="16"/>
        </w:rPr>
        <w:t>Eisler</w:t>
      </w:r>
      <w:proofErr w:type="spellEnd"/>
      <w:r w:rsidRPr="00FF7BA9">
        <w:rPr>
          <w:sz w:val="16"/>
        </w:rPr>
        <w:t xml:space="preserve"> claims that societies with an ‘ecological consciousness’ were rooted in a social structure in which ‘women and “feminine” values such as caring, compassion, and non-violence were not subordinate to men and the </w:t>
      </w:r>
      <w:proofErr w:type="spellStart"/>
      <w:r w:rsidRPr="00FF7BA9">
        <w:rPr>
          <w:sz w:val="16"/>
        </w:rPr>
        <w:t>socalled</w:t>
      </w:r>
      <w:proofErr w:type="spellEnd"/>
      <w:r w:rsidRPr="00FF7BA9">
        <w:rPr>
          <w:sz w:val="16"/>
        </w:rPr>
        <w:t xml:space="preserve"> masculine values of conquest and domination’ (1990: 23–24). But again, </w:t>
      </w:r>
      <w:r w:rsidRPr="00FF7BA9">
        <w:rPr>
          <w:rStyle w:val="StyleUnderline"/>
        </w:rPr>
        <w:t xml:space="preserve">even putting aside </w:t>
      </w:r>
      <w:r w:rsidRPr="00FF7BA9">
        <w:rPr>
          <w:sz w:val="16"/>
        </w:rPr>
        <w:t xml:space="preserve">her </w:t>
      </w:r>
      <w:r w:rsidRPr="00FF7BA9">
        <w:rPr>
          <w:rStyle w:val="StyleUnderline"/>
        </w:rPr>
        <w:t>romanticized conception of history, we cannot neglect the fact that the meanings and ethical relevance of acts of caring and compassion are determined by their contexts and their objects. These contexts and objects vary according to the historical moment and the society and culture in which they occur. Individuals who have been socialized or constructed</w:t>
      </w:r>
      <w:r w:rsidRPr="00FF7BA9">
        <w:rPr>
          <w:sz w:val="16"/>
        </w:rPr>
        <w:t xml:space="preserve">, to their moral detriment, </w:t>
      </w:r>
      <w:r w:rsidRPr="00FF7BA9">
        <w:rPr>
          <w:rStyle w:val="StyleUnderline"/>
        </w:rPr>
        <w:t>to behave or to be certain ways, cannot easily, individually transform the social meanings and roles propagated by that being</w:t>
      </w:r>
      <w:r w:rsidRPr="00FF7BA9">
        <w:rPr>
          <w:sz w:val="16"/>
        </w:rPr>
        <w:t xml:space="preserve">. </w:t>
      </w:r>
      <w:r w:rsidRPr="009B59A3">
        <w:rPr>
          <w:rStyle w:val="StyleUnderline"/>
          <w:highlight w:val="cyan"/>
        </w:rPr>
        <w:t xml:space="preserve">The significance of values such as caring, mothering, and nonviolence is embedded in their current meanings, as well as in the genealogy of their meanings. An ecological feminist ethic that holds caring for other beings as a good, and clearly sets out the appropriate objects and contexts of ethical caring relationships </w:t>
      </w:r>
      <w:proofErr w:type="gramStart"/>
      <w:r w:rsidRPr="009B59A3">
        <w:rPr>
          <w:rStyle w:val="StyleUnderline"/>
          <w:highlight w:val="cyan"/>
        </w:rPr>
        <w:t>could</w:t>
      </w:r>
      <w:proofErr w:type="gramEnd"/>
      <w:r w:rsidRPr="009B59A3">
        <w:rPr>
          <w:rStyle w:val="StyleUnderline"/>
          <w:highlight w:val="cyan"/>
        </w:rPr>
        <w:t xml:space="preserve"> certainly be informative and useful</w:t>
      </w:r>
      <w:r w:rsidRPr="00FF7BA9">
        <w:rPr>
          <w:rStyle w:val="StyleUnderline"/>
        </w:rPr>
        <w:t>. There are very good reasons to argue that</w:t>
      </w:r>
      <w:r w:rsidRPr="00FF7BA9">
        <w:rPr>
          <w:sz w:val="16"/>
        </w:rPr>
        <w:t xml:space="preserve">, generally speaking, </w:t>
      </w:r>
      <w:r w:rsidRPr="00FF7BA9">
        <w:rPr>
          <w:rStyle w:val="StyleUnderline"/>
        </w:rPr>
        <w:t>men need to learn some ethical lessons from women’s experiences as caretakers and apprentices to feminine practices.</w:t>
      </w:r>
      <w:r w:rsidRPr="00FF7BA9">
        <w:rPr>
          <w:sz w:val="16"/>
        </w:rPr>
        <w:t xml:space="preserve"> As Claudia Card points out, </w:t>
      </w:r>
      <w:r w:rsidRPr="00FF7BA9">
        <w:rPr>
          <w:rStyle w:val="StyleUnderline"/>
        </w:rPr>
        <w:t>anyone’s gendered ‘moral luck’ might result in damaged capacities</w:t>
      </w:r>
      <w:r w:rsidRPr="00FF7BA9">
        <w:rPr>
          <w:sz w:val="16"/>
        </w:rPr>
        <w:t xml:space="preserve"> (Card 1996). </w:t>
      </w:r>
      <w:r w:rsidRPr="00FF7BA9">
        <w:rPr>
          <w:rStyle w:val="StyleUnderline"/>
        </w:rPr>
        <w:t xml:space="preserve">If the construction of gender in </w:t>
      </w:r>
      <w:proofErr w:type="spellStart"/>
      <w:r w:rsidRPr="00FF7BA9">
        <w:rPr>
          <w:rStyle w:val="StyleUnderline"/>
        </w:rPr>
        <w:t>phallocratic</w:t>
      </w:r>
      <w:proofErr w:type="spellEnd"/>
      <w:r w:rsidRPr="00FF7BA9">
        <w:rPr>
          <w:rStyle w:val="StyleUnderline"/>
        </w:rPr>
        <w:t xml:space="preserve"> societies results in unequal development of ethical skills, we might argue that, given the historical, social, and cultural contexts, men ought to develop more caring attitudes, especially toward women and non-human entities</w:t>
      </w:r>
      <w:r w:rsidRPr="00FF7BA9">
        <w:rPr>
          <w:sz w:val="16"/>
        </w:rPr>
        <w:t xml:space="preserve">. Note, however, that </w:t>
      </w:r>
      <w:r w:rsidRPr="00FF7BA9">
        <w:rPr>
          <w:rStyle w:val="StyleUnderline"/>
        </w:rPr>
        <w:t xml:space="preserve">this </w:t>
      </w:r>
      <w:proofErr w:type="spellStart"/>
      <w:r w:rsidRPr="00FF7BA9">
        <w:rPr>
          <w:rStyle w:val="StyleUnderline"/>
        </w:rPr>
        <w:t>contextualist</w:t>
      </w:r>
      <w:proofErr w:type="spellEnd"/>
      <w:r w:rsidRPr="00FF7BA9">
        <w:rPr>
          <w:rStyle w:val="StyleUnderline"/>
        </w:rPr>
        <w:t xml:space="preserve"> approach also raises questions about what is lacking in the typical moral development of women and girls. </w:t>
      </w:r>
    </w:p>
    <w:p w:rsidR="001F1DC3" w:rsidRDefault="001F1DC3" w:rsidP="001F1DC3"/>
    <w:p w:rsidR="001F1DC3" w:rsidRDefault="001F1DC3" w:rsidP="001F1DC3"/>
    <w:p w:rsidR="001F1DC3" w:rsidRDefault="001F1DC3" w:rsidP="001F1DC3"/>
    <w:p w:rsidR="001F1DC3" w:rsidRDefault="001F1DC3" w:rsidP="001F1DC3"/>
    <w:p w:rsidR="001F1DC3" w:rsidRDefault="001F1DC3" w:rsidP="001F1DC3">
      <w:pPr>
        <w:pStyle w:val="Heading1"/>
      </w:pPr>
      <w:r>
        <w:lastRenderedPageBreak/>
        <w:t>AT Correlation VS Causality</w:t>
      </w:r>
    </w:p>
    <w:p w:rsidR="001F1DC3" w:rsidRDefault="001F1DC3" w:rsidP="001F1DC3">
      <w:pPr>
        <w:pStyle w:val="Heading4"/>
      </w:pPr>
      <w:r>
        <w:t xml:space="preserve">Whether or not we can identify a linear causality between the oppression of nature and the oppression of women is irrelevant – even if the causal explanation is murky, there has been so much of a correlation between the degradation of femininity and the degradation of nature that to ignore these connections would be unethical and impractical. </w:t>
      </w:r>
    </w:p>
    <w:p w:rsidR="001F1DC3" w:rsidRPr="00F2395B" w:rsidRDefault="001F1DC3" w:rsidP="001F1DC3">
      <w:pPr>
        <w:rPr>
          <w:rStyle w:val="Style13ptBold"/>
        </w:rPr>
      </w:pPr>
      <w:r w:rsidRPr="00F2395B">
        <w:rPr>
          <w:rStyle w:val="Style13ptBold"/>
        </w:rPr>
        <w:t>Cuomo 2001 (Christine Cuomo,  Professor of Philosophy and Women's Studies, and an affiliate faculty member of the Environmental Ethics Certificate Program, the Institute for African-American Studies, and the Institute for Native American Studies. “Feminism and Ecological Communities: An ethic of flourishing” pp. 27-29 //MG)</w:t>
      </w:r>
    </w:p>
    <w:p w:rsidR="001F1DC3" w:rsidRPr="007631E8" w:rsidRDefault="001F1DC3" w:rsidP="001F1DC3">
      <w:pPr>
        <w:rPr>
          <w:rStyle w:val="StyleUnderline"/>
        </w:rPr>
      </w:pPr>
      <w:r w:rsidRPr="007631E8">
        <w:rPr>
          <w:rStyle w:val="StyleUnderline"/>
        </w:rPr>
        <w:t>By investigating the ways in which negative constructions of femininity and hence women’s subordinate roles, identities, and material circumstances were interwoven with the</w:t>
      </w:r>
      <w:r>
        <w:rPr>
          <w:rStyle w:val="StyleUnderline"/>
        </w:rPr>
        <w:t xml:space="preserve"> </w:t>
      </w:r>
      <w:r w:rsidRPr="007631E8">
        <w:rPr>
          <w:rStyle w:val="StyleUnderline"/>
        </w:rPr>
        <w:t xml:space="preserve">devaluation of nature, historical work sets the stage for </w:t>
      </w:r>
      <w:proofErr w:type="spellStart"/>
      <w:r w:rsidRPr="007631E8">
        <w:rPr>
          <w:rStyle w:val="StyleUnderline"/>
        </w:rPr>
        <w:t>ecofeminist</w:t>
      </w:r>
      <w:proofErr w:type="spellEnd"/>
      <w:r w:rsidRPr="007631E8">
        <w:rPr>
          <w:rStyle w:val="StyleUnderline"/>
        </w:rPr>
        <w:t xml:space="preserve"> philosophical inquiry</w:t>
      </w:r>
      <w:r w:rsidRPr="007631E8">
        <w:rPr>
          <w:sz w:val="16"/>
        </w:rPr>
        <w:t xml:space="preserve">. It also lends support to feminists’ long-standing tendencies to draw attention to connections among male-dominated science, technology, the destruction of the natural world, and the oppression of women and members of other feminized, naturalized, and subjugated groups whose instrumental use is emphasized and abused by men with power. At the same time, </w:t>
      </w:r>
      <w:r w:rsidRPr="0061338D">
        <w:rPr>
          <w:rStyle w:val="StyleUnderline"/>
          <w:highlight w:val="cyan"/>
        </w:rPr>
        <w:t>any explanatory theory that mines history for hidden causal connections</w:t>
      </w:r>
      <w:r w:rsidRPr="007631E8">
        <w:rPr>
          <w:rStyle w:val="StyleUnderline"/>
        </w:rPr>
        <w:t xml:space="preserve"> and conceptual linkages </w:t>
      </w:r>
      <w:r w:rsidRPr="0061338D">
        <w:rPr>
          <w:rStyle w:val="StyleUnderline"/>
          <w:highlight w:val="cyan"/>
        </w:rPr>
        <w:t>runs the risk of oversimplifying</w:t>
      </w:r>
      <w:r w:rsidRPr="007631E8">
        <w:rPr>
          <w:rStyle w:val="StyleUnderline"/>
        </w:rPr>
        <w:t xml:space="preserve"> an impossibly complex</w:t>
      </w:r>
      <w:r w:rsidRPr="007631E8">
        <w:rPr>
          <w:sz w:val="16"/>
        </w:rPr>
        <w:t xml:space="preserve"> </w:t>
      </w:r>
      <w:r w:rsidRPr="007631E8">
        <w:rPr>
          <w:rStyle w:val="StyleUnderline"/>
        </w:rPr>
        <w:t xml:space="preserve">story. In any given era, </w:t>
      </w:r>
      <w:r w:rsidRPr="0061338D">
        <w:rPr>
          <w:rStyle w:val="StyleUnderline"/>
          <w:highlight w:val="cyan"/>
        </w:rPr>
        <w:t>there is rarely a lack of dissent</w:t>
      </w:r>
      <w:r w:rsidRPr="007631E8">
        <w:rPr>
          <w:rStyle w:val="StyleUnderline"/>
        </w:rPr>
        <w:t xml:space="preserve"> among philosophers, scientists, or theologians </w:t>
      </w:r>
      <w:r w:rsidRPr="0061338D">
        <w:rPr>
          <w:rStyle w:val="StyleUnderline"/>
          <w:highlight w:val="cyan"/>
        </w:rPr>
        <w:t>regarding the nature of existence, the significance of matter, and the norms of moral behavior</w:t>
      </w:r>
      <w:r w:rsidRPr="0061338D">
        <w:rPr>
          <w:sz w:val="16"/>
          <w:highlight w:val="cyan"/>
        </w:rPr>
        <w:t xml:space="preserve">. </w:t>
      </w:r>
      <w:r w:rsidRPr="0061338D">
        <w:rPr>
          <w:rStyle w:val="StyleUnderline"/>
          <w:highlight w:val="cyan"/>
        </w:rPr>
        <w:t>But</w:t>
      </w:r>
      <w:r w:rsidRPr="007631E8">
        <w:rPr>
          <w:sz w:val="16"/>
        </w:rPr>
        <w:t xml:space="preserve"> even given dissent, and the likelihood that no narrative fully represents the whole truth, </w:t>
      </w:r>
      <w:r w:rsidRPr="0061338D">
        <w:rPr>
          <w:rStyle w:val="StyleUnderline"/>
          <w:highlight w:val="cyan"/>
        </w:rPr>
        <w:t>it is possible to trace the ways in which some ideas or ontologies have reached prominence, and it is worthwhile to consider how the ideas of the powerful tend to maintain their power</w:t>
      </w:r>
      <w:r w:rsidRPr="007631E8">
        <w:rPr>
          <w:sz w:val="16"/>
        </w:rPr>
        <w:t xml:space="preserve">. Which ideas fell by the wayside? When and how? Why were certain ideas more widely disseminated? </w:t>
      </w:r>
      <w:r w:rsidRPr="0061338D">
        <w:rPr>
          <w:rStyle w:val="StyleUnderline"/>
          <w:highlight w:val="cyan"/>
        </w:rPr>
        <w:t>Even if there is no essential ‘Western worldview,’ it is clear that a group of ideas, values, and methodologies has been more influential than others in shaping the history of culture and science in the West. Although the precise causal</w:t>
      </w:r>
      <w:r w:rsidRPr="0061338D">
        <w:rPr>
          <w:sz w:val="16"/>
          <w:highlight w:val="cyan"/>
        </w:rPr>
        <w:t xml:space="preserve"> </w:t>
      </w:r>
      <w:r w:rsidRPr="0061338D">
        <w:rPr>
          <w:rStyle w:val="StyleUnderline"/>
          <w:highlight w:val="cyan"/>
        </w:rPr>
        <w:t>relationships</w:t>
      </w:r>
      <w:r w:rsidRPr="007631E8">
        <w:rPr>
          <w:rStyle w:val="StyleUnderline"/>
        </w:rPr>
        <w:t xml:space="preserve"> between hierarchical philosophical and theoretical views that encourage and justify domination</w:t>
      </w:r>
      <w:r w:rsidRPr="007631E8">
        <w:rPr>
          <w:sz w:val="16"/>
        </w:rPr>
        <w:t xml:space="preserve">, on the one hand, </w:t>
      </w:r>
      <w:r w:rsidRPr="007631E8">
        <w:rPr>
          <w:rStyle w:val="StyleUnderline"/>
        </w:rPr>
        <w:t xml:space="preserve">and practices, moral systems, and institutions, on the other, </w:t>
      </w:r>
      <w:r w:rsidRPr="0061338D">
        <w:rPr>
          <w:rStyle w:val="StyleUnderline"/>
          <w:highlight w:val="cyan"/>
        </w:rPr>
        <w:t>are opaque and controversial, correlation is less difficult to ascertain.</w:t>
      </w:r>
      <w:r w:rsidRPr="007631E8">
        <w:rPr>
          <w:sz w:val="16"/>
        </w:rPr>
        <w:t xml:space="preserve"> As critical work in science studies emphasizes, theoretical understanding comes at least as much from positing or creating explanatory mechanisms as discovering them (</w:t>
      </w:r>
      <w:proofErr w:type="spellStart"/>
      <w:r w:rsidRPr="007631E8">
        <w:rPr>
          <w:sz w:val="16"/>
        </w:rPr>
        <w:t>Jasanoff</w:t>
      </w:r>
      <w:proofErr w:type="spellEnd"/>
      <w:r w:rsidRPr="007631E8">
        <w:rPr>
          <w:sz w:val="16"/>
        </w:rPr>
        <w:t xml:space="preserve"> et al. 1995). </w:t>
      </w:r>
      <w:r w:rsidRPr="007631E8">
        <w:rPr>
          <w:rStyle w:val="StyleUnderline"/>
        </w:rPr>
        <w:t xml:space="preserve">Much of social and natural science entails describing perceived phenomena in ways that render them comprehensible and consumable – at least for other scientists. These descriptions emerge from and into social, discursive, and political spaces, and are credible, persuasive, and influential only in so far as they fit other aspects of those spaces. </w:t>
      </w:r>
      <w:r w:rsidRPr="007631E8">
        <w:rPr>
          <w:sz w:val="16"/>
        </w:rPr>
        <w:t xml:space="preserve">Merchant’s is an important story about the ways metaphors and understandings of nature that emerged with the scientific revolution fit into an ideological nexus that posited ‘woman’ as means to the ends of men. </w:t>
      </w:r>
      <w:r w:rsidRPr="0061338D">
        <w:rPr>
          <w:rStyle w:val="StyleUnderline"/>
          <w:highlight w:val="cyan"/>
        </w:rPr>
        <w:t>Environmental ethics cannot ignore critical assessments of discursive and material correlations and coincidences which point to hot spots in the history of human interactions, even if the causal story of how associations developed is murky</w:t>
      </w:r>
      <w:r w:rsidRPr="0061338D">
        <w:rPr>
          <w:sz w:val="16"/>
          <w:highlight w:val="cyan"/>
        </w:rPr>
        <w:t xml:space="preserve">. </w:t>
      </w:r>
      <w:r w:rsidRPr="0061338D">
        <w:rPr>
          <w:rStyle w:val="StyleUnderline"/>
          <w:highlight w:val="cyan"/>
        </w:rPr>
        <w:t xml:space="preserve">The similarities among the current treatment of </w:t>
      </w:r>
      <w:proofErr w:type="spellStart"/>
      <w:r w:rsidRPr="0061338D">
        <w:rPr>
          <w:rStyle w:val="StyleUnderline"/>
          <w:highlight w:val="cyan"/>
        </w:rPr>
        <w:t>instrumentalized</w:t>
      </w:r>
      <w:proofErr w:type="spellEnd"/>
      <w:r w:rsidRPr="0061338D">
        <w:rPr>
          <w:rStyle w:val="StyleUnderline"/>
          <w:highlight w:val="cyan"/>
        </w:rPr>
        <w:t>, feminized, and naturalized entities are simply overwhelming</w:t>
      </w:r>
      <w:r w:rsidRPr="007631E8">
        <w:rPr>
          <w:rStyle w:val="StyleUnderline"/>
        </w:rPr>
        <w:t>.</w:t>
      </w:r>
      <w:r w:rsidRPr="007631E8">
        <w:rPr>
          <w:sz w:val="16"/>
        </w:rPr>
        <w:t xml:space="preserve"> Though organic life, its material constituents, and all that supports them are physically real, </w:t>
      </w:r>
      <w:r w:rsidRPr="007631E8">
        <w:rPr>
          <w:rStyle w:val="StyleUnderline"/>
        </w:rPr>
        <w:t>firm distinctions between ‘nature’ and ‘culture’ are not accurate ontological markers. Rather, they are discursive creations that shift in response to political, economic, aesthetic, and epistemic forces and agents and that in turn create changes in human practices and institution</w:t>
      </w:r>
      <w:r w:rsidRPr="007631E8">
        <w:rPr>
          <w:sz w:val="16"/>
        </w:rPr>
        <w:t xml:space="preserve">s. As the subtitle of Donna </w:t>
      </w:r>
      <w:proofErr w:type="spellStart"/>
      <w:r w:rsidRPr="007631E8">
        <w:rPr>
          <w:sz w:val="16"/>
        </w:rPr>
        <w:t>Haraway’s</w:t>
      </w:r>
      <w:proofErr w:type="spellEnd"/>
      <w:r w:rsidRPr="007631E8">
        <w:rPr>
          <w:sz w:val="16"/>
        </w:rPr>
        <w:t xml:space="preserve"> Simians, Cyborgs, and Women intimates, attempts to reconsider human relationships with nature paradoxically entail a ‘reinvention of nature.’ </w:t>
      </w:r>
      <w:r w:rsidRPr="007631E8">
        <w:rPr>
          <w:sz w:val="16"/>
        </w:rPr>
        <w:lastRenderedPageBreak/>
        <w:t xml:space="preserve">In fact, </w:t>
      </w:r>
      <w:proofErr w:type="spellStart"/>
      <w:r w:rsidRPr="007631E8">
        <w:rPr>
          <w:sz w:val="16"/>
        </w:rPr>
        <w:t>Haraway’s</w:t>
      </w:r>
      <w:proofErr w:type="spellEnd"/>
      <w:r w:rsidRPr="007631E8">
        <w:rPr>
          <w:sz w:val="16"/>
        </w:rPr>
        <w:t xml:space="preserve"> thoughts about nature begin with the acknowledgement that ‘</w:t>
      </w:r>
      <w:r w:rsidRPr="007631E8">
        <w:rPr>
          <w:rStyle w:val="StyleUnderline"/>
        </w:rPr>
        <w:t>nature’ is an invention. The meanings of ‘nature’</w:t>
      </w:r>
      <w:r w:rsidRPr="007631E8">
        <w:rPr>
          <w:sz w:val="16"/>
        </w:rPr>
        <w:t xml:space="preserve"> – the concept referring to that stuff which is usually neither human nor human-generated (sometimes humans do count) – </w:t>
      </w:r>
      <w:r w:rsidRPr="007631E8">
        <w:rPr>
          <w:rStyle w:val="StyleUnderline"/>
        </w:rPr>
        <w:t>vary with their uses and contexts, as do meanings of ‘culture.’</w:t>
      </w:r>
      <w:r w:rsidRPr="007631E8">
        <w:rPr>
          <w:sz w:val="16"/>
        </w:rPr>
        <w:t xml:space="preserve"> </w:t>
      </w:r>
      <w:r w:rsidRPr="007631E8">
        <w:rPr>
          <w:rStyle w:val="StyleUnderline"/>
        </w:rPr>
        <w:t>Yet</w:t>
      </w:r>
      <w:r w:rsidRPr="007631E8">
        <w:rPr>
          <w:sz w:val="16"/>
        </w:rPr>
        <w:t xml:space="preserve">, even when they are suspect, </w:t>
      </w:r>
      <w:r w:rsidRPr="0061338D">
        <w:rPr>
          <w:rStyle w:val="StyleUnderline"/>
          <w:highlight w:val="cyan"/>
        </w:rPr>
        <w:t>the universal or near-global patterns of the significance and significations of concepts need not always be completely abandoned</w:t>
      </w:r>
      <w:r w:rsidRPr="0061338D">
        <w:rPr>
          <w:sz w:val="16"/>
          <w:highlight w:val="cyan"/>
        </w:rPr>
        <w:t xml:space="preserve">. </w:t>
      </w:r>
      <w:r w:rsidRPr="0061338D">
        <w:rPr>
          <w:rStyle w:val="StyleUnderline"/>
          <w:highlight w:val="cyan"/>
        </w:rPr>
        <w:t>Even the most fluid concepts can be useful and meaningful, and therefore can be theorized.</w:t>
      </w:r>
      <w:r w:rsidRPr="0061338D">
        <w:rPr>
          <w:sz w:val="16"/>
          <w:highlight w:val="cyan"/>
        </w:rPr>
        <w:t xml:space="preserve"> </w:t>
      </w:r>
      <w:r w:rsidRPr="0061338D">
        <w:rPr>
          <w:rStyle w:val="StyleUnderline"/>
          <w:highlight w:val="cyan"/>
        </w:rPr>
        <w:t>Although relationships between concepts and practices are not linear causal chains, it is possible to trace to some extent their influences on each other and on human reality</w:t>
      </w:r>
      <w:r w:rsidRPr="0061338D">
        <w:rPr>
          <w:sz w:val="16"/>
          <w:highlight w:val="cyan"/>
        </w:rPr>
        <w:t>.</w:t>
      </w:r>
      <w:r w:rsidRPr="007631E8">
        <w:rPr>
          <w:sz w:val="16"/>
        </w:rPr>
        <w:t xml:space="preserve"> For example, conceiving of and responding to natural beings and communities as active, rather than inert, calls to attention qualities and potentialities that will otherwise remain unseen. </w:t>
      </w:r>
      <w:r w:rsidRPr="007631E8">
        <w:rPr>
          <w:rStyle w:val="StyleUnderline"/>
        </w:rPr>
        <w:t xml:space="preserve">Philosophical work in environmental ethics requires such interrogations, especially because as we determine how to reconsider our actions and relations with nature, we inevitably reinvent nature and ourselves. </w:t>
      </w:r>
    </w:p>
    <w:p w:rsidR="001F1DC3" w:rsidRDefault="001F1DC3" w:rsidP="001F1DC3"/>
    <w:p w:rsidR="001F1DC3" w:rsidRPr="001F1DC3" w:rsidRDefault="001F1DC3" w:rsidP="001F1DC3"/>
    <w:sectPr w:rsidR="001F1DC3" w:rsidRPr="001F1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4950452"/>
    <w:docVar w:name="VerbatimVersion" w:val="5.0"/>
  </w:docVars>
  <w:rsids>
    <w:rsidRoot w:val="00A730D5"/>
    <w:rsid w:val="000139A3"/>
    <w:rsid w:val="000736E3"/>
    <w:rsid w:val="000836E9"/>
    <w:rsid w:val="00100833"/>
    <w:rsid w:val="00104529"/>
    <w:rsid w:val="001157AD"/>
    <w:rsid w:val="00177B7D"/>
    <w:rsid w:val="00181DC8"/>
    <w:rsid w:val="0018322D"/>
    <w:rsid w:val="001B5776"/>
    <w:rsid w:val="001D66AB"/>
    <w:rsid w:val="001F1DC3"/>
    <w:rsid w:val="001F1DF6"/>
    <w:rsid w:val="002201AB"/>
    <w:rsid w:val="002321E8"/>
    <w:rsid w:val="00251FC7"/>
    <w:rsid w:val="00272E89"/>
    <w:rsid w:val="002855A7"/>
    <w:rsid w:val="002B3D05"/>
    <w:rsid w:val="00304815"/>
    <w:rsid w:val="00315690"/>
    <w:rsid w:val="00325646"/>
    <w:rsid w:val="003717CB"/>
    <w:rsid w:val="0037696C"/>
    <w:rsid w:val="00385CB2"/>
    <w:rsid w:val="003902BA"/>
    <w:rsid w:val="003A09E2"/>
    <w:rsid w:val="00407037"/>
    <w:rsid w:val="00424715"/>
    <w:rsid w:val="00435AF6"/>
    <w:rsid w:val="004605D6"/>
    <w:rsid w:val="004801D1"/>
    <w:rsid w:val="004917EB"/>
    <w:rsid w:val="004C60E8"/>
    <w:rsid w:val="004E3579"/>
    <w:rsid w:val="004F39E0"/>
    <w:rsid w:val="00501C73"/>
    <w:rsid w:val="00537BD5"/>
    <w:rsid w:val="0057008E"/>
    <w:rsid w:val="00592249"/>
    <w:rsid w:val="006065BD"/>
    <w:rsid w:val="00617481"/>
    <w:rsid w:val="00624926"/>
    <w:rsid w:val="00665003"/>
    <w:rsid w:val="006C6BBB"/>
    <w:rsid w:val="006E756E"/>
    <w:rsid w:val="007F5B66"/>
    <w:rsid w:val="00813A89"/>
    <w:rsid w:val="00823A1C"/>
    <w:rsid w:val="00835BCD"/>
    <w:rsid w:val="00840B25"/>
    <w:rsid w:val="00845B9D"/>
    <w:rsid w:val="00860984"/>
    <w:rsid w:val="00862680"/>
    <w:rsid w:val="008A209B"/>
    <w:rsid w:val="008B3ECB"/>
    <w:rsid w:val="008C1B2E"/>
    <w:rsid w:val="0091627E"/>
    <w:rsid w:val="00924B94"/>
    <w:rsid w:val="009847B7"/>
    <w:rsid w:val="009C7B90"/>
    <w:rsid w:val="009D0D4C"/>
    <w:rsid w:val="009D2551"/>
    <w:rsid w:val="009E1922"/>
    <w:rsid w:val="009E1F50"/>
    <w:rsid w:val="00A3493F"/>
    <w:rsid w:val="00A730D5"/>
    <w:rsid w:val="00A93661"/>
    <w:rsid w:val="00A95652"/>
    <w:rsid w:val="00AD044F"/>
    <w:rsid w:val="00B33C6D"/>
    <w:rsid w:val="00B3563F"/>
    <w:rsid w:val="00B4508F"/>
    <w:rsid w:val="00B77427"/>
    <w:rsid w:val="00B8057C"/>
    <w:rsid w:val="00B971A7"/>
    <w:rsid w:val="00BA0258"/>
    <w:rsid w:val="00BB5426"/>
    <w:rsid w:val="00BF593B"/>
    <w:rsid w:val="00C5312C"/>
    <w:rsid w:val="00C70989"/>
    <w:rsid w:val="00C83417"/>
    <w:rsid w:val="00CD736E"/>
    <w:rsid w:val="00CE161E"/>
    <w:rsid w:val="00CF59A8"/>
    <w:rsid w:val="00D325A9"/>
    <w:rsid w:val="00D36A8A"/>
    <w:rsid w:val="00D409B4"/>
    <w:rsid w:val="00D46816"/>
    <w:rsid w:val="00D71170"/>
    <w:rsid w:val="00D8128C"/>
    <w:rsid w:val="00DA6538"/>
    <w:rsid w:val="00DE5E7B"/>
    <w:rsid w:val="00DF13EF"/>
    <w:rsid w:val="00E02BBF"/>
    <w:rsid w:val="00E60501"/>
    <w:rsid w:val="00E83DE6"/>
    <w:rsid w:val="00E93089"/>
    <w:rsid w:val="00ED30CF"/>
    <w:rsid w:val="00EE59A4"/>
    <w:rsid w:val="00F00CF5"/>
    <w:rsid w:val="00F077C7"/>
    <w:rsid w:val="00F176EF"/>
    <w:rsid w:val="00F54DD9"/>
    <w:rsid w:val="00FA064A"/>
    <w:rsid w:val="00FD703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57A234-9BC5-4683-A60A-4A2D385B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F1DC3"/>
  </w:style>
  <w:style w:type="paragraph" w:styleId="Heading1">
    <w:name w:val="heading 1"/>
    <w:aliases w:val="Pocket"/>
    <w:basedOn w:val="Normal"/>
    <w:next w:val="Normal"/>
    <w:link w:val="Heading1Char"/>
    <w:autoRedefine/>
    <w:qFormat/>
    <w:rsid w:val="001F1D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F1D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F1D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F1DC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F1D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1DC3"/>
  </w:style>
  <w:style w:type="character" w:customStyle="1" w:styleId="Heading1Char">
    <w:name w:val="Heading 1 Char"/>
    <w:aliases w:val="Pocket Char"/>
    <w:basedOn w:val="DefaultParagraphFont"/>
    <w:link w:val="Heading1"/>
    <w:rsid w:val="001F1DC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F1DC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F1DC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F1DC3"/>
    <w:rPr>
      <w:rFonts w:eastAsiaTheme="majorEastAsia" w:cstheme="majorBidi"/>
      <w:b/>
      <w:iCs/>
      <w:sz w:val="26"/>
    </w:rPr>
  </w:style>
  <w:style w:type="character" w:styleId="Emphasis">
    <w:name w:val="Emphasis"/>
    <w:basedOn w:val="DefaultParagraphFont"/>
    <w:uiPriority w:val="7"/>
    <w:qFormat/>
    <w:rsid w:val="001F1DC3"/>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F1DC3"/>
    <w:rPr>
      <w:b/>
      <w:bCs/>
      <w:sz w:val="26"/>
    </w:rPr>
  </w:style>
  <w:style w:type="character" w:customStyle="1" w:styleId="StyleUnderline">
    <w:name w:val="Style Underline"/>
    <w:aliases w:val="Underline,Style Bold Underline,apple-style-span + 6 pt,Kern at 16 pt,Bold,Intense Emphasis1,Intense Emphasis2,HHeading 3 + 12 pt,Cards + Font: 12 pt Char,ci,Bold Cite Char,Citation Char Char Char,c,Style,Underline Char,Intense Emphasis11"/>
    <w:basedOn w:val="DefaultParagraphFont"/>
    <w:uiPriority w:val="6"/>
    <w:qFormat/>
    <w:rsid w:val="001F1DC3"/>
    <w:rPr>
      <w:u w:val="single"/>
    </w:rPr>
  </w:style>
  <w:style w:type="character" w:styleId="Hyperlink">
    <w:name w:val="Hyperlink"/>
    <w:basedOn w:val="DefaultParagraphFont"/>
    <w:uiPriority w:val="99"/>
    <w:unhideWhenUsed/>
    <w:rsid w:val="001F1DC3"/>
    <w:rPr>
      <w:color w:val="auto"/>
      <w:u w:val="none"/>
    </w:rPr>
  </w:style>
  <w:style w:type="character" w:styleId="FollowedHyperlink">
    <w:name w:val="FollowedHyperlink"/>
    <w:basedOn w:val="DefaultParagraphFont"/>
    <w:uiPriority w:val="99"/>
    <w:semiHidden/>
    <w:unhideWhenUsed/>
    <w:rsid w:val="001F1DC3"/>
    <w:rPr>
      <w:color w:val="auto"/>
      <w:u w:val="none"/>
    </w:rPr>
  </w:style>
  <w:style w:type="paragraph" w:styleId="NormalWeb">
    <w:name w:val="Normal (Web)"/>
    <w:basedOn w:val="Normal"/>
    <w:uiPriority w:val="99"/>
    <w:unhideWhenUsed/>
    <w:rsid w:val="006174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617481"/>
  </w:style>
  <w:style w:type="character" w:customStyle="1" w:styleId="apple-converted-space">
    <w:name w:val="apple-converted-space"/>
    <w:basedOn w:val="DefaultParagraphFont"/>
    <w:rsid w:val="00617481"/>
  </w:style>
  <w:style w:type="character" w:customStyle="1" w:styleId="pr">
    <w:name w:val="pr"/>
    <w:basedOn w:val="DefaultParagraphFont"/>
    <w:rsid w:val="00BA0258"/>
  </w:style>
  <w:style w:type="character" w:customStyle="1" w:styleId="unicode">
    <w:name w:val="unicode"/>
    <w:basedOn w:val="DefaultParagraphFont"/>
    <w:rsid w:val="00BA0258"/>
  </w:style>
  <w:style w:type="paragraph" w:customStyle="1" w:styleId="bottomentry">
    <w:name w:val="bottom_entry"/>
    <w:basedOn w:val="Normal"/>
    <w:rsid w:val="00BA02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340609">
      <w:bodyDiv w:val="1"/>
      <w:marLeft w:val="0"/>
      <w:marRight w:val="0"/>
      <w:marTop w:val="0"/>
      <w:marBottom w:val="0"/>
      <w:divBdr>
        <w:top w:val="none" w:sz="0" w:space="0" w:color="auto"/>
        <w:left w:val="none" w:sz="0" w:space="0" w:color="auto"/>
        <w:bottom w:val="none" w:sz="0" w:space="0" w:color="auto"/>
        <w:right w:val="none" w:sz="0" w:space="0" w:color="auto"/>
      </w:divBdr>
      <w:divsChild>
        <w:div w:id="115682924">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olitics" TargetMode="External"/><Relationship Id="rId13" Type="http://schemas.openxmlformats.org/officeDocument/2006/relationships/hyperlink" Target="http://home.moravian.edu/public/relig/ecoSpirit/issues/Vol3No2.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n.wikipedia.org/wiki/Ecology" TargetMode="External"/><Relationship Id="rId12" Type="http://schemas.openxmlformats.org/officeDocument/2006/relationships/hyperlink" Target="http://en.wikipedia.org/wiki/U.S._Green_Part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internationalviewpoint.org/spip.php?article3020" TargetMode="External"/><Relationship Id="rId1" Type="http://schemas.openxmlformats.org/officeDocument/2006/relationships/numbering" Target="numbering.xml"/><Relationship Id="rId6" Type="http://schemas.openxmlformats.org/officeDocument/2006/relationships/hyperlink" Target="http://feminspire.com/we-are-all-stardust-reflections-of-an-eco-feminist/" TargetMode="External"/><Relationship Id="rId11" Type="http://schemas.openxmlformats.org/officeDocument/2006/relationships/hyperlink" Target="http://en.wikipedia.org/wiki/Ecofeminism" TargetMode="External"/><Relationship Id="rId5" Type="http://schemas.openxmlformats.org/officeDocument/2006/relationships/hyperlink" Target="http://feminspire.com/we-are-all-stardust-reflections-of-an-eco-feminist/" TargetMode="External"/><Relationship Id="rId15" Type="http://schemas.openxmlformats.org/officeDocument/2006/relationships/hyperlink" Target="http://wenku.baidu.com/view/f411fbfbfab069dc50220185.html" TargetMode="External"/><Relationship Id="rId10" Type="http://schemas.openxmlformats.org/officeDocument/2006/relationships/hyperlink" Target="http://en.wikipedia.org/wiki/Spirituality" TargetMode="External"/><Relationship Id="rId4" Type="http://schemas.openxmlformats.org/officeDocument/2006/relationships/webSettings" Target="webSettings.xml"/><Relationship Id="rId9" Type="http://schemas.openxmlformats.org/officeDocument/2006/relationships/hyperlink" Target="http://en.wikipedia.org/wiki/Cultural_history" TargetMode="External"/><Relationship Id="rId14" Type="http://schemas.openxmlformats.org/officeDocument/2006/relationships/hyperlink" Target="http://www.merriam-webster.com/dictionary/develop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20G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486</TotalTime>
  <Pages>85</Pages>
  <Words>42417</Words>
  <Characters>241778</Characters>
  <Application>Microsoft Office Word</Application>
  <DocSecurity>0</DocSecurity>
  <Lines>2014</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Gayton</dc:creator>
  <cp:keywords>5.0</cp:keywords>
  <dc:description/>
  <cp:lastModifiedBy>Melissa Gayton</cp:lastModifiedBy>
  <cp:revision>48</cp:revision>
  <dcterms:created xsi:type="dcterms:W3CDTF">2014-07-15T00:18:00Z</dcterms:created>
  <dcterms:modified xsi:type="dcterms:W3CDTF">2014-08-03T17:55:00Z</dcterms:modified>
</cp:coreProperties>
</file>